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025E5">
      <w:pPr>
        <w:pStyle w:val="5"/>
        <w:ind w:right="12"/>
        <w:jc w:val="center"/>
      </w:pPr>
      <w:bookmarkStart w:id="0" w:name="a6e5daf4178dbda5c58c8ff1aafe172b88511c39"/>
      <w:bookmarkEnd w:id="0"/>
      <w:bookmarkStart w:id="1" w:name="886327ce15883b04f1fd7fd3b7e28a52216f791b"/>
      <w:bookmarkEnd w:id="1"/>
      <w:r>
        <w:t>Ideation</w:t>
      </w:r>
      <w:r>
        <w:rPr>
          <w:spacing w:val="-10"/>
        </w:rPr>
        <w:t xml:space="preserve"> </w:t>
      </w:r>
      <w:r>
        <w:rPr>
          <w:spacing w:val="-2"/>
        </w:rPr>
        <w:t>Phase</w:t>
      </w:r>
    </w:p>
    <w:p w14:paraId="14473E2B">
      <w:pPr>
        <w:spacing w:before="27"/>
        <w:ind w:left="0" w:right="12" w:firstLine="0"/>
        <w:jc w:val="center"/>
        <w:rPr>
          <w:rFonts w:ascii="Calibri"/>
          <w:b/>
          <w:sz w:val="28"/>
        </w:rPr>
      </w:pPr>
      <w:r>
        <w:rPr>
          <w:rFonts w:ascii="Calibri"/>
          <w:b/>
          <w:sz w:val="28"/>
        </w:rPr>
        <mc:AlternateContent>
          <mc:Choice Requires="wps">
            <w:drawing>
              <wp:anchor distT="0" distB="0" distL="0" distR="0" simplePos="0" relativeHeight="251712512" behindDoc="1" locked="0" layoutInCell="1" allowOverlap="1">
                <wp:simplePos x="0" y="0"/>
                <wp:positionH relativeFrom="page">
                  <wp:posOffset>3848100</wp:posOffset>
                </wp:positionH>
                <wp:positionV relativeFrom="paragraph">
                  <wp:posOffset>522605</wp:posOffset>
                </wp:positionV>
                <wp:extent cx="925195"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925194" cy="139700"/>
                        </a:xfrm>
                        <a:prstGeom prst="rect">
                          <a:avLst/>
                        </a:prstGeom>
                      </wps:spPr>
                      <wps:txbx>
                        <w:txbxContent>
                          <w:p w14:paraId="470709F5">
                            <w:pPr>
                              <w:spacing w:before="0" w:line="220" w:lineRule="exact"/>
                              <w:ind w:left="0" w:right="0" w:firstLine="0"/>
                              <w:jc w:val="left"/>
                              <w:rPr>
                                <w:rFonts w:ascii="Calibri"/>
                                <w:sz w:val="22"/>
                              </w:rPr>
                            </w:pPr>
                            <w:r>
                              <w:rPr>
                                <w:rFonts w:ascii="Calibri"/>
                                <w:sz w:val="22"/>
                              </w:rPr>
                              <w:t>31</w:t>
                            </w:r>
                            <w:r>
                              <w:rPr>
                                <w:rFonts w:ascii="Calibri"/>
                                <w:spacing w:val="-4"/>
                                <w:sz w:val="22"/>
                              </w:rPr>
                              <w:t xml:space="preserve"> </w:t>
                            </w:r>
                            <w:r>
                              <w:rPr>
                                <w:rFonts w:ascii="Calibri"/>
                                <w:sz w:val="22"/>
                              </w:rPr>
                              <w:t>January</w:t>
                            </w:r>
                            <w:r>
                              <w:rPr>
                                <w:rFonts w:ascii="Calibri"/>
                                <w:spacing w:val="-3"/>
                                <w:sz w:val="22"/>
                              </w:rPr>
                              <w:t xml:space="preserve"> </w:t>
                            </w:r>
                            <w:r>
                              <w:rPr>
                                <w:rFonts w:ascii="Calibri"/>
                                <w:spacing w:val="-4"/>
                                <w:sz w:val="22"/>
                              </w:rPr>
                              <w:t>2025</w:t>
                            </w:r>
                          </w:p>
                        </w:txbxContent>
                      </wps:txbx>
                      <wps:bodyPr wrap="square" lIns="0" tIns="0" rIns="0" bIns="0" rtlCol="0">
                        <a:noAutofit/>
                      </wps:bodyPr>
                    </wps:wsp>
                  </a:graphicData>
                </a:graphic>
              </wp:anchor>
            </w:drawing>
          </mc:Choice>
          <mc:Fallback>
            <w:pict>
              <v:shape id="Textbox 1" o:spid="_x0000_s1026" o:spt="202" type="#_x0000_t202" style="position:absolute;left:0pt;margin-left:303pt;margin-top:41.15pt;height:11pt;width:72.85pt;mso-position-horizontal-relative:page;z-index:-251603968;mso-width-relative:page;mso-height-relative:page;" filled="f" stroked="f" coordsize="21600,21600" o:gfxdata="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9at42QAAAAoBAAAPAAAAAAAAAAEAIAAAACIAAABkcnMvZG93bnJldi54bWxQSwECFAAUAAAACACH&#10;TuJAVUPUhrEBAABzAwAADgAAAAAAAAABACAAAAAoAQAAZHJzL2Uyb0RvYy54bWxQSwUGAAAAAAYA&#10;BgBZAQAASwUAAAAA&#10;">
                <v:fill on="f" focussize="0,0"/>
                <v:stroke on="f"/>
                <v:imagedata o:title=""/>
                <o:lock v:ext="edit" aspectratio="f"/>
                <v:textbox inset="0mm,0mm,0mm,0mm">
                  <w:txbxContent>
                    <w:p w14:paraId="470709F5">
                      <w:pPr>
                        <w:spacing w:before="0" w:line="220" w:lineRule="exact"/>
                        <w:ind w:left="0" w:right="0" w:firstLine="0"/>
                        <w:jc w:val="left"/>
                        <w:rPr>
                          <w:rFonts w:ascii="Calibri"/>
                          <w:sz w:val="22"/>
                        </w:rPr>
                      </w:pPr>
                      <w:r>
                        <w:rPr>
                          <w:rFonts w:ascii="Calibri"/>
                          <w:sz w:val="22"/>
                        </w:rPr>
                        <w:t>31</w:t>
                      </w:r>
                      <w:r>
                        <w:rPr>
                          <w:rFonts w:ascii="Calibri"/>
                          <w:spacing w:val="-4"/>
                          <w:sz w:val="22"/>
                        </w:rPr>
                        <w:t xml:space="preserve"> </w:t>
                      </w:r>
                      <w:r>
                        <w:rPr>
                          <w:rFonts w:ascii="Calibri"/>
                          <w:sz w:val="22"/>
                        </w:rPr>
                        <w:t>January</w:t>
                      </w:r>
                      <w:r>
                        <w:rPr>
                          <w:rFonts w:ascii="Calibri"/>
                          <w:spacing w:val="-3"/>
                          <w:sz w:val="22"/>
                        </w:rPr>
                        <w:t xml:space="preserve"> </w:t>
                      </w:r>
                      <w:r>
                        <w:rPr>
                          <w:rFonts w:ascii="Calibri"/>
                          <w:spacing w:val="-4"/>
                          <w:sz w:val="22"/>
                        </w:rPr>
                        <w:t>2025</w:t>
                      </w:r>
                    </w:p>
                  </w:txbxContent>
                </v:textbox>
              </v:shape>
            </w:pict>
          </mc:Fallback>
        </mc:AlternateContent>
      </w:r>
      <w:r>
        <w:rPr>
          <w:rFonts w:ascii="Calibri"/>
          <w:b/>
          <w:sz w:val="28"/>
        </w:rPr>
        <w:t>Brainstorm</w:t>
      </w:r>
      <w:r>
        <w:rPr>
          <w:rFonts w:ascii="Calibri"/>
          <w:b/>
          <w:spacing w:val="-12"/>
          <w:sz w:val="28"/>
        </w:rPr>
        <w:t xml:space="preserve"> </w:t>
      </w:r>
      <w:r>
        <w:rPr>
          <w:rFonts w:ascii="Calibri"/>
          <w:b/>
          <w:sz w:val="28"/>
        </w:rPr>
        <w:t>&amp;</w:t>
      </w:r>
      <w:r>
        <w:rPr>
          <w:rFonts w:ascii="Calibri"/>
          <w:b/>
          <w:spacing w:val="-11"/>
          <w:sz w:val="28"/>
        </w:rPr>
        <w:t xml:space="preserve"> </w:t>
      </w:r>
      <w:r>
        <w:rPr>
          <w:rFonts w:ascii="Calibri"/>
          <w:b/>
          <w:sz w:val="28"/>
        </w:rPr>
        <w:t>Idea</w:t>
      </w:r>
      <w:r>
        <w:rPr>
          <w:rFonts w:ascii="Calibri"/>
          <w:b/>
          <w:spacing w:val="-11"/>
          <w:sz w:val="28"/>
        </w:rPr>
        <w:t xml:space="preserve"> </w:t>
      </w:r>
      <w:r>
        <w:rPr>
          <w:rFonts w:ascii="Calibri"/>
          <w:b/>
          <w:sz w:val="28"/>
        </w:rPr>
        <w:t>Prioritization</w:t>
      </w:r>
      <w:r>
        <w:rPr>
          <w:rFonts w:ascii="Calibri"/>
          <w:b/>
          <w:spacing w:val="-11"/>
          <w:sz w:val="28"/>
        </w:rPr>
        <w:t xml:space="preserve"> </w:t>
      </w:r>
      <w:r>
        <w:rPr>
          <w:rFonts w:ascii="Calibri"/>
          <w:b/>
          <w:spacing w:val="-2"/>
          <w:sz w:val="28"/>
        </w:rPr>
        <w:t>Template</w:t>
      </w:r>
    </w:p>
    <w:p w14:paraId="6D19E384">
      <w:pPr>
        <w:pStyle w:val="13"/>
        <w:spacing w:before="129"/>
        <w:rPr>
          <w:rFonts w:ascii="Calibri"/>
          <w:b/>
          <w:sz w:val="20"/>
        </w:rPr>
      </w:pPr>
    </w:p>
    <w:tbl>
      <w:tblPr>
        <w:tblStyle w:val="12"/>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0"/>
        <w:gridCol w:w="4520"/>
      </w:tblGrid>
      <w:tr w14:paraId="174886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4500" w:type="dxa"/>
          </w:tcPr>
          <w:p w14:paraId="2A9CFEFC">
            <w:pPr>
              <w:pStyle w:val="16"/>
              <w:spacing w:before="16" w:line="243" w:lineRule="exact"/>
              <w:ind w:left="95"/>
              <w:rPr>
                <w:sz w:val="22"/>
              </w:rPr>
            </w:pPr>
            <w:r>
              <w:rPr>
                <w:spacing w:val="-4"/>
                <w:sz w:val="22"/>
              </w:rPr>
              <w:t>Date</w:t>
            </w:r>
          </w:p>
        </w:tc>
        <w:tc>
          <w:tcPr>
            <w:tcW w:w="4520" w:type="dxa"/>
          </w:tcPr>
          <w:p w14:paraId="3E4E65F5">
            <w:pPr>
              <w:pStyle w:val="16"/>
              <w:spacing w:before="17" w:line="242" w:lineRule="exact"/>
              <w:ind w:left="110"/>
              <w:rPr>
                <w:sz w:val="22"/>
              </w:rPr>
            </w:pPr>
            <w:r>
              <w:rPr>
                <w:sz w:val="22"/>
              </w:rPr>
              <mc:AlternateContent>
                <mc:Choice Requires="wpg">
                  <w:drawing>
                    <wp:anchor distT="0" distB="0" distL="0" distR="0" simplePos="0" relativeHeight="251713536" behindDoc="1" locked="0" layoutInCell="1" allowOverlap="1">
                      <wp:simplePos x="0" y="0"/>
                      <wp:positionH relativeFrom="column">
                        <wp:posOffset>64135</wp:posOffset>
                      </wp:positionH>
                      <wp:positionV relativeFrom="paragraph">
                        <wp:posOffset>36195</wp:posOffset>
                      </wp:positionV>
                      <wp:extent cx="1016000" cy="147320"/>
                      <wp:effectExtent l="0" t="0" r="0" b="0"/>
                      <wp:wrapNone/>
                      <wp:docPr id="2" name="Group 2"/>
                      <wp:cNvGraphicFramePr/>
                      <a:graphic xmlns:a="http://schemas.openxmlformats.org/drawingml/2006/main">
                        <a:graphicData uri="http://schemas.microsoft.com/office/word/2010/wordprocessingGroup">
                          <wpg:wgp>
                            <wpg:cNvGrpSpPr/>
                            <wpg:grpSpPr>
                              <a:xfrm>
                                <a:off x="0" y="0"/>
                                <a:ext cx="1016000" cy="147320"/>
                                <a:chOff x="0" y="0"/>
                                <a:chExt cx="1016000" cy="147320"/>
                              </a:xfrm>
                            </wpg:grpSpPr>
                            <wps:wsp>
                              <wps:cNvPr id="3" name="Graphic 3"/>
                              <wps:cNvSpPr/>
                              <wps:spPr>
                                <a:xfrm>
                                  <a:off x="0" y="0"/>
                                  <a:ext cx="1016000" cy="147320"/>
                                </a:xfrm>
                                <a:custGeom>
                                  <a:avLst/>
                                  <a:gdLst/>
                                  <a:ahLst/>
                                  <a:cxnLst/>
                                  <a:rect l="l" t="t" r="r" b="b"/>
                                  <a:pathLst>
                                    <a:path w="1016000" h="147320">
                                      <a:moveTo>
                                        <a:pt x="1016000" y="0"/>
                                      </a:moveTo>
                                      <a:lnTo>
                                        <a:pt x="0" y="0"/>
                                      </a:lnTo>
                                      <a:lnTo>
                                        <a:pt x="0" y="147319"/>
                                      </a:lnTo>
                                      <a:lnTo>
                                        <a:pt x="1016000" y="147319"/>
                                      </a:lnTo>
                                      <a:lnTo>
                                        <a:pt x="1016000"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5.05pt;margin-top:2.85pt;height:11.6pt;width:80pt;z-index:-251602944;mso-width-relative:page;mso-height-relative:page;" coordsize="1016000,147320" o:gfxdata="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s6aqvVAAAABwEAAA8AAAAAAAAAAQAgAAAAIgAAAGRycy9kb3ducmV2LnhtbFBLAQIUABQAAAAI&#10;AIdO4kD8QjYdYgIAABIGAAAOAAAAAAAAAAEAIAAAACQBAABkcnMvZTJvRG9jLnhtbFBLBQYAAAAA&#10;BgAGAFkBAAD4BQAAAAA=&#10;">
                      <o:lock v:ext="edit" aspectratio="f"/>
                      <v:shape id="Graphic 3" o:spid="_x0000_s1026" o:spt="100" style="position:absolute;left:0;top:0;height:147320;width:1016000;" fillcolor="#FFFFFF" filled="t" stroked="f" coordsize="1016000,147320" o:gfxdata="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tD+4vQAA&#10;ANoAAAAPAAAAAAAAAAEAIAAAACIAAABkcnMvZG93bnJldi54bWxQSwECFAAUAAAACACHTuJAMy8F&#10;njsAAAA5AAAAEAAAAAAAAAABACAAAAAMAQAAZHJzL3NoYXBleG1sLnhtbFBLBQYAAAAABgAGAFsB&#10;AAC2AwAAAAA=&#10;" path="m1016000,0l0,0,0,147319,1016000,147319,1016000,0xe">
                        <v:fill on="t" focussize="0,0"/>
                        <v:stroke on="f"/>
                        <v:imagedata o:title=""/>
                        <o:lock v:ext="edit" aspectratio="f"/>
                        <v:textbox inset="0mm,0mm,0mm,0mm"/>
                      </v:shape>
                    </v:group>
                  </w:pict>
                </mc:Fallback>
              </mc:AlternateContent>
            </w:r>
            <w:r>
              <w:rPr>
                <w:sz w:val="22"/>
              </w:rPr>
              <w:t xml:space="preserve">30 September </w:t>
            </w:r>
            <w:r>
              <w:rPr>
                <w:spacing w:val="-4"/>
                <w:sz w:val="22"/>
              </w:rPr>
              <w:t>2026</w:t>
            </w:r>
          </w:p>
        </w:tc>
      </w:tr>
      <w:tr w14:paraId="15AD4F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4500" w:type="dxa"/>
          </w:tcPr>
          <w:p w14:paraId="25DD664D">
            <w:pPr>
              <w:pStyle w:val="16"/>
              <w:spacing w:line="240" w:lineRule="exact"/>
              <w:ind w:left="95"/>
              <w:rPr>
                <w:sz w:val="22"/>
              </w:rPr>
            </w:pPr>
            <w:r>
              <w:rPr>
                <w:spacing w:val="-4"/>
                <w:sz w:val="22"/>
              </w:rPr>
              <w:t>Team</w:t>
            </w:r>
            <w:r>
              <w:rPr>
                <w:spacing w:val="-7"/>
                <w:sz w:val="22"/>
              </w:rPr>
              <w:t xml:space="preserve"> </w:t>
            </w:r>
            <w:r>
              <w:rPr>
                <w:spacing w:val="-5"/>
                <w:sz w:val="22"/>
              </w:rPr>
              <w:t>ID</w:t>
            </w:r>
          </w:p>
        </w:tc>
        <w:tc>
          <w:tcPr>
            <w:tcW w:w="4520" w:type="dxa"/>
          </w:tcPr>
          <w:p w14:paraId="3FDC0F2A">
            <w:pPr>
              <w:pStyle w:val="16"/>
              <w:spacing w:line="240" w:lineRule="exact"/>
              <w:ind w:left="110"/>
              <w:rPr>
                <w:rFonts w:hint="default"/>
                <w:sz w:val="22"/>
                <w:lang w:val="en-US"/>
              </w:rPr>
            </w:pPr>
            <w:r>
              <w:rPr>
                <w:spacing w:val="-2"/>
                <w:sz w:val="22"/>
              </w:rPr>
              <w:t>SWTID-2026-</w:t>
            </w:r>
            <w:r>
              <w:rPr>
                <w:rFonts w:hint="default"/>
                <w:spacing w:val="-2"/>
                <w:sz w:val="22"/>
                <w:lang w:val="en-US"/>
              </w:rPr>
              <w:t>7613</w:t>
            </w:r>
          </w:p>
        </w:tc>
      </w:tr>
      <w:tr w14:paraId="44F472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4500" w:type="dxa"/>
          </w:tcPr>
          <w:p w14:paraId="234D5199">
            <w:pPr>
              <w:pStyle w:val="16"/>
              <w:spacing w:before="3" w:line="236" w:lineRule="exact"/>
              <w:ind w:left="95"/>
              <w:rPr>
                <w:sz w:val="22"/>
              </w:rPr>
            </w:pPr>
            <w:r>
              <w:rPr>
                <w:sz w:val="22"/>
              </w:rPr>
              <w:t>Project</w:t>
            </w:r>
            <w:r>
              <w:rPr>
                <w:spacing w:val="-12"/>
                <w:sz w:val="22"/>
              </w:rPr>
              <w:t xml:space="preserve"> </w:t>
            </w:r>
            <w:r>
              <w:rPr>
                <w:spacing w:val="-4"/>
                <w:sz w:val="22"/>
              </w:rPr>
              <w:t>Name</w:t>
            </w:r>
          </w:p>
        </w:tc>
        <w:tc>
          <w:tcPr>
            <w:tcW w:w="4520" w:type="dxa"/>
          </w:tcPr>
          <w:p w14:paraId="05F0093C">
            <w:pPr>
              <w:pStyle w:val="16"/>
              <w:spacing w:before="3" w:line="236" w:lineRule="exact"/>
              <w:ind w:left="110"/>
              <w:rPr>
                <w:sz w:val="22"/>
              </w:rPr>
            </w:pPr>
            <w:r>
              <w:rPr>
                <w:sz w:val="22"/>
              </w:rPr>
              <w:t xml:space="preserve">Auto Ticket Classification using Flow </w:t>
            </w:r>
            <w:r>
              <w:rPr>
                <w:spacing w:val="-2"/>
                <w:sz w:val="22"/>
              </w:rPr>
              <w:t>Designer</w:t>
            </w:r>
          </w:p>
        </w:tc>
      </w:tr>
      <w:tr w14:paraId="621B91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4500" w:type="dxa"/>
          </w:tcPr>
          <w:p w14:paraId="34D75D83">
            <w:pPr>
              <w:pStyle w:val="16"/>
              <w:spacing w:before="7" w:line="233" w:lineRule="exact"/>
              <w:ind w:left="95"/>
              <w:rPr>
                <w:sz w:val="22"/>
              </w:rPr>
            </w:pPr>
            <w:r>
              <w:rPr>
                <w:sz w:val="22"/>
              </w:rPr>
              <w:t>Maximum</w:t>
            </w:r>
            <w:r>
              <w:rPr>
                <w:spacing w:val="-9"/>
                <w:sz w:val="22"/>
              </w:rPr>
              <w:t xml:space="preserve"> </w:t>
            </w:r>
            <w:r>
              <w:rPr>
                <w:spacing w:val="-2"/>
                <w:sz w:val="22"/>
              </w:rPr>
              <w:t>Marks</w:t>
            </w:r>
          </w:p>
        </w:tc>
        <w:tc>
          <w:tcPr>
            <w:tcW w:w="4520" w:type="dxa"/>
          </w:tcPr>
          <w:p w14:paraId="2BAAD442">
            <w:pPr>
              <w:pStyle w:val="16"/>
              <w:spacing w:before="7" w:line="233" w:lineRule="exact"/>
              <w:ind w:left="110"/>
              <w:rPr>
                <w:sz w:val="22"/>
              </w:rPr>
            </w:pPr>
            <w:r>
              <w:rPr>
                <w:sz w:val="22"/>
              </w:rPr>
              <w:t>4</w:t>
            </w:r>
            <w:r>
              <w:rPr>
                <w:spacing w:val="-3"/>
                <w:sz w:val="22"/>
              </w:rPr>
              <w:t xml:space="preserve"> </w:t>
            </w:r>
            <w:r>
              <w:rPr>
                <w:spacing w:val="-2"/>
                <w:sz w:val="22"/>
              </w:rPr>
              <w:t>Marks</w:t>
            </w:r>
          </w:p>
        </w:tc>
      </w:tr>
    </w:tbl>
    <w:p w14:paraId="5C83C601">
      <w:pPr>
        <w:pStyle w:val="13"/>
        <w:spacing w:before="146"/>
        <w:rPr>
          <w:rFonts w:ascii="Calibri"/>
          <w:b/>
          <w:sz w:val="28"/>
        </w:rPr>
      </w:pPr>
    </w:p>
    <w:p w14:paraId="4F4EF9CB">
      <w:pPr>
        <w:spacing w:before="0"/>
        <w:ind w:left="23" w:right="0" w:firstLine="0"/>
        <w:jc w:val="both"/>
        <w:rPr>
          <w:rFonts w:ascii="Calibri"/>
          <w:b/>
          <w:sz w:val="24"/>
        </w:rPr>
      </w:pPr>
      <w:r>
        <w:rPr>
          <w:rFonts w:ascii="Calibri"/>
          <w:b/>
          <w:sz w:val="24"/>
        </w:rPr>
        <w:t>Brainstorm</w:t>
      </w:r>
      <w:r>
        <w:rPr>
          <w:rFonts w:ascii="Calibri"/>
          <w:b/>
          <w:spacing w:val="-5"/>
          <w:sz w:val="24"/>
        </w:rPr>
        <w:t xml:space="preserve"> </w:t>
      </w:r>
      <w:r>
        <w:rPr>
          <w:rFonts w:ascii="Calibri"/>
          <w:b/>
          <w:sz w:val="24"/>
        </w:rPr>
        <w:t>&amp;</w:t>
      </w:r>
      <w:r>
        <w:rPr>
          <w:rFonts w:ascii="Calibri"/>
          <w:b/>
          <w:spacing w:val="-5"/>
          <w:sz w:val="24"/>
        </w:rPr>
        <w:t xml:space="preserve"> </w:t>
      </w:r>
      <w:r>
        <w:rPr>
          <w:rFonts w:ascii="Calibri"/>
          <w:b/>
          <w:sz w:val="24"/>
        </w:rPr>
        <w:t>Idea</w:t>
      </w:r>
      <w:r>
        <w:rPr>
          <w:rFonts w:ascii="Calibri"/>
          <w:b/>
          <w:spacing w:val="-5"/>
          <w:sz w:val="24"/>
        </w:rPr>
        <w:t xml:space="preserve"> </w:t>
      </w:r>
      <w:r>
        <w:rPr>
          <w:rFonts w:ascii="Calibri"/>
          <w:b/>
          <w:sz w:val="24"/>
        </w:rPr>
        <w:t>Prioritization</w:t>
      </w:r>
      <w:r>
        <w:rPr>
          <w:rFonts w:ascii="Calibri"/>
          <w:b/>
          <w:spacing w:val="-4"/>
          <w:sz w:val="24"/>
        </w:rPr>
        <w:t xml:space="preserve"> </w:t>
      </w:r>
      <w:r>
        <w:rPr>
          <w:rFonts w:ascii="Calibri"/>
          <w:b/>
          <w:spacing w:val="-2"/>
          <w:sz w:val="24"/>
        </w:rPr>
        <w:t>Template:</w:t>
      </w:r>
    </w:p>
    <w:p w14:paraId="1FEAB4BD">
      <w:pPr>
        <w:spacing w:before="183"/>
        <w:ind w:left="23" w:right="35" w:firstLine="0"/>
        <w:jc w:val="both"/>
        <w:rPr>
          <w:rFonts w:ascii="Calibri"/>
          <w:sz w:val="24"/>
        </w:rPr>
      </w:pPr>
      <w:r>
        <w:rPr>
          <w:rFonts w:ascii="Calibri"/>
          <w:sz w:val="24"/>
        </w:rPr>
        <w:t>Brainstorming provides a free and open environment that encourages everyone within a team to</w:t>
      </w:r>
      <w:r>
        <w:rPr>
          <w:rFonts w:ascii="Calibri"/>
          <w:spacing w:val="-6"/>
          <w:sz w:val="24"/>
        </w:rPr>
        <w:t xml:space="preserve"> </w:t>
      </w:r>
      <w:r>
        <w:rPr>
          <w:rFonts w:ascii="Calibri"/>
          <w:sz w:val="24"/>
        </w:rPr>
        <w:t>participate</w:t>
      </w:r>
      <w:r>
        <w:rPr>
          <w:rFonts w:ascii="Calibri"/>
          <w:spacing w:val="-6"/>
          <w:sz w:val="24"/>
        </w:rPr>
        <w:t xml:space="preserve"> </w:t>
      </w:r>
      <w:r>
        <w:rPr>
          <w:rFonts w:ascii="Calibri"/>
          <w:sz w:val="24"/>
        </w:rPr>
        <w:t>in</w:t>
      </w:r>
      <w:r>
        <w:rPr>
          <w:rFonts w:ascii="Calibri"/>
          <w:spacing w:val="-6"/>
          <w:sz w:val="24"/>
        </w:rPr>
        <w:t xml:space="preserve"> </w:t>
      </w:r>
      <w:r>
        <w:rPr>
          <w:rFonts w:ascii="Calibri"/>
          <w:sz w:val="24"/>
        </w:rPr>
        <w:t>the</w:t>
      </w:r>
      <w:r>
        <w:rPr>
          <w:rFonts w:ascii="Calibri"/>
          <w:spacing w:val="-6"/>
          <w:sz w:val="24"/>
        </w:rPr>
        <w:t xml:space="preserve"> </w:t>
      </w:r>
      <w:r>
        <w:rPr>
          <w:rFonts w:ascii="Calibri"/>
          <w:sz w:val="24"/>
        </w:rPr>
        <w:t>creative</w:t>
      </w:r>
      <w:r>
        <w:rPr>
          <w:rFonts w:ascii="Calibri"/>
          <w:spacing w:val="-6"/>
          <w:sz w:val="24"/>
        </w:rPr>
        <w:t xml:space="preserve"> </w:t>
      </w:r>
      <w:r>
        <w:rPr>
          <w:rFonts w:ascii="Calibri"/>
          <w:sz w:val="24"/>
        </w:rPr>
        <w:t>thinking</w:t>
      </w:r>
      <w:r>
        <w:rPr>
          <w:rFonts w:ascii="Calibri"/>
          <w:spacing w:val="-6"/>
          <w:sz w:val="24"/>
        </w:rPr>
        <w:t xml:space="preserve"> </w:t>
      </w:r>
      <w:r>
        <w:rPr>
          <w:rFonts w:ascii="Calibri"/>
          <w:sz w:val="24"/>
        </w:rPr>
        <w:t>process</w:t>
      </w:r>
      <w:r>
        <w:rPr>
          <w:rFonts w:ascii="Calibri"/>
          <w:spacing w:val="-6"/>
          <w:sz w:val="24"/>
        </w:rPr>
        <w:t xml:space="preserve"> </w:t>
      </w:r>
      <w:r>
        <w:rPr>
          <w:rFonts w:ascii="Calibri"/>
          <w:sz w:val="24"/>
        </w:rPr>
        <w:t>that</w:t>
      </w:r>
      <w:r>
        <w:rPr>
          <w:rFonts w:ascii="Calibri"/>
          <w:spacing w:val="-6"/>
          <w:sz w:val="24"/>
        </w:rPr>
        <w:t xml:space="preserve"> </w:t>
      </w:r>
      <w:r>
        <w:rPr>
          <w:rFonts w:ascii="Calibri"/>
          <w:sz w:val="24"/>
        </w:rPr>
        <w:t>leads</w:t>
      </w:r>
      <w:r>
        <w:rPr>
          <w:rFonts w:ascii="Calibri"/>
          <w:spacing w:val="-6"/>
          <w:sz w:val="24"/>
        </w:rPr>
        <w:t xml:space="preserve"> </w:t>
      </w:r>
      <w:r>
        <w:rPr>
          <w:rFonts w:ascii="Calibri"/>
          <w:sz w:val="24"/>
        </w:rPr>
        <w:t>to</w:t>
      </w:r>
      <w:r>
        <w:rPr>
          <w:rFonts w:ascii="Calibri"/>
          <w:spacing w:val="-6"/>
          <w:sz w:val="24"/>
        </w:rPr>
        <w:t xml:space="preserve"> </w:t>
      </w:r>
      <w:r>
        <w:rPr>
          <w:rFonts w:ascii="Calibri"/>
          <w:sz w:val="24"/>
        </w:rPr>
        <w:t>problem</w:t>
      </w:r>
      <w:r>
        <w:rPr>
          <w:rFonts w:ascii="Calibri"/>
          <w:spacing w:val="-6"/>
          <w:sz w:val="24"/>
        </w:rPr>
        <w:t xml:space="preserve"> </w:t>
      </w:r>
      <w:r>
        <w:rPr>
          <w:rFonts w:ascii="Calibri"/>
          <w:sz w:val="24"/>
        </w:rPr>
        <w:t>solving.</w:t>
      </w:r>
      <w:r>
        <w:rPr>
          <w:rFonts w:ascii="Calibri"/>
          <w:spacing w:val="-6"/>
          <w:sz w:val="24"/>
        </w:rPr>
        <w:t xml:space="preserve"> </w:t>
      </w:r>
      <w:r>
        <w:rPr>
          <w:rFonts w:ascii="Calibri"/>
          <w:sz w:val="24"/>
        </w:rPr>
        <w:t>Prioritizing volume over</w:t>
      </w:r>
      <w:r>
        <w:rPr>
          <w:rFonts w:ascii="Calibri"/>
          <w:spacing w:val="-6"/>
          <w:sz w:val="24"/>
        </w:rPr>
        <w:t xml:space="preserve"> </w:t>
      </w:r>
      <w:r>
        <w:rPr>
          <w:rFonts w:ascii="Calibri"/>
          <w:sz w:val="24"/>
        </w:rPr>
        <w:t>value,</w:t>
      </w:r>
      <w:r>
        <w:rPr>
          <w:rFonts w:ascii="Calibri"/>
          <w:spacing w:val="-6"/>
          <w:sz w:val="24"/>
        </w:rPr>
        <w:t xml:space="preserve"> </w:t>
      </w:r>
      <w:r>
        <w:rPr>
          <w:rFonts w:ascii="Calibri"/>
          <w:sz w:val="24"/>
        </w:rPr>
        <w:t>out-of-the-box</w:t>
      </w:r>
      <w:r>
        <w:rPr>
          <w:rFonts w:ascii="Calibri"/>
          <w:spacing w:val="-6"/>
          <w:sz w:val="24"/>
        </w:rPr>
        <w:t xml:space="preserve"> </w:t>
      </w:r>
      <w:r>
        <w:rPr>
          <w:rFonts w:ascii="Calibri"/>
          <w:sz w:val="24"/>
        </w:rPr>
        <w:t>ideas</w:t>
      </w:r>
      <w:r>
        <w:rPr>
          <w:rFonts w:ascii="Calibri"/>
          <w:spacing w:val="-6"/>
          <w:sz w:val="24"/>
        </w:rPr>
        <w:t xml:space="preserve"> </w:t>
      </w:r>
      <w:r>
        <w:rPr>
          <w:rFonts w:ascii="Calibri"/>
          <w:sz w:val="24"/>
        </w:rPr>
        <w:t>are</w:t>
      </w:r>
      <w:r>
        <w:rPr>
          <w:rFonts w:ascii="Calibri"/>
          <w:spacing w:val="-6"/>
          <w:sz w:val="24"/>
        </w:rPr>
        <w:t xml:space="preserve"> </w:t>
      </w:r>
      <w:r>
        <w:rPr>
          <w:rFonts w:ascii="Calibri"/>
          <w:sz w:val="24"/>
        </w:rPr>
        <w:t>welcome</w:t>
      </w:r>
      <w:r>
        <w:rPr>
          <w:rFonts w:ascii="Calibri"/>
          <w:spacing w:val="-6"/>
          <w:sz w:val="24"/>
        </w:rPr>
        <w:t xml:space="preserve"> </w:t>
      </w:r>
      <w:r>
        <w:rPr>
          <w:rFonts w:ascii="Calibri"/>
          <w:sz w:val="24"/>
        </w:rPr>
        <w:t>and</w:t>
      </w:r>
      <w:r>
        <w:rPr>
          <w:rFonts w:ascii="Calibri"/>
          <w:spacing w:val="-6"/>
          <w:sz w:val="24"/>
        </w:rPr>
        <w:t xml:space="preserve"> </w:t>
      </w:r>
      <w:r>
        <w:rPr>
          <w:rFonts w:ascii="Calibri"/>
          <w:sz w:val="24"/>
        </w:rPr>
        <w:t>built</w:t>
      </w:r>
      <w:r>
        <w:rPr>
          <w:rFonts w:ascii="Calibri"/>
          <w:spacing w:val="-6"/>
          <w:sz w:val="24"/>
        </w:rPr>
        <w:t xml:space="preserve"> </w:t>
      </w:r>
      <w:r>
        <w:rPr>
          <w:rFonts w:ascii="Calibri"/>
          <w:sz w:val="24"/>
        </w:rPr>
        <w:t>upon,</w:t>
      </w:r>
      <w:r>
        <w:rPr>
          <w:rFonts w:ascii="Calibri"/>
          <w:spacing w:val="-6"/>
          <w:sz w:val="24"/>
        </w:rPr>
        <w:t xml:space="preserve"> </w:t>
      </w:r>
      <w:r>
        <w:rPr>
          <w:rFonts w:ascii="Calibri"/>
          <w:sz w:val="24"/>
        </w:rPr>
        <w:t>and</w:t>
      </w:r>
      <w:r>
        <w:rPr>
          <w:rFonts w:ascii="Calibri"/>
          <w:spacing w:val="-6"/>
          <w:sz w:val="24"/>
        </w:rPr>
        <w:t xml:space="preserve"> </w:t>
      </w:r>
      <w:r>
        <w:rPr>
          <w:rFonts w:ascii="Calibri"/>
          <w:sz w:val="24"/>
        </w:rPr>
        <w:t>all</w:t>
      </w:r>
      <w:r>
        <w:rPr>
          <w:rFonts w:ascii="Calibri"/>
          <w:spacing w:val="-6"/>
          <w:sz w:val="24"/>
        </w:rPr>
        <w:t xml:space="preserve"> </w:t>
      </w:r>
      <w:r>
        <w:rPr>
          <w:rFonts w:ascii="Calibri"/>
          <w:sz w:val="24"/>
        </w:rPr>
        <w:t>participants</w:t>
      </w:r>
      <w:r>
        <w:rPr>
          <w:rFonts w:ascii="Calibri"/>
          <w:spacing w:val="-6"/>
          <w:sz w:val="24"/>
        </w:rPr>
        <w:t xml:space="preserve"> </w:t>
      </w:r>
      <w:r>
        <w:rPr>
          <w:rFonts w:ascii="Calibri"/>
          <w:sz w:val="24"/>
        </w:rPr>
        <w:t>are encouraged to collaborate, helping each other develop a rich amount of creative solutions.</w:t>
      </w:r>
    </w:p>
    <w:p w14:paraId="46011F96">
      <w:pPr>
        <w:spacing w:before="160"/>
        <w:ind w:left="23" w:right="39" w:firstLine="0"/>
        <w:jc w:val="both"/>
        <w:rPr>
          <w:rFonts w:ascii="Calibri"/>
          <w:sz w:val="24"/>
        </w:rPr>
      </w:pPr>
      <w:r>
        <w:rPr>
          <w:rFonts w:ascii="Calibri"/>
          <w:sz w:val="24"/>
        </w:rPr>
        <w:t>Use this template in your own brainstorming sessions so your team can unleash their imagination and start shaping concepts even if you're not sitting in the same room.</w:t>
      </w:r>
    </w:p>
    <w:p w14:paraId="5ABFF14F">
      <w:pPr>
        <w:spacing w:before="160"/>
        <w:ind w:left="23" w:right="0" w:firstLine="0"/>
        <w:jc w:val="both"/>
        <w:rPr>
          <w:rFonts w:ascii="Calibri"/>
          <w:sz w:val="22"/>
        </w:rPr>
      </w:pPr>
      <w:r>
        <w:rPr>
          <w:rFonts w:ascii="Calibri"/>
          <w:spacing w:val="-2"/>
          <w:sz w:val="24"/>
        </w:rPr>
        <w:t>Reference:</w:t>
      </w:r>
      <w:r>
        <w:rPr>
          <w:rFonts w:ascii="Calibri"/>
          <w:spacing w:val="14"/>
          <w:sz w:val="24"/>
        </w:rPr>
        <w:t xml:space="preserve"> </w:t>
      </w:r>
      <w:r>
        <w:fldChar w:fldCharType="begin"/>
      </w:r>
      <w:r>
        <w:instrText xml:space="preserve"> HYPERLINK "https://www.mural.co/templates/brainstorm-and-idea-prioritization" \h </w:instrText>
      </w:r>
      <w:r>
        <w:fldChar w:fldCharType="separate"/>
      </w:r>
      <w:r>
        <w:rPr>
          <w:rFonts w:ascii="Calibri"/>
          <w:color w:val="1154CC"/>
          <w:spacing w:val="-2"/>
          <w:sz w:val="22"/>
          <w:u w:val="thick" w:color="1154CC"/>
        </w:rPr>
        <w:t>https://www.mural.co/templates/brainstorm-and-idea-prioritization</w:t>
      </w:r>
      <w:r>
        <w:rPr>
          <w:rFonts w:ascii="Calibri"/>
          <w:color w:val="1154CC"/>
          <w:spacing w:val="-2"/>
          <w:sz w:val="22"/>
          <w:u w:val="thick" w:color="1154CC"/>
        </w:rPr>
        <w:fldChar w:fldCharType="end"/>
      </w:r>
    </w:p>
    <w:p w14:paraId="15EB0027">
      <w:pPr>
        <w:spacing w:before="184"/>
        <w:ind w:left="23" w:right="0" w:firstLine="0"/>
        <w:jc w:val="both"/>
        <w:rPr>
          <w:rFonts w:ascii="Calibri"/>
          <w:b/>
          <w:sz w:val="24"/>
        </w:rPr>
      </w:pPr>
      <w:r>
        <w:rPr>
          <w:rFonts w:ascii="Calibri"/>
          <w:b/>
          <w:sz w:val="24"/>
        </w:rPr>
        <w:t>Step-1:</w:t>
      </w:r>
      <w:r>
        <w:rPr>
          <w:rFonts w:ascii="Calibri"/>
          <w:b/>
          <w:spacing w:val="-7"/>
          <w:sz w:val="24"/>
        </w:rPr>
        <w:t xml:space="preserve"> </w:t>
      </w:r>
      <w:r>
        <w:rPr>
          <w:rFonts w:ascii="Calibri"/>
          <w:b/>
          <w:sz w:val="24"/>
        </w:rPr>
        <w:t>Team</w:t>
      </w:r>
      <w:r>
        <w:rPr>
          <w:rFonts w:ascii="Calibri"/>
          <w:b/>
          <w:spacing w:val="-4"/>
          <w:sz w:val="24"/>
        </w:rPr>
        <w:t xml:space="preserve"> </w:t>
      </w:r>
      <w:r>
        <w:rPr>
          <w:rFonts w:ascii="Calibri"/>
          <w:b/>
          <w:sz w:val="24"/>
        </w:rPr>
        <w:t>Gathering,</w:t>
      </w:r>
      <w:r>
        <w:rPr>
          <w:rFonts w:ascii="Calibri"/>
          <w:b/>
          <w:spacing w:val="-5"/>
          <w:sz w:val="24"/>
        </w:rPr>
        <w:t xml:space="preserve"> </w:t>
      </w:r>
      <w:r>
        <w:rPr>
          <w:rFonts w:ascii="Calibri"/>
          <w:b/>
          <w:sz w:val="24"/>
        </w:rPr>
        <w:t>Collaboration</w:t>
      </w:r>
      <w:r>
        <w:rPr>
          <w:rFonts w:ascii="Calibri"/>
          <w:b/>
          <w:spacing w:val="-4"/>
          <w:sz w:val="24"/>
        </w:rPr>
        <w:t xml:space="preserve"> </w:t>
      </w:r>
      <w:r>
        <w:rPr>
          <w:rFonts w:ascii="Calibri"/>
          <w:b/>
          <w:sz w:val="24"/>
        </w:rPr>
        <w:t>and</w:t>
      </w:r>
      <w:r>
        <w:rPr>
          <w:rFonts w:ascii="Calibri"/>
          <w:b/>
          <w:spacing w:val="-5"/>
          <w:sz w:val="24"/>
        </w:rPr>
        <w:t xml:space="preserve"> </w:t>
      </w:r>
      <w:r>
        <w:rPr>
          <w:rFonts w:ascii="Calibri"/>
          <w:b/>
          <w:sz w:val="24"/>
        </w:rPr>
        <w:t>Select</w:t>
      </w:r>
      <w:r>
        <w:rPr>
          <w:rFonts w:ascii="Calibri"/>
          <w:b/>
          <w:spacing w:val="-4"/>
          <w:sz w:val="24"/>
        </w:rPr>
        <w:t xml:space="preserve"> </w:t>
      </w:r>
      <w:r>
        <w:rPr>
          <w:rFonts w:ascii="Calibri"/>
          <w:b/>
          <w:sz w:val="24"/>
        </w:rPr>
        <w:t>the</w:t>
      </w:r>
      <w:r>
        <w:rPr>
          <w:rFonts w:ascii="Calibri"/>
          <w:b/>
          <w:spacing w:val="-5"/>
          <w:sz w:val="24"/>
        </w:rPr>
        <w:t xml:space="preserve"> </w:t>
      </w:r>
      <w:r>
        <w:rPr>
          <w:rFonts w:ascii="Calibri"/>
          <w:b/>
          <w:sz w:val="24"/>
        </w:rPr>
        <w:t>Problem</w:t>
      </w:r>
      <w:r>
        <w:rPr>
          <w:rFonts w:ascii="Calibri"/>
          <w:b/>
          <w:spacing w:val="-4"/>
          <w:sz w:val="24"/>
        </w:rPr>
        <w:t xml:space="preserve"> </w:t>
      </w:r>
      <w:r>
        <w:rPr>
          <w:rFonts w:ascii="Calibri"/>
          <w:b/>
          <w:spacing w:val="-2"/>
          <w:sz w:val="24"/>
        </w:rPr>
        <w:t>Statement</w:t>
      </w:r>
    </w:p>
    <w:p w14:paraId="0C041CEE">
      <w:pPr>
        <w:pStyle w:val="13"/>
        <w:spacing w:before="1"/>
        <w:rPr>
          <w:rFonts w:ascii="Calibri"/>
          <w:b/>
          <w:sz w:val="15"/>
        </w:rPr>
      </w:pPr>
      <w:r>
        <w:rPr>
          <w:rFonts w:ascii="Calibri"/>
          <w:b/>
          <w:sz w:val="15"/>
        </w:rPr>
        <mc:AlternateContent>
          <mc:Choice Requires="wpg">
            <w:drawing>
              <wp:anchor distT="0" distB="0" distL="0" distR="0" simplePos="0" relativeHeight="251805696" behindDoc="1" locked="0" layoutInCell="1" allowOverlap="1">
                <wp:simplePos x="0" y="0"/>
                <wp:positionH relativeFrom="page">
                  <wp:posOffset>933450</wp:posOffset>
                </wp:positionH>
                <wp:positionV relativeFrom="paragraph">
                  <wp:posOffset>132080</wp:posOffset>
                </wp:positionV>
                <wp:extent cx="5537200" cy="418147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537200" cy="4181475"/>
                          <a:chOff x="0" y="0"/>
                          <a:chExt cx="5537200" cy="4181475"/>
                        </a:xfrm>
                      </wpg:grpSpPr>
                      <pic:pic xmlns:pic="http://schemas.openxmlformats.org/drawingml/2006/picture">
                        <pic:nvPicPr>
                          <pic:cNvPr id="5" name="Image 5"/>
                          <pic:cNvPicPr/>
                        </pic:nvPicPr>
                        <pic:blipFill>
                          <a:blip r:embed="rId6" cstate="print"/>
                          <a:stretch>
                            <a:fillRect/>
                          </a:stretch>
                        </pic:blipFill>
                        <pic:spPr>
                          <a:xfrm>
                            <a:off x="0" y="0"/>
                            <a:ext cx="5537003" cy="4181474"/>
                          </a:xfrm>
                          <a:prstGeom prst="rect">
                            <a:avLst/>
                          </a:prstGeom>
                        </pic:spPr>
                      </pic:pic>
                      <wps:wsp>
                        <wps:cNvPr id="6" name="Graphic 6"/>
                        <wps:cNvSpPr/>
                        <wps:spPr>
                          <a:xfrm>
                            <a:off x="4476750" y="1365727"/>
                            <a:ext cx="660400" cy="177800"/>
                          </a:xfrm>
                          <a:custGeom>
                            <a:avLst/>
                            <a:gdLst/>
                            <a:ahLst/>
                            <a:cxnLst/>
                            <a:rect l="l" t="t" r="r" b="b"/>
                            <a:pathLst>
                              <a:path w="660400" h="177800">
                                <a:moveTo>
                                  <a:pt x="660400" y="0"/>
                                </a:moveTo>
                                <a:lnTo>
                                  <a:pt x="0" y="0"/>
                                </a:lnTo>
                                <a:lnTo>
                                  <a:pt x="0" y="177800"/>
                                </a:lnTo>
                                <a:lnTo>
                                  <a:pt x="660400" y="177800"/>
                                </a:lnTo>
                                <a:lnTo>
                                  <a:pt x="660400" y="0"/>
                                </a:lnTo>
                                <a:close/>
                              </a:path>
                            </a:pathLst>
                          </a:custGeom>
                          <a:solidFill>
                            <a:srgbClr val="FFFFFF"/>
                          </a:solidFill>
                        </wps:spPr>
                        <wps:bodyPr wrap="square" lIns="0" tIns="0" rIns="0" bIns="0" rtlCol="0">
                          <a:noAutofit/>
                        </wps:bodyPr>
                      </wps:wsp>
                      <wps:wsp>
                        <wps:cNvPr id="7" name="Textbox 7"/>
                        <wps:cNvSpPr txBox="1"/>
                        <wps:spPr>
                          <a:xfrm>
                            <a:off x="4490689" y="1456555"/>
                            <a:ext cx="645795" cy="200025"/>
                          </a:xfrm>
                          <a:prstGeom prst="rect">
                            <a:avLst/>
                          </a:prstGeom>
                        </wps:spPr>
                        <wps:txbx>
                          <w:txbxContent>
                            <w:p w14:paraId="2E8AB79C">
                              <w:pPr>
                                <w:spacing w:before="0" w:line="261" w:lineRule="auto"/>
                                <w:ind w:left="0" w:right="18" w:firstLine="28"/>
                                <w:jc w:val="both"/>
                                <w:rPr>
                                  <w:rFonts w:ascii="Tahoma"/>
                                  <w:b/>
                                  <w:sz w:val="8"/>
                                </w:rPr>
                              </w:pPr>
                              <w:r>
                                <w:rPr>
                                  <w:rFonts w:ascii="Tahoma"/>
                                  <w:b/>
                                  <w:color w:val="111111"/>
                                  <w:spacing w:val="-2"/>
                                  <w:w w:val="90"/>
                                  <w:sz w:val="8"/>
                                </w:rPr>
                                <w:t>classify</w:t>
                              </w:r>
                              <w:r>
                                <w:rPr>
                                  <w:rFonts w:ascii="Tahoma"/>
                                  <w:b/>
                                  <w:color w:val="111111"/>
                                  <w:spacing w:val="-2"/>
                                  <w:sz w:val="8"/>
                                </w:rPr>
                                <w:t xml:space="preserve"> </w:t>
                              </w:r>
                              <w:r>
                                <w:rPr>
                                  <w:rFonts w:ascii="Tahoma"/>
                                  <w:b/>
                                  <w:color w:val="111111"/>
                                  <w:spacing w:val="-2"/>
                                  <w:w w:val="90"/>
                                  <w:sz w:val="8"/>
                                </w:rPr>
                                <w:t>school</w:t>
                              </w:r>
                              <w:r>
                                <w:rPr>
                                  <w:rFonts w:ascii="Tahoma"/>
                                  <w:b/>
                                  <w:color w:val="111111"/>
                                  <w:spacing w:val="-2"/>
                                  <w:sz w:val="8"/>
                                </w:rPr>
                                <w:t xml:space="preserve"> </w:t>
                              </w:r>
                              <w:r>
                                <w:rPr>
                                  <w:rFonts w:ascii="Tahoma"/>
                                  <w:b/>
                                  <w:color w:val="111111"/>
                                  <w:spacing w:val="-2"/>
                                  <w:w w:val="90"/>
                                  <w:sz w:val="8"/>
                                </w:rPr>
                                <w:t>IT</w:t>
                              </w:r>
                              <w:r>
                                <w:rPr>
                                  <w:rFonts w:ascii="Tahoma"/>
                                  <w:b/>
                                  <w:color w:val="111111"/>
                                  <w:spacing w:val="-2"/>
                                  <w:sz w:val="8"/>
                                </w:rPr>
                                <w:t xml:space="preserve"> </w:t>
                              </w:r>
                              <w:r>
                                <w:rPr>
                                  <w:rFonts w:ascii="Tahoma"/>
                                  <w:b/>
                                  <w:color w:val="111111"/>
                                  <w:spacing w:val="-2"/>
                                  <w:w w:val="90"/>
                                  <w:sz w:val="8"/>
                                </w:rPr>
                                <w:t>tickets</w:t>
                              </w:r>
                              <w:r>
                                <w:rPr>
                                  <w:rFonts w:ascii="Tahoma"/>
                                  <w:b/>
                                  <w:color w:val="111111"/>
                                  <w:spacing w:val="-2"/>
                                  <w:sz w:val="8"/>
                                </w:rPr>
                                <w:t xml:space="preserve"> </w:t>
                              </w:r>
                              <w:r>
                                <w:rPr>
                                  <w:rFonts w:ascii="Tahoma"/>
                                  <w:b/>
                                  <w:color w:val="111111"/>
                                  <w:spacing w:val="-2"/>
                                  <w:w w:val="90"/>
                                  <w:sz w:val="8"/>
                                </w:rPr>
                                <w:t>at</w:t>
                              </w:r>
                              <w:r>
                                <w:rPr>
                                  <w:rFonts w:ascii="Tahoma"/>
                                  <w:b/>
                                  <w:color w:val="111111"/>
                                  <w:spacing w:val="40"/>
                                  <w:sz w:val="8"/>
                                </w:rPr>
                                <w:t xml:space="preserve"> </w:t>
                              </w:r>
                              <w:r>
                                <w:rPr>
                                  <w:rFonts w:ascii="Tahoma"/>
                                  <w:b/>
                                  <w:color w:val="111111"/>
                                  <w:spacing w:val="-4"/>
                                  <w:sz w:val="8"/>
                                </w:rPr>
                                <w:t>creation</w:t>
                              </w:r>
                              <w:r>
                                <w:rPr>
                                  <w:rFonts w:ascii="Tahoma"/>
                                  <w:b/>
                                  <w:color w:val="111111"/>
                                  <w:spacing w:val="-2"/>
                                  <w:sz w:val="8"/>
                                </w:rPr>
                                <w:t xml:space="preserve"> </w:t>
                              </w:r>
                              <w:r>
                                <w:rPr>
                                  <w:rFonts w:ascii="Tahoma"/>
                                  <w:b/>
                                  <w:color w:val="111111"/>
                                  <w:spacing w:val="-4"/>
                                  <w:sz w:val="8"/>
                                </w:rPr>
                                <w:t>to</w:t>
                              </w:r>
                              <w:r>
                                <w:rPr>
                                  <w:rFonts w:ascii="Tahoma"/>
                                  <w:b/>
                                  <w:color w:val="111111"/>
                                  <w:spacing w:val="-2"/>
                                  <w:sz w:val="8"/>
                                </w:rPr>
                                <w:t xml:space="preserve"> </w:t>
                              </w:r>
                              <w:r>
                                <w:rPr>
                                  <w:rFonts w:ascii="Tahoma"/>
                                  <w:b/>
                                  <w:color w:val="111111"/>
                                  <w:spacing w:val="-4"/>
                                  <w:sz w:val="8"/>
                                </w:rPr>
                                <w:t>reduce</w:t>
                              </w:r>
                              <w:r>
                                <w:rPr>
                                  <w:rFonts w:ascii="Tahoma"/>
                                  <w:b/>
                                  <w:color w:val="111111"/>
                                  <w:spacing w:val="-2"/>
                                  <w:sz w:val="8"/>
                                </w:rPr>
                                <w:t xml:space="preserve"> </w:t>
                              </w:r>
                              <w:r>
                                <w:rPr>
                                  <w:rFonts w:ascii="Tahoma"/>
                                  <w:b/>
                                  <w:color w:val="111111"/>
                                  <w:spacing w:val="-4"/>
                                  <w:sz w:val="8"/>
                                </w:rPr>
                                <w:t>manual</w:t>
                              </w:r>
                              <w:r>
                                <w:rPr>
                                  <w:rFonts w:ascii="Tahoma"/>
                                  <w:b/>
                                  <w:color w:val="111111"/>
                                  <w:spacing w:val="40"/>
                                  <w:sz w:val="8"/>
                                </w:rPr>
                                <w:t xml:space="preserve"> </w:t>
                              </w:r>
                              <w:r>
                                <w:rPr>
                                  <w:rFonts w:ascii="Tahoma"/>
                                  <w:b/>
                                  <w:color w:val="111111"/>
                                  <w:w w:val="90"/>
                                  <w:sz w:val="8"/>
                                </w:rPr>
                                <w:t>effort</w:t>
                              </w:r>
                              <w:r>
                                <w:rPr>
                                  <w:rFonts w:ascii="Tahoma"/>
                                  <w:b/>
                                  <w:color w:val="111111"/>
                                  <w:spacing w:val="-2"/>
                                  <w:w w:val="90"/>
                                  <w:sz w:val="8"/>
                                </w:rPr>
                                <w:t xml:space="preserve"> </w:t>
                              </w:r>
                              <w:r>
                                <w:rPr>
                                  <w:rFonts w:ascii="Tahoma"/>
                                  <w:b/>
                                  <w:color w:val="111111"/>
                                  <w:w w:val="90"/>
                                  <w:sz w:val="8"/>
                                </w:rPr>
                                <w:t>and</w:t>
                              </w:r>
                              <w:r>
                                <w:rPr>
                                  <w:rFonts w:ascii="Tahoma"/>
                                  <w:b/>
                                  <w:color w:val="111111"/>
                                  <w:spacing w:val="-2"/>
                                  <w:w w:val="90"/>
                                  <w:sz w:val="8"/>
                                </w:rPr>
                                <w:t xml:space="preserve"> </w:t>
                              </w:r>
                              <w:r>
                                <w:rPr>
                                  <w:rFonts w:ascii="Tahoma"/>
                                  <w:b/>
                                  <w:color w:val="111111"/>
                                  <w:w w:val="90"/>
                                  <w:sz w:val="8"/>
                                </w:rPr>
                                <w:t>improve</w:t>
                              </w:r>
                              <w:r>
                                <w:rPr>
                                  <w:rFonts w:ascii="Tahoma"/>
                                  <w:b/>
                                  <w:color w:val="111111"/>
                                  <w:spacing w:val="-1"/>
                                  <w:w w:val="90"/>
                                  <w:sz w:val="8"/>
                                </w:rPr>
                                <w:t xml:space="preserve"> </w:t>
                              </w:r>
                              <w:r>
                                <w:rPr>
                                  <w:rFonts w:ascii="Tahoma"/>
                                  <w:b/>
                                  <w:color w:val="111111"/>
                                  <w:spacing w:val="-2"/>
                                  <w:w w:val="90"/>
                                  <w:sz w:val="8"/>
                                </w:rPr>
                                <w:t>routing?</w:t>
                              </w:r>
                            </w:p>
                          </w:txbxContent>
                        </wps:txbx>
                        <wps:bodyPr wrap="square" lIns="0" tIns="0" rIns="0" bIns="0" rtlCol="0">
                          <a:noAutofit/>
                        </wps:bodyPr>
                      </wps:wsp>
                      <wps:wsp>
                        <wps:cNvPr id="8" name="Textbox 8"/>
                        <wps:cNvSpPr txBox="1"/>
                        <wps:spPr>
                          <a:xfrm>
                            <a:off x="4476750" y="1365727"/>
                            <a:ext cx="660400" cy="91440"/>
                          </a:xfrm>
                          <a:prstGeom prst="rect">
                            <a:avLst/>
                          </a:prstGeom>
                          <a:solidFill>
                            <a:srgbClr val="FFFFFF"/>
                          </a:solidFill>
                        </wps:spPr>
                        <wps:txbx>
                          <w:txbxContent>
                            <w:p w14:paraId="057B017E">
                              <w:pPr>
                                <w:spacing w:before="40"/>
                                <w:ind w:left="6" w:right="0" w:firstLine="0"/>
                                <w:jc w:val="left"/>
                                <w:rPr>
                                  <w:rFonts w:ascii="Tahoma"/>
                                  <w:b/>
                                  <w:color w:val="000000"/>
                                  <w:sz w:val="8"/>
                                </w:rPr>
                              </w:pPr>
                              <w:r>
                                <w:rPr>
                                  <w:rFonts w:ascii="Tahoma"/>
                                  <w:b/>
                                  <w:color w:val="111111"/>
                                  <w:w w:val="90"/>
                                  <w:sz w:val="8"/>
                                </w:rPr>
                                <w:t>How</w:t>
                              </w:r>
                              <w:r>
                                <w:rPr>
                                  <w:rFonts w:ascii="Tahoma"/>
                                  <w:b/>
                                  <w:color w:val="111111"/>
                                  <w:spacing w:val="-4"/>
                                  <w:w w:val="90"/>
                                  <w:sz w:val="8"/>
                                </w:rPr>
                                <w:t xml:space="preserve"> </w:t>
                              </w:r>
                              <w:r>
                                <w:rPr>
                                  <w:rFonts w:ascii="Tahoma"/>
                                  <w:b/>
                                  <w:color w:val="111111"/>
                                  <w:w w:val="90"/>
                                  <w:sz w:val="8"/>
                                </w:rPr>
                                <w:t>might</w:t>
                              </w:r>
                              <w:r>
                                <w:rPr>
                                  <w:rFonts w:ascii="Tahoma"/>
                                  <w:b/>
                                  <w:color w:val="111111"/>
                                  <w:spacing w:val="-3"/>
                                  <w:w w:val="90"/>
                                  <w:sz w:val="8"/>
                                </w:rPr>
                                <w:t xml:space="preserve"> </w:t>
                              </w:r>
                              <w:r>
                                <w:rPr>
                                  <w:rFonts w:ascii="Tahoma"/>
                                  <w:b/>
                                  <w:color w:val="111111"/>
                                  <w:w w:val="90"/>
                                  <w:sz w:val="8"/>
                                </w:rPr>
                                <w:t>we</w:t>
                              </w:r>
                              <w:r>
                                <w:rPr>
                                  <w:rFonts w:ascii="Tahoma"/>
                                  <w:b/>
                                  <w:color w:val="111111"/>
                                  <w:spacing w:val="-3"/>
                                  <w:w w:val="90"/>
                                  <w:sz w:val="8"/>
                                </w:rPr>
                                <w:t xml:space="preserve"> </w:t>
                              </w:r>
                              <w:r>
                                <w:rPr>
                                  <w:rFonts w:ascii="Tahoma"/>
                                  <w:b/>
                                  <w:color w:val="111111"/>
                                  <w:spacing w:val="-2"/>
                                  <w:w w:val="90"/>
                                  <w:sz w:val="8"/>
                                </w:rPr>
                                <w:t>automatically</w:t>
                              </w:r>
                            </w:p>
                          </w:txbxContent>
                        </wps:txbx>
                        <wps:bodyPr wrap="square" lIns="0" tIns="0" rIns="0" bIns="0" rtlCol="0">
                          <a:noAutofit/>
                        </wps:bodyPr>
                      </wps:wsp>
                    </wpg:wgp>
                  </a:graphicData>
                </a:graphic>
              </wp:anchor>
            </w:drawing>
          </mc:Choice>
          <mc:Fallback>
            <w:pict>
              <v:group id="_x0000_s1026" o:spid="_x0000_s1026" o:spt="203" style="position:absolute;left:0pt;margin-left:73.5pt;margin-top:10.4pt;height:329.25pt;width:436pt;mso-position-horizontal-relative:page;mso-wrap-distance-bottom:0pt;mso-wrap-distance-top:0pt;z-index:-251510784;mso-width-relative:page;mso-height-relative:page;" coordsize="5537200,4181475" o:gfxdata="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">
                <o:lock v:ext="edit" aspectratio="f"/>
                <v:shape id="Image 5" o:spid="_x0000_s1026" o:spt="75" type="#_x0000_t75" style="position:absolute;left:0;top:0;height:4181474;width:5537003;" filled="f" o:preferrelative="t" stroked="f" coordsize="21600,21600" o:gfxdata="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hq6r&#10;wAAAANoAAAAPAAAAAAAAAAEAIAAAACIAAABkcnMvZG93bnJldi54bWxQSwECFAAUAAAACACHTuJA&#10;My8FnjsAAAA5AAAAEAAAAAAAAAABACAAAAAPAQAAZHJzL3NoYXBleG1sLnhtbFBLBQYAAAAABgAG&#10;AFsBAAC5AwAAAAA=&#10;">
                  <v:fill on="f" focussize="0,0"/>
                  <v:stroke on="f"/>
                  <v:imagedata r:id="rId6" o:title=""/>
                  <o:lock v:ext="edit" aspectratio="f"/>
                </v:shape>
                <v:shape id="Graphic 6" o:spid="_x0000_s1026" o:spt="100" style="position:absolute;left:4476750;top:1365727;height:177800;width:660400;" fillcolor="#FFFFFF" filled="t" stroked="f" coordsize="660400,177800" o:gfxdata="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mfUrsAAADa&#10;AAAADwAAAAAAAAABACAAAAAiAAAAZHJzL2Rvd25yZXYueG1sUEsBAhQAFAAAAAgAh07iQDMvBZ47&#10;AAAAOQAAABAAAAAAAAAAAQAgAAAACgEAAGRycy9zaGFwZXhtbC54bWxQSwUGAAAAAAYABgBbAQAA&#10;tAMAAAAA&#10;" path="m660400,0l0,0,0,177800,660400,177800,660400,0xe">
                  <v:fill on="t" focussize="0,0"/>
                  <v:stroke on="f"/>
                  <v:imagedata o:title=""/>
                  <o:lock v:ext="edit" aspectratio="f"/>
                  <v:textbox inset="0mm,0mm,0mm,0mm"/>
                </v:shape>
                <v:shape id="Textbox 7" o:spid="_x0000_s1026" o:spt="202" type="#_x0000_t202" style="position:absolute;left:4490689;top:1456555;height:200025;width:645795;"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E8AB79C">
                        <w:pPr>
                          <w:spacing w:before="0" w:line="261" w:lineRule="auto"/>
                          <w:ind w:left="0" w:right="18" w:firstLine="28"/>
                          <w:jc w:val="both"/>
                          <w:rPr>
                            <w:rFonts w:ascii="Tahoma"/>
                            <w:b/>
                            <w:sz w:val="8"/>
                          </w:rPr>
                        </w:pPr>
                        <w:r>
                          <w:rPr>
                            <w:rFonts w:ascii="Tahoma"/>
                            <w:b/>
                            <w:color w:val="111111"/>
                            <w:spacing w:val="-2"/>
                            <w:w w:val="90"/>
                            <w:sz w:val="8"/>
                          </w:rPr>
                          <w:t>classify</w:t>
                        </w:r>
                        <w:r>
                          <w:rPr>
                            <w:rFonts w:ascii="Tahoma"/>
                            <w:b/>
                            <w:color w:val="111111"/>
                            <w:spacing w:val="-2"/>
                            <w:sz w:val="8"/>
                          </w:rPr>
                          <w:t xml:space="preserve"> </w:t>
                        </w:r>
                        <w:r>
                          <w:rPr>
                            <w:rFonts w:ascii="Tahoma"/>
                            <w:b/>
                            <w:color w:val="111111"/>
                            <w:spacing w:val="-2"/>
                            <w:w w:val="90"/>
                            <w:sz w:val="8"/>
                          </w:rPr>
                          <w:t>school</w:t>
                        </w:r>
                        <w:r>
                          <w:rPr>
                            <w:rFonts w:ascii="Tahoma"/>
                            <w:b/>
                            <w:color w:val="111111"/>
                            <w:spacing w:val="-2"/>
                            <w:sz w:val="8"/>
                          </w:rPr>
                          <w:t xml:space="preserve"> </w:t>
                        </w:r>
                        <w:r>
                          <w:rPr>
                            <w:rFonts w:ascii="Tahoma"/>
                            <w:b/>
                            <w:color w:val="111111"/>
                            <w:spacing w:val="-2"/>
                            <w:w w:val="90"/>
                            <w:sz w:val="8"/>
                          </w:rPr>
                          <w:t>IT</w:t>
                        </w:r>
                        <w:r>
                          <w:rPr>
                            <w:rFonts w:ascii="Tahoma"/>
                            <w:b/>
                            <w:color w:val="111111"/>
                            <w:spacing w:val="-2"/>
                            <w:sz w:val="8"/>
                          </w:rPr>
                          <w:t xml:space="preserve"> </w:t>
                        </w:r>
                        <w:r>
                          <w:rPr>
                            <w:rFonts w:ascii="Tahoma"/>
                            <w:b/>
                            <w:color w:val="111111"/>
                            <w:spacing w:val="-2"/>
                            <w:w w:val="90"/>
                            <w:sz w:val="8"/>
                          </w:rPr>
                          <w:t>tickets</w:t>
                        </w:r>
                        <w:r>
                          <w:rPr>
                            <w:rFonts w:ascii="Tahoma"/>
                            <w:b/>
                            <w:color w:val="111111"/>
                            <w:spacing w:val="-2"/>
                            <w:sz w:val="8"/>
                          </w:rPr>
                          <w:t xml:space="preserve"> </w:t>
                        </w:r>
                        <w:r>
                          <w:rPr>
                            <w:rFonts w:ascii="Tahoma"/>
                            <w:b/>
                            <w:color w:val="111111"/>
                            <w:spacing w:val="-2"/>
                            <w:w w:val="90"/>
                            <w:sz w:val="8"/>
                          </w:rPr>
                          <w:t>at</w:t>
                        </w:r>
                        <w:r>
                          <w:rPr>
                            <w:rFonts w:ascii="Tahoma"/>
                            <w:b/>
                            <w:color w:val="111111"/>
                            <w:spacing w:val="40"/>
                            <w:sz w:val="8"/>
                          </w:rPr>
                          <w:t xml:space="preserve"> </w:t>
                        </w:r>
                        <w:r>
                          <w:rPr>
                            <w:rFonts w:ascii="Tahoma"/>
                            <w:b/>
                            <w:color w:val="111111"/>
                            <w:spacing w:val="-4"/>
                            <w:sz w:val="8"/>
                          </w:rPr>
                          <w:t>creation</w:t>
                        </w:r>
                        <w:r>
                          <w:rPr>
                            <w:rFonts w:ascii="Tahoma"/>
                            <w:b/>
                            <w:color w:val="111111"/>
                            <w:spacing w:val="-2"/>
                            <w:sz w:val="8"/>
                          </w:rPr>
                          <w:t xml:space="preserve"> </w:t>
                        </w:r>
                        <w:r>
                          <w:rPr>
                            <w:rFonts w:ascii="Tahoma"/>
                            <w:b/>
                            <w:color w:val="111111"/>
                            <w:spacing w:val="-4"/>
                            <w:sz w:val="8"/>
                          </w:rPr>
                          <w:t>to</w:t>
                        </w:r>
                        <w:r>
                          <w:rPr>
                            <w:rFonts w:ascii="Tahoma"/>
                            <w:b/>
                            <w:color w:val="111111"/>
                            <w:spacing w:val="-2"/>
                            <w:sz w:val="8"/>
                          </w:rPr>
                          <w:t xml:space="preserve"> </w:t>
                        </w:r>
                        <w:r>
                          <w:rPr>
                            <w:rFonts w:ascii="Tahoma"/>
                            <w:b/>
                            <w:color w:val="111111"/>
                            <w:spacing w:val="-4"/>
                            <w:sz w:val="8"/>
                          </w:rPr>
                          <w:t>reduce</w:t>
                        </w:r>
                        <w:r>
                          <w:rPr>
                            <w:rFonts w:ascii="Tahoma"/>
                            <w:b/>
                            <w:color w:val="111111"/>
                            <w:spacing w:val="-2"/>
                            <w:sz w:val="8"/>
                          </w:rPr>
                          <w:t xml:space="preserve"> </w:t>
                        </w:r>
                        <w:r>
                          <w:rPr>
                            <w:rFonts w:ascii="Tahoma"/>
                            <w:b/>
                            <w:color w:val="111111"/>
                            <w:spacing w:val="-4"/>
                            <w:sz w:val="8"/>
                          </w:rPr>
                          <w:t>manual</w:t>
                        </w:r>
                        <w:r>
                          <w:rPr>
                            <w:rFonts w:ascii="Tahoma"/>
                            <w:b/>
                            <w:color w:val="111111"/>
                            <w:spacing w:val="40"/>
                            <w:sz w:val="8"/>
                          </w:rPr>
                          <w:t xml:space="preserve"> </w:t>
                        </w:r>
                        <w:r>
                          <w:rPr>
                            <w:rFonts w:ascii="Tahoma"/>
                            <w:b/>
                            <w:color w:val="111111"/>
                            <w:w w:val="90"/>
                            <w:sz w:val="8"/>
                          </w:rPr>
                          <w:t>effort</w:t>
                        </w:r>
                        <w:r>
                          <w:rPr>
                            <w:rFonts w:ascii="Tahoma"/>
                            <w:b/>
                            <w:color w:val="111111"/>
                            <w:spacing w:val="-2"/>
                            <w:w w:val="90"/>
                            <w:sz w:val="8"/>
                          </w:rPr>
                          <w:t xml:space="preserve"> </w:t>
                        </w:r>
                        <w:r>
                          <w:rPr>
                            <w:rFonts w:ascii="Tahoma"/>
                            <w:b/>
                            <w:color w:val="111111"/>
                            <w:w w:val="90"/>
                            <w:sz w:val="8"/>
                          </w:rPr>
                          <w:t>and</w:t>
                        </w:r>
                        <w:r>
                          <w:rPr>
                            <w:rFonts w:ascii="Tahoma"/>
                            <w:b/>
                            <w:color w:val="111111"/>
                            <w:spacing w:val="-2"/>
                            <w:w w:val="90"/>
                            <w:sz w:val="8"/>
                          </w:rPr>
                          <w:t xml:space="preserve"> </w:t>
                        </w:r>
                        <w:r>
                          <w:rPr>
                            <w:rFonts w:ascii="Tahoma"/>
                            <w:b/>
                            <w:color w:val="111111"/>
                            <w:w w:val="90"/>
                            <w:sz w:val="8"/>
                          </w:rPr>
                          <w:t>improve</w:t>
                        </w:r>
                        <w:r>
                          <w:rPr>
                            <w:rFonts w:ascii="Tahoma"/>
                            <w:b/>
                            <w:color w:val="111111"/>
                            <w:spacing w:val="-1"/>
                            <w:w w:val="90"/>
                            <w:sz w:val="8"/>
                          </w:rPr>
                          <w:t xml:space="preserve"> </w:t>
                        </w:r>
                        <w:r>
                          <w:rPr>
                            <w:rFonts w:ascii="Tahoma"/>
                            <w:b/>
                            <w:color w:val="111111"/>
                            <w:spacing w:val="-2"/>
                            <w:w w:val="90"/>
                            <w:sz w:val="8"/>
                          </w:rPr>
                          <w:t>routing?</w:t>
                        </w:r>
                      </w:p>
                    </w:txbxContent>
                  </v:textbox>
                </v:shape>
                <v:shape id="Textbox 8" o:spid="_x0000_s1026" o:spt="202" type="#_x0000_t202" style="position:absolute;left:4476750;top:1365727;height:91440;width:660400;" fillcolor="#FFFFFF" filled="t" stroked="f" coordsize="21600,21600" o:gfxdata="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b01Pe2AAAA2gAAAA8A&#10;AAAAAAAAAQAgAAAAIgAAAGRycy9kb3ducmV2LnhtbFBLAQIUABQAAAAIAIdO4kAzLwWeOwAAADkA&#10;AAAQAAAAAAAAAAEAIAAAAAUBAABkcnMvc2hhcGV4bWwueG1sUEsFBgAAAAAGAAYAWwEAAK8DAAAA&#10;AA==&#10;">
                  <v:fill on="t" focussize="0,0"/>
                  <v:stroke on="f"/>
                  <v:imagedata o:title=""/>
                  <o:lock v:ext="edit" aspectratio="f"/>
                  <v:textbox inset="0mm,0mm,0mm,0mm">
                    <w:txbxContent>
                      <w:p w14:paraId="057B017E">
                        <w:pPr>
                          <w:spacing w:before="40"/>
                          <w:ind w:left="6" w:right="0" w:firstLine="0"/>
                          <w:jc w:val="left"/>
                          <w:rPr>
                            <w:rFonts w:ascii="Tahoma"/>
                            <w:b/>
                            <w:color w:val="000000"/>
                            <w:sz w:val="8"/>
                          </w:rPr>
                        </w:pPr>
                        <w:r>
                          <w:rPr>
                            <w:rFonts w:ascii="Tahoma"/>
                            <w:b/>
                            <w:color w:val="111111"/>
                            <w:w w:val="90"/>
                            <w:sz w:val="8"/>
                          </w:rPr>
                          <w:t>How</w:t>
                        </w:r>
                        <w:r>
                          <w:rPr>
                            <w:rFonts w:ascii="Tahoma"/>
                            <w:b/>
                            <w:color w:val="111111"/>
                            <w:spacing w:val="-4"/>
                            <w:w w:val="90"/>
                            <w:sz w:val="8"/>
                          </w:rPr>
                          <w:t xml:space="preserve"> </w:t>
                        </w:r>
                        <w:r>
                          <w:rPr>
                            <w:rFonts w:ascii="Tahoma"/>
                            <w:b/>
                            <w:color w:val="111111"/>
                            <w:w w:val="90"/>
                            <w:sz w:val="8"/>
                          </w:rPr>
                          <w:t>might</w:t>
                        </w:r>
                        <w:r>
                          <w:rPr>
                            <w:rFonts w:ascii="Tahoma"/>
                            <w:b/>
                            <w:color w:val="111111"/>
                            <w:spacing w:val="-3"/>
                            <w:w w:val="90"/>
                            <w:sz w:val="8"/>
                          </w:rPr>
                          <w:t xml:space="preserve"> </w:t>
                        </w:r>
                        <w:r>
                          <w:rPr>
                            <w:rFonts w:ascii="Tahoma"/>
                            <w:b/>
                            <w:color w:val="111111"/>
                            <w:w w:val="90"/>
                            <w:sz w:val="8"/>
                          </w:rPr>
                          <w:t>we</w:t>
                        </w:r>
                        <w:r>
                          <w:rPr>
                            <w:rFonts w:ascii="Tahoma"/>
                            <w:b/>
                            <w:color w:val="111111"/>
                            <w:spacing w:val="-3"/>
                            <w:w w:val="90"/>
                            <w:sz w:val="8"/>
                          </w:rPr>
                          <w:t xml:space="preserve"> </w:t>
                        </w:r>
                        <w:r>
                          <w:rPr>
                            <w:rFonts w:ascii="Tahoma"/>
                            <w:b/>
                            <w:color w:val="111111"/>
                            <w:spacing w:val="-2"/>
                            <w:w w:val="90"/>
                            <w:sz w:val="8"/>
                          </w:rPr>
                          <w:t>automatically</w:t>
                        </w:r>
                      </w:p>
                    </w:txbxContent>
                  </v:textbox>
                </v:shape>
                <w10:wrap type="topAndBottom"/>
              </v:group>
            </w:pict>
          </mc:Fallback>
        </mc:AlternateContent>
      </w:r>
    </w:p>
    <w:p w14:paraId="732F8B2C">
      <w:pPr>
        <w:pStyle w:val="13"/>
        <w:spacing w:after="0"/>
        <w:rPr>
          <w:rFonts w:ascii="Calibri"/>
          <w:b/>
          <w:sz w:val="15"/>
        </w:rPr>
        <w:sectPr>
          <w:type w:val="continuous"/>
          <w:pgSz w:w="11920" w:h="16840"/>
          <w:pgMar w:top="840" w:right="1417" w:bottom="280" w:left="1417" w:header="720" w:footer="720" w:gutter="0"/>
          <w:cols w:space="720" w:num="1"/>
        </w:sectPr>
      </w:pPr>
    </w:p>
    <w:p w14:paraId="44F8057B">
      <w:pPr>
        <w:pStyle w:val="9"/>
        <w:spacing w:before="33"/>
      </w:pPr>
      <w:r>
        <mc:AlternateContent>
          <mc:Choice Requires="wpg">
            <w:drawing>
              <wp:anchor distT="0" distB="0" distL="0" distR="0" simplePos="0" relativeHeight="251659264" behindDoc="0" locked="0" layoutInCell="1" allowOverlap="1">
                <wp:simplePos x="0" y="0"/>
                <wp:positionH relativeFrom="page">
                  <wp:posOffset>976630</wp:posOffset>
                </wp:positionH>
                <wp:positionV relativeFrom="page">
                  <wp:posOffset>845185</wp:posOffset>
                </wp:positionV>
                <wp:extent cx="5693410" cy="3830955"/>
                <wp:effectExtent l="0" t="0" r="0" b="0"/>
                <wp:wrapNone/>
                <wp:docPr id="9" name="Group 9"/>
                <wp:cNvGraphicFramePr/>
                <a:graphic xmlns:a="http://schemas.openxmlformats.org/drawingml/2006/main">
                  <a:graphicData uri="http://schemas.microsoft.com/office/word/2010/wordprocessingGroup">
                    <wpg:wgp>
                      <wpg:cNvGrpSpPr/>
                      <wpg:grpSpPr>
                        <a:xfrm>
                          <a:off x="0" y="0"/>
                          <a:ext cx="5693410" cy="3830954"/>
                          <a:chOff x="0" y="0"/>
                          <a:chExt cx="5693410" cy="3830954"/>
                        </a:xfrm>
                      </wpg:grpSpPr>
                      <pic:pic xmlns:pic="http://schemas.openxmlformats.org/drawingml/2006/picture">
                        <pic:nvPicPr>
                          <pic:cNvPr id="10" name="Image 10"/>
                          <pic:cNvPicPr/>
                        </pic:nvPicPr>
                        <pic:blipFill>
                          <a:blip r:embed="rId7" cstate="print"/>
                          <a:stretch>
                            <a:fillRect/>
                          </a:stretch>
                        </pic:blipFill>
                        <pic:spPr>
                          <a:xfrm>
                            <a:off x="0" y="0"/>
                            <a:ext cx="5693027" cy="3830493"/>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22878" y="1616801"/>
                            <a:ext cx="314443" cy="181043"/>
                          </a:xfrm>
                          <a:prstGeom prst="rect">
                            <a:avLst/>
                          </a:prstGeom>
                        </pic:spPr>
                      </pic:pic>
                      <pic:pic xmlns:pic="http://schemas.openxmlformats.org/drawingml/2006/picture">
                        <pic:nvPicPr>
                          <pic:cNvPr id="12" name="Image 12"/>
                          <pic:cNvPicPr/>
                        </pic:nvPicPr>
                        <pic:blipFill>
                          <a:blip r:embed="rId9" cstate="print"/>
                          <a:stretch>
                            <a:fillRect/>
                          </a:stretch>
                        </pic:blipFill>
                        <pic:spPr>
                          <a:xfrm>
                            <a:off x="22878" y="868492"/>
                            <a:ext cx="609829" cy="505015"/>
                          </a:xfrm>
                          <a:prstGeom prst="rect">
                            <a:avLst/>
                          </a:prstGeom>
                        </pic:spPr>
                      </pic:pic>
                      <pic:pic xmlns:pic="http://schemas.openxmlformats.org/drawingml/2006/picture">
                        <pic:nvPicPr>
                          <pic:cNvPr id="13" name="Image 13"/>
                          <pic:cNvPicPr/>
                        </pic:nvPicPr>
                        <pic:blipFill>
                          <a:blip r:embed="rId10" cstate="print"/>
                          <a:stretch>
                            <a:fillRect/>
                          </a:stretch>
                        </pic:blipFill>
                        <pic:spPr>
                          <a:xfrm>
                            <a:off x="706402" y="868492"/>
                            <a:ext cx="619358" cy="505015"/>
                          </a:xfrm>
                          <a:prstGeom prst="rect">
                            <a:avLst/>
                          </a:prstGeom>
                        </pic:spPr>
                      </pic:pic>
                      <pic:pic xmlns:pic="http://schemas.openxmlformats.org/drawingml/2006/picture">
                        <pic:nvPicPr>
                          <pic:cNvPr id="14" name="Image 14"/>
                          <pic:cNvPicPr/>
                        </pic:nvPicPr>
                        <pic:blipFill>
                          <a:blip r:embed="rId11" cstate="print"/>
                          <a:stretch>
                            <a:fillRect/>
                          </a:stretch>
                        </pic:blipFill>
                        <pic:spPr>
                          <a:xfrm>
                            <a:off x="1379749" y="864681"/>
                            <a:ext cx="619358" cy="343029"/>
                          </a:xfrm>
                          <a:prstGeom prst="rect">
                            <a:avLst/>
                          </a:prstGeom>
                        </pic:spPr>
                      </pic:pic>
                      <pic:pic xmlns:pic="http://schemas.openxmlformats.org/drawingml/2006/picture">
                        <pic:nvPicPr>
                          <pic:cNvPr id="15" name="Image 15"/>
                          <pic:cNvPicPr/>
                        </pic:nvPicPr>
                        <pic:blipFill>
                          <a:blip r:embed="rId12" cstate="print"/>
                          <a:stretch>
                            <a:fillRect/>
                          </a:stretch>
                        </pic:blipFill>
                        <pic:spPr>
                          <a:xfrm>
                            <a:off x="693690" y="1606634"/>
                            <a:ext cx="2010532" cy="705115"/>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2059461" y="862137"/>
                            <a:ext cx="619358" cy="343029"/>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3079649" y="832913"/>
                            <a:ext cx="333500" cy="190571"/>
                          </a:xfrm>
                          <a:prstGeom prst="rect">
                            <a:avLst/>
                          </a:prstGeom>
                        </pic:spPr>
                      </pic:pic>
                      <pic:pic xmlns:pic="http://schemas.openxmlformats.org/drawingml/2006/picture">
                        <pic:nvPicPr>
                          <pic:cNvPr id="18" name="Image 18"/>
                          <pic:cNvPicPr/>
                        </pic:nvPicPr>
                        <pic:blipFill>
                          <a:blip r:embed="rId15" cstate="print"/>
                          <a:stretch>
                            <a:fillRect/>
                          </a:stretch>
                        </pic:blipFill>
                        <pic:spPr>
                          <a:xfrm>
                            <a:off x="2897977" y="1238202"/>
                            <a:ext cx="2172518" cy="647944"/>
                          </a:xfrm>
                          <a:prstGeom prst="rect">
                            <a:avLst/>
                          </a:prstGeom>
                        </pic:spPr>
                      </pic:pic>
                      <pic:pic xmlns:pic="http://schemas.openxmlformats.org/drawingml/2006/picture">
                        <pic:nvPicPr>
                          <pic:cNvPr id="19" name="Image 19"/>
                          <pic:cNvPicPr/>
                        </pic:nvPicPr>
                        <pic:blipFill>
                          <a:blip r:embed="rId16" cstate="print"/>
                          <a:stretch>
                            <a:fillRect/>
                          </a:stretch>
                        </pic:blipFill>
                        <pic:spPr>
                          <a:xfrm>
                            <a:off x="2897977" y="2445150"/>
                            <a:ext cx="2172518" cy="647943"/>
                          </a:xfrm>
                          <a:prstGeom prst="rect">
                            <a:avLst/>
                          </a:prstGeom>
                        </pic:spPr>
                      </pic:pic>
                      <wps:wsp>
                        <wps:cNvPr id="20" name="Textbox 20"/>
                        <wps:cNvSpPr txBox="1"/>
                        <wps:spPr>
                          <a:xfrm>
                            <a:off x="3160966" y="899759"/>
                            <a:ext cx="245110" cy="36830"/>
                          </a:xfrm>
                          <a:prstGeom prst="rect">
                            <a:avLst/>
                          </a:prstGeom>
                        </wps:spPr>
                        <wps:txbx>
                          <w:txbxContent>
                            <w:p w14:paraId="420E0D94">
                              <w:pPr>
                                <w:spacing w:before="0" w:line="57" w:lineRule="exact"/>
                                <w:ind w:left="0" w:right="0" w:firstLine="0"/>
                                <w:jc w:val="left"/>
                                <w:rPr>
                                  <w:rFonts w:ascii="Calibri"/>
                                  <w:sz w:val="5"/>
                                </w:rPr>
                              </w:pPr>
                              <w:r>
                                <w:rPr>
                                  <w:rFonts w:ascii="Calibri"/>
                                  <w:color w:val="131313"/>
                                  <w:w w:val="115"/>
                                  <w:sz w:val="5"/>
                                </w:rPr>
                                <w:t>Vijay</w:t>
                              </w:r>
                              <w:r>
                                <w:rPr>
                                  <w:rFonts w:ascii="Calibri"/>
                                  <w:color w:val="131313"/>
                                  <w:spacing w:val="-1"/>
                                  <w:w w:val="115"/>
                                  <w:sz w:val="5"/>
                                </w:rPr>
                                <w:t xml:space="preserve"> </w:t>
                              </w:r>
                              <w:r>
                                <w:rPr>
                                  <w:rFonts w:ascii="Calibri"/>
                                  <w:color w:val="131313"/>
                                  <w:w w:val="115"/>
                                  <w:sz w:val="5"/>
                                </w:rPr>
                                <w:t>Ragavan</w:t>
                              </w:r>
                              <w:r>
                                <w:rPr>
                                  <w:rFonts w:ascii="Calibri"/>
                                  <w:color w:val="131313"/>
                                  <w:spacing w:val="-1"/>
                                  <w:w w:val="115"/>
                                  <w:sz w:val="5"/>
                                </w:rPr>
                                <w:t xml:space="preserve"> </w:t>
                              </w:r>
                              <w:r>
                                <w:rPr>
                                  <w:rFonts w:ascii="Calibri"/>
                                  <w:color w:val="131313"/>
                                  <w:spacing w:val="-10"/>
                                  <w:w w:val="115"/>
                                  <w:sz w:val="5"/>
                                </w:rPr>
                                <w:t>S</w:t>
                              </w:r>
                            </w:p>
                          </w:txbxContent>
                        </wps:txbx>
                        <wps:bodyPr wrap="square" lIns="0" tIns="0" rIns="0" bIns="0" rtlCol="0">
                          <a:noAutofit/>
                        </wps:bodyPr>
                      </wps:wsp>
                      <wps:wsp>
                        <wps:cNvPr id="21" name="Textbox 21"/>
                        <wps:cNvSpPr txBox="1"/>
                        <wps:spPr>
                          <a:xfrm>
                            <a:off x="102918" y="934062"/>
                            <a:ext cx="219075" cy="36830"/>
                          </a:xfrm>
                          <a:prstGeom prst="rect">
                            <a:avLst/>
                          </a:prstGeom>
                        </wps:spPr>
                        <wps:txbx>
                          <w:txbxContent>
                            <w:p w14:paraId="2F84C533">
                              <w:pPr>
                                <w:spacing w:before="0" w:line="57" w:lineRule="exact"/>
                                <w:ind w:left="0" w:right="0" w:firstLine="0"/>
                                <w:jc w:val="left"/>
                                <w:rPr>
                                  <w:rFonts w:ascii="Calibri"/>
                                  <w:sz w:val="5"/>
                                </w:rPr>
                              </w:pPr>
                              <w:r>
                                <w:rPr>
                                  <w:rFonts w:ascii="Calibri"/>
                                  <w:color w:val="131313"/>
                                  <w:w w:val="115"/>
                                  <w:sz w:val="5"/>
                                </w:rPr>
                                <w:t>Kirubakaran</w:t>
                              </w:r>
                              <w:r>
                                <w:rPr>
                                  <w:rFonts w:ascii="Calibri"/>
                                  <w:color w:val="131313"/>
                                  <w:spacing w:val="-1"/>
                                  <w:w w:val="115"/>
                                  <w:sz w:val="5"/>
                                </w:rPr>
                                <w:t xml:space="preserve"> </w:t>
                              </w:r>
                              <w:r>
                                <w:rPr>
                                  <w:rFonts w:ascii="Calibri"/>
                                  <w:color w:val="131313"/>
                                  <w:spacing w:val="-10"/>
                                  <w:w w:val="115"/>
                                  <w:sz w:val="5"/>
                                </w:rPr>
                                <w:t>S</w:t>
                              </w:r>
                            </w:p>
                          </w:txbxContent>
                        </wps:txbx>
                        <wps:bodyPr wrap="square" lIns="0" tIns="0" rIns="0" bIns="0" rtlCol="0">
                          <a:noAutofit/>
                        </wps:bodyPr>
                      </wps:wsp>
                      <wps:wsp>
                        <wps:cNvPr id="22" name="Textbox 22"/>
                        <wps:cNvSpPr txBox="1"/>
                        <wps:spPr>
                          <a:xfrm>
                            <a:off x="789270" y="931517"/>
                            <a:ext cx="143510" cy="36830"/>
                          </a:xfrm>
                          <a:prstGeom prst="rect">
                            <a:avLst/>
                          </a:prstGeom>
                        </wps:spPr>
                        <wps:txbx>
                          <w:txbxContent>
                            <w:p w14:paraId="4A7548DA">
                              <w:pPr>
                                <w:spacing w:before="0" w:line="57" w:lineRule="exact"/>
                                <w:ind w:left="0" w:right="0" w:firstLine="0"/>
                                <w:jc w:val="left"/>
                                <w:rPr>
                                  <w:rFonts w:ascii="Calibri"/>
                                  <w:sz w:val="5"/>
                                </w:rPr>
                              </w:pPr>
                              <w:r>
                                <w:rPr>
                                  <w:rFonts w:ascii="Calibri"/>
                                  <w:color w:val="131313"/>
                                  <w:w w:val="115"/>
                                  <w:sz w:val="5"/>
                                </w:rPr>
                                <w:t>Dinesh</w:t>
                              </w:r>
                              <w:r>
                                <w:rPr>
                                  <w:rFonts w:ascii="Calibri"/>
                                  <w:color w:val="131313"/>
                                  <w:spacing w:val="-1"/>
                                  <w:w w:val="115"/>
                                  <w:sz w:val="5"/>
                                </w:rPr>
                                <w:t xml:space="preserve"> </w:t>
                              </w:r>
                              <w:r>
                                <w:rPr>
                                  <w:rFonts w:ascii="Calibri"/>
                                  <w:color w:val="131313"/>
                                  <w:spacing w:val="-10"/>
                                  <w:w w:val="115"/>
                                  <w:sz w:val="5"/>
                                </w:rPr>
                                <w:t>B</w:t>
                              </w:r>
                            </w:p>
                          </w:txbxContent>
                        </wps:txbx>
                        <wps:bodyPr wrap="square" lIns="0" tIns="0" rIns="0" bIns="0" rtlCol="0">
                          <a:noAutofit/>
                        </wps:bodyPr>
                      </wps:wsp>
                      <wps:wsp>
                        <wps:cNvPr id="23" name="Textbox 23"/>
                        <wps:cNvSpPr txBox="1"/>
                        <wps:spPr>
                          <a:xfrm>
                            <a:off x="1459789" y="931517"/>
                            <a:ext cx="323215" cy="36830"/>
                          </a:xfrm>
                          <a:prstGeom prst="rect">
                            <a:avLst/>
                          </a:prstGeom>
                        </wps:spPr>
                        <wps:txbx>
                          <w:txbxContent>
                            <w:p w14:paraId="5CE7F95A">
                              <w:pPr>
                                <w:spacing w:before="0" w:line="57" w:lineRule="exact"/>
                                <w:ind w:left="0" w:right="0" w:firstLine="0"/>
                                <w:jc w:val="left"/>
                                <w:rPr>
                                  <w:rFonts w:ascii="Calibri"/>
                                  <w:sz w:val="5"/>
                                </w:rPr>
                              </w:pPr>
                              <w:r>
                                <w:rPr>
                                  <w:rFonts w:ascii="Calibri"/>
                                  <w:color w:val="131313"/>
                                  <w:w w:val="115"/>
                                  <w:sz w:val="5"/>
                                </w:rPr>
                                <w:t>Sadasivakrishnan</w:t>
                              </w:r>
                              <w:r>
                                <w:rPr>
                                  <w:rFonts w:ascii="Calibri"/>
                                  <w:color w:val="131313"/>
                                  <w:spacing w:val="-1"/>
                                  <w:w w:val="115"/>
                                  <w:sz w:val="5"/>
                                </w:rPr>
                                <w:t xml:space="preserve"> </w:t>
                              </w:r>
                              <w:r>
                                <w:rPr>
                                  <w:rFonts w:ascii="Calibri"/>
                                  <w:color w:val="131313"/>
                                  <w:w w:val="115"/>
                                  <w:sz w:val="5"/>
                                </w:rPr>
                                <w:t>R</w:t>
                              </w:r>
                              <w:r>
                                <w:rPr>
                                  <w:rFonts w:ascii="Calibri"/>
                                  <w:color w:val="131313"/>
                                  <w:spacing w:val="-1"/>
                                  <w:w w:val="115"/>
                                  <w:sz w:val="5"/>
                                </w:rPr>
                                <w:t xml:space="preserve"> </w:t>
                              </w:r>
                              <w:r>
                                <w:rPr>
                                  <w:rFonts w:ascii="Calibri"/>
                                  <w:color w:val="131313"/>
                                  <w:spacing w:val="-10"/>
                                  <w:w w:val="115"/>
                                  <w:sz w:val="5"/>
                                </w:rPr>
                                <w:t>S</w:t>
                              </w:r>
                            </w:p>
                          </w:txbxContent>
                        </wps:txbx>
                        <wps:bodyPr wrap="square" lIns="0" tIns="0" rIns="0" bIns="0" rtlCol="0">
                          <a:noAutofit/>
                        </wps:bodyPr>
                      </wps:wsp>
                      <wps:wsp>
                        <wps:cNvPr id="24" name="Textbox 24"/>
                        <wps:cNvSpPr txBox="1"/>
                        <wps:spPr>
                          <a:xfrm>
                            <a:off x="2139501" y="931517"/>
                            <a:ext cx="245110" cy="36830"/>
                          </a:xfrm>
                          <a:prstGeom prst="rect">
                            <a:avLst/>
                          </a:prstGeom>
                        </wps:spPr>
                        <wps:txbx>
                          <w:txbxContent>
                            <w:p w14:paraId="10A1FF3F">
                              <w:pPr>
                                <w:spacing w:before="0" w:line="57" w:lineRule="exact"/>
                                <w:ind w:left="0" w:right="0" w:firstLine="0"/>
                                <w:jc w:val="left"/>
                                <w:rPr>
                                  <w:rFonts w:ascii="Calibri"/>
                                  <w:sz w:val="5"/>
                                </w:rPr>
                              </w:pPr>
                              <w:r>
                                <w:rPr>
                                  <w:rFonts w:ascii="Calibri"/>
                                  <w:color w:val="131313"/>
                                  <w:w w:val="115"/>
                                  <w:sz w:val="5"/>
                                </w:rPr>
                                <w:t>Vijay</w:t>
                              </w:r>
                              <w:r>
                                <w:rPr>
                                  <w:rFonts w:ascii="Calibri"/>
                                  <w:color w:val="131313"/>
                                  <w:spacing w:val="-1"/>
                                  <w:w w:val="115"/>
                                  <w:sz w:val="5"/>
                                </w:rPr>
                                <w:t xml:space="preserve"> </w:t>
                              </w:r>
                              <w:r>
                                <w:rPr>
                                  <w:rFonts w:ascii="Calibri"/>
                                  <w:color w:val="131313"/>
                                  <w:w w:val="115"/>
                                  <w:sz w:val="5"/>
                                </w:rPr>
                                <w:t>Ragavan</w:t>
                              </w:r>
                              <w:r>
                                <w:rPr>
                                  <w:rFonts w:ascii="Calibri"/>
                                  <w:color w:val="131313"/>
                                  <w:spacing w:val="-1"/>
                                  <w:w w:val="115"/>
                                  <w:sz w:val="5"/>
                                </w:rPr>
                                <w:t xml:space="preserve"> </w:t>
                              </w:r>
                              <w:r>
                                <w:rPr>
                                  <w:rFonts w:ascii="Calibri"/>
                                  <w:color w:val="131313"/>
                                  <w:spacing w:val="-10"/>
                                  <w:w w:val="115"/>
                                  <w:sz w:val="5"/>
                                </w:rPr>
                                <w:t>S</w:t>
                              </w:r>
                            </w:p>
                          </w:txbxContent>
                        </wps:txbx>
                        <wps:bodyPr wrap="square" lIns="0" tIns="0" rIns="0" bIns="0" rtlCol="0">
                          <a:noAutofit/>
                        </wps:bodyPr>
                      </wps:wsp>
                      <wps:wsp>
                        <wps:cNvPr id="25" name="Textbox 25"/>
                        <wps:cNvSpPr txBox="1"/>
                        <wps:spPr>
                          <a:xfrm>
                            <a:off x="120626" y="1049898"/>
                            <a:ext cx="454659" cy="55880"/>
                          </a:xfrm>
                          <a:prstGeom prst="rect">
                            <a:avLst/>
                          </a:prstGeom>
                        </wps:spPr>
                        <wps:txbx>
                          <w:txbxContent>
                            <w:p w14:paraId="20EFF921">
                              <w:pPr>
                                <w:spacing w:before="0" w:line="85" w:lineRule="exact"/>
                                <w:ind w:left="0" w:right="0" w:firstLine="0"/>
                                <w:jc w:val="left"/>
                                <w:rPr>
                                  <w:rFonts w:ascii="Tahoma"/>
                                  <w:b/>
                                  <w:sz w:val="5"/>
                                </w:rPr>
                              </w:pPr>
                              <w:r>
                                <w:rPr>
                                  <w:rFonts w:ascii="Tahoma"/>
                                  <w:b/>
                                  <w:color w:val="111111"/>
                                  <w:w w:val="95"/>
                                  <w:position w:val="3"/>
                                  <w:sz w:val="5"/>
                                </w:rPr>
                                <w:t>classify</w:t>
                              </w:r>
                              <w:r>
                                <w:rPr>
                                  <w:rFonts w:ascii="Tahoma"/>
                                  <w:b/>
                                  <w:color w:val="111111"/>
                                  <w:spacing w:val="74"/>
                                  <w:position w:val="3"/>
                                  <w:sz w:val="5"/>
                                </w:rPr>
                                <w:t xml:space="preserve"> </w:t>
                              </w:r>
                              <w:r>
                                <w:rPr>
                                  <w:rFonts w:ascii="Tahoma"/>
                                  <w:b/>
                                  <w:color w:val="111111"/>
                                  <w:w w:val="95"/>
                                  <w:sz w:val="5"/>
                                </w:rPr>
                                <w:t>match</w:t>
                              </w:r>
                              <w:r>
                                <w:rPr>
                                  <w:rFonts w:ascii="Tahoma"/>
                                  <w:b/>
                                  <w:color w:val="111111"/>
                                  <w:spacing w:val="63"/>
                                  <w:sz w:val="5"/>
                                </w:rPr>
                                <w:t xml:space="preserve"> </w:t>
                              </w:r>
                              <w:r>
                                <w:rPr>
                                  <w:rFonts w:ascii="Tahoma"/>
                                  <w:b/>
                                  <w:color w:val="111111"/>
                                  <w:spacing w:val="-2"/>
                                  <w:w w:val="95"/>
                                  <w:sz w:val="5"/>
                                </w:rPr>
                                <w:t>Network</w:t>
                              </w:r>
                            </w:p>
                          </w:txbxContent>
                        </wps:txbx>
                        <wps:bodyPr wrap="square" lIns="0" tIns="0" rIns="0" bIns="0" rtlCol="0">
                          <a:noAutofit/>
                        </wps:bodyPr>
                      </wps:wsp>
                      <wps:wsp>
                        <wps:cNvPr id="26" name="Textbox 26"/>
                        <wps:cNvSpPr txBox="1"/>
                        <wps:spPr>
                          <a:xfrm>
                            <a:off x="137003" y="1011783"/>
                            <a:ext cx="427355" cy="55880"/>
                          </a:xfrm>
                          <a:prstGeom prst="rect">
                            <a:avLst/>
                          </a:prstGeom>
                        </wps:spPr>
                        <wps:txbx>
                          <w:txbxContent>
                            <w:p w14:paraId="268FF67F">
                              <w:pPr>
                                <w:spacing w:before="0" w:line="85" w:lineRule="exact"/>
                                <w:ind w:left="0" w:right="0" w:firstLine="0"/>
                                <w:jc w:val="left"/>
                                <w:rPr>
                                  <w:rFonts w:ascii="Tahoma" w:hAnsi="Tahoma"/>
                                  <w:b/>
                                  <w:sz w:val="5"/>
                                </w:rPr>
                              </w:pPr>
                              <w:r>
                                <w:rPr>
                                  <w:rFonts w:ascii="Tahoma" w:hAnsi="Tahoma"/>
                                  <w:b/>
                                  <w:color w:val="111111"/>
                                  <w:position w:val="3"/>
                                  <w:sz w:val="5"/>
                                </w:rPr>
                                <w:t>Auto</w:t>
                              </w:r>
                              <w:r>
                                <w:rPr>
                                  <w:rFonts w:ascii="Tahoma" w:hAnsi="Tahoma"/>
                                  <w:b/>
                                  <w:color w:val="111111"/>
                                  <w:spacing w:val="55"/>
                                  <w:position w:val="3"/>
                                  <w:sz w:val="5"/>
                                </w:rPr>
                                <w:t xml:space="preserve"> </w:t>
                              </w:r>
                              <w:r>
                                <w:rPr>
                                  <w:rFonts w:ascii="Tahoma" w:hAnsi="Tahoma"/>
                                  <w:b/>
                                  <w:color w:val="111111"/>
                                  <w:sz w:val="5"/>
                                </w:rPr>
                                <w:t>Keyword</w:t>
                              </w:r>
                              <w:r>
                                <w:rPr>
                                  <w:rFonts w:ascii="Tahoma" w:hAnsi="Tahoma"/>
                                  <w:b/>
                                  <w:color w:val="111111"/>
                                  <w:spacing w:val="44"/>
                                  <w:sz w:val="5"/>
                                </w:rPr>
                                <w:t xml:space="preserve"> </w:t>
                              </w:r>
                              <w:r>
                                <w:rPr>
                                  <w:rFonts w:ascii="Tahoma" w:hAnsi="Tahoma"/>
                                  <w:b/>
                                  <w:color w:val="111111"/>
                                  <w:sz w:val="5"/>
                                </w:rPr>
                                <w:t>WiFi</w:t>
                              </w:r>
                              <w:r>
                                <w:rPr>
                                  <w:rFonts w:ascii="Tahoma" w:hAnsi="Tahoma"/>
                                  <w:b/>
                                  <w:color w:val="111111"/>
                                  <w:spacing w:val="-4"/>
                                  <w:sz w:val="5"/>
                                </w:rPr>
                                <w:t xml:space="preserve"> </w:t>
                              </w:r>
                              <w:r>
                                <w:rPr>
                                  <w:rFonts w:ascii="Tahoma" w:hAnsi="Tahoma"/>
                                  <w:b/>
                                  <w:color w:val="111111"/>
                                  <w:spacing w:val="-10"/>
                                  <w:sz w:val="5"/>
                                </w:rPr>
                                <w:t>→</w:t>
                              </w:r>
                            </w:p>
                          </w:txbxContent>
                        </wps:txbx>
                        <wps:bodyPr wrap="square" lIns="0" tIns="0" rIns="0" bIns="0" rtlCol="0">
                          <a:noAutofit/>
                        </wps:bodyPr>
                      </wps:wsp>
                      <wps:wsp>
                        <wps:cNvPr id="27" name="Textbox 27"/>
                        <wps:cNvSpPr txBox="1"/>
                        <wps:spPr>
                          <a:xfrm>
                            <a:off x="812429" y="1015134"/>
                            <a:ext cx="441325" cy="50165"/>
                          </a:xfrm>
                          <a:prstGeom prst="rect">
                            <a:avLst/>
                          </a:prstGeom>
                        </wps:spPr>
                        <wps:txbx>
                          <w:txbxContent>
                            <w:p w14:paraId="6DAC5C5B">
                              <w:pPr>
                                <w:spacing w:before="0" w:line="184" w:lineRule="auto"/>
                                <w:ind w:left="0" w:right="0" w:firstLine="0"/>
                                <w:jc w:val="left"/>
                                <w:rPr>
                                  <w:rFonts w:ascii="Tahoma"/>
                                  <w:b/>
                                  <w:sz w:val="5"/>
                                </w:rPr>
                              </w:pPr>
                              <w:r>
                                <w:rPr>
                                  <w:rFonts w:ascii="Tahoma"/>
                                  <w:b/>
                                  <w:color w:val="111111"/>
                                  <w:w w:val="95"/>
                                  <w:position w:val="-2"/>
                                  <w:sz w:val="5"/>
                                </w:rPr>
                                <w:t>Email</w:t>
                              </w:r>
                              <w:r>
                                <w:rPr>
                                  <w:rFonts w:ascii="Tahoma"/>
                                  <w:b/>
                                  <w:color w:val="111111"/>
                                  <w:spacing w:val="79"/>
                                  <w:position w:val="-2"/>
                                  <w:sz w:val="5"/>
                                </w:rPr>
                                <w:t xml:space="preserve"> </w:t>
                              </w:r>
                              <w:r>
                                <w:rPr>
                                  <w:rFonts w:ascii="Tahoma"/>
                                  <w:b/>
                                  <w:color w:val="111111"/>
                                  <w:w w:val="95"/>
                                  <w:sz w:val="5"/>
                                </w:rPr>
                                <w:t>No-code</w:t>
                              </w:r>
                              <w:r>
                                <w:rPr>
                                  <w:rFonts w:ascii="Tahoma"/>
                                  <w:b/>
                                  <w:color w:val="111111"/>
                                  <w:spacing w:val="58"/>
                                  <w:sz w:val="5"/>
                                </w:rPr>
                                <w:t xml:space="preserve"> </w:t>
                              </w:r>
                              <w:r>
                                <w:rPr>
                                  <w:rFonts w:ascii="Tahoma"/>
                                  <w:b/>
                                  <w:color w:val="111111"/>
                                  <w:spacing w:val="-2"/>
                                  <w:w w:val="95"/>
                                  <w:sz w:val="5"/>
                                </w:rPr>
                                <w:t>Trigger:</w:t>
                              </w:r>
                            </w:p>
                          </w:txbxContent>
                        </wps:txbx>
                        <wps:bodyPr wrap="square" lIns="0" tIns="0" rIns="0" bIns="0" rtlCol="0">
                          <a:noAutofit/>
                        </wps:bodyPr>
                      </wps:wsp>
                      <wps:wsp>
                        <wps:cNvPr id="28" name="Textbox 28"/>
                        <wps:cNvSpPr txBox="1"/>
                        <wps:spPr>
                          <a:xfrm>
                            <a:off x="1473803" y="1011783"/>
                            <a:ext cx="449580" cy="55880"/>
                          </a:xfrm>
                          <a:prstGeom prst="rect">
                            <a:avLst/>
                          </a:prstGeom>
                        </wps:spPr>
                        <wps:txbx>
                          <w:txbxContent>
                            <w:p w14:paraId="0A6BE4F4">
                              <w:pPr>
                                <w:spacing w:before="0" w:line="85" w:lineRule="exact"/>
                                <w:ind w:left="0" w:right="0" w:firstLine="0"/>
                                <w:jc w:val="left"/>
                                <w:rPr>
                                  <w:rFonts w:ascii="Tahoma"/>
                                  <w:b/>
                                  <w:sz w:val="5"/>
                                </w:rPr>
                              </w:pPr>
                              <w:r>
                                <w:rPr>
                                  <w:rFonts w:ascii="Tahoma"/>
                                  <w:b/>
                                  <w:color w:val="111111"/>
                                  <w:w w:val="95"/>
                                  <w:position w:val="3"/>
                                  <w:sz w:val="5"/>
                                </w:rPr>
                                <w:t>Reduce</w:t>
                              </w:r>
                              <w:r>
                                <w:rPr>
                                  <w:rFonts w:ascii="Tahoma"/>
                                  <w:b/>
                                  <w:color w:val="111111"/>
                                  <w:spacing w:val="55"/>
                                  <w:position w:val="3"/>
                                  <w:sz w:val="5"/>
                                </w:rPr>
                                <w:t xml:space="preserve"> </w:t>
                              </w:r>
                              <w:r>
                                <w:rPr>
                                  <w:rFonts w:ascii="Tahoma"/>
                                  <w:b/>
                                  <w:color w:val="111111"/>
                                  <w:w w:val="95"/>
                                  <w:position w:val="1"/>
                                  <w:sz w:val="6"/>
                                </w:rPr>
                                <w:t>Faster</w:t>
                              </w:r>
                              <w:r>
                                <w:rPr>
                                  <w:rFonts w:ascii="Tahoma"/>
                                  <w:b/>
                                  <w:color w:val="111111"/>
                                  <w:spacing w:val="66"/>
                                  <w:position w:val="1"/>
                                  <w:sz w:val="6"/>
                                </w:rPr>
                                <w:t xml:space="preserve"> </w:t>
                              </w:r>
                              <w:r>
                                <w:rPr>
                                  <w:rFonts w:ascii="Tahoma"/>
                                  <w:b/>
                                  <w:color w:val="111111"/>
                                  <w:w w:val="95"/>
                                  <w:sz w:val="5"/>
                                </w:rPr>
                                <w:t>Easy</w:t>
                              </w:r>
                              <w:r>
                                <w:rPr>
                                  <w:rFonts w:ascii="Tahoma"/>
                                  <w:b/>
                                  <w:color w:val="111111"/>
                                  <w:spacing w:val="-3"/>
                                  <w:w w:val="95"/>
                                  <w:sz w:val="5"/>
                                </w:rPr>
                                <w:t xml:space="preserve"> </w:t>
                              </w:r>
                              <w:r>
                                <w:rPr>
                                  <w:rFonts w:ascii="Tahoma"/>
                                  <w:b/>
                                  <w:color w:val="111111"/>
                                  <w:spacing w:val="-5"/>
                                  <w:w w:val="95"/>
                                  <w:sz w:val="5"/>
                                </w:rPr>
                                <w:t>to</w:t>
                              </w:r>
                            </w:p>
                          </w:txbxContent>
                        </wps:txbx>
                        <wps:bodyPr wrap="square" lIns="0" tIns="0" rIns="0" bIns="0" rtlCol="0">
                          <a:noAutofit/>
                        </wps:bodyPr>
                      </wps:wsp>
                      <wps:wsp>
                        <wps:cNvPr id="29" name="Textbox 29"/>
                        <wps:cNvSpPr txBox="1"/>
                        <wps:spPr>
                          <a:xfrm>
                            <a:off x="124794" y="1088012"/>
                            <a:ext cx="106680" cy="34925"/>
                          </a:xfrm>
                          <a:prstGeom prst="rect">
                            <a:avLst/>
                          </a:prstGeom>
                        </wps:spPr>
                        <wps:txbx>
                          <w:txbxContent>
                            <w:p w14:paraId="49EAB8AA">
                              <w:pPr>
                                <w:spacing w:before="0" w:line="51" w:lineRule="exact"/>
                                <w:ind w:left="0" w:right="0" w:firstLine="0"/>
                                <w:jc w:val="left"/>
                                <w:rPr>
                                  <w:rFonts w:ascii="Tahoma"/>
                                  <w:b/>
                                  <w:sz w:val="5"/>
                                </w:rPr>
                              </w:pPr>
                              <w:r>
                                <w:rPr>
                                  <w:rFonts w:ascii="Tahoma"/>
                                  <w:b/>
                                  <w:color w:val="111111"/>
                                  <w:spacing w:val="-2"/>
                                  <w:w w:val="95"/>
                                  <w:sz w:val="5"/>
                                </w:rPr>
                                <w:t>tickets</w:t>
                              </w:r>
                            </w:p>
                          </w:txbxContent>
                        </wps:txbx>
                        <wps:bodyPr wrap="square" lIns="0" tIns="0" rIns="0" bIns="0" rtlCol="0">
                          <a:noAutofit/>
                        </wps:bodyPr>
                      </wps:wsp>
                      <wps:wsp>
                        <wps:cNvPr id="30" name="Textbox 30"/>
                        <wps:cNvSpPr txBox="1"/>
                        <wps:spPr>
                          <a:xfrm>
                            <a:off x="793223" y="1053248"/>
                            <a:ext cx="469265" cy="50165"/>
                          </a:xfrm>
                          <a:prstGeom prst="rect">
                            <a:avLst/>
                          </a:prstGeom>
                        </wps:spPr>
                        <wps:txbx>
                          <w:txbxContent>
                            <w:p w14:paraId="0459F756">
                              <w:pPr>
                                <w:spacing w:before="0" w:line="184" w:lineRule="auto"/>
                                <w:ind w:left="0" w:right="0" w:firstLine="0"/>
                                <w:jc w:val="left"/>
                                <w:rPr>
                                  <w:rFonts w:ascii="Tahoma"/>
                                  <w:b/>
                                  <w:sz w:val="5"/>
                                </w:rPr>
                              </w:pPr>
                              <w:r>
                                <w:rPr>
                                  <w:rFonts w:ascii="Tahoma"/>
                                  <w:b/>
                                  <w:color w:val="111111"/>
                                  <w:w w:val="95"/>
                                  <w:position w:val="-2"/>
                                  <w:sz w:val="5"/>
                                </w:rPr>
                                <w:t>to</w:t>
                              </w:r>
                              <w:r>
                                <w:rPr>
                                  <w:rFonts w:ascii="Tahoma"/>
                                  <w:b/>
                                  <w:color w:val="111111"/>
                                  <w:spacing w:val="-3"/>
                                  <w:w w:val="95"/>
                                  <w:position w:val="-2"/>
                                  <w:sz w:val="5"/>
                                </w:rPr>
                                <w:t xml:space="preserve"> </w:t>
                              </w:r>
                              <w:r>
                                <w:rPr>
                                  <w:rFonts w:ascii="Tahoma"/>
                                  <w:b/>
                                  <w:color w:val="111111"/>
                                  <w:w w:val="95"/>
                                  <w:position w:val="-2"/>
                                  <w:sz w:val="5"/>
                                </w:rPr>
                                <w:t>caller</w:t>
                              </w:r>
                              <w:r>
                                <w:rPr>
                                  <w:rFonts w:ascii="Tahoma"/>
                                  <w:b/>
                                  <w:color w:val="111111"/>
                                  <w:spacing w:val="39"/>
                                  <w:position w:val="-2"/>
                                  <w:sz w:val="5"/>
                                </w:rPr>
                                <w:t xml:space="preserve">  </w:t>
                              </w:r>
                              <w:r>
                                <w:rPr>
                                  <w:rFonts w:ascii="Tahoma"/>
                                  <w:b/>
                                  <w:color w:val="111111"/>
                                  <w:w w:val="95"/>
                                  <w:sz w:val="5"/>
                                </w:rPr>
                                <w:t>Flow</w:t>
                              </w:r>
                              <w:r>
                                <w:rPr>
                                  <w:rFonts w:ascii="Tahoma"/>
                                  <w:b/>
                                  <w:color w:val="111111"/>
                                  <w:spacing w:val="79"/>
                                  <w:w w:val="150"/>
                                  <w:sz w:val="5"/>
                                </w:rPr>
                                <w:t xml:space="preserve"> </w:t>
                              </w:r>
                              <w:r>
                                <w:rPr>
                                  <w:rFonts w:ascii="Tahoma"/>
                                  <w:b/>
                                  <w:color w:val="111111"/>
                                  <w:spacing w:val="-2"/>
                                  <w:w w:val="95"/>
                                  <w:sz w:val="5"/>
                                </w:rPr>
                                <w:t>Category</w:t>
                              </w:r>
                            </w:p>
                          </w:txbxContent>
                        </wps:txbx>
                        <wps:bodyPr wrap="square" lIns="0" tIns="0" rIns="0" bIns="0" rtlCol="0">
                          <a:noAutofit/>
                        </wps:bodyPr>
                      </wps:wsp>
                      <wps:wsp>
                        <wps:cNvPr id="31" name="Textbox 31"/>
                        <wps:cNvSpPr txBox="1"/>
                        <wps:spPr>
                          <a:xfrm>
                            <a:off x="963203" y="1091363"/>
                            <a:ext cx="296545" cy="33020"/>
                          </a:xfrm>
                          <a:prstGeom prst="rect">
                            <a:avLst/>
                          </a:prstGeom>
                        </wps:spPr>
                        <wps:txbx>
                          <w:txbxContent>
                            <w:p w14:paraId="6B05689D">
                              <w:pPr>
                                <w:spacing w:before="0" w:line="49" w:lineRule="exact"/>
                                <w:ind w:left="0" w:right="0" w:firstLine="0"/>
                                <w:jc w:val="left"/>
                                <w:rPr>
                                  <w:rFonts w:ascii="Tahoma"/>
                                  <w:b/>
                                  <w:sz w:val="5"/>
                                </w:rPr>
                              </w:pPr>
                              <w:r>
                                <w:rPr>
                                  <w:rFonts w:ascii="Tahoma"/>
                                  <w:b/>
                                  <w:color w:val="111111"/>
                                  <w:w w:val="90"/>
                                  <w:sz w:val="5"/>
                                </w:rPr>
                                <w:t>Designer</w:t>
                              </w:r>
                              <w:r>
                                <w:rPr>
                                  <w:rFonts w:ascii="Tahoma"/>
                                  <w:b/>
                                  <w:color w:val="111111"/>
                                  <w:spacing w:val="35"/>
                                  <w:sz w:val="5"/>
                                </w:rPr>
                                <w:t xml:space="preserve"> </w:t>
                              </w:r>
                              <w:r>
                                <w:rPr>
                                  <w:rFonts w:ascii="Tahoma"/>
                                  <w:b/>
                                  <w:color w:val="111111"/>
                                  <w:w w:val="90"/>
                                  <w:sz w:val="5"/>
                                </w:rPr>
                                <w:t>is</w:t>
                              </w:r>
                              <w:r>
                                <w:rPr>
                                  <w:rFonts w:ascii="Tahoma"/>
                                  <w:b/>
                                  <w:color w:val="111111"/>
                                  <w:spacing w:val="-2"/>
                                  <w:w w:val="90"/>
                                  <w:sz w:val="5"/>
                                </w:rPr>
                                <w:t xml:space="preserve"> empty</w:t>
                              </w:r>
                            </w:p>
                          </w:txbxContent>
                        </wps:txbx>
                        <wps:bodyPr wrap="square" lIns="0" tIns="0" rIns="0" bIns="0" rtlCol="0">
                          <a:noAutofit/>
                        </wps:bodyPr>
                      </wps:wsp>
                      <wps:wsp>
                        <wps:cNvPr id="32" name="Textbox 32"/>
                        <wps:cNvSpPr txBox="1"/>
                        <wps:spPr>
                          <a:xfrm>
                            <a:off x="1472761" y="1049898"/>
                            <a:ext cx="462915" cy="55880"/>
                          </a:xfrm>
                          <a:prstGeom prst="rect">
                            <a:avLst/>
                          </a:prstGeom>
                        </wps:spPr>
                        <wps:txbx>
                          <w:txbxContent>
                            <w:p w14:paraId="3DE0FC6A">
                              <w:pPr>
                                <w:spacing w:before="0" w:line="85" w:lineRule="exact"/>
                                <w:ind w:left="0" w:right="0" w:firstLine="0"/>
                                <w:jc w:val="left"/>
                                <w:rPr>
                                  <w:rFonts w:ascii="Tahoma"/>
                                  <w:b/>
                                  <w:sz w:val="5"/>
                                </w:rPr>
                              </w:pPr>
                              <w:r>
                                <w:rPr>
                                  <w:rFonts w:ascii="Tahoma"/>
                                  <w:b/>
                                  <w:color w:val="111111"/>
                                  <w:w w:val="95"/>
                                  <w:position w:val="3"/>
                                  <w:sz w:val="5"/>
                                </w:rPr>
                                <w:t>manual</w:t>
                              </w:r>
                              <w:r>
                                <w:rPr>
                                  <w:rFonts w:ascii="Tahoma"/>
                                  <w:b/>
                                  <w:color w:val="111111"/>
                                  <w:spacing w:val="47"/>
                                  <w:position w:val="3"/>
                                  <w:sz w:val="5"/>
                                </w:rPr>
                                <w:t xml:space="preserve"> </w:t>
                              </w:r>
                              <w:r>
                                <w:rPr>
                                  <w:rFonts w:ascii="Tahoma"/>
                                  <w:b/>
                                  <w:color w:val="111111"/>
                                  <w:w w:val="95"/>
                                  <w:position w:val="1"/>
                                  <w:sz w:val="6"/>
                                </w:rPr>
                                <w:t>routing</w:t>
                              </w:r>
                              <w:r>
                                <w:rPr>
                                  <w:rFonts w:ascii="Tahoma"/>
                                  <w:b/>
                                  <w:color w:val="111111"/>
                                  <w:spacing w:val="42"/>
                                  <w:position w:val="1"/>
                                  <w:sz w:val="6"/>
                                </w:rPr>
                                <w:t xml:space="preserve"> </w:t>
                              </w:r>
                              <w:r>
                                <w:rPr>
                                  <w:rFonts w:ascii="Tahoma"/>
                                  <w:b/>
                                  <w:color w:val="111111"/>
                                  <w:spacing w:val="-2"/>
                                  <w:w w:val="95"/>
                                  <w:sz w:val="5"/>
                                </w:rPr>
                                <w:t>maintain</w:t>
                              </w:r>
                            </w:p>
                          </w:txbxContent>
                        </wps:txbx>
                        <wps:bodyPr wrap="square" lIns="0" tIns="0" rIns="0" bIns="0" rtlCol="0">
                          <a:noAutofit/>
                        </wps:bodyPr>
                      </wps:wsp>
                      <wps:wsp>
                        <wps:cNvPr id="33" name="Textbox 33"/>
                        <wps:cNvSpPr txBox="1"/>
                        <wps:spPr>
                          <a:xfrm>
                            <a:off x="1485565" y="1088012"/>
                            <a:ext cx="94615" cy="34925"/>
                          </a:xfrm>
                          <a:prstGeom prst="rect">
                            <a:avLst/>
                          </a:prstGeom>
                        </wps:spPr>
                        <wps:txbx>
                          <w:txbxContent>
                            <w:p w14:paraId="695408E6">
                              <w:pPr>
                                <w:spacing w:before="0" w:line="51" w:lineRule="exact"/>
                                <w:ind w:left="0" w:right="0" w:firstLine="0"/>
                                <w:jc w:val="left"/>
                                <w:rPr>
                                  <w:rFonts w:ascii="Tahoma"/>
                                  <w:b/>
                                  <w:sz w:val="5"/>
                                </w:rPr>
                              </w:pPr>
                              <w:r>
                                <w:rPr>
                                  <w:rFonts w:ascii="Tahoma"/>
                                  <w:b/>
                                  <w:color w:val="111111"/>
                                  <w:spacing w:val="-2"/>
                                  <w:sz w:val="5"/>
                                </w:rPr>
                                <w:t>effort</w:t>
                              </w:r>
                            </w:p>
                          </w:txbxContent>
                        </wps:txbx>
                        <wps:bodyPr wrap="square" lIns="0" tIns="0" rIns="0" bIns="0" rtlCol="0">
                          <a:noAutofit/>
                        </wps:bodyPr>
                      </wps:wsp>
                      <wps:wsp>
                        <wps:cNvPr id="34" name="Textbox 34"/>
                        <wps:cNvSpPr txBox="1"/>
                        <wps:spPr>
                          <a:xfrm>
                            <a:off x="2153817" y="1024361"/>
                            <a:ext cx="459105" cy="76835"/>
                          </a:xfrm>
                          <a:prstGeom prst="rect">
                            <a:avLst/>
                          </a:prstGeom>
                        </wps:spPr>
                        <wps:txbx>
                          <w:txbxContent>
                            <w:p w14:paraId="0387A944">
                              <w:pPr>
                                <w:spacing w:before="0" w:line="51" w:lineRule="exact"/>
                                <w:ind w:left="0" w:right="0" w:firstLine="0"/>
                                <w:jc w:val="left"/>
                                <w:rPr>
                                  <w:rFonts w:ascii="Tahoma"/>
                                  <w:b/>
                                  <w:sz w:val="6"/>
                                </w:rPr>
                              </w:pPr>
                              <w:r>
                                <w:rPr>
                                  <w:rFonts w:ascii="Tahoma"/>
                                  <w:b/>
                                  <w:color w:val="111111"/>
                                  <w:w w:val="95"/>
                                  <w:sz w:val="6"/>
                                </w:rPr>
                                <w:t>Update</w:t>
                              </w:r>
                              <w:r>
                                <w:rPr>
                                  <w:rFonts w:ascii="Tahoma"/>
                                  <w:b/>
                                  <w:color w:val="111111"/>
                                  <w:spacing w:val="44"/>
                                  <w:sz w:val="6"/>
                                </w:rPr>
                                <w:t xml:space="preserve"> </w:t>
                              </w:r>
                              <w:r>
                                <w:rPr>
                                  <w:rFonts w:ascii="Tahoma"/>
                                  <w:b/>
                                  <w:color w:val="111111"/>
                                  <w:w w:val="95"/>
                                  <w:sz w:val="6"/>
                                </w:rPr>
                                <w:t>Export</w:t>
                              </w:r>
                              <w:r>
                                <w:rPr>
                                  <w:rFonts w:ascii="Tahoma"/>
                                  <w:b/>
                                  <w:color w:val="111111"/>
                                  <w:spacing w:val="46"/>
                                  <w:sz w:val="6"/>
                                </w:rPr>
                                <w:t xml:space="preserve"> </w:t>
                              </w:r>
                              <w:r>
                                <w:rPr>
                                  <w:rFonts w:ascii="Tahoma"/>
                                  <w:b/>
                                  <w:color w:val="111111"/>
                                  <w:spacing w:val="-2"/>
                                  <w:w w:val="90"/>
                                  <w:sz w:val="6"/>
                                </w:rPr>
                                <w:t>Future:</w:t>
                              </w:r>
                            </w:p>
                            <w:p w14:paraId="3A439860">
                              <w:pPr>
                                <w:spacing w:before="0" w:line="66" w:lineRule="exact"/>
                                <w:ind w:left="52" w:right="0" w:firstLine="0"/>
                                <w:jc w:val="left"/>
                                <w:rPr>
                                  <w:rFonts w:ascii="Tahoma"/>
                                  <w:b/>
                                  <w:sz w:val="6"/>
                                </w:rPr>
                              </w:pPr>
                              <w:r>
                                <w:rPr>
                                  <w:rFonts w:ascii="Tahoma"/>
                                  <w:b/>
                                  <w:color w:val="111111"/>
                                  <w:w w:val="90"/>
                                  <w:sz w:val="6"/>
                                </w:rPr>
                                <w:t>Set</w:t>
                              </w:r>
                              <w:r>
                                <w:rPr>
                                  <w:rFonts w:ascii="Tahoma"/>
                                  <w:b/>
                                  <w:color w:val="111111"/>
                                  <w:spacing w:val="60"/>
                                  <w:sz w:val="6"/>
                                </w:rPr>
                                <w:t xml:space="preserve">  </w:t>
                              </w:r>
                              <w:r>
                                <w:rPr>
                                  <w:rFonts w:ascii="Tahoma"/>
                                  <w:b/>
                                  <w:color w:val="111111"/>
                                  <w:w w:val="90"/>
                                  <w:sz w:val="6"/>
                                </w:rPr>
                                <w:t>XML</w:t>
                              </w:r>
                              <w:r>
                                <w:rPr>
                                  <w:rFonts w:ascii="Tahoma"/>
                                  <w:b/>
                                  <w:color w:val="111111"/>
                                  <w:spacing w:val="57"/>
                                  <w:sz w:val="6"/>
                                </w:rPr>
                                <w:t xml:space="preserve">  </w:t>
                              </w:r>
                              <w:r>
                                <w:rPr>
                                  <w:rFonts w:ascii="Tahoma"/>
                                  <w:b/>
                                  <w:color w:val="111111"/>
                                  <w:spacing w:val="-5"/>
                                  <w:w w:val="90"/>
                                  <w:sz w:val="6"/>
                                </w:rPr>
                                <w:t>SLA</w:t>
                              </w:r>
                            </w:p>
                          </w:txbxContent>
                        </wps:txbx>
                        <wps:bodyPr wrap="square" lIns="0" tIns="0" rIns="0" bIns="0" rtlCol="0">
                          <a:noAutofit/>
                        </wps:bodyPr>
                      </wps:wsp>
                      <wps:wsp>
                        <wps:cNvPr id="35" name="Textbox 35"/>
                        <wps:cNvSpPr txBox="1"/>
                        <wps:spPr>
                          <a:xfrm>
                            <a:off x="112252" y="1192118"/>
                            <a:ext cx="463550" cy="74930"/>
                          </a:xfrm>
                          <a:prstGeom prst="rect">
                            <a:avLst/>
                          </a:prstGeom>
                        </wps:spPr>
                        <wps:txbx>
                          <w:txbxContent>
                            <w:p w14:paraId="2283C9F7">
                              <w:pPr>
                                <w:spacing w:before="0" w:line="44" w:lineRule="exact"/>
                                <w:ind w:left="25" w:right="0" w:firstLine="0"/>
                                <w:jc w:val="left"/>
                                <w:rPr>
                                  <w:rFonts w:ascii="Tahoma"/>
                                  <w:b/>
                                  <w:sz w:val="5"/>
                                </w:rPr>
                              </w:pPr>
                              <w:r>
                                <w:rPr>
                                  <w:rFonts w:ascii="Tahoma"/>
                                  <w:b/>
                                  <w:color w:val="111111"/>
                                  <w:spacing w:val="-2"/>
                                  <w:sz w:val="3"/>
                                </w:rPr>
                                <w:t>Projector</w:t>
                              </w:r>
                              <w:r>
                                <w:rPr>
                                  <w:rFonts w:ascii="Tahoma"/>
                                  <w:b/>
                                  <w:color w:val="111111"/>
                                  <w:spacing w:val="62"/>
                                  <w:sz w:val="3"/>
                                </w:rPr>
                                <w:t xml:space="preserve"> </w:t>
                              </w:r>
                              <w:r>
                                <w:rPr>
                                  <w:rFonts w:ascii="Tahoma"/>
                                  <w:b/>
                                  <w:color w:val="111111"/>
                                  <w:spacing w:val="-2"/>
                                  <w:sz w:val="5"/>
                                </w:rPr>
                                <w:t>Password</w:t>
                              </w:r>
                              <w:r>
                                <w:rPr>
                                  <w:rFonts w:ascii="Tahoma"/>
                                  <w:b/>
                                  <w:color w:val="111111"/>
                                  <w:spacing w:val="42"/>
                                  <w:sz w:val="5"/>
                                </w:rPr>
                                <w:t xml:space="preserve"> </w:t>
                              </w:r>
                              <w:r>
                                <w:rPr>
                                  <w:rFonts w:ascii="Tahoma"/>
                                  <w:b/>
                                  <w:color w:val="111111"/>
                                  <w:spacing w:val="-2"/>
                                  <w:sz w:val="5"/>
                                </w:rPr>
                                <w:t xml:space="preserve">Slow </w:t>
                              </w:r>
                              <w:r>
                                <w:rPr>
                                  <w:rFonts w:ascii="Tahoma"/>
                                  <w:b/>
                                  <w:color w:val="111111"/>
                                  <w:spacing w:val="-5"/>
                                  <w:sz w:val="5"/>
                                </w:rPr>
                                <w:t>PC</w:t>
                              </w:r>
                            </w:p>
                            <w:p w14:paraId="62141082">
                              <w:pPr>
                                <w:numPr>
                                  <w:ilvl w:val="0"/>
                                  <w:numId w:val="1"/>
                                </w:numPr>
                                <w:tabs>
                                  <w:tab w:val="left" w:pos="40"/>
                                </w:tabs>
                                <w:spacing w:before="0" w:line="70" w:lineRule="exact"/>
                                <w:ind w:left="40" w:right="0" w:hanging="40"/>
                                <w:jc w:val="left"/>
                                <w:rPr>
                                  <w:rFonts w:ascii="Tahoma" w:hAnsi="Tahoma"/>
                                  <w:b/>
                                  <w:sz w:val="5"/>
                                </w:rPr>
                              </w:pPr>
                              <w:r>
                                <w:rPr>
                                  <w:rFonts w:ascii="Tahoma" w:hAnsi="Tahoma"/>
                                  <w:b/>
                                  <w:color w:val="111111"/>
                                  <w:spacing w:val="-2"/>
                                  <w:position w:val="3"/>
                                  <w:sz w:val="3"/>
                                </w:rPr>
                                <w:t>Hardware</w:t>
                              </w:r>
                              <w:r>
                                <w:rPr>
                                  <w:rFonts w:ascii="Tahoma" w:hAnsi="Tahoma"/>
                                  <w:b/>
                                  <w:color w:val="111111"/>
                                  <w:spacing w:val="46"/>
                                  <w:position w:val="3"/>
                                  <w:sz w:val="3"/>
                                </w:rPr>
                                <w:t xml:space="preserve"> </w:t>
                              </w:r>
                              <w:r>
                                <w:rPr>
                                  <w:rFonts w:ascii="Tahoma" w:hAnsi="Tahoma"/>
                                  <w:b/>
                                  <w:color w:val="111111"/>
                                  <w:spacing w:val="-2"/>
                                  <w:position w:val="2"/>
                                  <w:sz w:val="5"/>
                                </w:rPr>
                                <w:t>→</w:t>
                              </w:r>
                              <w:r>
                                <w:rPr>
                                  <w:rFonts w:ascii="Tahoma" w:hAnsi="Tahoma"/>
                                  <w:b/>
                                  <w:color w:val="111111"/>
                                  <w:spacing w:val="-4"/>
                                  <w:position w:val="2"/>
                                  <w:sz w:val="5"/>
                                </w:rPr>
                                <w:t xml:space="preserve"> </w:t>
                              </w:r>
                              <w:r>
                                <w:rPr>
                                  <w:rFonts w:ascii="Tahoma" w:hAnsi="Tahoma"/>
                                  <w:b/>
                                  <w:color w:val="111111"/>
                                  <w:spacing w:val="-2"/>
                                  <w:position w:val="2"/>
                                  <w:sz w:val="5"/>
                                </w:rPr>
                                <w:t>Access</w:t>
                              </w:r>
                              <w:r>
                                <w:rPr>
                                  <w:rFonts w:ascii="Tahoma" w:hAnsi="Tahoma"/>
                                  <w:b/>
                                  <w:color w:val="111111"/>
                                  <w:spacing w:val="56"/>
                                  <w:position w:val="2"/>
                                  <w:sz w:val="5"/>
                                </w:rPr>
                                <w:t xml:space="preserve"> </w:t>
                              </w:r>
                              <w:r>
                                <w:rPr>
                                  <w:rFonts w:ascii="Tahoma" w:hAnsi="Tahoma"/>
                                  <w:b/>
                                  <w:color w:val="111111"/>
                                  <w:spacing w:val="-2"/>
                                  <w:sz w:val="5"/>
                                </w:rPr>
                                <w:t>→ Perf.</w:t>
                              </w:r>
                            </w:p>
                          </w:txbxContent>
                        </wps:txbx>
                        <wps:bodyPr wrap="square" lIns="0" tIns="0" rIns="0" bIns="0" rtlCol="0">
                          <a:noAutofit/>
                        </wps:bodyPr>
                      </wps:wsp>
                      <wps:wsp>
                        <wps:cNvPr id="36" name="Textbox 36"/>
                        <wps:cNvSpPr txBox="1"/>
                        <wps:spPr>
                          <a:xfrm>
                            <a:off x="804242" y="1174044"/>
                            <a:ext cx="266065" cy="37465"/>
                          </a:xfrm>
                          <a:prstGeom prst="rect">
                            <a:avLst/>
                          </a:prstGeom>
                        </wps:spPr>
                        <wps:txbx>
                          <w:txbxContent>
                            <w:p w14:paraId="06B85BCE">
                              <w:pPr>
                                <w:spacing w:before="0" w:line="55" w:lineRule="exact"/>
                                <w:ind w:left="0" w:right="0" w:firstLine="0"/>
                                <w:jc w:val="left"/>
                                <w:rPr>
                                  <w:rFonts w:ascii="Tahoma"/>
                                  <w:b/>
                                  <w:sz w:val="5"/>
                                </w:rPr>
                              </w:pPr>
                              <w:r>
                                <w:rPr>
                                  <w:rFonts w:ascii="Tahoma"/>
                                  <w:b/>
                                  <w:color w:val="111111"/>
                                  <w:w w:val="95"/>
                                  <w:position w:val="1"/>
                                  <w:sz w:val="5"/>
                                </w:rPr>
                                <w:t>Update</w:t>
                              </w:r>
                              <w:r>
                                <w:rPr>
                                  <w:rFonts w:ascii="Tahoma"/>
                                  <w:b/>
                                  <w:color w:val="111111"/>
                                  <w:spacing w:val="41"/>
                                  <w:position w:val="1"/>
                                  <w:sz w:val="5"/>
                                </w:rPr>
                                <w:t xml:space="preserve">  </w:t>
                              </w:r>
                              <w:r>
                                <w:rPr>
                                  <w:rFonts w:ascii="Tahoma"/>
                                  <w:b/>
                                  <w:color w:val="111111"/>
                                  <w:spacing w:val="-2"/>
                                  <w:w w:val="95"/>
                                  <w:sz w:val="5"/>
                                </w:rPr>
                                <w:t>Test:</w:t>
                              </w:r>
                            </w:p>
                          </w:txbxContent>
                        </wps:txbx>
                        <wps:bodyPr wrap="square" lIns="0" tIns="0" rIns="0" bIns="0" rtlCol="0">
                          <a:noAutofit/>
                        </wps:bodyPr>
                      </wps:wsp>
                      <wps:wsp>
                        <wps:cNvPr id="37" name="Textbox 37"/>
                        <wps:cNvSpPr txBox="1"/>
                        <wps:spPr>
                          <a:xfrm>
                            <a:off x="2961495" y="1118215"/>
                            <a:ext cx="779780" cy="113030"/>
                          </a:xfrm>
                          <a:prstGeom prst="rect">
                            <a:avLst/>
                          </a:prstGeom>
                        </wps:spPr>
                        <wps:txbx>
                          <w:txbxContent>
                            <w:p w14:paraId="578B6FA4">
                              <w:pPr>
                                <w:spacing w:before="0" w:line="79" w:lineRule="exact"/>
                                <w:ind w:left="0" w:right="0" w:firstLine="0"/>
                                <w:jc w:val="left"/>
                                <w:rPr>
                                  <w:rFonts w:ascii="Tahoma"/>
                                  <w:b/>
                                  <w:sz w:val="8"/>
                                </w:rPr>
                              </w:pPr>
                              <w:r>
                                <w:rPr>
                                  <w:rFonts w:ascii="Tahoma"/>
                                  <w:b/>
                                  <w:color w:val="111111"/>
                                  <w:w w:val="85"/>
                                  <w:sz w:val="8"/>
                                </w:rPr>
                                <w:t>Identify</w:t>
                              </w:r>
                              <w:r>
                                <w:rPr>
                                  <w:rFonts w:ascii="Tahoma"/>
                                  <w:b/>
                                  <w:color w:val="111111"/>
                                  <w:spacing w:val="4"/>
                                  <w:sz w:val="8"/>
                                </w:rPr>
                                <w:t xml:space="preserve"> </w:t>
                              </w:r>
                              <w:r>
                                <w:rPr>
                                  <w:rFonts w:ascii="Tahoma"/>
                                  <w:b/>
                                  <w:color w:val="111111"/>
                                  <w:w w:val="85"/>
                                  <w:sz w:val="8"/>
                                </w:rPr>
                                <w:t>the</w:t>
                              </w:r>
                              <w:r>
                                <w:rPr>
                                  <w:rFonts w:ascii="Tahoma"/>
                                  <w:b/>
                                  <w:color w:val="111111"/>
                                  <w:spacing w:val="5"/>
                                  <w:sz w:val="8"/>
                                </w:rPr>
                                <w:t xml:space="preserve"> </w:t>
                              </w:r>
                              <w:r>
                                <w:rPr>
                                  <w:rFonts w:ascii="Tahoma"/>
                                  <w:b/>
                                  <w:color w:val="111111"/>
                                  <w:w w:val="85"/>
                                  <w:sz w:val="8"/>
                                </w:rPr>
                                <w:t>issue</w:t>
                              </w:r>
                              <w:r>
                                <w:rPr>
                                  <w:rFonts w:ascii="Tahoma"/>
                                  <w:b/>
                                  <w:color w:val="111111"/>
                                  <w:spacing w:val="5"/>
                                  <w:sz w:val="8"/>
                                </w:rPr>
                                <w:t xml:space="preserve"> </w:t>
                              </w:r>
                              <w:r>
                                <w:rPr>
                                  <w:rFonts w:ascii="Tahoma"/>
                                  <w:b/>
                                  <w:color w:val="111111"/>
                                  <w:spacing w:val="-4"/>
                                  <w:w w:val="85"/>
                                  <w:sz w:val="8"/>
                                </w:rPr>
                                <w:t>type</w:t>
                              </w:r>
                            </w:p>
                            <w:p w14:paraId="2EE6885B">
                              <w:pPr>
                                <w:spacing w:before="0" w:line="93" w:lineRule="exact"/>
                                <w:ind w:left="0" w:right="0" w:firstLine="0"/>
                                <w:jc w:val="left"/>
                                <w:rPr>
                                  <w:rFonts w:ascii="Tahoma"/>
                                  <w:b/>
                                  <w:sz w:val="8"/>
                                </w:rPr>
                              </w:pPr>
                              <w:r>
                                <w:rPr>
                                  <w:rFonts w:ascii="Tahoma"/>
                                  <w:b/>
                                  <w:color w:val="111111"/>
                                  <w:w w:val="90"/>
                                  <w:sz w:val="8"/>
                                </w:rPr>
                                <w:t>from</w:t>
                              </w:r>
                              <w:r>
                                <w:rPr>
                                  <w:rFonts w:ascii="Tahoma"/>
                                  <w:b/>
                                  <w:color w:val="111111"/>
                                  <w:spacing w:val="-2"/>
                                  <w:sz w:val="8"/>
                                </w:rPr>
                                <w:t xml:space="preserve"> </w:t>
                              </w:r>
                              <w:r>
                                <w:rPr>
                                  <w:rFonts w:ascii="Tahoma"/>
                                  <w:b/>
                                  <w:color w:val="111111"/>
                                  <w:w w:val="90"/>
                                  <w:sz w:val="8"/>
                                </w:rPr>
                                <w:t>Short</w:t>
                              </w:r>
                              <w:r>
                                <w:rPr>
                                  <w:rFonts w:ascii="Tahoma"/>
                                  <w:b/>
                                  <w:color w:val="111111"/>
                                  <w:spacing w:val="-1"/>
                                  <w:sz w:val="8"/>
                                </w:rPr>
                                <w:t xml:space="preserve"> </w:t>
                              </w:r>
                              <w:r>
                                <w:rPr>
                                  <w:rFonts w:ascii="Tahoma"/>
                                  <w:b/>
                                  <w:color w:val="111111"/>
                                  <w:w w:val="90"/>
                                  <w:sz w:val="8"/>
                                </w:rPr>
                                <w:t>Description</w:t>
                              </w:r>
                              <w:r>
                                <w:rPr>
                                  <w:rFonts w:ascii="Tahoma"/>
                                  <w:b/>
                                  <w:color w:val="111111"/>
                                  <w:spacing w:val="-1"/>
                                  <w:sz w:val="8"/>
                                </w:rPr>
                                <w:t xml:space="preserve"> </w:t>
                              </w:r>
                              <w:r>
                                <w:rPr>
                                  <w:rFonts w:ascii="Tahoma"/>
                                  <w:b/>
                                  <w:color w:val="111111"/>
                                  <w:spacing w:val="-2"/>
                                  <w:w w:val="90"/>
                                  <w:sz w:val="8"/>
                                </w:rPr>
                                <w:t>keywords</w:t>
                              </w:r>
                            </w:p>
                          </w:txbxContent>
                        </wps:txbx>
                        <wps:bodyPr wrap="square" lIns="0" tIns="0" rIns="0" bIns="0" rtlCol="0">
                          <a:noAutofit/>
                        </wps:bodyPr>
                      </wps:wsp>
                      <wps:wsp>
                        <wps:cNvPr id="38" name="Textbox 38"/>
                        <wps:cNvSpPr txBox="1"/>
                        <wps:spPr>
                          <a:xfrm>
                            <a:off x="792778" y="1231215"/>
                            <a:ext cx="133350" cy="31750"/>
                          </a:xfrm>
                          <a:prstGeom prst="rect">
                            <a:avLst/>
                          </a:prstGeom>
                        </wps:spPr>
                        <wps:txbx>
                          <w:txbxContent>
                            <w:p w14:paraId="6C5855BF">
                              <w:pPr>
                                <w:spacing w:before="0" w:line="48" w:lineRule="exact"/>
                                <w:ind w:left="0" w:right="0" w:firstLine="0"/>
                                <w:jc w:val="left"/>
                                <w:rPr>
                                  <w:rFonts w:ascii="Tahoma"/>
                                  <w:b/>
                                  <w:sz w:val="5"/>
                                </w:rPr>
                              </w:pPr>
                              <w:r>
                                <w:rPr>
                                  <w:rFonts w:ascii="Tahoma"/>
                                  <w:b/>
                                  <w:color w:val="111111"/>
                                  <w:w w:val="60"/>
                                  <w:sz w:val="5"/>
                                </w:rPr>
                                <w:t>+</w:t>
                              </w:r>
                              <w:r>
                                <w:rPr>
                                  <w:rFonts w:ascii="Tahoma"/>
                                  <w:b/>
                                  <w:color w:val="111111"/>
                                  <w:spacing w:val="-2"/>
                                  <w:w w:val="80"/>
                                  <w:sz w:val="5"/>
                                </w:rPr>
                                <w:t xml:space="preserve"> Subcat.</w:t>
                              </w:r>
                            </w:p>
                          </w:txbxContent>
                        </wps:txbx>
                        <wps:bodyPr wrap="square" lIns="0" tIns="0" rIns="0" bIns="0" rtlCol="0">
                          <a:noAutofit/>
                        </wps:bodyPr>
                      </wps:wsp>
                      <wps:wsp>
                        <wps:cNvPr id="39" name="Textbox 39"/>
                        <wps:cNvSpPr txBox="1"/>
                        <wps:spPr>
                          <a:xfrm>
                            <a:off x="793969" y="1202630"/>
                            <a:ext cx="273685" cy="46990"/>
                          </a:xfrm>
                          <a:prstGeom prst="rect">
                            <a:avLst/>
                          </a:prstGeom>
                        </wps:spPr>
                        <wps:txbx>
                          <w:txbxContent>
                            <w:p w14:paraId="6CAC1503">
                              <w:pPr>
                                <w:spacing w:before="0" w:line="177" w:lineRule="auto"/>
                                <w:ind w:left="0" w:right="0" w:firstLine="0"/>
                                <w:jc w:val="left"/>
                                <w:rPr>
                                  <w:rFonts w:ascii="Tahoma"/>
                                  <w:b/>
                                  <w:position w:val="-1"/>
                                  <w:sz w:val="5"/>
                                </w:rPr>
                              </w:pPr>
                              <w:r>
                                <w:rPr>
                                  <w:rFonts w:ascii="Tahoma"/>
                                  <w:b/>
                                  <w:color w:val="111111"/>
                                  <w:w w:val="95"/>
                                  <w:sz w:val="5"/>
                                </w:rPr>
                                <w:t>Category</w:t>
                              </w:r>
                              <w:r>
                                <w:rPr>
                                  <w:rFonts w:ascii="Tahoma"/>
                                  <w:b/>
                                  <w:color w:val="111111"/>
                                  <w:spacing w:val="73"/>
                                  <w:sz w:val="5"/>
                                </w:rPr>
                                <w:t xml:space="preserve"> </w:t>
                              </w:r>
                              <w:r>
                                <w:rPr>
                                  <w:rFonts w:ascii="Tahoma"/>
                                  <w:b/>
                                  <w:color w:val="111111"/>
                                  <w:spacing w:val="-4"/>
                                  <w:w w:val="95"/>
                                  <w:position w:val="-1"/>
                                  <w:sz w:val="5"/>
                                </w:rPr>
                                <w:t>WiFi</w:t>
                              </w:r>
                            </w:p>
                          </w:txbxContent>
                        </wps:txbx>
                        <wps:bodyPr wrap="square" lIns="0" tIns="0" rIns="0" bIns="0" rtlCol="0">
                          <a:noAutofit/>
                        </wps:bodyPr>
                      </wps:wsp>
                      <wps:wsp>
                        <wps:cNvPr id="40" name="Textbox 40"/>
                        <wps:cNvSpPr txBox="1"/>
                        <wps:spPr>
                          <a:xfrm>
                            <a:off x="4028697" y="1118215"/>
                            <a:ext cx="630555" cy="113030"/>
                          </a:xfrm>
                          <a:prstGeom prst="rect">
                            <a:avLst/>
                          </a:prstGeom>
                        </wps:spPr>
                        <wps:txbx>
                          <w:txbxContent>
                            <w:p w14:paraId="08CF571C">
                              <w:pPr>
                                <w:spacing w:before="0" w:line="79" w:lineRule="exact"/>
                                <w:ind w:left="0" w:right="0" w:firstLine="0"/>
                                <w:jc w:val="left"/>
                                <w:rPr>
                                  <w:rFonts w:ascii="Tahoma"/>
                                  <w:b/>
                                  <w:sz w:val="8"/>
                                </w:rPr>
                              </w:pPr>
                              <w:r>
                                <w:rPr>
                                  <w:rFonts w:ascii="Tahoma"/>
                                  <w:b/>
                                  <w:color w:val="111111"/>
                                  <w:w w:val="90"/>
                                  <w:sz w:val="8"/>
                                </w:rPr>
                                <w:t>Update</w:t>
                              </w:r>
                              <w:r>
                                <w:rPr>
                                  <w:rFonts w:ascii="Tahoma"/>
                                  <w:b/>
                                  <w:color w:val="111111"/>
                                  <w:spacing w:val="-1"/>
                                  <w:sz w:val="8"/>
                                </w:rPr>
                                <w:t xml:space="preserve"> </w:t>
                              </w:r>
                              <w:r>
                                <w:rPr>
                                  <w:rFonts w:ascii="Tahoma"/>
                                  <w:b/>
                                  <w:color w:val="111111"/>
                                  <w:w w:val="90"/>
                                  <w:sz w:val="8"/>
                                </w:rPr>
                                <w:t>Category</w:t>
                              </w:r>
                              <w:r>
                                <w:rPr>
                                  <w:rFonts w:ascii="Tahoma"/>
                                  <w:b/>
                                  <w:color w:val="111111"/>
                                  <w:sz w:val="8"/>
                                </w:rPr>
                                <w:t xml:space="preserve"> </w:t>
                              </w:r>
                              <w:r>
                                <w:rPr>
                                  <w:rFonts w:ascii="Tahoma"/>
                                  <w:b/>
                                  <w:color w:val="111111"/>
                                  <w:spacing w:val="-5"/>
                                  <w:w w:val="90"/>
                                  <w:sz w:val="8"/>
                                </w:rPr>
                                <w:t>and</w:t>
                              </w:r>
                            </w:p>
                            <w:p w14:paraId="372D1454">
                              <w:pPr>
                                <w:spacing w:before="0" w:line="93" w:lineRule="exact"/>
                                <w:ind w:left="0" w:right="0" w:firstLine="0"/>
                                <w:jc w:val="left"/>
                                <w:rPr>
                                  <w:rFonts w:ascii="Tahoma"/>
                                  <w:b/>
                                  <w:sz w:val="8"/>
                                </w:rPr>
                              </w:pPr>
                              <w:r>
                                <w:rPr>
                                  <w:rFonts w:ascii="Tahoma"/>
                                  <w:b/>
                                  <w:color w:val="111111"/>
                                  <w:spacing w:val="2"/>
                                  <w:w w:val="85"/>
                                  <w:sz w:val="8"/>
                                </w:rPr>
                                <w:t>Subcategory</w:t>
                              </w:r>
                              <w:r>
                                <w:rPr>
                                  <w:rFonts w:ascii="Tahoma"/>
                                  <w:b/>
                                  <w:color w:val="111111"/>
                                  <w:w w:val="85"/>
                                  <w:sz w:val="8"/>
                                </w:rPr>
                                <w:t xml:space="preserve"> </w:t>
                              </w:r>
                              <w:r>
                                <w:rPr>
                                  <w:rFonts w:ascii="Tahoma"/>
                                  <w:b/>
                                  <w:color w:val="111111"/>
                                  <w:spacing w:val="-2"/>
                                  <w:w w:val="95"/>
                                  <w:sz w:val="8"/>
                                </w:rPr>
                                <w:t>automatically</w:t>
                              </w:r>
                            </w:p>
                          </w:txbxContent>
                        </wps:txbx>
                        <wps:bodyPr wrap="square" lIns="0" tIns="0" rIns="0" bIns="0" rtlCol="0">
                          <a:noAutofit/>
                        </wps:bodyPr>
                      </wps:wsp>
                      <wps:wsp>
                        <wps:cNvPr id="41" name="Textbox 41"/>
                        <wps:cNvSpPr txBox="1"/>
                        <wps:spPr>
                          <a:xfrm>
                            <a:off x="982713" y="1253171"/>
                            <a:ext cx="93345" cy="34925"/>
                          </a:xfrm>
                          <a:prstGeom prst="rect">
                            <a:avLst/>
                          </a:prstGeom>
                        </wps:spPr>
                        <wps:txbx>
                          <w:txbxContent>
                            <w:p w14:paraId="26D81DDA">
                              <w:pPr>
                                <w:spacing w:before="0" w:line="51" w:lineRule="exact"/>
                                <w:ind w:left="0" w:right="0" w:firstLine="0"/>
                                <w:jc w:val="left"/>
                                <w:rPr>
                                  <w:rFonts w:ascii="Tahoma"/>
                                  <w:b/>
                                  <w:sz w:val="5"/>
                                </w:rPr>
                              </w:pPr>
                              <w:r>
                                <w:rPr>
                                  <w:rFonts w:ascii="Tahoma"/>
                                  <w:b/>
                                  <w:color w:val="111111"/>
                                  <w:spacing w:val="-2"/>
                                  <w:sz w:val="5"/>
                                </w:rPr>
                                <w:t>ticket</w:t>
                              </w:r>
                            </w:p>
                          </w:txbxContent>
                        </wps:txbx>
                        <wps:bodyPr wrap="square" lIns="0" tIns="0" rIns="0" bIns="0" rtlCol="0">
                          <a:noAutofit/>
                        </wps:bodyPr>
                      </wps:wsp>
                      <wps:wsp>
                        <wps:cNvPr id="42" name="Textbox 42"/>
                        <wps:cNvSpPr txBox="1"/>
                        <wps:spPr>
                          <a:xfrm>
                            <a:off x="3092783" y="1352591"/>
                            <a:ext cx="224790" cy="125730"/>
                          </a:xfrm>
                          <a:prstGeom prst="rect">
                            <a:avLst/>
                          </a:prstGeom>
                        </wps:spPr>
                        <wps:txbx>
                          <w:txbxContent>
                            <w:p w14:paraId="6DAC2948">
                              <w:pPr>
                                <w:spacing w:before="0" w:line="86" w:lineRule="exact"/>
                                <w:ind w:left="51" w:right="0" w:firstLine="0"/>
                                <w:jc w:val="left"/>
                                <w:rPr>
                                  <w:rFonts w:ascii="Tahoma"/>
                                  <w:b/>
                                  <w:sz w:val="9"/>
                                </w:rPr>
                              </w:pPr>
                              <w:r>
                                <w:rPr>
                                  <w:rFonts w:ascii="Tahoma"/>
                                  <w:b/>
                                  <w:color w:val="111111"/>
                                  <w:spacing w:val="-2"/>
                                  <w:w w:val="85"/>
                                  <w:sz w:val="9"/>
                                </w:rPr>
                                <w:t>WiFi</w:t>
                              </w:r>
                              <w:r>
                                <w:rPr>
                                  <w:rFonts w:ascii="Tahoma"/>
                                  <w:b/>
                                  <w:color w:val="111111"/>
                                  <w:spacing w:val="-1"/>
                                  <w:sz w:val="9"/>
                                </w:rPr>
                                <w:t xml:space="preserve"> </w:t>
                              </w:r>
                              <w:r>
                                <w:rPr>
                                  <w:rFonts w:ascii="Tahoma"/>
                                  <w:b/>
                                  <w:color w:val="111111"/>
                                  <w:spacing w:val="-10"/>
                                  <w:w w:val="90"/>
                                  <w:sz w:val="9"/>
                                </w:rPr>
                                <w:t>/</w:t>
                              </w:r>
                            </w:p>
                            <w:p w14:paraId="3A8D8F31">
                              <w:pPr>
                                <w:spacing w:before="0" w:line="107" w:lineRule="exact"/>
                                <w:ind w:left="0" w:right="0" w:firstLine="0"/>
                                <w:jc w:val="left"/>
                                <w:rPr>
                                  <w:rFonts w:ascii="Tahoma"/>
                                  <w:b/>
                                  <w:sz w:val="9"/>
                                </w:rPr>
                              </w:pPr>
                              <w:r>
                                <w:rPr>
                                  <w:rFonts w:ascii="Tahoma"/>
                                  <w:b/>
                                  <w:color w:val="111111"/>
                                  <w:spacing w:val="-2"/>
                                  <w:w w:val="90"/>
                                  <w:sz w:val="9"/>
                                </w:rPr>
                                <w:t>Network</w:t>
                              </w:r>
                            </w:p>
                          </w:txbxContent>
                        </wps:txbx>
                        <wps:bodyPr wrap="square" lIns="0" tIns="0" rIns="0" bIns="0" rtlCol="0">
                          <a:noAutofit/>
                        </wps:bodyPr>
                      </wps:wsp>
                      <wps:wsp>
                        <wps:cNvPr id="43" name="Textbox 43"/>
                        <wps:cNvSpPr txBox="1"/>
                        <wps:spPr>
                          <a:xfrm>
                            <a:off x="3592450" y="1380637"/>
                            <a:ext cx="237490" cy="58419"/>
                          </a:xfrm>
                          <a:prstGeom prst="rect">
                            <a:avLst/>
                          </a:prstGeom>
                        </wps:spPr>
                        <wps:txbx>
                          <w:txbxContent>
                            <w:p w14:paraId="5C7D7FDD">
                              <w:pPr>
                                <w:spacing w:before="0" w:line="88" w:lineRule="exact"/>
                                <w:ind w:left="0" w:right="0" w:firstLine="0"/>
                                <w:jc w:val="left"/>
                                <w:rPr>
                                  <w:rFonts w:ascii="Tahoma"/>
                                  <w:b/>
                                  <w:sz w:val="9"/>
                                </w:rPr>
                              </w:pPr>
                              <w:r>
                                <w:rPr>
                                  <w:rFonts w:ascii="Tahoma"/>
                                  <w:b/>
                                  <w:color w:val="111111"/>
                                  <w:spacing w:val="-2"/>
                                  <w:w w:val="90"/>
                                  <w:sz w:val="9"/>
                                </w:rPr>
                                <w:t>Projector</w:t>
                              </w:r>
                            </w:p>
                          </w:txbxContent>
                        </wps:txbx>
                        <wps:bodyPr wrap="square" lIns="0" tIns="0" rIns="0" bIns="0" rtlCol="0">
                          <a:noAutofit/>
                        </wps:bodyPr>
                      </wps:wsp>
                      <wps:wsp>
                        <wps:cNvPr id="44" name="Textbox 44"/>
                        <wps:cNvSpPr txBox="1"/>
                        <wps:spPr>
                          <a:xfrm>
                            <a:off x="4139279" y="1352591"/>
                            <a:ext cx="266700" cy="125730"/>
                          </a:xfrm>
                          <a:prstGeom prst="rect">
                            <a:avLst/>
                          </a:prstGeom>
                        </wps:spPr>
                        <wps:txbx>
                          <w:txbxContent>
                            <w:p w14:paraId="11483FDB">
                              <w:pPr>
                                <w:spacing w:before="0" w:line="86" w:lineRule="exact"/>
                                <w:ind w:left="-1" w:right="18" w:firstLine="0"/>
                                <w:jc w:val="center"/>
                                <w:rPr>
                                  <w:rFonts w:ascii="Tahoma"/>
                                  <w:b/>
                                  <w:sz w:val="9"/>
                                </w:rPr>
                              </w:pPr>
                              <w:r>
                                <w:rPr>
                                  <w:rFonts w:ascii="Tahoma"/>
                                  <w:b/>
                                  <w:color w:val="111111"/>
                                  <w:spacing w:val="-2"/>
                                  <w:w w:val="85"/>
                                  <w:sz w:val="9"/>
                                </w:rPr>
                                <w:t>Network</w:t>
                              </w:r>
                              <w:r>
                                <w:rPr>
                                  <w:rFonts w:ascii="Tahoma"/>
                                  <w:b/>
                                  <w:color w:val="111111"/>
                                  <w:spacing w:val="3"/>
                                  <w:sz w:val="9"/>
                                </w:rPr>
                                <w:t xml:space="preserve"> </w:t>
                              </w:r>
                              <w:r>
                                <w:rPr>
                                  <w:rFonts w:ascii="Tahoma"/>
                                  <w:b/>
                                  <w:color w:val="111111"/>
                                  <w:spacing w:val="-17"/>
                                  <w:w w:val="85"/>
                                  <w:sz w:val="9"/>
                                </w:rPr>
                                <w:t>&gt;</w:t>
                              </w:r>
                            </w:p>
                            <w:p w14:paraId="2B81BF66">
                              <w:pPr>
                                <w:spacing w:before="0" w:line="107" w:lineRule="exact"/>
                                <w:ind w:left="0" w:right="19" w:firstLine="0"/>
                                <w:jc w:val="center"/>
                                <w:rPr>
                                  <w:rFonts w:ascii="Tahoma"/>
                                  <w:b/>
                                  <w:sz w:val="9"/>
                                </w:rPr>
                              </w:pPr>
                              <w:r>
                                <w:rPr>
                                  <w:rFonts w:ascii="Tahoma"/>
                                  <w:b/>
                                  <w:color w:val="111111"/>
                                  <w:w w:val="80"/>
                                  <w:sz w:val="9"/>
                                </w:rPr>
                                <w:t>Wi-</w:t>
                              </w:r>
                              <w:r>
                                <w:rPr>
                                  <w:rFonts w:ascii="Tahoma"/>
                                  <w:b/>
                                  <w:color w:val="111111"/>
                                  <w:spacing w:val="-5"/>
                                  <w:w w:val="90"/>
                                  <w:sz w:val="9"/>
                                </w:rPr>
                                <w:t>Fi</w:t>
                              </w:r>
                            </w:p>
                          </w:txbxContent>
                        </wps:txbx>
                        <wps:bodyPr wrap="square" lIns="0" tIns="0" rIns="0" bIns="0" rtlCol="0">
                          <a:noAutofit/>
                        </wps:bodyPr>
                      </wps:wsp>
                      <wps:wsp>
                        <wps:cNvPr id="45" name="Textbox 45"/>
                        <wps:cNvSpPr txBox="1"/>
                        <wps:spPr>
                          <a:xfrm>
                            <a:off x="4633529" y="1352591"/>
                            <a:ext cx="295275" cy="125730"/>
                          </a:xfrm>
                          <a:prstGeom prst="rect">
                            <a:avLst/>
                          </a:prstGeom>
                        </wps:spPr>
                        <wps:txbx>
                          <w:txbxContent>
                            <w:p w14:paraId="46DD696D">
                              <w:pPr>
                                <w:spacing w:before="0" w:line="86" w:lineRule="exact"/>
                                <w:ind w:left="0" w:right="0" w:firstLine="0"/>
                                <w:jc w:val="left"/>
                                <w:rPr>
                                  <w:rFonts w:ascii="Tahoma"/>
                                  <w:b/>
                                  <w:sz w:val="9"/>
                                </w:rPr>
                              </w:pPr>
                              <w:r>
                                <w:rPr>
                                  <w:rFonts w:ascii="Tahoma"/>
                                  <w:b/>
                                  <w:color w:val="111111"/>
                                  <w:w w:val="80"/>
                                  <w:sz w:val="9"/>
                                </w:rPr>
                                <w:t>Hardware</w:t>
                              </w:r>
                              <w:r>
                                <w:rPr>
                                  <w:rFonts w:ascii="Tahoma"/>
                                  <w:b/>
                                  <w:color w:val="111111"/>
                                  <w:spacing w:val="7"/>
                                  <w:sz w:val="9"/>
                                </w:rPr>
                                <w:t xml:space="preserve"> </w:t>
                              </w:r>
                              <w:r>
                                <w:rPr>
                                  <w:rFonts w:ascii="Tahoma"/>
                                  <w:b/>
                                  <w:color w:val="111111"/>
                                  <w:spacing w:val="-10"/>
                                  <w:w w:val="85"/>
                                  <w:sz w:val="9"/>
                                </w:rPr>
                                <w:t>&gt;</w:t>
                              </w:r>
                            </w:p>
                            <w:p w14:paraId="7B0132B4">
                              <w:pPr>
                                <w:spacing w:before="0" w:line="107" w:lineRule="exact"/>
                                <w:ind w:left="45" w:right="0" w:firstLine="0"/>
                                <w:jc w:val="left"/>
                                <w:rPr>
                                  <w:rFonts w:ascii="Tahoma"/>
                                  <w:b/>
                                  <w:sz w:val="9"/>
                                </w:rPr>
                              </w:pPr>
                              <w:r>
                                <w:rPr>
                                  <w:rFonts w:ascii="Tahoma"/>
                                  <w:b/>
                                  <w:color w:val="111111"/>
                                  <w:spacing w:val="-2"/>
                                  <w:w w:val="95"/>
                                  <w:sz w:val="9"/>
                                </w:rPr>
                                <w:t>Projector</w:t>
                              </w:r>
                            </w:p>
                          </w:txbxContent>
                        </wps:txbx>
                        <wps:bodyPr wrap="square" lIns="0" tIns="0" rIns="0" bIns="0" rtlCol="0">
                          <a:noAutofit/>
                        </wps:bodyPr>
                      </wps:wsp>
                      <wps:wsp>
                        <wps:cNvPr id="46" name="Textbox 46"/>
                        <wps:cNvSpPr txBox="1"/>
                        <wps:spPr>
                          <a:xfrm>
                            <a:off x="102918" y="1686182"/>
                            <a:ext cx="166370" cy="36830"/>
                          </a:xfrm>
                          <a:prstGeom prst="rect">
                            <a:avLst/>
                          </a:prstGeom>
                        </wps:spPr>
                        <wps:txbx>
                          <w:txbxContent>
                            <w:p w14:paraId="2C17FF09">
                              <w:pPr>
                                <w:spacing w:before="0" w:line="57" w:lineRule="exact"/>
                                <w:ind w:left="0" w:right="0" w:firstLine="0"/>
                                <w:jc w:val="left"/>
                                <w:rPr>
                                  <w:rFonts w:ascii="Calibri"/>
                                  <w:sz w:val="5"/>
                                </w:rPr>
                              </w:pPr>
                              <w:r>
                                <w:rPr>
                                  <w:rFonts w:ascii="Calibri"/>
                                  <w:color w:val="131313"/>
                                  <w:w w:val="115"/>
                                  <w:sz w:val="5"/>
                                </w:rPr>
                                <w:t>Ragulraj</w:t>
                              </w:r>
                              <w:r>
                                <w:rPr>
                                  <w:rFonts w:ascii="Calibri"/>
                                  <w:color w:val="131313"/>
                                  <w:spacing w:val="-1"/>
                                  <w:w w:val="115"/>
                                  <w:sz w:val="5"/>
                                </w:rPr>
                                <w:t xml:space="preserve"> </w:t>
                              </w:r>
                              <w:r>
                                <w:rPr>
                                  <w:rFonts w:ascii="Calibri"/>
                                  <w:color w:val="131313"/>
                                  <w:spacing w:val="-10"/>
                                  <w:w w:val="115"/>
                                  <w:sz w:val="5"/>
                                </w:rPr>
                                <w:t>H</w:t>
                              </w:r>
                            </w:p>
                          </w:txbxContent>
                        </wps:txbx>
                        <wps:bodyPr wrap="square" lIns="0" tIns="0" rIns="0" bIns="0" rtlCol="0">
                          <a:noAutofit/>
                        </wps:bodyPr>
                      </wps:wsp>
                      <wps:wsp>
                        <wps:cNvPr id="47" name="Textbox 47"/>
                        <wps:cNvSpPr txBox="1"/>
                        <wps:spPr>
                          <a:xfrm>
                            <a:off x="3063364" y="1632093"/>
                            <a:ext cx="284480" cy="125730"/>
                          </a:xfrm>
                          <a:prstGeom prst="rect">
                            <a:avLst/>
                          </a:prstGeom>
                        </wps:spPr>
                        <wps:txbx>
                          <w:txbxContent>
                            <w:p w14:paraId="1EE88D17">
                              <w:pPr>
                                <w:spacing w:before="0" w:line="86" w:lineRule="exact"/>
                                <w:ind w:left="-1" w:right="18" w:firstLine="0"/>
                                <w:jc w:val="center"/>
                                <w:rPr>
                                  <w:rFonts w:ascii="Tahoma"/>
                                  <w:b/>
                                  <w:sz w:val="9"/>
                                </w:rPr>
                              </w:pPr>
                              <w:r>
                                <w:rPr>
                                  <w:rFonts w:ascii="Tahoma"/>
                                  <w:b/>
                                  <w:color w:val="111111"/>
                                  <w:w w:val="80"/>
                                  <w:sz w:val="9"/>
                                </w:rPr>
                                <w:t>Password</w:t>
                              </w:r>
                              <w:r>
                                <w:rPr>
                                  <w:rFonts w:ascii="Tahoma"/>
                                  <w:b/>
                                  <w:color w:val="111111"/>
                                  <w:spacing w:val="3"/>
                                  <w:sz w:val="9"/>
                                </w:rPr>
                                <w:t xml:space="preserve"> </w:t>
                              </w:r>
                              <w:r>
                                <w:rPr>
                                  <w:rFonts w:ascii="Tahoma"/>
                                  <w:b/>
                                  <w:color w:val="111111"/>
                                  <w:spacing w:val="-10"/>
                                  <w:w w:val="90"/>
                                  <w:sz w:val="9"/>
                                </w:rPr>
                                <w:t>/</w:t>
                              </w:r>
                            </w:p>
                            <w:p w14:paraId="5C08200D">
                              <w:pPr>
                                <w:spacing w:before="0" w:line="107" w:lineRule="exact"/>
                                <w:ind w:left="1" w:right="18" w:firstLine="0"/>
                                <w:jc w:val="center"/>
                                <w:rPr>
                                  <w:rFonts w:ascii="Tahoma"/>
                                  <w:b/>
                                  <w:sz w:val="9"/>
                                </w:rPr>
                              </w:pPr>
                              <w:r>
                                <w:rPr>
                                  <w:rFonts w:ascii="Tahoma"/>
                                  <w:b/>
                                  <w:color w:val="111111"/>
                                  <w:spacing w:val="-2"/>
                                  <w:w w:val="90"/>
                                  <w:sz w:val="9"/>
                                </w:rPr>
                                <w:t>Login</w:t>
                              </w:r>
                            </w:p>
                          </w:txbxContent>
                        </wps:txbx>
                        <wps:bodyPr wrap="square" lIns="0" tIns="0" rIns="0" bIns="0" rtlCol="0">
                          <a:noAutofit/>
                        </wps:bodyPr>
                      </wps:wsp>
                      <wps:wsp>
                        <wps:cNvPr id="48" name="Textbox 48"/>
                        <wps:cNvSpPr txBox="1"/>
                        <wps:spPr>
                          <a:xfrm>
                            <a:off x="3607554" y="1632093"/>
                            <a:ext cx="210820" cy="125730"/>
                          </a:xfrm>
                          <a:prstGeom prst="rect">
                            <a:avLst/>
                          </a:prstGeom>
                        </wps:spPr>
                        <wps:txbx>
                          <w:txbxContent>
                            <w:p w14:paraId="5261EEEA">
                              <w:pPr>
                                <w:spacing w:before="0" w:line="86" w:lineRule="exact"/>
                                <w:ind w:left="33" w:right="0" w:firstLine="0"/>
                                <w:jc w:val="left"/>
                                <w:rPr>
                                  <w:rFonts w:ascii="Tahoma"/>
                                  <w:b/>
                                  <w:sz w:val="9"/>
                                </w:rPr>
                              </w:pPr>
                              <w:r>
                                <w:rPr>
                                  <w:rFonts w:ascii="Tahoma"/>
                                  <w:b/>
                                  <w:color w:val="111111"/>
                                  <w:w w:val="80"/>
                                  <w:sz w:val="9"/>
                                </w:rPr>
                                <w:t>Slow</w:t>
                              </w:r>
                              <w:r>
                                <w:rPr>
                                  <w:rFonts w:ascii="Tahoma"/>
                                  <w:b/>
                                  <w:color w:val="111111"/>
                                  <w:spacing w:val="-2"/>
                                  <w:sz w:val="9"/>
                                </w:rPr>
                                <w:t xml:space="preserve"> </w:t>
                              </w:r>
                              <w:r>
                                <w:rPr>
                                  <w:rFonts w:ascii="Tahoma"/>
                                  <w:b/>
                                  <w:color w:val="111111"/>
                                  <w:spacing w:val="-12"/>
                                  <w:w w:val="90"/>
                                  <w:sz w:val="9"/>
                                </w:rPr>
                                <w:t>/</w:t>
                              </w:r>
                            </w:p>
                            <w:p w14:paraId="4EE4BED9">
                              <w:pPr>
                                <w:spacing w:before="0" w:line="107" w:lineRule="exact"/>
                                <w:ind w:left="0" w:right="0" w:firstLine="0"/>
                                <w:jc w:val="left"/>
                                <w:rPr>
                                  <w:rFonts w:ascii="Tahoma"/>
                                  <w:b/>
                                  <w:sz w:val="9"/>
                                </w:rPr>
                              </w:pPr>
                              <w:r>
                                <w:rPr>
                                  <w:rFonts w:ascii="Tahoma"/>
                                  <w:b/>
                                  <w:color w:val="111111"/>
                                  <w:spacing w:val="-2"/>
                                  <w:w w:val="85"/>
                                  <w:sz w:val="9"/>
                                </w:rPr>
                                <w:t>Hanging</w:t>
                              </w:r>
                            </w:p>
                          </w:txbxContent>
                        </wps:txbx>
                        <wps:bodyPr wrap="square" lIns="0" tIns="0" rIns="0" bIns="0" rtlCol="0">
                          <a:noAutofit/>
                        </wps:bodyPr>
                      </wps:wsp>
                      <wps:wsp>
                        <wps:cNvPr id="49" name="Textbox 49"/>
                        <wps:cNvSpPr txBox="1"/>
                        <wps:spPr>
                          <a:xfrm>
                            <a:off x="4065263" y="1632093"/>
                            <a:ext cx="417830" cy="125730"/>
                          </a:xfrm>
                          <a:prstGeom prst="rect">
                            <a:avLst/>
                          </a:prstGeom>
                        </wps:spPr>
                        <wps:txbx>
                          <w:txbxContent>
                            <w:p w14:paraId="7B065A89">
                              <w:pPr>
                                <w:spacing w:before="0" w:line="86" w:lineRule="exact"/>
                                <w:ind w:left="0" w:right="17" w:firstLine="0"/>
                                <w:jc w:val="center"/>
                                <w:rPr>
                                  <w:rFonts w:ascii="Tahoma"/>
                                  <w:b/>
                                  <w:sz w:val="9"/>
                                </w:rPr>
                              </w:pPr>
                              <w:r>
                                <w:rPr>
                                  <w:rFonts w:ascii="Tahoma"/>
                                  <w:b/>
                                  <w:color w:val="111111"/>
                                  <w:w w:val="80"/>
                                  <w:sz w:val="9"/>
                                </w:rPr>
                                <w:t>Access</w:t>
                              </w:r>
                              <w:r>
                                <w:rPr>
                                  <w:rFonts w:ascii="Tahoma"/>
                                  <w:b/>
                                  <w:color w:val="111111"/>
                                  <w:spacing w:val="-2"/>
                                  <w:sz w:val="9"/>
                                </w:rPr>
                                <w:t xml:space="preserve"> </w:t>
                              </w:r>
                              <w:r>
                                <w:rPr>
                                  <w:rFonts w:ascii="Tahoma"/>
                                  <w:b/>
                                  <w:color w:val="111111"/>
                                  <w:spacing w:val="-10"/>
                                  <w:w w:val="80"/>
                                  <w:sz w:val="9"/>
                                </w:rPr>
                                <w:t>&gt;</w:t>
                              </w:r>
                            </w:p>
                            <w:p w14:paraId="0396D082">
                              <w:pPr>
                                <w:spacing w:before="0" w:line="107" w:lineRule="exact"/>
                                <w:ind w:left="0" w:right="18" w:firstLine="0"/>
                                <w:jc w:val="center"/>
                                <w:rPr>
                                  <w:rFonts w:ascii="Tahoma"/>
                                  <w:b/>
                                  <w:sz w:val="9"/>
                                </w:rPr>
                              </w:pPr>
                              <w:r>
                                <w:rPr>
                                  <w:rFonts w:ascii="Tahoma"/>
                                  <w:b/>
                                  <w:color w:val="111111"/>
                                  <w:w w:val="80"/>
                                  <w:sz w:val="9"/>
                                </w:rPr>
                                <w:t>Forgot</w:t>
                              </w:r>
                              <w:r>
                                <w:rPr>
                                  <w:rFonts w:ascii="Tahoma"/>
                                  <w:b/>
                                  <w:color w:val="111111"/>
                                  <w:spacing w:val="-1"/>
                                  <w:sz w:val="9"/>
                                </w:rPr>
                                <w:t xml:space="preserve"> </w:t>
                              </w:r>
                              <w:r>
                                <w:rPr>
                                  <w:rFonts w:ascii="Tahoma"/>
                                  <w:b/>
                                  <w:color w:val="111111"/>
                                  <w:spacing w:val="-2"/>
                                  <w:w w:val="85"/>
                                  <w:sz w:val="9"/>
                                </w:rPr>
                                <w:t>Password</w:t>
                              </w:r>
                            </w:p>
                          </w:txbxContent>
                        </wps:txbx>
                        <wps:bodyPr wrap="square" lIns="0" tIns="0" rIns="0" bIns="0" rtlCol="0">
                          <a:noAutofit/>
                        </wps:bodyPr>
                      </wps:wsp>
                      <wps:wsp>
                        <wps:cNvPr id="50" name="Textbox 50"/>
                        <wps:cNvSpPr txBox="1"/>
                        <wps:spPr>
                          <a:xfrm>
                            <a:off x="4589190" y="1632093"/>
                            <a:ext cx="385445" cy="125730"/>
                          </a:xfrm>
                          <a:prstGeom prst="rect">
                            <a:avLst/>
                          </a:prstGeom>
                        </wps:spPr>
                        <wps:txbx>
                          <w:txbxContent>
                            <w:p w14:paraId="40A86AE6">
                              <w:pPr>
                                <w:spacing w:before="0" w:line="86" w:lineRule="exact"/>
                                <w:ind w:left="13" w:right="0" w:firstLine="0"/>
                                <w:jc w:val="left"/>
                                <w:rPr>
                                  <w:rFonts w:ascii="Tahoma"/>
                                  <w:b/>
                                  <w:sz w:val="9"/>
                                </w:rPr>
                              </w:pPr>
                              <w:r>
                                <w:rPr>
                                  <w:rFonts w:ascii="Tahoma"/>
                                  <w:b/>
                                  <w:color w:val="111111"/>
                                  <w:w w:val="80"/>
                                  <w:sz w:val="9"/>
                                </w:rPr>
                                <w:t>Performance</w:t>
                              </w:r>
                              <w:r>
                                <w:rPr>
                                  <w:rFonts w:ascii="Tahoma"/>
                                  <w:b/>
                                  <w:color w:val="111111"/>
                                  <w:spacing w:val="11"/>
                                  <w:sz w:val="9"/>
                                </w:rPr>
                                <w:t xml:space="preserve"> </w:t>
                              </w:r>
                              <w:r>
                                <w:rPr>
                                  <w:rFonts w:ascii="Tahoma"/>
                                  <w:b/>
                                  <w:color w:val="111111"/>
                                  <w:spacing w:val="-10"/>
                                  <w:w w:val="85"/>
                                  <w:sz w:val="9"/>
                                </w:rPr>
                                <w:t>&gt;</w:t>
                              </w:r>
                            </w:p>
                            <w:p w14:paraId="2D4034C4">
                              <w:pPr>
                                <w:spacing w:before="0" w:line="107" w:lineRule="exact"/>
                                <w:ind w:left="0" w:right="0" w:firstLine="0"/>
                                <w:jc w:val="left"/>
                                <w:rPr>
                                  <w:rFonts w:ascii="Tahoma"/>
                                  <w:b/>
                                  <w:sz w:val="9"/>
                                </w:rPr>
                              </w:pPr>
                              <w:r>
                                <w:rPr>
                                  <w:rFonts w:ascii="Tahoma"/>
                                  <w:b/>
                                  <w:color w:val="111111"/>
                                  <w:w w:val="80"/>
                                  <w:sz w:val="9"/>
                                </w:rPr>
                                <w:t>Slow</w:t>
                              </w:r>
                              <w:r>
                                <w:rPr>
                                  <w:rFonts w:ascii="Tahoma"/>
                                  <w:b/>
                                  <w:color w:val="111111"/>
                                  <w:spacing w:val="-2"/>
                                  <w:sz w:val="9"/>
                                </w:rPr>
                                <w:t xml:space="preserve"> </w:t>
                              </w:r>
                              <w:r>
                                <w:rPr>
                                  <w:rFonts w:ascii="Tahoma"/>
                                  <w:b/>
                                  <w:color w:val="111111"/>
                                  <w:spacing w:val="-2"/>
                                  <w:w w:val="90"/>
                                  <w:sz w:val="9"/>
                                </w:rPr>
                                <w:t>Computer</w:t>
                              </w:r>
                            </w:p>
                          </w:txbxContent>
                        </wps:txbx>
                        <wps:bodyPr wrap="square" lIns="0" tIns="0" rIns="0" bIns="0" rtlCol="0">
                          <a:noAutofit/>
                        </wps:bodyPr>
                      </wps:wsp>
                      <wps:wsp>
                        <wps:cNvPr id="51" name="Textbox 51"/>
                        <wps:cNvSpPr txBox="1"/>
                        <wps:spPr>
                          <a:xfrm>
                            <a:off x="111061" y="1805377"/>
                            <a:ext cx="427990" cy="191135"/>
                          </a:xfrm>
                          <a:prstGeom prst="rect">
                            <a:avLst/>
                          </a:prstGeom>
                        </wps:spPr>
                        <wps:txbx>
                          <w:txbxContent>
                            <w:p w14:paraId="10035DB2">
                              <w:pPr>
                                <w:spacing w:before="0" w:line="52" w:lineRule="exact"/>
                                <w:ind w:left="59" w:right="0" w:firstLine="0"/>
                                <w:jc w:val="left"/>
                                <w:rPr>
                                  <w:rFonts w:ascii="Tahoma"/>
                                  <w:b/>
                                  <w:sz w:val="5"/>
                                </w:rPr>
                              </w:pPr>
                              <w:r>
                                <w:rPr>
                                  <w:rFonts w:ascii="Tahoma"/>
                                  <w:b/>
                                  <w:w w:val="95"/>
                                  <w:sz w:val="5"/>
                                </w:rPr>
                                <w:t>send</w:t>
                              </w:r>
                              <w:r>
                                <w:rPr>
                                  <w:rFonts w:ascii="Tahoma"/>
                                  <w:b/>
                                  <w:spacing w:val="79"/>
                                  <w:sz w:val="5"/>
                                </w:rPr>
                                <w:t xml:space="preserve"> </w:t>
                              </w:r>
                              <w:r>
                                <w:rPr>
                                  <w:rFonts w:ascii="Tahoma"/>
                                  <w:b/>
                                  <w:w w:val="95"/>
                                  <w:sz w:val="5"/>
                                </w:rPr>
                                <w:t>email</w:t>
                              </w:r>
                              <w:r>
                                <w:rPr>
                                  <w:rFonts w:ascii="Tahoma"/>
                                  <w:b/>
                                  <w:spacing w:val="55"/>
                                  <w:sz w:val="5"/>
                                </w:rPr>
                                <w:t xml:space="preserve">  </w:t>
                              </w:r>
                              <w:r>
                                <w:rPr>
                                  <w:rFonts w:ascii="Tahoma"/>
                                  <w:b/>
                                  <w:w w:val="95"/>
                                  <w:sz w:val="5"/>
                                </w:rPr>
                                <w:t>wi-</w:t>
                              </w:r>
                              <w:r>
                                <w:rPr>
                                  <w:rFonts w:ascii="Tahoma"/>
                                  <w:b/>
                                  <w:spacing w:val="-5"/>
                                  <w:w w:val="95"/>
                                  <w:sz w:val="5"/>
                                </w:rPr>
                                <w:t>fi</w:t>
                              </w:r>
                            </w:p>
                            <w:p w14:paraId="0502178B">
                              <w:pPr>
                                <w:spacing w:before="0"/>
                                <w:ind w:left="57" w:right="0" w:firstLine="0"/>
                                <w:jc w:val="left"/>
                                <w:rPr>
                                  <w:rFonts w:ascii="Tahoma"/>
                                  <w:b/>
                                  <w:sz w:val="5"/>
                                </w:rPr>
                              </w:pPr>
                              <w:r>
                                <w:rPr>
                                  <w:rFonts w:ascii="Tahoma"/>
                                  <w:b/>
                                  <w:w w:val="95"/>
                                  <w:sz w:val="5"/>
                                </w:rPr>
                                <w:t>email</w:t>
                              </w:r>
                              <w:r>
                                <w:rPr>
                                  <w:rFonts w:ascii="Tahoma"/>
                                  <w:b/>
                                  <w:spacing w:val="34"/>
                                  <w:sz w:val="5"/>
                                </w:rPr>
                                <w:t xml:space="preserve"> </w:t>
                              </w:r>
                              <w:r>
                                <w:rPr>
                                  <w:rFonts w:ascii="Tahoma"/>
                                  <w:b/>
                                  <w:w w:val="95"/>
                                  <w:sz w:val="5"/>
                                </w:rPr>
                                <w:t>message</w:t>
                              </w:r>
                              <w:r>
                                <w:rPr>
                                  <w:rFonts w:ascii="Tahoma"/>
                                  <w:b/>
                                  <w:spacing w:val="43"/>
                                  <w:sz w:val="5"/>
                                </w:rPr>
                                <w:t xml:space="preserve">  </w:t>
                              </w:r>
                              <w:r>
                                <w:rPr>
                                  <w:rFonts w:ascii="Tahoma"/>
                                  <w:b/>
                                  <w:spacing w:val="-4"/>
                                  <w:w w:val="95"/>
                                  <w:sz w:val="5"/>
                                </w:rPr>
                                <w:t>test</w:t>
                              </w:r>
                            </w:p>
                            <w:p w14:paraId="2B7BF5BC">
                              <w:pPr>
                                <w:spacing w:before="44" w:line="240" w:lineRule="auto"/>
                                <w:rPr>
                                  <w:rFonts w:ascii="Tahoma"/>
                                  <w:b/>
                                  <w:sz w:val="5"/>
                                </w:rPr>
                              </w:pPr>
                            </w:p>
                            <w:p w14:paraId="01154EDE">
                              <w:pPr>
                                <w:spacing w:before="1"/>
                                <w:ind w:left="0" w:right="0" w:firstLine="0"/>
                                <w:jc w:val="left"/>
                                <w:rPr>
                                  <w:rFonts w:ascii="Tahoma"/>
                                  <w:b/>
                                  <w:sz w:val="5"/>
                                </w:rPr>
                              </w:pPr>
                              <w:r>
                                <w:rPr>
                                  <w:rFonts w:ascii="Tahoma"/>
                                  <w:b/>
                                  <w:w w:val="95"/>
                                  <w:position w:val="2"/>
                                  <w:sz w:val="5"/>
                                </w:rPr>
                                <w:t>projector</w:t>
                              </w:r>
                              <w:r>
                                <w:rPr>
                                  <w:rFonts w:ascii="Tahoma"/>
                                  <w:b/>
                                  <w:spacing w:val="57"/>
                                  <w:position w:val="2"/>
                                  <w:sz w:val="5"/>
                                </w:rPr>
                                <w:t xml:space="preserve"> </w:t>
                              </w:r>
                              <w:r>
                                <w:rPr>
                                  <w:rFonts w:ascii="Tahoma"/>
                                  <w:b/>
                                  <w:spacing w:val="-2"/>
                                  <w:w w:val="95"/>
                                  <w:sz w:val="5"/>
                                </w:rPr>
                                <w:t>check</w:t>
                              </w:r>
                            </w:p>
                          </w:txbxContent>
                        </wps:txbx>
                        <wps:bodyPr wrap="square" lIns="0" tIns="0" rIns="0" bIns="0" rtlCol="0">
                          <a:noAutofit/>
                        </wps:bodyPr>
                      </wps:wsp>
                      <wps:wsp>
                        <wps:cNvPr id="52" name="Textbox 52"/>
                        <wps:cNvSpPr txBox="1"/>
                        <wps:spPr>
                          <a:xfrm>
                            <a:off x="148133" y="1989036"/>
                            <a:ext cx="64769" cy="33020"/>
                          </a:xfrm>
                          <a:prstGeom prst="rect">
                            <a:avLst/>
                          </a:prstGeom>
                        </wps:spPr>
                        <wps:txbx>
                          <w:txbxContent>
                            <w:p w14:paraId="1F26D03A">
                              <w:pPr>
                                <w:spacing w:before="0" w:line="49" w:lineRule="exact"/>
                                <w:ind w:left="0" w:right="0" w:firstLine="0"/>
                                <w:jc w:val="left"/>
                                <w:rPr>
                                  <w:rFonts w:ascii="Tahoma"/>
                                  <w:b/>
                                  <w:sz w:val="5"/>
                                </w:rPr>
                              </w:pPr>
                              <w:r>
                                <w:rPr>
                                  <w:rFonts w:ascii="Tahoma"/>
                                  <w:b/>
                                  <w:spacing w:val="-4"/>
                                  <w:w w:val="95"/>
                                  <w:sz w:val="5"/>
                                </w:rPr>
                                <w:t>test</w:t>
                              </w:r>
                            </w:p>
                          </w:txbxContent>
                        </wps:txbx>
                        <wps:bodyPr wrap="square" lIns="0" tIns="0" rIns="0" bIns="0" rtlCol="0">
                          <a:noAutofit/>
                        </wps:bodyPr>
                      </wps:wsp>
                      <wps:wsp>
                        <wps:cNvPr id="53" name="Textbox 53"/>
                        <wps:cNvSpPr txBox="1"/>
                        <wps:spPr>
                          <a:xfrm>
                            <a:off x="302529" y="2001496"/>
                            <a:ext cx="88900" cy="33020"/>
                          </a:xfrm>
                          <a:prstGeom prst="rect">
                            <a:avLst/>
                          </a:prstGeom>
                        </wps:spPr>
                        <wps:txbx>
                          <w:txbxContent>
                            <w:p w14:paraId="2DA0DC64">
                              <w:pPr>
                                <w:spacing w:before="0" w:line="49" w:lineRule="exact"/>
                                <w:ind w:left="0" w:right="0" w:firstLine="0"/>
                                <w:jc w:val="left"/>
                                <w:rPr>
                                  <w:rFonts w:ascii="Tahoma"/>
                                  <w:b/>
                                  <w:sz w:val="5"/>
                                </w:rPr>
                              </w:pPr>
                              <w:r>
                                <w:rPr>
                                  <w:rFonts w:ascii="Tahoma"/>
                                  <w:b/>
                                  <w:spacing w:val="-2"/>
                                  <w:w w:val="95"/>
                                  <w:sz w:val="5"/>
                                </w:rPr>
                                <w:t>email</w:t>
                              </w:r>
                            </w:p>
                          </w:txbxContent>
                        </wps:txbx>
                        <wps:bodyPr wrap="square" lIns="0" tIns="0" rIns="0" bIns="0" rtlCol="0">
                          <a:noAutofit/>
                        </wps:bodyPr>
                      </wps:wsp>
                      <wps:wsp>
                        <wps:cNvPr id="54" name="Textbox 54"/>
                        <wps:cNvSpPr txBox="1"/>
                        <wps:spPr>
                          <a:xfrm>
                            <a:off x="2961495" y="2325173"/>
                            <a:ext cx="501650" cy="113030"/>
                          </a:xfrm>
                          <a:prstGeom prst="rect">
                            <a:avLst/>
                          </a:prstGeom>
                        </wps:spPr>
                        <wps:txbx>
                          <w:txbxContent>
                            <w:p w14:paraId="4B894313">
                              <w:pPr>
                                <w:spacing w:before="0" w:line="79" w:lineRule="exact"/>
                                <w:ind w:left="0" w:right="0" w:firstLine="0"/>
                                <w:jc w:val="left"/>
                                <w:rPr>
                                  <w:rFonts w:ascii="Tahoma"/>
                                  <w:b/>
                                  <w:sz w:val="8"/>
                                </w:rPr>
                              </w:pPr>
                              <w:r>
                                <w:rPr>
                                  <w:rFonts w:ascii="Tahoma"/>
                                  <w:b/>
                                  <w:color w:val="111111"/>
                                  <w:w w:val="90"/>
                                  <w:sz w:val="8"/>
                                </w:rPr>
                                <w:t>Confirm</w:t>
                              </w:r>
                              <w:r>
                                <w:rPr>
                                  <w:rFonts w:ascii="Tahoma"/>
                                  <w:b/>
                                  <w:color w:val="111111"/>
                                  <w:spacing w:val="-1"/>
                                  <w:sz w:val="8"/>
                                </w:rPr>
                                <w:t xml:space="preserve"> </w:t>
                              </w:r>
                              <w:r>
                                <w:rPr>
                                  <w:rFonts w:ascii="Tahoma"/>
                                  <w:b/>
                                  <w:color w:val="111111"/>
                                  <w:spacing w:val="-2"/>
                                  <w:sz w:val="8"/>
                                </w:rPr>
                                <w:t>submission</w:t>
                              </w:r>
                            </w:p>
                            <w:p w14:paraId="05763468">
                              <w:pPr>
                                <w:spacing w:before="0" w:line="93" w:lineRule="exact"/>
                                <w:ind w:left="0" w:right="0" w:firstLine="0"/>
                                <w:jc w:val="left"/>
                                <w:rPr>
                                  <w:rFonts w:ascii="Tahoma"/>
                                  <w:b/>
                                  <w:sz w:val="8"/>
                                </w:rPr>
                              </w:pPr>
                              <w:r>
                                <w:rPr>
                                  <w:rFonts w:ascii="Tahoma"/>
                                  <w:b/>
                                  <w:color w:val="111111"/>
                                  <w:w w:val="90"/>
                                  <w:sz w:val="8"/>
                                </w:rPr>
                                <w:t>to</w:t>
                              </w:r>
                              <w:r>
                                <w:rPr>
                                  <w:rFonts w:ascii="Tahoma"/>
                                  <w:b/>
                                  <w:color w:val="111111"/>
                                  <w:spacing w:val="-3"/>
                                  <w:sz w:val="8"/>
                                </w:rPr>
                                <w:t xml:space="preserve"> </w:t>
                              </w:r>
                              <w:r>
                                <w:rPr>
                                  <w:rFonts w:ascii="Tahoma"/>
                                  <w:b/>
                                  <w:color w:val="111111"/>
                                  <w:w w:val="90"/>
                                  <w:sz w:val="8"/>
                                </w:rPr>
                                <w:t>the</w:t>
                              </w:r>
                              <w:r>
                                <w:rPr>
                                  <w:rFonts w:ascii="Tahoma"/>
                                  <w:b/>
                                  <w:color w:val="111111"/>
                                  <w:spacing w:val="-2"/>
                                  <w:sz w:val="8"/>
                                </w:rPr>
                                <w:t xml:space="preserve"> </w:t>
                              </w:r>
                              <w:r>
                                <w:rPr>
                                  <w:rFonts w:ascii="Tahoma"/>
                                  <w:b/>
                                  <w:color w:val="111111"/>
                                  <w:w w:val="90"/>
                                  <w:sz w:val="8"/>
                                </w:rPr>
                                <w:t>caller</w:t>
                              </w:r>
                              <w:r>
                                <w:rPr>
                                  <w:rFonts w:ascii="Tahoma"/>
                                  <w:b/>
                                  <w:color w:val="111111"/>
                                  <w:spacing w:val="-2"/>
                                  <w:sz w:val="8"/>
                                </w:rPr>
                                <w:t xml:space="preserve"> </w:t>
                              </w:r>
                              <w:r>
                                <w:rPr>
                                  <w:rFonts w:ascii="Tahoma"/>
                                  <w:b/>
                                  <w:color w:val="111111"/>
                                  <w:w w:val="90"/>
                                  <w:sz w:val="8"/>
                                </w:rPr>
                                <w:t>by</w:t>
                              </w:r>
                              <w:r>
                                <w:rPr>
                                  <w:rFonts w:ascii="Tahoma"/>
                                  <w:b/>
                                  <w:color w:val="111111"/>
                                  <w:spacing w:val="-3"/>
                                  <w:sz w:val="8"/>
                                </w:rPr>
                                <w:t xml:space="preserve"> </w:t>
                              </w:r>
                              <w:r>
                                <w:rPr>
                                  <w:rFonts w:ascii="Tahoma"/>
                                  <w:b/>
                                  <w:color w:val="111111"/>
                                  <w:spacing w:val="-2"/>
                                  <w:w w:val="90"/>
                                  <w:sz w:val="8"/>
                                </w:rPr>
                                <w:t>email</w:t>
                              </w:r>
                            </w:p>
                          </w:txbxContent>
                        </wps:txbx>
                        <wps:bodyPr wrap="square" lIns="0" tIns="0" rIns="0" bIns="0" rtlCol="0">
                          <a:noAutofit/>
                        </wps:bodyPr>
                      </wps:wsp>
                      <wps:wsp>
                        <wps:cNvPr id="55" name="Textbox 55"/>
                        <wps:cNvSpPr txBox="1"/>
                        <wps:spPr>
                          <a:xfrm>
                            <a:off x="4028697" y="2325173"/>
                            <a:ext cx="490855" cy="113030"/>
                          </a:xfrm>
                          <a:prstGeom prst="rect">
                            <a:avLst/>
                          </a:prstGeom>
                        </wps:spPr>
                        <wps:txbx>
                          <w:txbxContent>
                            <w:p w14:paraId="2C6F753F">
                              <w:pPr>
                                <w:spacing w:before="0" w:line="79" w:lineRule="exact"/>
                                <w:ind w:left="0" w:right="0" w:firstLine="0"/>
                                <w:jc w:val="left"/>
                                <w:rPr>
                                  <w:rFonts w:ascii="Tahoma"/>
                                  <w:b/>
                                  <w:sz w:val="8"/>
                                </w:rPr>
                              </w:pPr>
                              <w:r>
                                <w:rPr>
                                  <w:rFonts w:ascii="Tahoma"/>
                                  <w:b/>
                                  <w:color w:val="111111"/>
                                  <w:w w:val="90"/>
                                  <w:sz w:val="8"/>
                                </w:rPr>
                                <w:t>Build</w:t>
                              </w:r>
                              <w:r>
                                <w:rPr>
                                  <w:rFonts w:ascii="Tahoma"/>
                                  <w:b/>
                                  <w:color w:val="111111"/>
                                  <w:spacing w:val="-3"/>
                                  <w:sz w:val="8"/>
                                </w:rPr>
                                <w:t xml:space="preserve"> </w:t>
                              </w:r>
                              <w:r>
                                <w:rPr>
                                  <w:rFonts w:ascii="Tahoma"/>
                                  <w:b/>
                                  <w:color w:val="111111"/>
                                  <w:w w:val="90"/>
                                  <w:sz w:val="8"/>
                                </w:rPr>
                                <w:t>it</w:t>
                              </w:r>
                              <w:r>
                                <w:rPr>
                                  <w:rFonts w:ascii="Tahoma"/>
                                  <w:b/>
                                  <w:color w:val="111111"/>
                                  <w:spacing w:val="-2"/>
                                  <w:sz w:val="8"/>
                                </w:rPr>
                                <w:t xml:space="preserve"> </w:t>
                              </w:r>
                              <w:r>
                                <w:rPr>
                                  <w:rFonts w:ascii="Tahoma"/>
                                  <w:b/>
                                  <w:color w:val="111111"/>
                                  <w:w w:val="90"/>
                                  <w:sz w:val="8"/>
                                </w:rPr>
                                <w:t>no-code</w:t>
                              </w:r>
                              <w:r>
                                <w:rPr>
                                  <w:rFonts w:ascii="Tahoma"/>
                                  <w:b/>
                                  <w:color w:val="111111"/>
                                  <w:spacing w:val="-2"/>
                                  <w:sz w:val="8"/>
                                </w:rPr>
                                <w:t xml:space="preserve"> </w:t>
                              </w:r>
                              <w:r>
                                <w:rPr>
                                  <w:rFonts w:ascii="Tahoma"/>
                                  <w:b/>
                                  <w:color w:val="111111"/>
                                  <w:spacing w:val="-5"/>
                                  <w:w w:val="90"/>
                                  <w:sz w:val="8"/>
                                </w:rPr>
                                <w:t>and</w:t>
                              </w:r>
                            </w:p>
                            <w:p w14:paraId="63FA5FDB">
                              <w:pPr>
                                <w:spacing w:before="0" w:line="93" w:lineRule="exact"/>
                                <w:ind w:left="0" w:right="0" w:firstLine="0"/>
                                <w:jc w:val="left"/>
                                <w:rPr>
                                  <w:rFonts w:ascii="Tahoma"/>
                                  <w:b/>
                                  <w:sz w:val="8"/>
                                </w:rPr>
                              </w:pPr>
                              <w:r>
                                <w:rPr>
                                  <w:rFonts w:ascii="Tahoma"/>
                                  <w:b/>
                                  <w:color w:val="111111"/>
                                  <w:w w:val="90"/>
                                  <w:sz w:val="8"/>
                                </w:rPr>
                                <w:t>keep</w:t>
                              </w:r>
                              <w:r>
                                <w:rPr>
                                  <w:rFonts w:ascii="Tahoma"/>
                                  <w:b/>
                                  <w:color w:val="111111"/>
                                  <w:spacing w:val="-1"/>
                                  <w:w w:val="90"/>
                                  <w:sz w:val="8"/>
                                </w:rPr>
                                <w:t xml:space="preserve"> </w:t>
                              </w:r>
                              <w:r>
                                <w:rPr>
                                  <w:rFonts w:ascii="Tahoma"/>
                                  <w:b/>
                                  <w:color w:val="111111"/>
                                  <w:w w:val="90"/>
                                  <w:sz w:val="8"/>
                                </w:rPr>
                                <w:t>it</w:t>
                              </w:r>
                              <w:r>
                                <w:rPr>
                                  <w:rFonts w:ascii="Tahoma"/>
                                  <w:b/>
                                  <w:color w:val="111111"/>
                                  <w:spacing w:val="-2"/>
                                  <w:sz w:val="8"/>
                                </w:rPr>
                                <w:t xml:space="preserve"> </w:t>
                              </w:r>
                              <w:r>
                                <w:rPr>
                                  <w:rFonts w:ascii="Tahoma"/>
                                  <w:b/>
                                  <w:color w:val="111111"/>
                                  <w:spacing w:val="-2"/>
                                  <w:w w:val="90"/>
                                  <w:sz w:val="8"/>
                                </w:rPr>
                                <w:t>maintainable</w:t>
                              </w:r>
                            </w:p>
                          </w:txbxContent>
                        </wps:txbx>
                        <wps:bodyPr wrap="square" lIns="0" tIns="0" rIns="0" bIns="0" rtlCol="0">
                          <a:noAutofit/>
                        </wps:bodyPr>
                      </wps:wsp>
                      <wps:wsp>
                        <wps:cNvPr id="56" name="Textbox 56"/>
                        <wps:cNvSpPr txBox="1"/>
                        <wps:spPr>
                          <a:xfrm>
                            <a:off x="3039255" y="2559539"/>
                            <a:ext cx="334010" cy="125730"/>
                          </a:xfrm>
                          <a:prstGeom prst="rect">
                            <a:avLst/>
                          </a:prstGeom>
                        </wps:spPr>
                        <wps:txbx>
                          <w:txbxContent>
                            <w:p w14:paraId="7B0CF2A8">
                              <w:pPr>
                                <w:spacing w:before="0" w:line="86" w:lineRule="exact"/>
                                <w:ind w:left="0" w:right="0" w:firstLine="0"/>
                                <w:jc w:val="left"/>
                                <w:rPr>
                                  <w:rFonts w:ascii="Tahoma"/>
                                  <w:b/>
                                  <w:sz w:val="9"/>
                                </w:rPr>
                              </w:pPr>
                              <w:r>
                                <w:rPr>
                                  <w:rFonts w:ascii="Tahoma"/>
                                  <w:b/>
                                  <w:color w:val="111111"/>
                                  <w:spacing w:val="-2"/>
                                  <w:w w:val="90"/>
                                  <w:sz w:val="9"/>
                                </w:rPr>
                                <w:t>Confirmation</w:t>
                              </w:r>
                            </w:p>
                            <w:p w14:paraId="02A68874">
                              <w:pPr>
                                <w:spacing w:before="0" w:line="107" w:lineRule="exact"/>
                                <w:ind w:left="54" w:right="0" w:firstLine="0"/>
                                <w:jc w:val="left"/>
                                <w:rPr>
                                  <w:rFonts w:ascii="Tahoma"/>
                                  <w:b/>
                                  <w:sz w:val="9"/>
                                </w:rPr>
                              </w:pPr>
                              <w:r>
                                <w:rPr>
                                  <w:rFonts w:ascii="Tahoma"/>
                                  <w:b/>
                                  <w:color w:val="111111"/>
                                  <w:spacing w:val="-2"/>
                                  <w:w w:val="85"/>
                                  <w:sz w:val="9"/>
                                </w:rPr>
                                <w:t>email</w:t>
                              </w:r>
                              <w:r>
                                <w:rPr>
                                  <w:rFonts w:ascii="Tahoma"/>
                                  <w:b/>
                                  <w:color w:val="111111"/>
                                  <w:sz w:val="9"/>
                                </w:rPr>
                                <w:t xml:space="preserve"> </w:t>
                              </w:r>
                              <w:r>
                                <w:rPr>
                                  <w:rFonts w:ascii="Tahoma"/>
                                  <w:b/>
                                  <w:color w:val="111111"/>
                                  <w:spacing w:val="-4"/>
                                  <w:w w:val="95"/>
                                  <w:sz w:val="9"/>
                                </w:rPr>
                                <w:t>sent</w:t>
                              </w:r>
                            </w:p>
                          </w:txbxContent>
                        </wps:txbx>
                        <wps:bodyPr wrap="square" lIns="0" tIns="0" rIns="0" bIns="0" rtlCol="0">
                          <a:noAutofit/>
                        </wps:bodyPr>
                      </wps:wsp>
                      <wps:wsp>
                        <wps:cNvPr id="57" name="Textbox 57"/>
                        <wps:cNvSpPr txBox="1"/>
                        <wps:spPr>
                          <a:xfrm>
                            <a:off x="3533267" y="2559539"/>
                            <a:ext cx="362585" cy="125730"/>
                          </a:xfrm>
                          <a:prstGeom prst="rect">
                            <a:avLst/>
                          </a:prstGeom>
                        </wps:spPr>
                        <wps:txbx>
                          <w:txbxContent>
                            <w:p w14:paraId="2250D1D2">
                              <w:pPr>
                                <w:spacing w:before="0" w:line="86" w:lineRule="exact"/>
                                <w:ind w:left="0" w:right="0" w:firstLine="0"/>
                                <w:jc w:val="left"/>
                                <w:rPr>
                                  <w:rFonts w:ascii="Tahoma"/>
                                  <w:b/>
                                  <w:sz w:val="9"/>
                                </w:rPr>
                              </w:pPr>
                              <w:r>
                                <w:rPr>
                                  <w:rFonts w:ascii="Tahoma"/>
                                  <w:b/>
                                  <w:color w:val="111111"/>
                                  <w:w w:val="85"/>
                                  <w:sz w:val="9"/>
                                </w:rPr>
                                <w:t>Caller</w:t>
                              </w:r>
                              <w:r>
                                <w:rPr>
                                  <w:rFonts w:ascii="Tahoma"/>
                                  <w:b/>
                                  <w:color w:val="111111"/>
                                  <w:spacing w:val="-1"/>
                                  <w:w w:val="85"/>
                                  <w:sz w:val="9"/>
                                </w:rPr>
                                <w:t xml:space="preserve"> </w:t>
                              </w:r>
                              <w:r>
                                <w:rPr>
                                  <w:rFonts w:ascii="Tahoma"/>
                                  <w:b/>
                                  <w:color w:val="111111"/>
                                  <w:spacing w:val="-2"/>
                                  <w:w w:val="95"/>
                                  <w:sz w:val="9"/>
                                </w:rPr>
                                <w:t>notified</w:t>
                              </w:r>
                            </w:p>
                            <w:p w14:paraId="5836503A">
                              <w:pPr>
                                <w:spacing w:before="0" w:line="107" w:lineRule="exact"/>
                                <w:ind w:left="0" w:right="0" w:firstLine="0"/>
                                <w:jc w:val="left"/>
                                <w:rPr>
                                  <w:rFonts w:ascii="Tahoma"/>
                                  <w:b/>
                                  <w:sz w:val="9"/>
                                </w:rPr>
                              </w:pPr>
                              <w:r>
                                <w:rPr>
                                  <w:rFonts w:ascii="Tahoma"/>
                                  <w:b/>
                                  <w:color w:val="111111"/>
                                  <w:w w:val="85"/>
                                  <w:sz w:val="9"/>
                                </w:rPr>
                                <w:t>of</w:t>
                              </w:r>
                              <w:r>
                                <w:rPr>
                                  <w:rFonts w:ascii="Tahoma"/>
                                  <w:b/>
                                  <w:color w:val="111111"/>
                                  <w:spacing w:val="-2"/>
                                  <w:w w:val="85"/>
                                  <w:sz w:val="9"/>
                                </w:rPr>
                                <w:t xml:space="preserve"> </w:t>
                              </w:r>
                              <w:r>
                                <w:rPr>
                                  <w:rFonts w:ascii="Tahoma"/>
                                  <w:b/>
                                  <w:color w:val="111111"/>
                                  <w:spacing w:val="-2"/>
                                  <w:w w:val="95"/>
                                  <w:sz w:val="9"/>
                                </w:rPr>
                                <w:t>submission</w:t>
                              </w:r>
                            </w:p>
                          </w:txbxContent>
                        </wps:txbx>
                        <wps:bodyPr wrap="square" lIns="0" tIns="0" rIns="0" bIns="0" rtlCol="0">
                          <a:noAutofit/>
                        </wps:bodyPr>
                      </wps:wsp>
                      <wps:wsp>
                        <wps:cNvPr id="58" name="Textbox 58"/>
                        <wps:cNvSpPr txBox="1"/>
                        <wps:spPr>
                          <a:xfrm>
                            <a:off x="4159375" y="2559539"/>
                            <a:ext cx="226060" cy="125730"/>
                          </a:xfrm>
                          <a:prstGeom prst="rect">
                            <a:avLst/>
                          </a:prstGeom>
                        </wps:spPr>
                        <wps:txbx>
                          <w:txbxContent>
                            <w:p w14:paraId="47634EE1">
                              <w:pPr>
                                <w:spacing w:before="0" w:line="86" w:lineRule="exact"/>
                                <w:ind w:left="76" w:right="0" w:firstLine="0"/>
                                <w:jc w:val="left"/>
                                <w:rPr>
                                  <w:rFonts w:ascii="Tahoma"/>
                                  <w:b/>
                                  <w:sz w:val="9"/>
                                </w:rPr>
                              </w:pPr>
                              <w:r>
                                <w:rPr>
                                  <w:rFonts w:ascii="Tahoma"/>
                                  <w:b/>
                                  <w:color w:val="111111"/>
                                  <w:spacing w:val="-4"/>
                                  <w:w w:val="95"/>
                                  <w:sz w:val="9"/>
                                </w:rPr>
                                <w:t>Flow</w:t>
                              </w:r>
                            </w:p>
                            <w:p w14:paraId="1C2904A5">
                              <w:pPr>
                                <w:spacing w:before="0" w:line="107" w:lineRule="exact"/>
                                <w:ind w:left="0" w:right="0" w:firstLine="0"/>
                                <w:jc w:val="left"/>
                                <w:rPr>
                                  <w:rFonts w:ascii="Tahoma"/>
                                  <w:b/>
                                  <w:sz w:val="9"/>
                                </w:rPr>
                              </w:pPr>
                              <w:r>
                                <w:rPr>
                                  <w:rFonts w:ascii="Tahoma"/>
                                  <w:b/>
                                  <w:color w:val="111111"/>
                                  <w:spacing w:val="-2"/>
                                  <w:w w:val="90"/>
                                  <w:sz w:val="9"/>
                                </w:rPr>
                                <w:t>Designer</w:t>
                              </w:r>
                            </w:p>
                          </w:txbxContent>
                        </wps:txbx>
                        <wps:bodyPr wrap="square" lIns="0" tIns="0" rIns="0" bIns="0" rtlCol="0">
                          <a:noAutofit/>
                        </wps:bodyPr>
                      </wps:wsp>
                      <wps:wsp>
                        <wps:cNvPr id="59" name="Textbox 59"/>
                        <wps:cNvSpPr txBox="1"/>
                        <wps:spPr>
                          <a:xfrm>
                            <a:off x="4632071" y="2559539"/>
                            <a:ext cx="298450" cy="125730"/>
                          </a:xfrm>
                          <a:prstGeom prst="rect">
                            <a:avLst/>
                          </a:prstGeom>
                        </wps:spPr>
                        <wps:txbx>
                          <w:txbxContent>
                            <w:p w14:paraId="027BE827">
                              <w:pPr>
                                <w:spacing w:before="0" w:line="86" w:lineRule="exact"/>
                                <w:ind w:left="63" w:right="0" w:firstLine="0"/>
                                <w:jc w:val="left"/>
                                <w:rPr>
                                  <w:rFonts w:ascii="Tahoma"/>
                                  <w:b/>
                                  <w:sz w:val="9"/>
                                </w:rPr>
                              </w:pPr>
                              <w:r>
                                <w:rPr>
                                  <w:rFonts w:ascii="Tahoma"/>
                                  <w:b/>
                                  <w:color w:val="111111"/>
                                  <w:w w:val="80"/>
                                  <w:sz w:val="9"/>
                                </w:rPr>
                                <w:t>No-</w:t>
                              </w:r>
                              <w:r>
                                <w:rPr>
                                  <w:rFonts w:ascii="Tahoma"/>
                                  <w:b/>
                                  <w:color w:val="111111"/>
                                  <w:spacing w:val="-4"/>
                                  <w:w w:val="95"/>
                                  <w:sz w:val="9"/>
                                </w:rPr>
                                <w:t>code</w:t>
                              </w:r>
                            </w:p>
                            <w:p w14:paraId="1E0F7402">
                              <w:pPr>
                                <w:spacing w:before="0" w:line="107" w:lineRule="exact"/>
                                <w:ind w:left="0" w:right="0" w:firstLine="0"/>
                                <w:jc w:val="left"/>
                                <w:rPr>
                                  <w:rFonts w:ascii="Tahoma"/>
                                  <w:b/>
                                  <w:sz w:val="9"/>
                                </w:rPr>
                              </w:pPr>
                              <w:r>
                                <w:rPr>
                                  <w:rFonts w:ascii="Tahoma"/>
                                  <w:b/>
                                  <w:color w:val="111111"/>
                                  <w:spacing w:val="-2"/>
                                  <w:w w:val="90"/>
                                  <w:sz w:val="9"/>
                                </w:rPr>
                                <w:t>automation</w:t>
                              </w:r>
                            </w:p>
                          </w:txbxContent>
                        </wps:txbx>
                        <wps:bodyPr wrap="square" lIns="0" tIns="0" rIns="0" bIns="0" rtlCol="0">
                          <a:noAutofit/>
                        </wps:bodyPr>
                      </wps:wsp>
                      <wps:wsp>
                        <wps:cNvPr id="60" name="Textbox 60"/>
                        <wps:cNvSpPr txBox="1"/>
                        <wps:spPr>
                          <a:xfrm>
                            <a:off x="3043724" y="2839051"/>
                            <a:ext cx="324485" cy="125730"/>
                          </a:xfrm>
                          <a:prstGeom prst="rect">
                            <a:avLst/>
                          </a:prstGeom>
                        </wps:spPr>
                        <wps:txbx>
                          <w:txbxContent>
                            <w:p w14:paraId="61EB0886">
                              <w:pPr>
                                <w:spacing w:before="0" w:line="86" w:lineRule="exact"/>
                                <w:ind w:left="56" w:right="0" w:firstLine="0"/>
                                <w:jc w:val="left"/>
                                <w:rPr>
                                  <w:rFonts w:ascii="Tahoma"/>
                                  <w:b/>
                                  <w:sz w:val="9"/>
                                </w:rPr>
                              </w:pPr>
                              <w:r>
                                <w:rPr>
                                  <w:rFonts w:ascii="Tahoma"/>
                                  <w:b/>
                                  <w:color w:val="111111"/>
                                  <w:w w:val="80"/>
                                  <w:sz w:val="9"/>
                                </w:rPr>
                                <w:t>Sent</w:t>
                              </w:r>
                              <w:r>
                                <w:rPr>
                                  <w:rFonts w:ascii="Tahoma"/>
                                  <w:b/>
                                  <w:color w:val="111111"/>
                                  <w:spacing w:val="-4"/>
                                  <w:w w:val="95"/>
                                  <w:sz w:val="9"/>
                                </w:rPr>
                                <w:t xml:space="preserve"> </w:t>
                              </w:r>
                              <w:r>
                                <w:rPr>
                                  <w:rFonts w:ascii="Tahoma"/>
                                  <w:b/>
                                  <w:color w:val="111111"/>
                                  <w:spacing w:val="-2"/>
                                  <w:w w:val="95"/>
                                  <w:sz w:val="9"/>
                                </w:rPr>
                                <w:t>after</w:t>
                              </w:r>
                            </w:p>
                            <w:p w14:paraId="0780042A">
                              <w:pPr>
                                <w:spacing w:before="0" w:line="107" w:lineRule="exact"/>
                                <w:ind w:left="0" w:right="0" w:firstLine="0"/>
                                <w:jc w:val="left"/>
                                <w:rPr>
                                  <w:rFonts w:ascii="Tahoma"/>
                                  <w:b/>
                                  <w:sz w:val="9"/>
                                </w:rPr>
                              </w:pPr>
                              <w:r>
                                <w:rPr>
                                  <w:rFonts w:ascii="Tahoma"/>
                                  <w:b/>
                                  <w:color w:val="111111"/>
                                  <w:spacing w:val="-2"/>
                                  <w:w w:val="85"/>
                                  <w:sz w:val="9"/>
                                </w:rPr>
                                <w:t>classification</w:t>
                              </w:r>
                            </w:p>
                          </w:txbxContent>
                        </wps:txbx>
                        <wps:bodyPr wrap="square" lIns="0" tIns="0" rIns="0" bIns="0" rtlCol="0">
                          <a:noAutofit/>
                        </wps:bodyPr>
                      </wps:wsp>
                      <wps:wsp>
                        <wps:cNvPr id="61" name="Textbox 61"/>
                        <wps:cNvSpPr txBox="1"/>
                        <wps:spPr>
                          <a:xfrm>
                            <a:off x="4108163" y="2839051"/>
                            <a:ext cx="330200" cy="125730"/>
                          </a:xfrm>
                          <a:prstGeom prst="rect">
                            <a:avLst/>
                          </a:prstGeom>
                        </wps:spPr>
                        <wps:txbx>
                          <w:txbxContent>
                            <w:p w14:paraId="62B670DA">
                              <w:pPr>
                                <w:spacing w:before="0" w:line="86" w:lineRule="exact"/>
                                <w:ind w:left="37" w:right="0" w:firstLine="0"/>
                                <w:jc w:val="left"/>
                                <w:rPr>
                                  <w:rFonts w:ascii="Tahoma"/>
                                  <w:b/>
                                  <w:sz w:val="9"/>
                                </w:rPr>
                              </w:pPr>
                              <w:r>
                                <w:rPr>
                                  <w:rFonts w:ascii="Tahoma"/>
                                  <w:b/>
                                  <w:color w:val="111111"/>
                                  <w:w w:val="85"/>
                                  <w:sz w:val="9"/>
                                </w:rPr>
                                <w:t>Update</w:t>
                              </w:r>
                              <w:r>
                                <w:rPr>
                                  <w:rFonts w:ascii="Tahoma"/>
                                  <w:b/>
                                  <w:color w:val="111111"/>
                                  <w:spacing w:val="-2"/>
                                  <w:w w:val="85"/>
                                  <w:sz w:val="9"/>
                                </w:rPr>
                                <w:t xml:space="preserve"> </w:t>
                              </w:r>
                              <w:r>
                                <w:rPr>
                                  <w:rFonts w:ascii="Tahoma"/>
                                  <w:b/>
                                  <w:color w:val="111111"/>
                                  <w:spacing w:val="-5"/>
                                  <w:w w:val="95"/>
                                  <w:sz w:val="9"/>
                                </w:rPr>
                                <w:t>Set</w:t>
                              </w:r>
                            </w:p>
                            <w:p w14:paraId="3B17628A">
                              <w:pPr>
                                <w:spacing w:before="0" w:line="107" w:lineRule="exact"/>
                                <w:ind w:left="0" w:right="0" w:firstLine="0"/>
                                <w:jc w:val="left"/>
                                <w:rPr>
                                  <w:rFonts w:ascii="Tahoma"/>
                                  <w:b/>
                                  <w:sz w:val="9"/>
                                </w:rPr>
                              </w:pPr>
                              <w:r>
                                <w:rPr>
                                  <w:rFonts w:ascii="Tahoma"/>
                                  <w:b/>
                                  <w:color w:val="111111"/>
                                  <w:w w:val="80"/>
                                  <w:sz w:val="9"/>
                                </w:rPr>
                                <w:t>(export</w:t>
                              </w:r>
                              <w:r>
                                <w:rPr>
                                  <w:rFonts w:ascii="Tahoma"/>
                                  <w:b/>
                                  <w:color w:val="111111"/>
                                  <w:spacing w:val="-3"/>
                                  <w:sz w:val="9"/>
                                </w:rPr>
                                <w:t xml:space="preserve"> </w:t>
                              </w:r>
                              <w:r>
                                <w:rPr>
                                  <w:rFonts w:ascii="Tahoma"/>
                                  <w:b/>
                                  <w:color w:val="111111"/>
                                  <w:spacing w:val="-4"/>
                                  <w:w w:val="90"/>
                                  <w:sz w:val="9"/>
                                </w:rPr>
                                <w:t>XML)</w:t>
                              </w:r>
                            </w:p>
                          </w:txbxContent>
                        </wps:txbx>
                        <wps:bodyPr wrap="square" lIns="0" tIns="0" rIns="0" bIns="0" rtlCol="0">
                          <a:noAutofit/>
                        </wps:bodyPr>
                      </wps:wsp>
                    </wpg:wgp>
                  </a:graphicData>
                </a:graphic>
              </wp:anchor>
            </w:drawing>
          </mc:Choice>
          <mc:Fallback>
            <w:pict>
              <v:group id="_x0000_s1026" o:spid="_x0000_s1026" o:spt="203" style="position:absolute;left:0pt;margin-left:76.9pt;margin-top:66.55pt;height:301.65pt;width:448.3pt;mso-position-horizontal-relative:page;mso-position-vertical-relative:page;z-index:251659264;mso-width-relative:page;mso-height-relative:page;" coordsize="5693410,3830954" o:gfxdata="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">
                <o:lock v:ext="edit" aspectratio="f"/>
                <v:shape id="Image 10" o:spid="_x0000_s1026" o:spt="75" type="#_x0000_t75" style="position:absolute;left:0;top:0;height:3830493;width:5693027;" filled="f" o:preferrelative="t" stroked="f" coordsize="21600,21600" o:gfxdata="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E7/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11" o:spid="_x0000_s1026" o:spt="75" type="#_x0000_t75" style="position:absolute;left:22878;top:1616801;height:181043;width:314443;" filled="f" o:preferrelative="t" stroked="f" coordsize="21600,21600" o:gfxdata="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W8+yrgAAADbAAAA&#10;DwAAAAAAAAABACAAAAAiAAAAZHJzL2Rvd25yZXYueG1sUEsBAhQAFAAAAAgAh07iQDMvBZ47AAAA&#10;OQAAABAAAAAAAAAAAQAgAAAABwEAAGRycy9zaGFwZXhtbC54bWxQSwUGAAAAAAYABgBbAQAAsQMA&#10;AAAA&#10;">
                  <v:fill on="f" focussize="0,0"/>
                  <v:stroke on="f"/>
                  <v:imagedata r:id="rId8" o:title=""/>
                  <o:lock v:ext="edit" aspectratio="f"/>
                </v:shape>
                <v:shape id="Image 12" o:spid="_x0000_s1026" o:spt="75" type="#_x0000_t75" style="position:absolute;left:22878;top:868492;height:505015;width:609829;" filled="f" o:preferrelative="t" stroked="f" coordsize="21600,21600" o:gfxdata="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wZdK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Image 13" o:spid="_x0000_s1026" o:spt="75" type="#_x0000_t75" style="position:absolute;left:706402;top:868492;height:505015;width:619358;" filled="f" o:preferrelative="t" stroked="f" coordsize="21600,21600" o:gfxdata="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WUBeCtAAAANsAAAAPAAAA&#10;AAAAAAEAIAAAACIAAABkcnMvZG93bnJldi54bWxQSwECFAAUAAAACACHTuJAMy8FnjsAAAA5AAAA&#10;EAAAAAAAAAABACAAAAADAQAAZHJzL3NoYXBleG1sLnhtbFBLBQYAAAAABgAGAFsBAACtAwAAAAA=&#10;">
                  <v:fill on="f" focussize="0,0"/>
                  <v:stroke on="f"/>
                  <v:imagedata r:id="rId10" o:title=""/>
                  <o:lock v:ext="edit" aspectratio="f"/>
                </v:shape>
                <v:shape id="Image 14" o:spid="_x0000_s1026" o:spt="75" type="#_x0000_t75" style="position:absolute;left:1379749;top:864681;height:343029;width:619358;" filled="f" o:preferrelative="t" stroked="f" coordsize="21600,21600" o:gfxdata="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AeRDa5AAAA2wAA&#10;AA8AAAAAAAAAAQAgAAAAIgAAAGRycy9kb3ducmV2LnhtbFBLAQIUABQAAAAIAIdO4kAzLwWeOwAA&#10;ADkAAAAQAAAAAAAAAAEAIAAAAAgBAABkcnMvc2hhcGV4bWwueG1sUEsFBgAAAAAGAAYAWwEAALID&#10;AAAAAA==&#10;">
                  <v:fill on="f" focussize="0,0"/>
                  <v:stroke on="f"/>
                  <v:imagedata r:id="rId11" o:title=""/>
                  <o:lock v:ext="edit" aspectratio="f"/>
                </v:shape>
                <v:shape id="Image 15" o:spid="_x0000_s1026" o:spt="75" type="#_x0000_t75" style="position:absolute;left:693690;top:1606634;height:705115;width:2010532;" filled="f" o:preferrelative="t" stroked="f" coordsize="21600,21600" o:gfxdata="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AtyZrgAAADbAAAA&#10;DwAAAAAAAAABACAAAAAiAAAAZHJzL2Rvd25yZXYueG1sUEsBAhQAFAAAAAgAh07iQDMvBZ47AAAA&#10;OQAAABAAAAAAAAAAAQAgAAAABwEAAGRycy9zaGFwZXhtbC54bWxQSwUGAAAAAAYABgBbAQAAsQMA&#10;AAAA&#10;">
                  <v:fill on="f" focussize="0,0"/>
                  <v:stroke on="f"/>
                  <v:imagedata r:id="rId12" o:title=""/>
                  <o:lock v:ext="edit" aspectratio="f"/>
                </v:shape>
                <v:shape id="Image 16" o:spid="_x0000_s1026" o:spt="75" type="#_x0000_t75" style="position:absolute;left:2059461;top:862137;height:343029;width:619358;" filled="f" o:preferrelative="t" stroked="f" coordsize="21600,21600" o:gfxdata="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5ami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Image 17" o:spid="_x0000_s1026" o:spt="75" type="#_x0000_t75" style="position:absolute;left:3079649;top:832913;height:190571;width:333500;" filled="f" o:preferrelative="t" stroked="f" coordsize="21600,21600" o:gfxdata="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5jcSugAAANsA&#10;AAAPAAAAAAAAAAEAIAAAACIAAABkcnMvZG93bnJldi54bWxQSwECFAAUAAAACACHTuJAMy8FnjsA&#10;AAA5AAAAEAAAAAAAAAABACAAAAAJAQAAZHJzL3NoYXBleG1sLnhtbFBLBQYAAAAABgAGAFsBAACz&#10;AwAAAAA=&#10;">
                  <v:fill on="f" focussize="0,0"/>
                  <v:stroke on="f"/>
                  <v:imagedata r:id="rId14" o:title=""/>
                  <o:lock v:ext="edit" aspectratio="f"/>
                </v:shape>
                <v:shape id="Image 18" o:spid="_x0000_s1026" o:spt="75" type="#_x0000_t75" style="position:absolute;left:2897977;top:1238202;height:647944;width:2172518;" filled="f" o:preferrelative="t" stroked="f" coordsize="21600,21600" o:gfxdata="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W6nWvQAA&#10;ANsAAAAPAAAAAAAAAAEAIAAAACIAAABkcnMvZG93bnJldi54bWxQSwECFAAUAAAACACHTuJAMy8F&#10;njsAAAA5AAAAEAAAAAAAAAABACAAAAAMAQAAZHJzL3NoYXBleG1sLnhtbFBLBQYAAAAABgAGAFsB&#10;AAC2AwAAAAA=&#10;">
                  <v:fill on="f" focussize="0,0"/>
                  <v:stroke on="f"/>
                  <v:imagedata r:id="rId15" o:title=""/>
                  <o:lock v:ext="edit" aspectratio="f"/>
                </v:shape>
                <v:shape id="Image 19" o:spid="_x0000_s1026" o:spt="75" type="#_x0000_t75" style="position:absolute;left:2897977;top:2445150;height:647943;width:2172518;" filled="f" o:preferrelative="t" stroked="f" coordsize="21600,21600" o:gfxdata="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R47DugAAANsA&#10;AAAPAAAAAAAAAAEAIAAAACIAAABkcnMvZG93bnJldi54bWxQSwECFAAUAAAACACHTuJAMy8FnjsA&#10;AAA5AAAAEAAAAAAAAAABACAAAAAJAQAAZHJzL3NoYXBleG1sLnhtbFBLBQYAAAAABgAGAFsBAACz&#10;AwAAAAA=&#10;">
                  <v:fill on="f" focussize="0,0"/>
                  <v:stroke on="f"/>
                  <v:imagedata r:id="rId16" o:title=""/>
                  <o:lock v:ext="edit" aspectratio="f"/>
                </v:shape>
                <v:shape id="Textbox 20" o:spid="_x0000_s1026" o:spt="202" type="#_x0000_t202" style="position:absolute;left:3160966;top:899759;height:36830;width:24511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20E0D94">
                        <w:pPr>
                          <w:spacing w:before="0" w:line="57" w:lineRule="exact"/>
                          <w:ind w:left="0" w:right="0" w:firstLine="0"/>
                          <w:jc w:val="left"/>
                          <w:rPr>
                            <w:rFonts w:ascii="Calibri"/>
                            <w:sz w:val="5"/>
                          </w:rPr>
                        </w:pPr>
                        <w:r>
                          <w:rPr>
                            <w:rFonts w:ascii="Calibri"/>
                            <w:color w:val="131313"/>
                            <w:w w:val="115"/>
                            <w:sz w:val="5"/>
                          </w:rPr>
                          <w:t>Vijay</w:t>
                        </w:r>
                        <w:r>
                          <w:rPr>
                            <w:rFonts w:ascii="Calibri"/>
                            <w:color w:val="131313"/>
                            <w:spacing w:val="-1"/>
                            <w:w w:val="115"/>
                            <w:sz w:val="5"/>
                          </w:rPr>
                          <w:t xml:space="preserve"> </w:t>
                        </w:r>
                        <w:r>
                          <w:rPr>
                            <w:rFonts w:ascii="Calibri"/>
                            <w:color w:val="131313"/>
                            <w:w w:val="115"/>
                            <w:sz w:val="5"/>
                          </w:rPr>
                          <w:t>Ragavan</w:t>
                        </w:r>
                        <w:r>
                          <w:rPr>
                            <w:rFonts w:ascii="Calibri"/>
                            <w:color w:val="131313"/>
                            <w:spacing w:val="-1"/>
                            <w:w w:val="115"/>
                            <w:sz w:val="5"/>
                          </w:rPr>
                          <w:t xml:space="preserve"> </w:t>
                        </w:r>
                        <w:r>
                          <w:rPr>
                            <w:rFonts w:ascii="Calibri"/>
                            <w:color w:val="131313"/>
                            <w:spacing w:val="-10"/>
                            <w:w w:val="115"/>
                            <w:sz w:val="5"/>
                          </w:rPr>
                          <w:t>S</w:t>
                        </w:r>
                      </w:p>
                    </w:txbxContent>
                  </v:textbox>
                </v:shape>
                <v:shape id="Textbox 21" o:spid="_x0000_s1026" o:spt="202" type="#_x0000_t202" style="position:absolute;left:102918;top:934062;height:36830;width:219075;"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F84C533">
                        <w:pPr>
                          <w:spacing w:before="0" w:line="57" w:lineRule="exact"/>
                          <w:ind w:left="0" w:right="0" w:firstLine="0"/>
                          <w:jc w:val="left"/>
                          <w:rPr>
                            <w:rFonts w:ascii="Calibri"/>
                            <w:sz w:val="5"/>
                          </w:rPr>
                        </w:pPr>
                        <w:r>
                          <w:rPr>
                            <w:rFonts w:ascii="Calibri"/>
                            <w:color w:val="131313"/>
                            <w:w w:val="115"/>
                            <w:sz w:val="5"/>
                          </w:rPr>
                          <w:t>Kirubakaran</w:t>
                        </w:r>
                        <w:r>
                          <w:rPr>
                            <w:rFonts w:ascii="Calibri"/>
                            <w:color w:val="131313"/>
                            <w:spacing w:val="-1"/>
                            <w:w w:val="115"/>
                            <w:sz w:val="5"/>
                          </w:rPr>
                          <w:t xml:space="preserve"> </w:t>
                        </w:r>
                        <w:r>
                          <w:rPr>
                            <w:rFonts w:ascii="Calibri"/>
                            <w:color w:val="131313"/>
                            <w:spacing w:val="-10"/>
                            <w:w w:val="115"/>
                            <w:sz w:val="5"/>
                          </w:rPr>
                          <w:t>S</w:t>
                        </w:r>
                      </w:p>
                    </w:txbxContent>
                  </v:textbox>
                </v:shape>
                <v:shape id="Textbox 22" o:spid="_x0000_s1026" o:spt="202" type="#_x0000_t202" style="position:absolute;left:789270;top:931517;height:36830;width:143510;"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A7548DA">
                        <w:pPr>
                          <w:spacing w:before="0" w:line="57" w:lineRule="exact"/>
                          <w:ind w:left="0" w:right="0" w:firstLine="0"/>
                          <w:jc w:val="left"/>
                          <w:rPr>
                            <w:rFonts w:ascii="Calibri"/>
                            <w:sz w:val="5"/>
                          </w:rPr>
                        </w:pPr>
                        <w:r>
                          <w:rPr>
                            <w:rFonts w:ascii="Calibri"/>
                            <w:color w:val="131313"/>
                            <w:w w:val="115"/>
                            <w:sz w:val="5"/>
                          </w:rPr>
                          <w:t>Dinesh</w:t>
                        </w:r>
                        <w:r>
                          <w:rPr>
                            <w:rFonts w:ascii="Calibri"/>
                            <w:color w:val="131313"/>
                            <w:spacing w:val="-1"/>
                            <w:w w:val="115"/>
                            <w:sz w:val="5"/>
                          </w:rPr>
                          <w:t xml:space="preserve"> </w:t>
                        </w:r>
                        <w:r>
                          <w:rPr>
                            <w:rFonts w:ascii="Calibri"/>
                            <w:color w:val="131313"/>
                            <w:spacing w:val="-10"/>
                            <w:w w:val="115"/>
                            <w:sz w:val="5"/>
                          </w:rPr>
                          <w:t>B</w:t>
                        </w:r>
                      </w:p>
                    </w:txbxContent>
                  </v:textbox>
                </v:shape>
                <v:shape id="Textbox 23" o:spid="_x0000_s1026" o:spt="202" type="#_x0000_t202" style="position:absolute;left:1459789;top:931517;height:36830;width:323215;"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CE7F95A">
                        <w:pPr>
                          <w:spacing w:before="0" w:line="57" w:lineRule="exact"/>
                          <w:ind w:left="0" w:right="0" w:firstLine="0"/>
                          <w:jc w:val="left"/>
                          <w:rPr>
                            <w:rFonts w:ascii="Calibri"/>
                            <w:sz w:val="5"/>
                          </w:rPr>
                        </w:pPr>
                        <w:r>
                          <w:rPr>
                            <w:rFonts w:ascii="Calibri"/>
                            <w:color w:val="131313"/>
                            <w:w w:val="115"/>
                            <w:sz w:val="5"/>
                          </w:rPr>
                          <w:t>Sadasivakrishnan</w:t>
                        </w:r>
                        <w:r>
                          <w:rPr>
                            <w:rFonts w:ascii="Calibri"/>
                            <w:color w:val="131313"/>
                            <w:spacing w:val="-1"/>
                            <w:w w:val="115"/>
                            <w:sz w:val="5"/>
                          </w:rPr>
                          <w:t xml:space="preserve"> </w:t>
                        </w:r>
                        <w:r>
                          <w:rPr>
                            <w:rFonts w:ascii="Calibri"/>
                            <w:color w:val="131313"/>
                            <w:w w:val="115"/>
                            <w:sz w:val="5"/>
                          </w:rPr>
                          <w:t>R</w:t>
                        </w:r>
                        <w:r>
                          <w:rPr>
                            <w:rFonts w:ascii="Calibri"/>
                            <w:color w:val="131313"/>
                            <w:spacing w:val="-1"/>
                            <w:w w:val="115"/>
                            <w:sz w:val="5"/>
                          </w:rPr>
                          <w:t xml:space="preserve"> </w:t>
                        </w:r>
                        <w:r>
                          <w:rPr>
                            <w:rFonts w:ascii="Calibri"/>
                            <w:color w:val="131313"/>
                            <w:spacing w:val="-10"/>
                            <w:w w:val="115"/>
                            <w:sz w:val="5"/>
                          </w:rPr>
                          <w:t>S</w:t>
                        </w:r>
                      </w:p>
                    </w:txbxContent>
                  </v:textbox>
                </v:shape>
                <v:shape id="Textbox 24" o:spid="_x0000_s1026" o:spt="202" type="#_x0000_t202" style="position:absolute;left:2139501;top:931517;height:36830;width:245110;"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0A1FF3F">
                        <w:pPr>
                          <w:spacing w:before="0" w:line="57" w:lineRule="exact"/>
                          <w:ind w:left="0" w:right="0" w:firstLine="0"/>
                          <w:jc w:val="left"/>
                          <w:rPr>
                            <w:rFonts w:ascii="Calibri"/>
                            <w:sz w:val="5"/>
                          </w:rPr>
                        </w:pPr>
                        <w:r>
                          <w:rPr>
                            <w:rFonts w:ascii="Calibri"/>
                            <w:color w:val="131313"/>
                            <w:w w:val="115"/>
                            <w:sz w:val="5"/>
                          </w:rPr>
                          <w:t>Vijay</w:t>
                        </w:r>
                        <w:r>
                          <w:rPr>
                            <w:rFonts w:ascii="Calibri"/>
                            <w:color w:val="131313"/>
                            <w:spacing w:val="-1"/>
                            <w:w w:val="115"/>
                            <w:sz w:val="5"/>
                          </w:rPr>
                          <w:t xml:space="preserve"> </w:t>
                        </w:r>
                        <w:r>
                          <w:rPr>
                            <w:rFonts w:ascii="Calibri"/>
                            <w:color w:val="131313"/>
                            <w:w w:val="115"/>
                            <w:sz w:val="5"/>
                          </w:rPr>
                          <w:t>Ragavan</w:t>
                        </w:r>
                        <w:r>
                          <w:rPr>
                            <w:rFonts w:ascii="Calibri"/>
                            <w:color w:val="131313"/>
                            <w:spacing w:val="-1"/>
                            <w:w w:val="115"/>
                            <w:sz w:val="5"/>
                          </w:rPr>
                          <w:t xml:space="preserve"> </w:t>
                        </w:r>
                        <w:r>
                          <w:rPr>
                            <w:rFonts w:ascii="Calibri"/>
                            <w:color w:val="131313"/>
                            <w:spacing w:val="-10"/>
                            <w:w w:val="115"/>
                            <w:sz w:val="5"/>
                          </w:rPr>
                          <w:t>S</w:t>
                        </w:r>
                      </w:p>
                    </w:txbxContent>
                  </v:textbox>
                </v:shape>
                <v:shape id="Textbox 25" o:spid="_x0000_s1026" o:spt="202" type="#_x0000_t202" style="position:absolute;left:120626;top:1049898;height:55880;width:454659;" filled="f" stroked="f" coordsize="21600,21600" o:gfxdata="UEsDBAoAAAAAAIdO4kAAAAAAAAAAAAAAAAAEAAAAZHJzL1BLAwQUAAAACACHTuJA1BGYnb4AAADb&#10;AAAADwAAAGRycy9kb3ducmV2LnhtbEWPzWrDMBCE74W+g9hCb42UQEP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GY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EFF921">
                        <w:pPr>
                          <w:spacing w:before="0" w:line="85" w:lineRule="exact"/>
                          <w:ind w:left="0" w:right="0" w:firstLine="0"/>
                          <w:jc w:val="left"/>
                          <w:rPr>
                            <w:rFonts w:ascii="Tahoma"/>
                            <w:b/>
                            <w:sz w:val="5"/>
                          </w:rPr>
                        </w:pPr>
                        <w:r>
                          <w:rPr>
                            <w:rFonts w:ascii="Tahoma"/>
                            <w:b/>
                            <w:color w:val="111111"/>
                            <w:w w:val="95"/>
                            <w:position w:val="3"/>
                            <w:sz w:val="5"/>
                          </w:rPr>
                          <w:t>classify</w:t>
                        </w:r>
                        <w:r>
                          <w:rPr>
                            <w:rFonts w:ascii="Tahoma"/>
                            <w:b/>
                            <w:color w:val="111111"/>
                            <w:spacing w:val="74"/>
                            <w:position w:val="3"/>
                            <w:sz w:val="5"/>
                          </w:rPr>
                          <w:t xml:space="preserve"> </w:t>
                        </w:r>
                        <w:r>
                          <w:rPr>
                            <w:rFonts w:ascii="Tahoma"/>
                            <w:b/>
                            <w:color w:val="111111"/>
                            <w:w w:val="95"/>
                            <w:sz w:val="5"/>
                          </w:rPr>
                          <w:t>match</w:t>
                        </w:r>
                        <w:r>
                          <w:rPr>
                            <w:rFonts w:ascii="Tahoma"/>
                            <w:b/>
                            <w:color w:val="111111"/>
                            <w:spacing w:val="63"/>
                            <w:sz w:val="5"/>
                          </w:rPr>
                          <w:t xml:space="preserve"> </w:t>
                        </w:r>
                        <w:r>
                          <w:rPr>
                            <w:rFonts w:ascii="Tahoma"/>
                            <w:b/>
                            <w:color w:val="111111"/>
                            <w:spacing w:val="-2"/>
                            <w:w w:val="95"/>
                            <w:sz w:val="5"/>
                          </w:rPr>
                          <w:t>Network</w:t>
                        </w:r>
                      </w:p>
                    </w:txbxContent>
                  </v:textbox>
                </v:shape>
                <v:shape id="Textbox 26" o:spid="_x0000_s1026" o:spt="202" type="#_x0000_t202" style="position:absolute;left:137003;top:1011783;height:55880;width:427355;"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68FF67F">
                        <w:pPr>
                          <w:spacing w:before="0" w:line="85" w:lineRule="exact"/>
                          <w:ind w:left="0" w:right="0" w:firstLine="0"/>
                          <w:jc w:val="left"/>
                          <w:rPr>
                            <w:rFonts w:ascii="Tahoma" w:hAnsi="Tahoma"/>
                            <w:b/>
                            <w:sz w:val="5"/>
                          </w:rPr>
                        </w:pPr>
                        <w:r>
                          <w:rPr>
                            <w:rFonts w:ascii="Tahoma" w:hAnsi="Tahoma"/>
                            <w:b/>
                            <w:color w:val="111111"/>
                            <w:position w:val="3"/>
                            <w:sz w:val="5"/>
                          </w:rPr>
                          <w:t>Auto</w:t>
                        </w:r>
                        <w:r>
                          <w:rPr>
                            <w:rFonts w:ascii="Tahoma" w:hAnsi="Tahoma"/>
                            <w:b/>
                            <w:color w:val="111111"/>
                            <w:spacing w:val="55"/>
                            <w:position w:val="3"/>
                            <w:sz w:val="5"/>
                          </w:rPr>
                          <w:t xml:space="preserve"> </w:t>
                        </w:r>
                        <w:r>
                          <w:rPr>
                            <w:rFonts w:ascii="Tahoma" w:hAnsi="Tahoma"/>
                            <w:b/>
                            <w:color w:val="111111"/>
                            <w:sz w:val="5"/>
                          </w:rPr>
                          <w:t>Keyword</w:t>
                        </w:r>
                        <w:r>
                          <w:rPr>
                            <w:rFonts w:ascii="Tahoma" w:hAnsi="Tahoma"/>
                            <w:b/>
                            <w:color w:val="111111"/>
                            <w:spacing w:val="44"/>
                            <w:sz w:val="5"/>
                          </w:rPr>
                          <w:t xml:space="preserve"> </w:t>
                        </w:r>
                        <w:r>
                          <w:rPr>
                            <w:rFonts w:ascii="Tahoma" w:hAnsi="Tahoma"/>
                            <w:b/>
                            <w:color w:val="111111"/>
                            <w:sz w:val="5"/>
                          </w:rPr>
                          <w:t>WiFi</w:t>
                        </w:r>
                        <w:r>
                          <w:rPr>
                            <w:rFonts w:ascii="Tahoma" w:hAnsi="Tahoma"/>
                            <w:b/>
                            <w:color w:val="111111"/>
                            <w:spacing w:val="-4"/>
                            <w:sz w:val="5"/>
                          </w:rPr>
                          <w:t xml:space="preserve"> </w:t>
                        </w:r>
                        <w:r>
                          <w:rPr>
                            <w:rFonts w:ascii="Tahoma" w:hAnsi="Tahoma"/>
                            <w:b/>
                            <w:color w:val="111111"/>
                            <w:spacing w:val="-10"/>
                            <w:sz w:val="5"/>
                          </w:rPr>
                          <w:t>→</w:t>
                        </w:r>
                      </w:p>
                    </w:txbxContent>
                  </v:textbox>
                </v:shape>
                <v:shape id="Textbox 27" o:spid="_x0000_s1026" o:spt="202" type="#_x0000_t202" style="position:absolute;left:812429;top:1015134;height:50165;width:441325;" filled="f" stroked="f" coordsize="21600,21600" o:gfxdata="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6N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AC5C5B">
                        <w:pPr>
                          <w:spacing w:before="0" w:line="184" w:lineRule="auto"/>
                          <w:ind w:left="0" w:right="0" w:firstLine="0"/>
                          <w:jc w:val="left"/>
                          <w:rPr>
                            <w:rFonts w:ascii="Tahoma"/>
                            <w:b/>
                            <w:sz w:val="5"/>
                          </w:rPr>
                        </w:pPr>
                        <w:r>
                          <w:rPr>
                            <w:rFonts w:ascii="Tahoma"/>
                            <w:b/>
                            <w:color w:val="111111"/>
                            <w:w w:val="95"/>
                            <w:position w:val="-2"/>
                            <w:sz w:val="5"/>
                          </w:rPr>
                          <w:t>Email</w:t>
                        </w:r>
                        <w:r>
                          <w:rPr>
                            <w:rFonts w:ascii="Tahoma"/>
                            <w:b/>
                            <w:color w:val="111111"/>
                            <w:spacing w:val="79"/>
                            <w:position w:val="-2"/>
                            <w:sz w:val="5"/>
                          </w:rPr>
                          <w:t xml:space="preserve"> </w:t>
                        </w:r>
                        <w:r>
                          <w:rPr>
                            <w:rFonts w:ascii="Tahoma"/>
                            <w:b/>
                            <w:color w:val="111111"/>
                            <w:w w:val="95"/>
                            <w:sz w:val="5"/>
                          </w:rPr>
                          <w:t>No-code</w:t>
                        </w:r>
                        <w:r>
                          <w:rPr>
                            <w:rFonts w:ascii="Tahoma"/>
                            <w:b/>
                            <w:color w:val="111111"/>
                            <w:spacing w:val="58"/>
                            <w:sz w:val="5"/>
                          </w:rPr>
                          <w:t xml:space="preserve"> </w:t>
                        </w:r>
                        <w:r>
                          <w:rPr>
                            <w:rFonts w:ascii="Tahoma"/>
                            <w:b/>
                            <w:color w:val="111111"/>
                            <w:spacing w:val="-2"/>
                            <w:w w:val="95"/>
                            <w:sz w:val="5"/>
                          </w:rPr>
                          <w:t>Trigger:</w:t>
                        </w:r>
                      </w:p>
                    </w:txbxContent>
                  </v:textbox>
                </v:shape>
                <v:shape id="Textbox 28" o:spid="_x0000_s1026" o:spt="202" type="#_x0000_t202" style="position:absolute;left:1473803;top:1011783;height:55880;width:449580;"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A6BE4F4">
                        <w:pPr>
                          <w:spacing w:before="0" w:line="85" w:lineRule="exact"/>
                          <w:ind w:left="0" w:right="0" w:firstLine="0"/>
                          <w:jc w:val="left"/>
                          <w:rPr>
                            <w:rFonts w:ascii="Tahoma"/>
                            <w:b/>
                            <w:sz w:val="5"/>
                          </w:rPr>
                        </w:pPr>
                        <w:r>
                          <w:rPr>
                            <w:rFonts w:ascii="Tahoma"/>
                            <w:b/>
                            <w:color w:val="111111"/>
                            <w:w w:val="95"/>
                            <w:position w:val="3"/>
                            <w:sz w:val="5"/>
                          </w:rPr>
                          <w:t>Reduce</w:t>
                        </w:r>
                        <w:r>
                          <w:rPr>
                            <w:rFonts w:ascii="Tahoma"/>
                            <w:b/>
                            <w:color w:val="111111"/>
                            <w:spacing w:val="55"/>
                            <w:position w:val="3"/>
                            <w:sz w:val="5"/>
                          </w:rPr>
                          <w:t xml:space="preserve"> </w:t>
                        </w:r>
                        <w:r>
                          <w:rPr>
                            <w:rFonts w:ascii="Tahoma"/>
                            <w:b/>
                            <w:color w:val="111111"/>
                            <w:w w:val="95"/>
                            <w:position w:val="1"/>
                            <w:sz w:val="6"/>
                          </w:rPr>
                          <w:t>Faster</w:t>
                        </w:r>
                        <w:r>
                          <w:rPr>
                            <w:rFonts w:ascii="Tahoma"/>
                            <w:b/>
                            <w:color w:val="111111"/>
                            <w:spacing w:val="66"/>
                            <w:position w:val="1"/>
                            <w:sz w:val="6"/>
                          </w:rPr>
                          <w:t xml:space="preserve"> </w:t>
                        </w:r>
                        <w:r>
                          <w:rPr>
                            <w:rFonts w:ascii="Tahoma"/>
                            <w:b/>
                            <w:color w:val="111111"/>
                            <w:w w:val="95"/>
                            <w:sz w:val="5"/>
                          </w:rPr>
                          <w:t>Easy</w:t>
                        </w:r>
                        <w:r>
                          <w:rPr>
                            <w:rFonts w:ascii="Tahoma"/>
                            <w:b/>
                            <w:color w:val="111111"/>
                            <w:spacing w:val="-3"/>
                            <w:w w:val="95"/>
                            <w:sz w:val="5"/>
                          </w:rPr>
                          <w:t xml:space="preserve"> </w:t>
                        </w:r>
                        <w:r>
                          <w:rPr>
                            <w:rFonts w:ascii="Tahoma"/>
                            <w:b/>
                            <w:color w:val="111111"/>
                            <w:spacing w:val="-5"/>
                            <w:w w:val="95"/>
                            <w:sz w:val="5"/>
                          </w:rPr>
                          <w:t>to</w:t>
                        </w:r>
                      </w:p>
                    </w:txbxContent>
                  </v:textbox>
                </v:shape>
                <v:shape id="Textbox 29" o:spid="_x0000_s1026" o:spt="202" type="#_x0000_t202" style="position:absolute;left:124794;top:1088012;height:34925;width:106680;"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9EAB8AA">
                        <w:pPr>
                          <w:spacing w:before="0" w:line="51" w:lineRule="exact"/>
                          <w:ind w:left="0" w:right="0" w:firstLine="0"/>
                          <w:jc w:val="left"/>
                          <w:rPr>
                            <w:rFonts w:ascii="Tahoma"/>
                            <w:b/>
                            <w:sz w:val="5"/>
                          </w:rPr>
                        </w:pPr>
                        <w:r>
                          <w:rPr>
                            <w:rFonts w:ascii="Tahoma"/>
                            <w:b/>
                            <w:color w:val="111111"/>
                            <w:spacing w:val="-2"/>
                            <w:w w:val="95"/>
                            <w:sz w:val="5"/>
                          </w:rPr>
                          <w:t>tickets</w:t>
                        </w:r>
                      </w:p>
                    </w:txbxContent>
                  </v:textbox>
                </v:shape>
                <v:shape id="Textbox 30" o:spid="_x0000_s1026" o:spt="202" type="#_x0000_t202" style="position:absolute;left:793223;top:1053248;height:50165;width:469265;" filled="f" stroked="f" coordsize="21600,21600" o:gfxdata="UEsDBAoAAAAAAIdO4kAAAAAAAAAAAAAAAAAEAAAAZHJzL1BLAwQUAAAACACHTuJAQb+t2LoAAADb&#10;AAAADwAAAGRycy9kb3ducmV2LnhtbEVPy2oCMRTdF/yHcAvd1UQL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63Y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459F756">
                        <w:pPr>
                          <w:spacing w:before="0" w:line="184" w:lineRule="auto"/>
                          <w:ind w:left="0" w:right="0" w:firstLine="0"/>
                          <w:jc w:val="left"/>
                          <w:rPr>
                            <w:rFonts w:ascii="Tahoma"/>
                            <w:b/>
                            <w:sz w:val="5"/>
                          </w:rPr>
                        </w:pPr>
                        <w:r>
                          <w:rPr>
                            <w:rFonts w:ascii="Tahoma"/>
                            <w:b/>
                            <w:color w:val="111111"/>
                            <w:w w:val="95"/>
                            <w:position w:val="-2"/>
                            <w:sz w:val="5"/>
                          </w:rPr>
                          <w:t>to</w:t>
                        </w:r>
                        <w:r>
                          <w:rPr>
                            <w:rFonts w:ascii="Tahoma"/>
                            <w:b/>
                            <w:color w:val="111111"/>
                            <w:spacing w:val="-3"/>
                            <w:w w:val="95"/>
                            <w:position w:val="-2"/>
                            <w:sz w:val="5"/>
                          </w:rPr>
                          <w:t xml:space="preserve"> </w:t>
                        </w:r>
                        <w:r>
                          <w:rPr>
                            <w:rFonts w:ascii="Tahoma"/>
                            <w:b/>
                            <w:color w:val="111111"/>
                            <w:w w:val="95"/>
                            <w:position w:val="-2"/>
                            <w:sz w:val="5"/>
                          </w:rPr>
                          <w:t>caller</w:t>
                        </w:r>
                        <w:r>
                          <w:rPr>
                            <w:rFonts w:ascii="Tahoma"/>
                            <w:b/>
                            <w:color w:val="111111"/>
                            <w:spacing w:val="39"/>
                            <w:position w:val="-2"/>
                            <w:sz w:val="5"/>
                          </w:rPr>
                          <w:t xml:space="preserve">  </w:t>
                        </w:r>
                        <w:r>
                          <w:rPr>
                            <w:rFonts w:ascii="Tahoma"/>
                            <w:b/>
                            <w:color w:val="111111"/>
                            <w:w w:val="95"/>
                            <w:sz w:val="5"/>
                          </w:rPr>
                          <w:t>Flow</w:t>
                        </w:r>
                        <w:r>
                          <w:rPr>
                            <w:rFonts w:ascii="Tahoma"/>
                            <w:b/>
                            <w:color w:val="111111"/>
                            <w:spacing w:val="79"/>
                            <w:w w:val="150"/>
                            <w:sz w:val="5"/>
                          </w:rPr>
                          <w:t xml:space="preserve"> </w:t>
                        </w:r>
                        <w:r>
                          <w:rPr>
                            <w:rFonts w:ascii="Tahoma"/>
                            <w:b/>
                            <w:color w:val="111111"/>
                            <w:spacing w:val="-2"/>
                            <w:w w:val="95"/>
                            <w:sz w:val="5"/>
                          </w:rPr>
                          <w:t>Category</w:t>
                        </w:r>
                      </w:p>
                    </w:txbxContent>
                  </v:textbox>
                </v:shape>
                <v:shape id="Textbox 31" o:spid="_x0000_s1026" o:spt="202" type="#_x0000_t202" style="position:absolute;left:963203;top:1091363;height:33020;width:296545;"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05689D">
                        <w:pPr>
                          <w:spacing w:before="0" w:line="49" w:lineRule="exact"/>
                          <w:ind w:left="0" w:right="0" w:firstLine="0"/>
                          <w:jc w:val="left"/>
                          <w:rPr>
                            <w:rFonts w:ascii="Tahoma"/>
                            <w:b/>
                            <w:sz w:val="5"/>
                          </w:rPr>
                        </w:pPr>
                        <w:r>
                          <w:rPr>
                            <w:rFonts w:ascii="Tahoma"/>
                            <w:b/>
                            <w:color w:val="111111"/>
                            <w:w w:val="90"/>
                            <w:sz w:val="5"/>
                          </w:rPr>
                          <w:t>Designer</w:t>
                        </w:r>
                        <w:r>
                          <w:rPr>
                            <w:rFonts w:ascii="Tahoma"/>
                            <w:b/>
                            <w:color w:val="111111"/>
                            <w:spacing w:val="35"/>
                            <w:sz w:val="5"/>
                          </w:rPr>
                          <w:t xml:space="preserve"> </w:t>
                        </w:r>
                        <w:r>
                          <w:rPr>
                            <w:rFonts w:ascii="Tahoma"/>
                            <w:b/>
                            <w:color w:val="111111"/>
                            <w:w w:val="90"/>
                            <w:sz w:val="5"/>
                          </w:rPr>
                          <w:t>is</w:t>
                        </w:r>
                        <w:r>
                          <w:rPr>
                            <w:rFonts w:ascii="Tahoma"/>
                            <w:b/>
                            <w:color w:val="111111"/>
                            <w:spacing w:val="-2"/>
                            <w:w w:val="90"/>
                            <w:sz w:val="5"/>
                          </w:rPr>
                          <w:t xml:space="preserve"> empty</w:t>
                        </w:r>
                      </w:p>
                    </w:txbxContent>
                  </v:textbox>
                </v:shape>
                <v:shape id="Textbox 32" o:spid="_x0000_s1026" o:spt="202" type="#_x0000_t202" style="position:absolute;left:1472761;top:1049898;height:55880;width:462915;"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DE0FC6A">
                        <w:pPr>
                          <w:spacing w:before="0" w:line="85" w:lineRule="exact"/>
                          <w:ind w:left="0" w:right="0" w:firstLine="0"/>
                          <w:jc w:val="left"/>
                          <w:rPr>
                            <w:rFonts w:ascii="Tahoma"/>
                            <w:b/>
                            <w:sz w:val="5"/>
                          </w:rPr>
                        </w:pPr>
                        <w:r>
                          <w:rPr>
                            <w:rFonts w:ascii="Tahoma"/>
                            <w:b/>
                            <w:color w:val="111111"/>
                            <w:w w:val="95"/>
                            <w:position w:val="3"/>
                            <w:sz w:val="5"/>
                          </w:rPr>
                          <w:t>manual</w:t>
                        </w:r>
                        <w:r>
                          <w:rPr>
                            <w:rFonts w:ascii="Tahoma"/>
                            <w:b/>
                            <w:color w:val="111111"/>
                            <w:spacing w:val="47"/>
                            <w:position w:val="3"/>
                            <w:sz w:val="5"/>
                          </w:rPr>
                          <w:t xml:space="preserve"> </w:t>
                        </w:r>
                        <w:r>
                          <w:rPr>
                            <w:rFonts w:ascii="Tahoma"/>
                            <w:b/>
                            <w:color w:val="111111"/>
                            <w:w w:val="95"/>
                            <w:position w:val="1"/>
                            <w:sz w:val="6"/>
                          </w:rPr>
                          <w:t>routing</w:t>
                        </w:r>
                        <w:r>
                          <w:rPr>
                            <w:rFonts w:ascii="Tahoma"/>
                            <w:b/>
                            <w:color w:val="111111"/>
                            <w:spacing w:val="42"/>
                            <w:position w:val="1"/>
                            <w:sz w:val="6"/>
                          </w:rPr>
                          <w:t xml:space="preserve"> </w:t>
                        </w:r>
                        <w:r>
                          <w:rPr>
                            <w:rFonts w:ascii="Tahoma"/>
                            <w:b/>
                            <w:color w:val="111111"/>
                            <w:spacing w:val="-2"/>
                            <w:w w:val="95"/>
                            <w:sz w:val="5"/>
                          </w:rPr>
                          <w:t>maintain</w:t>
                        </w:r>
                      </w:p>
                    </w:txbxContent>
                  </v:textbox>
                </v:shape>
                <v:shape id="Textbox 33" o:spid="_x0000_s1026" o:spt="202" type="#_x0000_t202" style="position:absolute;left:1485565;top:1088012;height:34925;width:94615;"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95408E6">
                        <w:pPr>
                          <w:spacing w:before="0" w:line="51" w:lineRule="exact"/>
                          <w:ind w:left="0" w:right="0" w:firstLine="0"/>
                          <w:jc w:val="left"/>
                          <w:rPr>
                            <w:rFonts w:ascii="Tahoma"/>
                            <w:b/>
                            <w:sz w:val="5"/>
                          </w:rPr>
                        </w:pPr>
                        <w:r>
                          <w:rPr>
                            <w:rFonts w:ascii="Tahoma"/>
                            <w:b/>
                            <w:color w:val="111111"/>
                            <w:spacing w:val="-2"/>
                            <w:sz w:val="5"/>
                          </w:rPr>
                          <w:t>effort</w:t>
                        </w:r>
                      </w:p>
                    </w:txbxContent>
                  </v:textbox>
                </v:shape>
                <v:shape id="Textbox 34" o:spid="_x0000_s1026" o:spt="202" type="#_x0000_t202" style="position:absolute;left:2153817;top:1024361;height:76835;width:459105;"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387A944">
                        <w:pPr>
                          <w:spacing w:before="0" w:line="51" w:lineRule="exact"/>
                          <w:ind w:left="0" w:right="0" w:firstLine="0"/>
                          <w:jc w:val="left"/>
                          <w:rPr>
                            <w:rFonts w:ascii="Tahoma"/>
                            <w:b/>
                            <w:sz w:val="6"/>
                          </w:rPr>
                        </w:pPr>
                        <w:r>
                          <w:rPr>
                            <w:rFonts w:ascii="Tahoma"/>
                            <w:b/>
                            <w:color w:val="111111"/>
                            <w:w w:val="95"/>
                            <w:sz w:val="6"/>
                          </w:rPr>
                          <w:t>Update</w:t>
                        </w:r>
                        <w:r>
                          <w:rPr>
                            <w:rFonts w:ascii="Tahoma"/>
                            <w:b/>
                            <w:color w:val="111111"/>
                            <w:spacing w:val="44"/>
                            <w:sz w:val="6"/>
                          </w:rPr>
                          <w:t xml:space="preserve"> </w:t>
                        </w:r>
                        <w:r>
                          <w:rPr>
                            <w:rFonts w:ascii="Tahoma"/>
                            <w:b/>
                            <w:color w:val="111111"/>
                            <w:w w:val="95"/>
                            <w:sz w:val="6"/>
                          </w:rPr>
                          <w:t>Export</w:t>
                        </w:r>
                        <w:r>
                          <w:rPr>
                            <w:rFonts w:ascii="Tahoma"/>
                            <w:b/>
                            <w:color w:val="111111"/>
                            <w:spacing w:val="46"/>
                            <w:sz w:val="6"/>
                          </w:rPr>
                          <w:t xml:space="preserve"> </w:t>
                        </w:r>
                        <w:r>
                          <w:rPr>
                            <w:rFonts w:ascii="Tahoma"/>
                            <w:b/>
                            <w:color w:val="111111"/>
                            <w:spacing w:val="-2"/>
                            <w:w w:val="90"/>
                            <w:sz w:val="6"/>
                          </w:rPr>
                          <w:t>Future:</w:t>
                        </w:r>
                      </w:p>
                      <w:p w14:paraId="3A439860">
                        <w:pPr>
                          <w:spacing w:before="0" w:line="66" w:lineRule="exact"/>
                          <w:ind w:left="52" w:right="0" w:firstLine="0"/>
                          <w:jc w:val="left"/>
                          <w:rPr>
                            <w:rFonts w:ascii="Tahoma"/>
                            <w:b/>
                            <w:sz w:val="6"/>
                          </w:rPr>
                        </w:pPr>
                        <w:r>
                          <w:rPr>
                            <w:rFonts w:ascii="Tahoma"/>
                            <w:b/>
                            <w:color w:val="111111"/>
                            <w:w w:val="90"/>
                            <w:sz w:val="6"/>
                          </w:rPr>
                          <w:t>Set</w:t>
                        </w:r>
                        <w:r>
                          <w:rPr>
                            <w:rFonts w:ascii="Tahoma"/>
                            <w:b/>
                            <w:color w:val="111111"/>
                            <w:spacing w:val="60"/>
                            <w:sz w:val="6"/>
                          </w:rPr>
                          <w:t xml:space="preserve">  </w:t>
                        </w:r>
                        <w:r>
                          <w:rPr>
                            <w:rFonts w:ascii="Tahoma"/>
                            <w:b/>
                            <w:color w:val="111111"/>
                            <w:w w:val="90"/>
                            <w:sz w:val="6"/>
                          </w:rPr>
                          <w:t>XML</w:t>
                        </w:r>
                        <w:r>
                          <w:rPr>
                            <w:rFonts w:ascii="Tahoma"/>
                            <w:b/>
                            <w:color w:val="111111"/>
                            <w:spacing w:val="57"/>
                            <w:sz w:val="6"/>
                          </w:rPr>
                          <w:t xml:space="preserve">  </w:t>
                        </w:r>
                        <w:r>
                          <w:rPr>
                            <w:rFonts w:ascii="Tahoma"/>
                            <w:b/>
                            <w:color w:val="111111"/>
                            <w:spacing w:val="-5"/>
                            <w:w w:val="90"/>
                            <w:sz w:val="6"/>
                          </w:rPr>
                          <w:t>SLA</w:t>
                        </w:r>
                      </w:p>
                    </w:txbxContent>
                  </v:textbox>
                </v:shape>
                <v:shape id="Textbox 35" o:spid="_x0000_s1026" o:spt="202" type="#_x0000_t202" style="position:absolute;left:112252;top:1192118;height:74930;width:463550;"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283C9F7">
                        <w:pPr>
                          <w:spacing w:before="0" w:line="44" w:lineRule="exact"/>
                          <w:ind w:left="25" w:right="0" w:firstLine="0"/>
                          <w:jc w:val="left"/>
                          <w:rPr>
                            <w:rFonts w:ascii="Tahoma"/>
                            <w:b/>
                            <w:sz w:val="5"/>
                          </w:rPr>
                        </w:pPr>
                        <w:r>
                          <w:rPr>
                            <w:rFonts w:ascii="Tahoma"/>
                            <w:b/>
                            <w:color w:val="111111"/>
                            <w:spacing w:val="-2"/>
                            <w:sz w:val="3"/>
                          </w:rPr>
                          <w:t>Projector</w:t>
                        </w:r>
                        <w:r>
                          <w:rPr>
                            <w:rFonts w:ascii="Tahoma"/>
                            <w:b/>
                            <w:color w:val="111111"/>
                            <w:spacing w:val="62"/>
                            <w:sz w:val="3"/>
                          </w:rPr>
                          <w:t xml:space="preserve"> </w:t>
                        </w:r>
                        <w:r>
                          <w:rPr>
                            <w:rFonts w:ascii="Tahoma"/>
                            <w:b/>
                            <w:color w:val="111111"/>
                            <w:spacing w:val="-2"/>
                            <w:sz w:val="5"/>
                          </w:rPr>
                          <w:t>Password</w:t>
                        </w:r>
                        <w:r>
                          <w:rPr>
                            <w:rFonts w:ascii="Tahoma"/>
                            <w:b/>
                            <w:color w:val="111111"/>
                            <w:spacing w:val="42"/>
                            <w:sz w:val="5"/>
                          </w:rPr>
                          <w:t xml:space="preserve"> </w:t>
                        </w:r>
                        <w:r>
                          <w:rPr>
                            <w:rFonts w:ascii="Tahoma"/>
                            <w:b/>
                            <w:color w:val="111111"/>
                            <w:spacing w:val="-2"/>
                            <w:sz w:val="5"/>
                          </w:rPr>
                          <w:t xml:space="preserve">Slow </w:t>
                        </w:r>
                        <w:r>
                          <w:rPr>
                            <w:rFonts w:ascii="Tahoma"/>
                            <w:b/>
                            <w:color w:val="111111"/>
                            <w:spacing w:val="-5"/>
                            <w:sz w:val="5"/>
                          </w:rPr>
                          <w:t>PC</w:t>
                        </w:r>
                      </w:p>
                      <w:p w14:paraId="62141082">
                        <w:pPr>
                          <w:numPr>
                            <w:ilvl w:val="0"/>
                            <w:numId w:val="1"/>
                          </w:numPr>
                          <w:tabs>
                            <w:tab w:val="left" w:pos="40"/>
                          </w:tabs>
                          <w:spacing w:before="0" w:line="70" w:lineRule="exact"/>
                          <w:ind w:left="40" w:right="0" w:hanging="40"/>
                          <w:jc w:val="left"/>
                          <w:rPr>
                            <w:rFonts w:ascii="Tahoma" w:hAnsi="Tahoma"/>
                            <w:b/>
                            <w:sz w:val="5"/>
                          </w:rPr>
                        </w:pPr>
                        <w:r>
                          <w:rPr>
                            <w:rFonts w:ascii="Tahoma" w:hAnsi="Tahoma"/>
                            <w:b/>
                            <w:color w:val="111111"/>
                            <w:spacing w:val="-2"/>
                            <w:position w:val="3"/>
                            <w:sz w:val="3"/>
                          </w:rPr>
                          <w:t>Hardware</w:t>
                        </w:r>
                        <w:r>
                          <w:rPr>
                            <w:rFonts w:ascii="Tahoma" w:hAnsi="Tahoma"/>
                            <w:b/>
                            <w:color w:val="111111"/>
                            <w:spacing w:val="46"/>
                            <w:position w:val="3"/>
                            <w:sz w:val="3"/>
                          </w:rPr>
                          <w:t xml:space="preserve"> </w:t>
                        </w:r>
                        <w:r>
                          <w:rPr>
                            <w:rFonts w:ascii="Tahoma" w:hAnsi="Tahoma"/>
                            <w:b/>
                            <w:color w:val="111111"/>
                            <w:spacing w:val="-2"/>
                            <w:position w:val="2"/>
                            <w:sz w:val="5"/>
                          </w:rPr>
                          <w:t>→</w:t>
                        </w:r>
                        <w:r>
                          <w:rPr>
                            <w:rFonts w:ascii="Tahoma" w:hAnsi="Tahoma"/>
                            <w:b/>
                            <w:color w:val="111111"/>
                            <w:spacing w:val="-4"/>
                            <w:position w:val="2"/>
                            <w:sz w:val="5"/>
                          </w:rPr>
                          <w:t xml:space="preserve"> </w:t>
                        </w:r>
                        <w:r>
                          <w:rPr>
                            <w:rFonts w:ascii="Tahoma" w:hAnsi="Tahoma"/>
                            <w:b/>
                            <w:color w:val="111111"/>
                            <w:spacing w:val="-2"/>
                            <w:position w:val="2"/>
                            <w:sz w:val="5"/>
                          </w:rPr>
                          <w:t>Access</w:t>
                        </w:r>
                        <w:r>
                          <w:rPr>
                            <w:rFonts w:ascii="Tahoma" w:hAnsi="Tahoma"/>
                            <w:b/>
                            <w:color w:val="111111"/>
                            <w:spacing w:val="56"/>
                            <w:position w:val="2"/>
                            <w:sz w:val="5"/>
                          </w:rPr>
                          <w:t xml:space="preserve"> </w:t>
                        </w:r>
                        <w:r>
                          <w:rPr>
                            <w:rFonts w:ascii="Tahoma" w:hAnsi="Tahoma"/>
                            <w:b/>
                            <w:color w:val="111111"/>
                            <w:spacing w:val="-2"/>
                            <w:sz w:val="5"/>
                          </w:rPr>
                          <w:t>→ Perf.</w:t>
                        </w:r>
                      </w:p>
                    </w:txbxContent>
                  </v:textbox>
                </v:shape>
                <v:shape id="Textbox 36" o:spid="_x0000_s1026" o:spt="202" type="#_x0000_t202" style="position:absolute;left:804242;top:1174044;height:37465;width:266065;" filled="f" stroked="f" coordsize="21600,21600"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6B85BCE">
                        <w:pPr>
                          <w:spacing w:before="0" w:line="55" w:lineRule="exact"/>
                          <w:ind w:left="0" w:right="0" w:firstLine="0"/>
                          <w:jc w:val="left"/>
                          <w:rPr>
                            <w:rFonts w:ascii="Tahoma"/>
                            <w:b/>
                            <w:sz w:val="5"/>
                          </w:rPr>
                        </w:pPr>
                        <w:r>
                          <w:rPr>
                            <w:rFonts w:ascii="Tahoma"/>
                            <w:b/>
                            <w:color w:val="111111"/>
                            <w:w w:val="95"/>
                            <w:position w:val="1"/>
                            <w:sz w:val="5"/>
                          </w:rPr>
                          <w:t>Update</w:t>
                        </w:r>
                        <w:r>
                          <w:rPr>
                            <w:rFonts w:ascii="Tahoma"/>
                            <w:b/>
                            <w:color w:val="111111"/>
                            <w:spacing w:val="41"/>
                            <w:position w:val="1"/>
                            <w:sz w:val="5"/>
                          </w:rPr>
                          <w:t xml:space="preserve">  </w:t>
                        </w:r>
                        <w:r>
                          <w:rPr>
                            <w:rFonts w:ascii="Tahoma"/>
                            <w:b/>
                            <w:color w:val="111111"/>
                            <w:spacing w:val="-2"/>
                            <w:w w:val="95"/>
                            <w:sz w:val="5"/>
                          </w:rPr>
                          <w:t>Test:</w:t>
                        </w:r>
                      </w:p>
                    </w:txbxContent>
                  </v:textbox>
                </v:shape>
                <v:shape id="Textbox 37" o:spid="_x0000_s1026" o:spt="202" type="#_x0000_t202" style="position:absolute;left:2961495;top:1118215;height:113030;width:77978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8B6FA4">
                        <w:pPr>
                          <w:spacing w:before="0" w:line="79" w:lineRule="exact"/>
                          <w:ind w:left="0" w:right="0" w:firstLine="0"/>
                          <w:jc w:val="left"/>
                          <w:rPr>
                            <w:rFonts w:ascii="Tahoma"/>
                            <w:b/>
                            <w:sz w:val="8"/>
                          </w:rPr>
                        </w:pPr>
                        <w:r>
                          <w:rPr>
                            <w:rFonts w:ascii="Tahoma"/>
                            <w:b/>
                            <w:color w:val="111111"/>
                            <w:w w:val="85"/>
                            <w:sz w:val="8"/>
                          </w:rPr>
                          <w:t>Identify</w:t>
                        </w:r>
                        <w:r>
                          <w:rPr>
                            <w:rFonts w:ascii="Tahoma"/>
                            <w:b/>
                            <w:color w:val="111111"/>
                            <w:spacing w:val="4"/>
                            <w:sz w:val="8"/>
                          </w:rPr>
                          <w:t xml:space="preserve"> </w:t>
                        </w:r>
                        <w:r>
                          <w:rPr>
                            <w:rFonts w:ascii="Tahoma"/>
                            <w:b/>
                            <w:color w:val="111111"/>
                            <w:w w:val="85"/>
                            <w:sz w:val="8"/>
                          </w:rPr>
                          <w:t>the</w:t>
                        </w:r>
                        <w:r>
                          <w:rPr>
                            <w:rFonts w:ascii="Tahoma"/>
                            <w:b/>
                            <w:color w:val="111111"/>
                            <w:spacing w:val="5"/>
                            <w:sz w:val="8"/>
                          </w:rPr>
                          <w:t xml:space="preserve"> </w:t>
                        </w:r>
                        <w:r>
                          <w:rPr>
                            <w:rFonts w:ascii="Tahoma"/>
                            <w:b/>
                            <w:color w:val="111111"/>
                            <w:w w:val="85"/>
                            <w:sz w:val="8"/>
                          </w:rPr>
                          <w:t>issue</w:t>
                        </w:r>
                        <w:r>
                          <w:rPr>
                            <w:rFonts w:ascii="Tahoma"/>
                            <w:b/>
                            <w:color w:val="111111"/>
                            <w:spacing w:val="5"/>
                            <w:sz w:val="8"/>
                          </w:rPr>
                          <w:t xml:space="preserve"> </w:t>
                        </w:r>
                        <w:r>
                          <w:rPr>
                            <w:rFonts w:ascii="Tahoma"/>
                            <w:b/>
                            <w:color w:val="111111"/>
                            <w:spacing w:val="-4"/>
                            <w:w w:val="85"/>
                            <w:sz w:val="8"/>
                          </w:rPr>
                          <w:t>type</w:t>
                        </w:r>
                      </w:p>
                      <w:p w14:paraId="2EE6885B">
                        <w:pPr>
                          <w:spacing w:before="0" w:line="93" w:lineRule="exact"/>
                          <w:ind w:left="0" w:right="0" w:firstLine="0"/>
                          <w:jc w:val="left"/>
                          <w:rPr>
                            <w:rFonts w:ascii="Tahoma"/>
                            <w:b/>
                            <w:sz w:val="8"/>
                          </w:rPr>
                        </w:pPr>
                        <w:r>
                          <w:rPr>
                            <w:rFonts w:ascii="Tahoma"/>
                            <w:b/>
                            <w:color w:val="111111"/>
                            <w:w w:val="90"/>
                            <w:sz w:val="8"/>
                          </w:rPr>
                          <w:t>from</w:t>
                        </w:r>
                        <w:r>
                          <w:rPr>
                            <w:rFonts w:ascii="Tahoma"/>
                            <w:b/>
                            <w:color w:val="111111"/>
                            <w:spacing w:val="-2"/>
                            <w:sz w:val="8"/>
                          </w:rPr>
                          <w:t xml:space="preserve"> </w:t>
                        </w:r>
                        <w:r>
                          <w:rPr>
                            <w:rFonts w:ascii="Tahoma"/>
                            <w:b/>
                            <w:color w:val="111111"/>
                            <w:w w:val="90"/>
                            <w:sz w:val="8"/>
                          </w:rPr>
                          <w:t>Short</w:t>
                        </w:r>
                        <w:r>
                          <w:rPr>
                            <w:rFonts w:ascii="Tahoma"/>
                            <w:b/>
                            <w:color w:val="111111"/>
                            <w:spacing w:val="-1"/>
                            <w:sz w:val="8"/>
                          </w:rPr>
                          <w:t xml:space="preserve"> </w:t>
                        </w:r>
                        <w:r>
                          <w:rPr>
                            <w:rFonts w:ascii="Tahoma"/>
                            <w:b/>
                            <w:color w:val="111111"/>
                            <w:w w:val="90"/>
                            <w:sz w:val="8"/>
                          </w:rPr>
                          <w:t>Description</w:t>
                        </w:r>
                        <w:r>
                          <w:rPr>
                            <w:rFonts w:ascii="Tahoma"/>
                            <w:b/>
                            <w:color w:val="111111"/>
                            <w:spacing w:val="-1"/>
                            <w:sz w:val="8"/>
                          </w:rPr>
                          <w:t xml:space="preserve"> </w:t>
                        </w:r>
                        <w:r>
                          <w:rPr>
                            <w:rFonts w:ascii="Tahoma"/>
                            <w:b/>
                            <w:color w:val="111111"/>
                            <w:spacing w:val="-2"/>
                            <w:w w:val="90"/>
                            <w:sz w:val="8"/>
                          </w:rPr>
                          <w:t>keywords</w:t>
                        </w:r>
                      </w:p>
                    </w:txbxContent>
                  </v:textbox>
                </v:shape>
                <v:shape id="Textbox 38" o:spid="_x0000_s1026" o:spt="202" type="#_x0000_t202" style="position:absolute;left:792778;top:1231215;height:31750;width:133350;"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C5855BF">
                        <w:pPr>
                          <w:spacing w:before="0" w:line="48" w:lineRule="exact"/>
                          <w:ind w:left="0" w:right="0" w:firstLine="0"/>
                          <w:jc w:val="left"/>
                          <w:rPr>
                            <w:rFonts w:ascii="Tahoma"/>
                            <w:b/>
                            <w:sz w:val="5"/>
                          </w:rPr>
                        </w:pPr>
                        <w:r>
                          <w:rPr>
                            <w:rFonts w:ascii="Tahoma"/>
                            <w:b/>
                            <w:color w:val="111111"/>
                            <w:w w:val="60"/>
                            <w:sz w:val="5"/>
                          </w:rPr>
                          <w:t>+</w:t>
                        </w:r>
                        <w:r>
                          <w:rPr>
                            <w:rFonts w:ascii="Tahoma"/>
                            <w:b/>
                            <w:color w:val="111111"/>
                            <w:spacing w:val="-2"/>
                            <w:w w:val="80"/>
                            <w:sz w:val="5"/>
                          </w:rPr>
                          <w:t xml:space="preserve"> Subcat.</w:t>
                        </w:r>
                      </w:p>
                    </w:txbxContent>
                  </v:textbox>
                </v:shape>
                <v:shape id="Textbox 39" o:spid="_x0000_s1026" o:spt="202" type="#_x0000_t202" style="position:absolute;left:793969;top:1202630;height:46990;width:273685;"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AC1503">
                        <w:pPr>
                          <w:spacing w:before="0" w:line="177" w:lineRule="auto"/>
                          <w:ind w:left="0" w:right="0" w:firstLine="0"/>
                          <w:jc w:val="left"/>
                          <w:rPr>
                            <w:rFonts w:ascii="Tahoma"/>
                            <w:b/>
                            <w:position w:val="-1"/>
                            <w:sz w:val="5"/>
                          </w:rPr>
                        </w:pPr>
                        <w:r>
                          <w:rPr>
                            <w:rFonts w:ascii="Tahoma"/>
                            <w:b/>
                            <w:color w:val="111111"/>
                            <w:w w:val="95"/>
                            <w:sz w:val="5"/>
                          </w:rPr>
                          <w:t>Category</w:t>
                        </w:r>
                        <w:r>
                          <w:rPr>
                            <w:rFonts w:ascii="Tahoma"/>
                            <w:b/>
                            <w:color w:val="111111"/>
                            <w:spacing w:val="73"/>
                            <w:sz w:val="5"/>
                          </w:rPr>
                          <w:t xml:space="preserve"> </w:t>
                        </w:r>
                        <w:r>
                          <w:rPr>
                            <w:rFonts w:ascii="Tahoma"/>
                            <w:b/>
                            <w:color w:val="111111"/>
                            <w:spacing w:val="-4"/>
                            <w:w w:val="95"/>
                            <w:position w:val="-1"/>
                            <w:sz w:val="5"/>
                          </w:rPr>
                          <w:t>WiFi</w:t>
                        </w:r>
                      </w:p>
                    </w:txbxContent>
                  </v:textbox>
                </v:shape>
                <v:shape id="Textbox 40" o:spid="_x0000_s1026" o:spt="202" type="#_x0000_t202" style="position:absolute;left:4028697;top:1118215;height:113030;width:630555;"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8CF571C">
                        <w:pPr>
                          <w:spacing w:before="0" w:line="79" w:lineRule="exact"/>
                          <w:ind w:left="0" w:right="0" w:firstLine="0"/>
                          <w:jc w:val="left"/>
                          <w:rPr>
                            <w:rFonts w:ascii="Tahoma"/>
                            <w:b/>
                            <w:sz w:val="8"/>
                          </w:rPr>
                        </w:pPr>
                        <w:r>
                          <w:rPr>
                            <w:rFonts w:ascii="Tahoma"/>
                            <w:b/>
                            <w:color w:val="111111"/>
                            <w:w w:val="90"/>
                            <w:sz w:val="8"/>
                          </w:rPr>
                          <w:t>Update</w:t>
                        </w:r>
                        <w:r>
                          <w:rPr>
                            <w:rFonts w:ascii="Tahoma"/>
                            <w:b/>
                            <w:color w:val="111111"/>
                            <w:spacing w:val="-1"/>
                            <w:sz w:val="8"/>
                          </w:rPr>
                          <w:t xml:space="preserve"> </w:t>
                        </w:r>
                        <w:r>
                          <w:rPr>
                            <w:rFonts w:ascii="Tahoma"/>
                            <w:b/>
                            <w:color w:val="111111"/>
                            <w:w w:val="90"/>
                            <w:sz w:val="8"/>
                          </w:rPr>
                          <w:t>Category</w:t>
                        </w:r>
                        <w:r>
                          <w:rPr>
                            <w:rFonts w:ascii="Tahoma"/>
                            <w:b/>
                            <w:color w:val="111111"/>
                            <w:sz w:val="8"/>
                          </w:rPr>
                          <w:t xml:space="preserve"> </w:t>
                        </w:r>
                        <w:r>
                          <w:rPr>
                            <w:rFonts w:ascii="Tahoma"/>
                            <w:b/>
                            <w:color w:val="111111"/>
                            <w:spacing w:val="-5"/>
                            <w:w w:val="90"/>
                            <w:sz w:val="8"/>
                          </w:rPr>
                          <w:t>and</w:t>
                        </w:r>
                      </w:p>
                      <w:p w14:paraId="372D1454">
                        <w:pPr>
                          <w:spacing w:before="0" w:line="93" w:lineRule="exact"/>
                          <w:ind w:left="0" w:right="0" w:firstLine="0"/>
                          <w:jc w:val="left"/>
                          <w:rPr>
                            <w:rFonts w:ascii="Tahoma"/>
                            <w:b/>
                            <w:sz w:val="8"/>
                          </w:rPr>
                        </w:pPr>
                        <w:r>
                          <w:rPr>
                            <w:rFonts w:ascii="Tahoma"/>
                            <w:b/>
                            <w:color w:val="111111"/>
                            <w:spacing w:val="2"/>
                            <w:w w:val="85"/>
                            <w:sz w:val="8"/>
                          </w:rPr>
                          <w:t>Subcategory</w:t>
                        </w:r>
                        <w:r>
                          <w:rPr>
                            <w:rFonts w:ascii="Tahoma"/>
                            <w:b/>
                            <w:color w:val="111111"/>
                            <w:w w:val="85"/>
                            <w:sz w:val="8"/>
                          </w:rPr>
                          <w:t xml:space="preserve"> </w:t>
                        </w:r>
                        <w:r>
                          <w:rPr>
                            <w:rFonts w:ascii="Tahoma"/>
                            <w:b/>
                            <w:color w:val="111111"/>
                            <w:spacing w:val="-2"/>
                            <w:w w:val="95"/>
                            <w:sz w:val="8"/>
                          </w:rPr>
                          <w:t>automatically</w:t>
                        </w:r>
                      </w:p>
                    </w:txbxContent>
                  </v:textbox>
                </v:shape>
                <v:shape id="Textbox 41" o:spid="_x0000_s1026" o:spt="202" type="#_x0000_t202" style="position:absolute;left:982713;top:1253171;height:34925;width:93345;"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6D81DDA">
                        <w:pPr>
                          <w:spacing w:before="0" w:line="51" w:lineRule="exact"/>
                          <w:ind w:left="0" w:right="0" w:firstLine="0"/>
                          <w:jc w:val="left"/>
                          <w:rPr>
                            <w:rFonts w:ascii="Tahoma"/>
                            <w:b/>
                            <w:sz w:val="5"/>
                          </w:rPr>
                        </w:pPr>
                        <w:r>
                          <w:rPr>
                            <w:rFonts w:ascii="Tahoma"/>
                            <w:b/>
                            <w:color w:val="111111"/>
                            <w:spacing w:val="-2"/>
                            <w:sz w:val="5"/>
                          </w:rPr>
                          <w:t>ticket</w:t>
                        </w:r>
                      </w:p>
                    </w:txbxContent>
                  </v:textbox>
                </v:shape>
                <v:shape id="Textbox 42" o:spid="_x0000_s1026" o:spt="202" type="#_x0000_t202" style="position:absolute;left:3092783;top:1352591;height:125730;width:224790;"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DAC2948">
                        <w:pPr>
                          <w:spacing w:before="0" w:line="86" w:lineRule="exact"/>
                          <w:ind w:left="51" w:right="0" w:firstLine="0"/>
                          <w:jc w:val="left"/>
                          <w:rPr>
                            <w:rFonts w:ascii="Tahoma"/>
                            <w:b/>
                            <w:sz w:val="9"/>
                          </w:rPr>
                        </w:pPr>
                        <w:r>
                          <w:rPr>
                            <w:rFonts w:ascii="Tahoma"/>
                            <w:b/>
                            <w:color w:val="111111"/>
                            <w:spacing w:val="-2"/>
                            <w:w w:val="85"/>
                            <w:sz w:val="9"/>
                          </w:rPr>
                          <w:t>WiFi</w:t>
                        </w:r>
                        <w:r>
                          <w:rPr>
                            <w:rFonts w:ascii="Tahoma"/>
                            <w:b/>
                            <w:color w:val="111111"/>
                            <w:spacing w:val="-1"/>
                            <w:sz w:val="9"/>
                          </w:rPr>
                          <w:t xml:space="preserve"> </w:t>
                        </w:r>
                        <w:r>
                          <w:rPr>
                            <w:rFonts w:ascii="Tahoma"/>
                            <w:b/>
                            <w:color w:val="111111"/>
                            <w:spacing w:val="-10"/>
                            <w:w w:val="90"/>
                            <w:sz w:val="9"/>
                          </w:rPr>
                          <w:t>/</w:t>
                        </w:r>
                      </w:p>
                      <w:p w14:paraId="3A8D8F31">
                        <w:pPr>
                          <w:spacing w:before="0" w:line="107" w:lineRule="exact"/>
                          <w:ind w:left="0" w:right="0" w:firstLine="0"/>
                          <w:jc w:val="left"/>
                          <w:rPr>
                            <w:rFonts w:ascii="Tahoma"/>
                            <w:b/>
                            <w:sz w:val="9"/>
                          </w:rPr>
                        </w:pPr>
                        <w:r>
                          <w:rPr>
                            <w:rFonts w:ascii="Tahoma"/>
                            <w:b/>
                            <w:color w:val="111111"/>
                            <w:spacing w:val="-2"/>
                            <w:w w:val="90"/>
                            <w:sz w:val="9"/>
                          </w:rPr>
                          <w:t>Network</w:t>
                        </w:r>
                      </w:p>
                    </w:txbxContent>
                  </v:textbox>
                </v:shape>
                <v:shape id="Textbox 43" o:spid="_x0000_s1026" o:spt="202" type="#_x0000_t202" style="position:absolute;left:3592450;top:1380637;height:58419;width:237490;"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C7D7FDD">
                        <w:pPr>
                          <w:spacing w:before="0" w:line="88" w:lineRule="exact"/>
                          <w:ind w:left="0" w:right="0" w:firstLine="0"/>
                          <w:jc w:val="left"/>
                          <w:rPr>
                            <w:rFonts w:ascii="Tahoma"/>
                            <w:b/>
                            <w:sz w:val="9"/>
                          </w:rPr>
                        </w:pPr>
                        <w:r>
                          <w:rPr>
                            <w:rFonts w:ascii="Tahoma"/>
                            <w:b/>
                            <w:color w:val="111111"/>
                            <w:spacing w:val="-2"/>
                            <w:w w:val="90"/>
                            <w:sz w:val="9"/>
                          </w:rPr>
                          <w:t>Projector</w:t>
                        </w:r>
                      </w:p>
                    </w:txbxContent>
                  </v:textbox>
                </v:shape>
                <v:shape id="Textbox 44" o:spid="_x0000_s1026" o:spt="202" type="#_x0000_t202" style="position:absolute;left:4139279;top:1352591;height:125730;width:266700;"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1483FDB">
                        <w:pPr>
                          <w:spacing w:before="0" w:line="86" w:lineRule="exact"/>
                          <w:ind w:left="-1" w:right="18" w:firstLine="0"/>
                          <w:jc w:val="center"/>
                          <w:rPr>
                            <w:rFonts w:ascii="Tahoma"/>
                            <w:b/>
                            <w:sz w:val="9"/>
                          </w:rPr>
                        </w:pPr>
                        <w:r>
                          <w:rPr>
                            <w:rFonts w:ascii="Tahoma"/>
                            <w:b/>
                            <w:color w:val="111111"/>
                            <w:spacing w:val="-2"/>
                            <w:w w:val="85"/>
                            <w:sz w:val="9"/>
                          </w:rPr>
                          <w:t>Network</w:t>
                        </w:r>
                        <w:r>
                          <w:rPr>
                            <w:rFonts w:ascii="Tahoma"/>
                            <w:b/>
                            <w:color w:val="111111"/>
                            <w:spacing w:val="3"/>
                            <w:sz w:val="9"/>
                          </w:rPr>
                          <w:t xml:space="preserve"> </w:t>
                        </w:r>
                        <w:r>
                          <w:rPr>
                            <w:rFonts w:ascii="Tahoma"/>
                            <w:b/>
                            <w:color w:val="111111"/>
                            <w:spacing w:val="-17"/>
                            <w:w w:val="85"/>
                            <w:sz w:val="9"/>
                          </w:rPr>
                          <w:t>&gt;</w:t>
                        </w:r>
                      </w:p>
                      <w:p w14:paraId="2B81BF66">
                        <w:pPr>
                          <w:spacing w:before="0" w:line="107" w:lineRule="exact"/>
                          <w:ind w:left="0" w:right="19" w:firstLine="0"/>
                          <w:jc w:val="center"/>
                          <w:rPr>
                            <w:rFonts w:ascii="Tahoma"/>
                            <w:b/>
                            <w:sz w:val="9"/>
                          </w:rPr>
                        </w:pPr>
                        <w:r>
                          <w:rPr>
                            <w:rFonts w:ascii="Tahoma"/>
                            <w:b/>
                            <w:color w:val="111111"/>
                            <w:w w:val="80"/>
                            <w:sz w:val="9"/>
                          </w:rPr>
                          <w:t>Wi-</w:t>
                        </w:r>
                        <w:r>
                          <w:rPr>
                            <w:rFonts w:ascii="Tahoma"/>
                            <w:b/>
                            <w:color w:val="111111"/>
                            <w:spacing w:val="-5"/>
                            <w:w w:val="90"/>
                            <w:sz w:val="9"/>
                          </w:rPr>
                          <w:t>Fi</w:t>
                        </w:r>
                      </w:p>
                    </w:txbxContent>
                  </v:textbox>
                </v:shape>
                <v:shape id="Textbox 45" o:spid="_x0000_s1026" o:spt="202" type="#_x0000_t202" style="position:absolute;left:4633529;top:1352591;height:125730;width:295275;"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6DD696D">
                        <w:pPr>
                          <w:spacing w:before="0" w:line="86" w:lineRule="exact"/>
                          <w:ind w:left="0" w:right="0" w:firstLine="0"/>
                          <w:jc w:val="left"/>
                          <w:rPr>
                            <w:rFonts w:ascii="Tahoma"/>
                            <w:b/>
                            <w:sz w:val="9"/>
                          </w:rPr>
                        </w:pPr>
                        <w:r>
                          <w:rPr>
                            <w:rFonts w:ascii="Tahoma"/>
                            <w:b/>
                            <w:color w:val="111111"/>
                            <w:w w:val="80"/>
                            <w:sz w:val="9"/>
                          </w:rPr>
                          <w:t>Hardware</w:t>
                        </w:r>
                        <w:r>
                          <w:rPr>
                            <w:rFonts w:ascii="Tahoma"/>
                            <w:b/>
                            <w:color w:val="111111"/>
                            <w:spacing w:val="7"/>
                            <w:sz w:val="9"/>
                          </w:rPr>
                          <w:t xml:space="preserve"> </w:t>
                        </w:r>
                        <w:r>
                          <w:rPr>
                            <w:rFonts w:ascii="Tahoma"/>
                            <w:b/>
                            <w:color w:val="111111"/>
                            <w:spacing w:val="-10"/>
                            <w:w w:val="85"/>
                            <w:sz w:val="9"/>
                          </w:rPr>
                          <w:t>&gt;</w:t>
                        </w:r>
                      </w:p>
                      <w:p w14:paraId="7B0132B4">
                        <w:pPr>
                          <w:spacing w:before="0" w:line="107" w:lineRule="exact"/>
                          <w:ind w:left="45" w:right="0" w:firstLine="0"/>
                          <w:jc w:val="left"/>
                          <w:rPr>
                            <w:rFonts w:ascii="Tahoma"/>
                            <w:b/>
                            <w:sz w:val="9"/>
                          </w:rPr>
                        </w:pPr>
                        <w:r>
                          <w:rPr>
                            <w:rFonts w:ascii="Tahoma"/>
                            <w:b/>
                            <w:color w:val="111111"/>
                            <w:spacing w:val="-2"/>
                            <w:w w:val="95"/>
                            <w:sz w:val="9"/>
                          </w:rPr>
                          <w:t>Projector</w:t>
                        </w:r>
                      </w:p>
                    </w:txbxContent>
                  </v:textbox>
                </v:shape>
                <v:shape id="Textbox 46" o:spid="_x0000_s1026" o:spt="202" type="#_x0000_t202" style="position:absolute;left:102918;top:1686182;height:36830;width:166370;" filled="f" stroked="f" coordsize="21600,21600"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C17FF09">
                        <w:pPr>
                          <w:spacing w:before="0" w:line="57" w:lineRule="exact"/>
                          <w:ind w:left="0" w:right="0" w:firstLine="0"/>
                          <w:jc w:val="left"/>
                          <w:rPr>
                            <w:rFonts w:ascii="Calibri"/>
                            <w:sz w:val="5"/>
                          </w:rPr>
                        </w:pPr>
                        <w:r>
                          <w:rPr>
                            <w:rFonts w:ascii="Calibri"/>
                            <w:color w:val="131313"/>
                            <w:w w:val="115"/>
                            <w:sz w:val="5"/>
                          </w:rPr>
                          <w:t>Ragulraj</w:t>
                        </w:r>
                        <w:r>
                          <w:rPr>
                            <w:rFonts w:ascii="Calibri"/>
                            <w:color w:val="131313"/>
                            <w:spacing w:val="-1"/>
                            <w:w w:val="115"/>
                            <w:sz w:val="5"/>
                          </w:rPr>
                          <w:t xml:space="preserve"> </w:t>
                        </w:r>
                        <w:r>
                          <w:rPr>
                            <w:rFonts w:ascii="Calibri"/>
                            <w:color w:val="131313"/>
                            <w:spacing w:val="-10"/>
                            <w:w w:val="115"/>
                            <w:sz w:val="5"/>
                          </w:rPr>
                          <w:t>H</w:t>
                        </w:r>
                      </w:p>
                    </w:txbxContent>
                  </v:textbox>
                </v:shape>
                <v:shape id="Textbox 47" o:spid="_x0000_s1026" o:spt="202" type="#_x0000_t202" style="position:absolute;left:3063364;top:1632093;height:125730;width:284480;"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EE88D17">
                        <w:pPr>
                          <w:spacing w:before="0" w:line="86" w:lineRule="exact"/>
                          <w:ind w:left="-1" w:right="18" w:firstLine="0"/>
                          <w:jc w:val="center"/>
                          <w:rPr>
                            <w:rFonts w:ascii="Tahoma"/>
                            <w:b/>
                            <w:sz w:val="9"/>
                          </w:rPr>
                        </w:pPr>
                        <w:r>
                          <w:rPr>
                            <w:rFonts w:ascii="Tahoma"/>
                            <w:b/>
                            <w:color w:val="111111"/>
                            <w:w w:val="80"/>
                            <w:sz w:val="9"/>
                          </w:rPr>
                          <w:t>Password</w:t>
                        </w:r>
                        <w:r>
                          <w:rPr>
                            <w:rFonts w:ascii="Tahoma"/>
                            <w:b/>
                            <w:color w:val="111111"/>
                            <w:spacing w:val="3"/>
                            <w:sz w:val="9"/>
                          </w:rPr>
                          <w:t xml:space="preserve"> </w:t>
                        </w:r>
                        <w:r>
                          <w:rPr>
                            <w:rFonts w:ascii="Tahoma"/>
                            <w:b/>
                            <w:color w:val="111111"/>
                            <w:spacing w:val="-10"/>
                            <w:w w:val="90"/>
                            <w:sz w:val="9"/>
                          </w:rPr>
                          <w:t>/</w:t>
                        </w:r>
                      </w:p>
                      <w:p w14:paraId="5C08200D">
                        <w:pPr>
                          <w:spacing w:before="0" w:line="107" w:lineRule="exact"/>
                          <w:ind w:left="1" w:right="18" w:firstLine="0"/>
                          <w:jc w:val="center"/>
                          <w:rPr>
                            <w:rFonts w:ascii="Tahoma"/>
                            <w:b/>
                            <w:sz w:val="9"/>
                          </w:rPr>
                        </w:pPr>
                        <w:r>
                          <w:rPr>
                            <w:rFonts w:ascii="Tahoma"/>
                            <w:b/>
                            <w:color w:val="111111"/>
                            <w:spacing w:val="-2"/>
                            <w:w w:val="90"/>
                            <w:sz w:val="9"/>
                          </w:rPr>
                          <w:t>Login</w:t>
                        </w:r>
                      </w:p>
                    </w:txbxContent>
                  </v:textbox>
                </v:shape>
                <v:shape id="Textbox 48" o:spid="_x0000_s1026" o:spt="202" type="#_x0000_t202" style="position:absolute;left:3607554;top:1632093;height:125730;width:210820;"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261EEEA">
                        <w:pPr>
                          <w:spacing w:before="0" w:line="86" w:lineRule="exact"/>
                          <w:ind w:left="33" w:right="0" w:firstLine="0"/>
                          <w:jc w:val="left"/>
                          <w:rPr>
                            <w:rFonts w:ascii="Tahoma"/>
                            <w:b/>
                            <w:sz w:val="9"/>
                          </w:rPr>
                        </w:pPr>
                        <w:r>
                          <w:rPr>
                            <w:rFonts w:ascii="Tahoma"/>
                            <w:b/>
                            <w:color w:val="111111"/>
                            <w:w w:val="80"/>
                            <w:sz w:val="9"/>
                          </w:rPr>
                          <w:t>Slow</w:t>
                        </w:r>
                        <w:r>
                          <w:rPr>
                            <w:rFonts w:ascii="Tahoma"/>
                            <w:b/>
                            <w:color w:val="111111"/>
                            <w:spacing w:val="-2"/>
                            <w:sz w:val="9"/>
                          </w:rPr>
                          <w:t xml:space="preserve"> </w:t>
                        </w:r>
                        <w:r>
                          <w:rPr>
                            <w:rFonts w:ascii="Tahoma"/>
                            <w:b/>
                            <w:color w:val="111111"/>
                            <w:spacing w:val="-12"/>
                            <w:w w:val="90"/>
                            <w:sz w:val="9"/>
                          </w:rPr>
                          <w:t>/</w:t>
                        </w:r>
                      </w:p>
                      <w:p w14:paraId="4EE4BED9">
                        <w:pPr>
                          <w:spacing w:before="0" w:line="107" w:lineRule="exact"/>
                          <w:ind w:left="0" w:right="0" w:firstLine="0"/>
                          <w:jc w:val="left"/>
                          <w:rPr>
                            <w:rFonts w:ascii="Tahoma"/>
                            <w:b/>
                            <w:sz w:val="9"/>
                          </w:rPr>
                        </w:pPr>
                        <w:r>
                          <w:rPr>
                            <w:rFonts w:ascii="Tahoma"/>
                            <w:b/>
                            <w:color w:val="111111"/>
                            <w:spacing w:val="-2"/>
                            <w:w w:val="85"/>
                            <w:sz w:val="9"/>
                          </w:rPr>
                          <w:t>Hanging</w:t>
                        </w:r>
                      </w:p>
                    </w:txbxContent>
                  </v:textbox>
                </v:shape>
                <v:shape id="Textbox 49" o:spid="_x0000_s1026" o:spt="202" type="#_x0000_t202" style="position:absolute;left:4065263;top:1632093;height:125730;width:417830;" filled="f" stroked="f" coordsize="21600,21600" o:gfxdata="UEsDBAoAAAAAAIdO4kAAAAAAAAAAAAAAAAAEAAAAZHJzL1BLAwQUAAAACACHTuJAiIN3OL0AAADb&#10;AAAADwAAAGRycy9kb3ducmV2LnhtbEWPQWsCMRSE74L/ITyhN00sR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g3c4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065A89">
                        <w:pPr>
                          <w:spacing w:before="0" w:line="86" w:lineRule="exact"/>
                          <w:ind w:left="0" w:right="17" w:firstLine="0"/>
                          <w:jc w:val="center"/>
                          <w:rPr>
                            <w:rFonts w:ascii="Tahoma"/>
                            <w:b/>
                            <w:sz w:val="9"/>
                          </w:rPr>
                        </w:pPr>
                        <w:r>
                          <w:rPr>
                            <w:rFonts w:ascii="Tahoma"/>
                            <w:b/>
                            <w:color w:val="111111"/>
                            <w:w w:val="80"/>
                            <w:sz w:val="9"/>
                          </w:rPr>
                          <w:t>Access</w:t>
                        </w:r>
                        <w:r>
                          <w:rPr>
                            <w:rFonts w:ascii="Tahoma"/>
                            <w:b/>
                            <w:color w:val="111111"/>
                            <w:spacing w:val="-2"/>
                            <w:sz w:val="9"/>
                          </w:rPr>
                          <w:t xml:space="preserve"> </w:t>
                        </w:r>
                        <w:r>
                          <w:rPr>
                            <w:rFonts w:ascii="Tahoma"/>
                            <w:b/>
                            <w:color w:val="111111"/>
                            <w:spacing w:val="-10"/>
                            <w:w w:val="80"/>
                            <w:sz w:val="9"/>
                          </w:rPr>
                          <w:t>&gt;</w:t>
                        </w:r>
                      </w:p>
                      <w:p w14:paraId="0396D082">
                        <w:pPr>
                          <w:spacing w:before="0" w:line="107" w:lineRule="exact"/>
                          <w:ind w:left="0" w:right="18" w:firstLine="0"/>
                          <w:jc w:val="center"/>
                          <w:rPr>
                            <w:rFonts w:ascii="Tahoma"/>
                            <w:b/>
                            <w:sz w:val="9"/>
                          </w:rPr>
                        </w:pPr>
                        <w:r>
                          <w:rPr>
                            <w:rFonts w:ascii="Tahoma"/>
                            <w:b/>
                            <w:color w:val="111111"/>
                            <w:w w:val="80"/>
                            <w:sz w:val="9"/>
                          </w:rPr>
                          <w:t>Forgot</w:t>
                        </w:r>
                        <w:r>
                          <w:rPr>
                            <w:rFonts w:ascii="Tahoma"/>
                            <w:b/>
                            <w:color w:val="111111"/>
                            <w:spacing w:val="-1"/>
                            <w:sz w:val="9"/>
                          </w:rPr>
                          <w:t xml:space="preserve"> </w:t>
                        </w:r>
                        <w:r>
                          <w:rPr>
                            <w:rFonts w:ascii="Tahoma"/>
                            <w:b/>
                            <w:color w:val="111111"/>
                            <w:spacing w:val="-2"/>
                            <w:w w:val="85"/>
                            <w:sz w:val="9"/>
                          </w:rPr>
                          <w:t>Password</w:t>
                        </w:r>
                      </w:p>
                    </w:txbxContent>
                  </v:textbox>
                </v:shape>
                <v:shape id="Textbox 50" o:spid="_x0000_s1026" o:spt="202" type="#_x0000_t202" style="position:absolute;left:4589190;top:1632093;height:125730;width:385445;"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0A86AE6">
                        <w:pPr>
                          <w:spacing w:before="0" w:line="86" w:lineRule="exact"/>
                          <w:ind w:left="13" w:right="0" w:firstLine="0"/>
                          <w:jc w:val="left"/>
                          <w:rPr>
                            <w:rFonts w:ascii="Tahoma"/>
                            <w:b/>
                            <w:sz w:val="9"/>
                          </w:rPr>
                        </w:pPr>
                        <w:r>
                          <w:rPr>
                            <w:rFonts w:ascii="Tahoma"/>
                            <w:b/>
                            <w:color w:val="111111"/>
                            <w:w w:val="80"/>
                            <w:sz w:val="9"/>
                          </w:rPr>
                          <w:t>Performance</w:t>
                        </w:r>
                        <w:r>
                          <w:rPr>
                            <w:rFonts w:ascii="Tahoma"/>
                            <w:b/>
                            <w:color w:val="111111"/>
                            <w:spacing w:val="11"/>
                            <w:sz w:val="9"/>
                          </w:rPr>
                          <w:t xml:space="preserve"> </w:t>
                        </w:r>
                        <w:r>
                          <w:rPr>
                            <w:rFonts w:ascii="Tahoma"/>
                            <w:b/>
                            <w:color w:val="111111"/>
                            <w:spacing w:val="-10"/>
                            <w:w w:val="85"/>
                            <w:sz w:val="9"/>
                          </w:rPr>
                          <w:t>&gt;</w:t>
                        </w:r>
                      </w:p>
                      <w:p w14:paraId="2D4034C4">
                        <w:pPr>
                          <w:spacing w:before="0" w:line="107" w:lineRule="exact"/>
                          <w:ind w:left="0" w:right="0" w:firstLine="0"/>
                          <w:jc w:val="left"/>
                          <w:rPr>
                            <w:rFonts w:ascii="Tahoma"/>
                            <w:b/>
                            <w:sz w:val="9"/>
                          </w:rPr>
                        </w:pPr>
                        <w:r>
                          <w:rPr>
                            <w:rFonts w:ascii="Tahoma"/>
                            <w:b/>
                            <w:color w:val="111111"/>
                            <w:w w:val="80"/>
                            <w:sz w:val="9"/>
                          </w:rPr>
                          <w:t>Slow</w:t>
                        </w:r>
                        <w:r>
                          <w:rPr>
                            <w:rFonts w:ascii="Tahoma"/>
                            <w:b/>
                            <w:color w:val="111111"/>
                            <w:spacing w:val="-2"/>
                            <w:sz w:val="9"/>
                          </w:rPr>
                          <w:t xml:space="preserve"> </w:t>
                        </w:r>
                        <w:r>
                          <w:rPr>
                            <w:rFonts w:ascii="Tahoma"/>
                            <w:b/>
                            <w:color w:val="111111"/>
                            <w:spacing w:val="-2"/>
                            <w:w w:val="90"/>
                            <w:sz w:val="9"/>
                          </w:rPr>
                          <w:t>Computer</w:t>
                        </w:r>
                      </w:p>
                    </w:txbxContent>
                  </v:textbox>
                </v:shape>
                <v:shape id="Textbox 51" o:spid="_x0000_s1026" o:spt="202" type="#_x0000_t202" style="position:absolute;left:111061;top:1805377;height:191135;width:427990;"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0035DB2">
                        <w:pPr>
                          <w:spacing w:before="0" w:line="52" w:lineRule="exact"/>
                          <w:ind w:left="59" w:right="0" w:firstLine="0"/>
                          <w:jc w:val="left"/>
                          <w:rPr>
                            <w:rFonts w:ascii="Tahoma"/>
                            <w:b/>
                            <w:sz w:val="5"/>
                          </w:rPr>
                        </w:pPr>
                        <w:r>
                          <w:rPr>
                            <w:rFonts w:ascii="Tahoma"/>
                            <w:b/>
                            <w:w w:val="95"/>
                            <w:sz w:val="5"/>
                          </w:rPr>
                          <w:t>send</w:t>
                        </w:r>
                        <w:r>
                          <w:rPr>
                            <w:rFonts w:ascii="Tahoma"/>
                            <w:b/>
                            <w:spacing w:val="79"/>
                            <w:sz w:val="5"/>
                          </w:rPr>
                          <w:t xml:space="preserve"> </w:t>
                        </w:r>
                        <w:r>
                          <w:rPr>
                            <w:rFonts w:ascii="Tahoma"/>
                            <w:b/>
                            <w:w w:val="95"/>
                            <w:sz w:val="5"/>
                          </w:rPr>
                          <w:t>email</w:t>
                        </w:r>
                        <w:r>
                          <w:rPr>
                            <w:rFonts w:ascii="Tahoma"/>
                            <w:b/>
                            <w:spacing w:val="55"/>
                            <w:sz w:val="5"/>
                          </w:rPr>
                          <w:t xml:space="preserve">  </w:t>
                        </w:r>
                        <w:r>
                          <w:rPr>
                            <w:rFonts w:ascii="Tahoma"/>
                            <w:b/>
                            <w:w w:val="95"/>
                            <w:sz w:val="5"/>
                          </w:rPr>
                          <w:t>wi-</w:t>
                        </w:r>
                        <w:r>
                          <w:rPr>
                            <w:rFonts w:ascii="Tahoma"/>
                            <w:b/>
                            <w:spacing w:val="-5"/>
                            <w:w w:val="95"/>
                            <w:sz w:val="5"/>
                          </w:rPr>
                          <w:t>fi</w:t>
                        </w:r>
                      </w:p>
                      <w:p w14:paraId="0502178B">
                        <w:pPr>
                          <w:spacing w:before="0"/>
                          <w:ind w:left="57" w:right="0" w:firstLine="0"/>
                          <w:jc w:val="left"/>
                          <w:rPr>
                            <w:rFonts w:ascii="Tahoma"/>
                            <w:b/>
                            <w:sz w:val="5"/>
                          </w:rPr>
                        </w:pPr>
                        <w:r>
                          <w:rPr>
                            <w:rFonts w:ascii="Tahoma"/>
                            <w:b/>
                            <w:w w:val="95"/>
                            <w:sz w:val="5"/>
                          </w:rPr>
                          <w:t>email</w:t>
                        </w:r>
                        <w:r>
                          <w:rPr>
                            <w:rFonts w:ascii="Tahoma"/>
                            <w:b/>
                            <w:spacing w:val="34"/>
                            <w:sz w:val="5"/>
                          </w:rPr>
                          <w:t xml:space="preserve"> </w:t>
                        </w:r>
                        <w:r>
                          <w:rPr>
                            <w:rFonts w:ascii="Tahoma"/>
                            <w:b/>
                            <w:w w:val="95"/>
                            <w:sz w:val="5"/>
                          </w:rPr>
                          <w:t>message</w:t>
                        </w:r>
                        <w:r>
                          <w:rPr>
                            <w:rFonts w:ascii="Tahoma"/>
                            <w:b/>
                            <w:spacing w:val="43"/>
                            <w:sz w:val="5"/>
                          </w:rPr>
                          <w:t xml:space="preserve">  </w:t>
                        </w:r>
                        <w:r>
                          <w:rPr>
                            <w:rFonts w:ascii="Tahoma"/>
                            <w:b/>
                            <w:spacing w:val="-4"/>
                            <w:w w:val="95"/>
                            <w:sz w:val="5"/>
                          </w:rPr>
                          <w:t>test</w:t>
                        </w:r>
                      </w:p>
                      <w:p w14:paraId="2B7BF5BC">
                        <w:pPr>
                          <w:spacing w:before="44" w:line="240" w:lineRule="auto"/>
                          <w:rPr>
                            <w:rFonts w:ascii="Tahoma"/>
                            <w:b/>
                            <w:sz w:val="5"/>
                          </w:rPr>
                        </w:pPr>
                      </w:p>
                      <w:p w14:paraId="01154EDE">
                        <w:pPr>
                          <w:spacing w:before="1"/>
                          <w:ind w:left="0" w:right="0" w:firstLine="0"/>
                          <w:jc w:val="left"/>
                          <w:rPr>
                            <w:rFonts w:ascii="Tahoma"/>
                            <w:b/>
                            <w:sz w:val="5"/>
                          </w:rPr>
                        </w:pPr>
                        <w:r>
                          <w:rPr>
                            <w:rFonts w:ascii="Tahoma"/>
                            <w:b/>
                            <w:w w:val="95"/>
                            <w:position w:val="2"/>
                            <w:sz w:val="5"/>
                          </w:rPr>
                          <w:t>projector</w:t>
                        </w:r>
                        <w:r>
                          <w:rPr>
                            <w:rFonts w:ascii="Tahoma"/>
                            <w:b/>
                            <w:spacing w:val="57"/>
                            <w:position w:val="2"/>
                            <w:sz w:val="5"/>
                          </w:rPr>
                          <w:t xml:space="preserve"> </w:t>
                        </w:r>
                        <w:r>
                          <w:rPr>
                            <w:rFonts w:ascii="Tahoma"/>
                            <w:b/>
                            <w:spacing w:val="-2"/>
                            <w:w w:val="95"/>
                            <w:sz w:val="5"/>
                          </w:rPr>
                          <w:t>check</w:t>
                        </w:r>
                      </w:p>
                    </w:txbxContent>
                  </v:textbox>
                </v:shape>
                <v:shape id="Textbox 52" o:spid="_x0000_s1026" o:spt="202" type="#_x0000_t202" style="position:absolute;left:148133;top:1989036;height:33020;width:64769;"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26D03A">
                        <w:pPr>
                          <w:spacing w:before="0" w:line="49" w:lineRule="exact"/>
                          <w:ind w:left="0" w:right="0" w:firstLine="0"/>
                          <w:jc w:val="left"/>
                          <w:rPr>
                            <w:rFonts w:ascii="Tahoma"/>
                            <w:b/>
                            <w:sz w:val="5"/>
                          </w:rPr>
                        </w:pPr>
                        <w:r>
                          <w:rPr>
                            <w:rFonts w:ascii="Tahoma"/>
                            <w:b/>
                            <w:spacing w:val="-4"/>
                            <w:w w:val="95"/>
                            <w:sz w:val="5"/>
                          </w:rPr>
                          <w:t>test</w:t>
                        </w:r>
                      </w:p>
                    </w:txbxContent>
                  </v:textbox>
                </v:shape>
                <v:shape id="Textbox 53" o:spid="_x0000_s1026" o:spt="202" type="#_x0000_t202" style="position:absolute;left:302529;top:2001496;height:33020;width:88900;" filled="f" stroked="f" coordsize="21600,21600"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A0DC64">
                        <w:pPr>
                          <w:spacing w:before="0" w:line="49" w:lineRule="exact"/>
                          <w:ind w:left="0" w:right="0" w:firstLine="0"/>
                          <w:jc w:val="left"/>
                          <w:rPr>
                            <w:rFonts w:ascii="Tahoma"/>
                            <w:b/>
                            <w:sz w:val="5"/>
                          </w:rPr>
                        </w:pPr>
                        <w:r>
                          <w:rPr>
                            <w:rFonts w:ascii="Tahoma"/>
                            <w:b/>
                            <w:spacing w:val="-2"/>
                            <w:w w:val="95"/>
                            <w:sz w:val="5"/>
                          </w:rPr>
                          <w:t>email</w:t>
                        </w:r>
                      </w:p>
                    </w:txbxContent>
                  </v:textbox>
                </v:shape>
                <v:shape id="Textbox 54" o:spid="_x0000_s1026" o:spt="202" type="#_x0000_t202" style="position:absolute;left:2961495;top:2325173;height:113030;width:501650;" filled="f" stroked="f" coordsize="21600,21600" o:gfxdata="UEsDBAoAAAAAAIdO4kAAAAAAAAAAAAAAAAAEAAAAZHJzL1BLAwQUAAAACACHTuJA41tOe74AAADb&#10;AAAADwAAAGRycy9kb3ducmV2LnhtbEWPQWsCMRSE70L/Q3gFb5pYVO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O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894313">
                        <w:pPr>
                          <w:spacing w:before="0" w:line="79" w:lineRule="exact"/>
                          <w:ind w:left="0" w:right="0" w:firstLine="0"/>
                          <w:jc w:val="left"/>
                          <w:rPr>
                            <w:rFonts w:ascii="Tahoma"/>
                            <w:b/>
                            <w:sz w:val="8"/>
                          </w:rPr>
                        </w:pPr>
                        <w:r>
                          <w:rPr>
                            <w:rFonts w:ascii="Tahoma"/>
                            <w:b/>
                            <w:color w:val="111111"/>
                            <w:w w:val="90"/>
                            <w:sz w:val="8"/>
                          </w:rPr>
                          <w:t>Confirm</w:t>
                        </w:r>
                        <w:r>
                          <w:rPr>
                            <w:rFonts w:ascii="Tahoma"/>
                            <w:b/>
                            <w:color w:val="111111"/>
                            <w:spacing w:val="-1"/>
                            <w:sz w:val="8"/>
                          </w:rPr>
                          <w:t xml:space="preserve"> </w:t>
                        </w:r>
                        <w:r>
                          <w:rPr>
                            <w:rFonts w:ascii="Tahoma"/>
                            <w:b/>
                            <w:color w:val="111111"/>
                            <w:spacing w:val="-2"/>
                            <w:sz w:val="8"/>
                          </w:rPr>
                          <w:t>submission</w:t>
                        </w:r>
                      </w:p>
                      <w:p w14:paraId="05763468">
                        <w:pPr>
                          <w:spacing w:before="0" w:line="93" w:lineRule="exact"/>
                          <w:ind w:left="0" w:right="0" w:firstLine="0"/>
                          <w:jc w:val="left"/>
                          <w:rPr>
                            <w:rFonts w:ascii="Tahoma"/>
                            <w:b/>
                            <w:sz w:val="8"/>
                          </w:rPr>
                        </w:pPr>
                        <w:r>
                          <w:rPr>
                            <w:rFonts w:ascii="Tahoma"/>
                            <w:b/>
                            <w:color w:val="111111"/>
                            <w:w w:val="90"/>
                            <w:sz w:val="8"/>
                          </w:rPr>
                          <w:t>to</w:t>
                        </w:r>
                        <w:r>
                          <w:rPr>
                            <w:rFonts w:ascii="Tahoma"/>
                            <w:b/>
                            <w:color w:val="111111"/>
                            <w:spacing w:val="-3"/>
                            <w:sz w:val="8"/>
                          </w:rPr>
                          <w:t xml:space="preserve"> </w:t>
                        </w:r>
                        <w:r>
                          <w:rPr>
                            <w:rFonts w:ascii="Tahoma"/>
                            <w:b/>
                            <w:color w:val="111111"/>
                            <w:w w:val="90"/>
                            <w:sz w:val="8"/>
                          </w:rPr>
                          <w:t>the</w:t>
                        </w:r>
                        <w:r>
                          <w:rPr>
                            <w:rFonts w:ascii="Tahoma"/>
                            <w:b/>
                            <w:color w:val="111111"/>
                            <w:spacing w:val="-2"/>
                            <w:sz w:val="8"/>
                          </w:rPr>
                          <w:t xml:space="preserve"> </w:t>
                        </w:r>
                        <w:r>
                          <w:rPr>
                            <w:rFonts w:ascii="Tahoma"/>
                            <w:b/>
                            <w:color w:val="111111"/>
                            <w:w w:val="90"/>
                            <w:sz w:val="8"/>
                          </w:rPr>
                          <w:t>caller</w:t>
                        </w:r>
                        <w:r>
                          <w:rPr>
                            <w:rFonts w:ascii="Tahoma"/>
                            <w:b/>
                            <w:color w:val="111111"/>
                            <w:spacing w:val="-2"/>
                            <w:sz w:val="8"/>
                          </w:rPr>
                          <w:t xml:space="preserve"> </w:t>
                        </w:r>
                        <w:r>
                          <w:rPr>
                            <w:rFonts w:ascii="Tahoma"/>
                            <w:b/>
                            <w:color w:val="111111"/>
                            <w:w w:val="90"/>
                            <w:sz w:val="8"/>
                          </w:rPr>
                          <w:t>by</w:t>
                        </w:r>
                        <w:r>
                          <w:rPr>
                            <w:rFonts w:ascii="Tahoma"/>
                            <w:b/>
                            <w:color w:val="111111"/>
                            <w:spacing w:val="-3"/>
                            <w:sz w:val="8"/>
                          </w:rPr>
                          <w:t xml:space="preserve"> </w:t>
                        </w:r>
                        <w:r>
                          <w:rPr>
                            <w:rFonts w:ascii="Tahoma"/>
                            <w:b/>
                            <w:color w:val="111111"/>
                            <w:spacing w:val="-2"/>
                            <w:w w:val="90"/>
                            <w:sz w:val="8"/>
                          </w:rPr>
                          <w:t>email</w:t>
                        </w:r>
                      </w:p>
                    </w:txbxContent>
                  </v:textbox>
                </v:shape>
                <v:shape id="Textbox 55" o:spid="_x0000_s1026" o:spt="202" type="#_x0000_t202" style="position:absolute;left:4028697;top:2325173;height:113030;width:490855;"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6F753F">
                        <w:pPr>
                          <w:spacing w:before="0" w:line="79" w:lineRule="exact"/>
                          <w:ind w:left="0" w:right="0" w:firstLine="0"/>
                          <w:jc w:val="left"/>
                          <w:rPr>
                            <w:rFonts w:ascii="Tahoma"/>
                            <w:b/>
                            <w:sz w:val="8"/>
                          </w:rPr>
                        </w:pPr>
                        <w:r>
                          <w:rPr>
                            <w:rFonts w:ascii="Tahoma"/>
                            <w:b/>
                            <w:color w:val="111111"/>
                            <w:w w:val="90"/>
                            <w:sz w:val="8"/>
                          </w:rPr>
                          <w:t>Build</w:t>
                        </w:r>
                        <w:r>
                          <w:rPr>
                            <w:rFonts w:ascii="Tahoma"/>
                            <w:b/>
                            <w:color w:val="111111"/>
                            <w:spacing w:val="-3"/>
                            <w:sz w:val="8"/>
                          </w:rPr>
                          <w:t xml:space="preserve"> </w:t>
                        </w:r>
                        <w:r>
                          <w:rPr>
                            <w:rFonts w:ascii="Tahoma"/>
                            <w:b/>
                            <w:color w:val="111111"/>
                            <w:w w:val="90"/>
                            <w:sz w:val="8"/>
                          </w:rPr>
                          <w:t>it</w:t>
                        </w:r>
                        <w:r>
                          <w:rPr>
                            <w:rFonts w:ascii="Tahoma"/>
                            <w:b/>
                            <w:color w:val="111111"/>
                            <w:spacing w:val="-2"/>
                            <w:sz w:val="8"/>
                          </w:rPr>
                          <w:t xml:space="preserve"> </w:t>
                        </w:r>
                        <w:r>
                          <w:rPr>
                            <w:rFonts w:ascii="Tahoma"/>
                            <w:b/>
                            <w:color w:val="111111"/>
                            <w:w w:val="90"/>
                            <w:sz w:val="8"/>
                          </w:rPr>
                          <w:t>no-code</w:t>
                        </w:r>
                        <w:r>
                          <w:rPr>
                            <w:rFonts w:ascii="Tahoma"/>
                            <w:b/>
                            <w:color w:val="111111"/>
                            <w:spacing w:val="-2"/>
                            <w:sz w:val="8"/>
                          </w:rPr>
                          <w:t xml:space="preserve"> </w:t>
                        </w:r>
                        <w:r>
                          <w:rPr>
                            <w:rFonts w:ascii="Tahoma"/>
                            <w:b/>
                            <w:color w:val="111111"/>
                            <w:spacing w:val="-5"/>
                            <w:w w:val="90"/>
                            <w:sz w:val="8"/>
                          </w:rPr>
                          <w:t>and</w:t>
                        </w:r>
                      </w:p>
                      <w:p w14:paraId="63FA5FDB">
                        <w:pPr>
                          <w:spacing w:before="0" w:line="93" w:lineRule="exact"/>
                          <w:ind w:left="0" w:right="0" w:firstLine="0"/>
                          <w:jc w:val="left"/>
                          <w:rPr>
                            <w:rFonts w:ascii="Tahoma"/>
                            <w:b/>
                            <w:sz w:val="8"/>
                          </w:rPr>
                        </w:pPr>
                        <w:r>
                          <w:rPr>
                            <w:rFonts w:ascii="Tahoma"/>
                            <w:b/>
                            <w:color w:val="111111"/>
                            <w:w w:val="90"/>
                            <w:sz w:val="8"/>
                          </w:rPr>
                          <w:t>keep</w:t>
                        </w:r>
                        <w:r>
                          <w:rPr>
                            <w:rFonts w:ascii="Tahoma"/>
                            <w:b/>
                            <w:color w:val="111111"/>
                            <w:spacing w:val="-1"/>
                            <w:w w:val="90"/>
                            <w:sz w:val="8"/>
                          </w:rPr>
                          <w:t xml:space="preserve"> </w:t>
                        </w:r>
                        <w:r>
                          <w:rPr>
                            <w:rFonts w:ascii="Tahoma"/>
                            <w:b/>
                            <w:color w:val="111111"/>
                            <w:w w:val="90"/>
                            <w:sz w:val="8"/>
                          </w:rPr>
                          <w:t>it</w:t>
                        </w:r>
                        <w:r>
                          <w:rPr>
                            <w:rFonts w:ascii="Tahoma"/>
                            <w:b/>
                            <w:color w:val="111111"/>
                            <w:spacing w:val="-2"/>
                            <w:sz w:val="8"/>
                          </w:rPr>
                          <w:t xml:space="preserve"> </w:t>
                        </w:r>
                        <w:r>
                          <w:rPr>
                            <w:rFonts w:ascii="Tahoma"/>
                            <w:b/>
                            <w:color w:val="111111"/>
                            <w:spacing w:val="-2"/>
                            <w:w w:val="90"/>
                            <w:sz w:val="8"/>
                          </w:rPr>
                          <w:t>maintainable</w:t>
                        </w:r>
                      </w:p>
                    </w:txbxContent>
                  </v:textbox>
                </v:shape>
                <v:shape id="Textbox 56" o:spid="_x0000_s1026" o:spt="202" type="#_x0000_t202" style="position:absolute;left:3039255;top:2559539;height:125730;width:334010;"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0CF2A8">
                        <w:pPr>
                          <w:spacing w:before="0" w:line="86" w:lineRule="exact"/>
                          <w:ind w:left="0" w:right="0" w:firstLine="0"/>
                          <w:jc w:val="left"/>
                          <w:rPr>
                            <w:rFonts w:ascii="Tahoma"/>
                            <w:b/>
                            <w:sz w:val="9"/>
                          </w:rPr>
                        </w:pPr>
                        <w:r>
                          <w:rPr>
                            <w:rFonts w:ascii="Tahoma"/>
                            <w:b/>
                            <w:color w:val="111111"/>
                            <w:spacing w:val="-2"/>
                            <w:w w:val="90"/>
                            <w:sz w:val="9"/>
                          </w:rPr>
                          <w:t>Confirmation</w:t>
                        </w:r>
                      </w:p>
                      <w:p w14:paraId="02A68874">
                        <w:pPr>
                          <w:spacing w:before="0" w:line="107" w:lineRule="exact"/>
                          <w:ind w:left="54" w:right="0" w:firstLine="0"/>
                          <w:jc w:val="left"/>
                          <w:rPr>
                            <w:rFonts w:ascii="Tahoma"/>
                            <w:b/>
                            <w:sz w:val="9"/>
                          </w:rPr>
                        </w:pPr>
                        <w:r>
                          <w:rPr>
                            <w:rFonts w:ascii="Tahoma"/>
                            <w:b/>
                            <w:color w:val="111111"/>
                            <w:spacing w:val="-2"/>
                            <w:w w:val="85"/>
                            <w:sz w:val="9"/>
                          </w:rPr>
                          <w:t>email</w:t>
                        </w:r>
                        <w:r>
                          <w:rPr>
                            <w:rFonts w:ascii="Tahoma"/>
                            <w:b/>
                            <w:color w:val="111111"/>
                            <w:sz w:val="9"/>
                          </w:rPr>
                          <w:t xml:space="preserve"> </w:t>
                        </w:r>
                        <w:r>
                          <w:rPr>
                            <w:rFonts w:ascii="Tahoma"/>
                            <w:b/>
                            <w:color w:val="111111"/>
                            <w:spacing w:val="-4"/>
                            <w:w w:val="95"/>
                            <w:sz w:val="9"/>
                          </w:rPr>
                          <w:t>sent</w:t>
                        </w:r>
                      </w:p>
                    </w:txbxContent>
                  </v:textbox>
                </v:shape>
                <v:shape id="Textbox 57" o:spid="_x0000_s1026" o:spt="202" type="#_x0000_t202" style="position:absolute;left:3533267;top:2559539;height:125730;width:362585;" filled="f" stroked="f" coordsize="21600,21600" o:gfxdata="UEsDBAoAAAAAAIdO4kAAAAAAAAAAAAAAAAAEAAAAZHJzL1BLAwQUAAAACACHTuJAE4nQD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nQD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250D1D2">
                        <w:pPr>
                          <w:spacing w:before="0" w:line="86" w:lineRule="exact"/>
                          <w:ind w:left="0" w:right="0" w:firstLine="0"/>
                          <w:jc w:val="left"/>
                          <w:rPr>
                            <w:rFonts w:ascii="Tahoma"/>
                            <w:b/>
                            <w:sz w:val="9"/>
                          </w:rPr>
                        </w:pPr>
                        <w:r>
                          <w:rPr>
                            <w:rFonts w:ascii="Tahoma"/>
                            <w:b/>
                            <w:color w:val="111111"/>
                            <w:w w:val="85"/>
                            <w:sz w:val="9"/>
                          </w:rPr>
                          <w:t>Caller</w:t>
                        </w:r>
                        <w:r>
                          <w:rPr>
                            <w:rFonts w:ascii="Tahoma"/>
                            <w:b/>
                            <w:color w:val="111111"/>
                            <w:spacing w:val="-1"/>
                            <w:w w:val="85"/>
                            <w:sz w:val="9"/>
                          </w:rPr>
                          <w:t xml:space="preserve"> </w:t>
                        </w:r>
                        <w:r>
                          <w:rPr>
                            <w:rFonts w:ascii="Tahoma"/>
                            <w:b/>
                            <w:color w:val="111111"/>
                            <w:spacing w:val="-2"/>
                            <w:w w:val="95"/>
                            <w:sz w:val="9"/>
                          </w:rPr>
                          <w:t>notified</w:t>
                        </w:r>
                      </w:p>
                      <w:p w14:paraId="5836503A">
                        <w:pPr>
                          <w:spacing w:before="0" w:line="107" w:lineRule="exact"/>
                          <w:ind w:left="0" w:right="0" w:firstLine="0"/>
                          <w:jc w:val="left"/>
                          <w:rPr>
                            <w:rFonts w:ascii="Tahoma"/>
                            <w:b/>
                            <w:sz w:val="9"/>
                          </w:rPr>
                        </w:pPr>
                        <w:r>
                          <w:rPr>
                            <w:rFonts w:ascii="Tahoma"/>
                            <w:b/>
                            <w:color w:val="111111"/>
                            <w:w w:val="85"/>
                            <w:sz w:val="9"/>
                          </w:rPr>
                          <w:t>of</w:t>
                        </w:r>
                        <w:r>
                          <w:rPr>
                            <w:rFonts w:ascii="Tahoma"/>
                            <w:b/>
                            <w:color w:val="111111"/>
                            <w:spacing w:val="-2"/>
                            <w:w w:val="85"/>
                            <w:sz w:val="9"/>
                          </w:rPr>
                          <w:t xml:space="preserve"> </w:t>
                        </w:r>
                        <w:r>
                          <w:rPr>
                            <w:rFonts w:ascii="Tahoma"/>
                            <w:b/>
                            <w:color w:val="111111"/>
                            <w:spacing w:val="-2"/>
                            <w:w w:val="95"/>
                            <w:sz w:val="9"/>
                          </w:rPr>
                          <w:t>submission</w:t>
                        </w:r>
                      </w:p>
                    </w:txbxContent>
                  </v:textbox>
                </v:shape>
                <v:shape id="Textbox 58" o:spid="_x0000_s1026" o:spt="202" type="#_x0000_t202" style="position:absolute;left:4159375;top:2559539;height:125730;width:226060;"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7634EE1">
                        <w:pPr>
                          <w:spacing w:before="0" w:line="86" w:lineRule="exact"/>
                          <w:ind w:left="76" w:right="0" w:firstLine="0"/>
                          <w:jc w:val="left"/>
                          <w:rPr>
                            <w:rFonts w:ascii="Tahoma"/>
                            <w:b/>
                            <w:sz w:val="9"/>
                          </w:rPr>
                        </w:pPr>
                        <w:r>
                          <w:rPr>
                            <w:rFonts w:ascii="Tahoma"/>
                            <w:b/>
                            <w:color w:val="111111"/>
                            <w:spacing w:val="-4"/>
                            <w:w w:val="95"/>
                            <w:sz w:val="9"/>
                          </w:rPr>
                          <w:t>Flow</w:t>
                        </w:r>
                      </w:p>
                      <w:p w14:paraId="1C2904A5">
                        <w:pPr>
                          <w:spacing w:before="0" w:line="107" w:lineRule="exact"/>
                          <w:ind w:left="0" w:right="0" w:firstLine="0"/>
                          <w:jc w:val="left"/>
                          <w:rPr>
                            <w:rFonts w:ascii="Tahoma"/>
                            <w:b/>
                            <w:sz w:val="9"/>
                          </w:rPr>
                        </w:pPr>
                        <w:r>
                          <w:rPr>
                            <w:rFonts w:ascii="Tahoma"/>
                            <w:b/>
                            <w:color w:val="111111"/>
                            <w:spacing w:val="-2"/>
                            <w:w w:val="90"/>
                            <w:sz w:val="9"/>
                          </w:rPr>
                          <w:t>Designer</w:t>
                        </w:r>
                      </w:p>
                    </w:txbxContent>
                  </v:textbox>
                </v:shape>
                <v:shape id="Textbox 59" o:spid="_x0000_s1026" o:spt="202" type="#_x0000_t202" style="position:absolute;left:4632071;top:2559539;height:125730;width:298450;" filled="f" stroked="f" coordsize="21600,21600" o:gfxdata="UEsDBAoAAAAAAIdO4kAAAAAAAAAAAAAAAAAEAAAAZHJzL1BLAwQUAAAACACHTuJADVrh5b0AAADb&#10;AAAADwAAAGRycy9kb3ducmV2LnhtbEWPQWsCMRSE74L/ITyhN00sVO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uH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7BE827">
                        <w:pPr>
                          <w:spacing w:before="0" w:line="86" w:lineRule="exact"/>
                          <w:ind w:left="63" w:right="0" w:firstLine="0"/>
                          <w:jc w:val="left"/>
                          <w:rPr>
                            <w:rFonts w:ascii="Tahoma"/>
                            <w:b/>
                            <w:sz w:val="9"/>
                          </w:rPr>
                        </w:pPr>
                        <w:r>
                          <w:rPr>
                            <w:rFonts w:ascii="Tahoma"/>
                            <w:b/>
                            <w:color w:val="111111"/>
                            <w:w w:val="80"/>
                            <w:sz w:val="9"/>
                          </w:rPr>
                          <w:t>No-</w:t>
                        </w:r>
                        <w:r>
                          <w:rPr>
                            <w:rFonts w:ascii="Tahoma"/>
                            <w:b/>
                            <w:color w:val="111111"/>
                            <w:spacing w:val="-4"/>
                            <w:w w:val="95"/>
                            <w:sz w:val="9"/>
                          </w:rPr>
                          <w:t>code</w:t>
                        </w:r>
                      </w:p>
                      <w:p w14:paraId="1E0F7402">
                        <w:pPr>
                          <w:spacing w:before="0" w:line="107" w:lineRule="exact"/>
                          <w:ind w:left="0" w:right="0" w:firstLine="0"/>
                          <w:jc w:val="left"/>
                          <w:rPr>
                            <w:rFonts w:ascii="Tahoma"/>
                            <w:b/>
                            <w:sz w:val="9"/>
                          </w:rPr>
                        </w:pPr>
                        <w:r>
                          <w:rPr>
                            <w:rFonts w:ascii="Tahoma"/>
                            <w:b/>
                            <w:color w:val="111111"/>
                            <w:spacing w:val="-2"/>
                            <w:w w:val="90"/>
                            <w:sz w:val="9"/>
                          </w:rPr>
                          <w:t>automation</w:t>
                        </w:r>
                      </w:p>
                    </w:txbxContent>
                  </v:textbox>
                </v:shape>
                <v:shape id="Textbox 60" o:spid="_x0000_s1026" o:spt="202" type="#_x0000_t202" style="position:absolute;left:3043724;top:2839051;height:125730;width:324485;" filled="f" stroked="f" coordsize="21600,21600" o:gfxdata="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yCxb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1EB0886">
                        <w:pPr>
                          <w:spacing w:before="0" w:line="86" w:lineRule="exact"/>
                          <w:ind w:left="56" w:right="0" w:firstLine="0"/>
                          <w:jc w:val="left"/>
                          <w:rPr>
                            <w:rFonts w:ascii="Tahoma"/>
                            <w:b/>
                            <w:sz w:val="9"/>
                          </w:rPr>
                        </w:pPr>
                        <w:r>
                          <w:rPr>
                            <w:rFonts w:ascii="Tahoma"/>
                            <w:b/>
                            <w:color w:val="111111"/>
                            <w:w w:val="80"/>
                            <w:sz w:val="9"/>
                          </w:rPr>
                          <w:t>Sent</w:t>
                        </w:r>
                        <w:r>
                          <w:rPr>
                            <w:rFonts w:ascii="Tahoma"/>
                            <w:b/>
                            <w:color w:val="111111"/>
                            <w:spacing w:val="-4"/>
                            <w:w w:val="95"/>
                            <w:sz w:val="9"/>
                          </w:rPr>
                          <w:t xml:space="preserve"> </w:t>
                        </w:r>
                        <w:r>
                          <w:rPr>
                            <w:rFonts w:ascii="Tahoma"/>
                            <w:b/>
                            <w:color w:val="111111"/>
                            <w:spacing w:val="-2"/>
                            <w:w w:val="95"/>
                            <w:sz w:val="9"/>
                          </w:rPr>
                          <w:t>after</w:t>
                        </w:r>
                      </w:p>
                      <w:p w14:paraId="0780042A">
                        <w:pPr>
                          <w:spacing w:before="0" w:line="107" w:lineRule="exact"/>
                          <w:ind w:left="0" w:right="0" w:firstLine="0"/>
                          <w:jc w:val="left"/>
                          <w:rPr>
                            <w:rFonts w:ascii="Tahoma"/>
                            <w:b/>
                            <w:sz w:val="9"/>
                          </w:rPr>
                        </w:pPr>
                        <w:r>
                          <w:rPr>
                            <w:rFonts w:ascii="Tahoma"/>
                            <w:b/>
                            <w:color w:val="111111"/>
                            <w:spacing w:val="-2"/>
                            <w:w w:val="85"/>
                            <w:sz w:val="9"/>
                          </w:rPr>
                          <w:t>classification</w:t>
                        </w:r>
                      </w:p>
                    </w:txbxContent>
                  </v:textbox>
                </v:shape>
                <v:shape id="Textbox 61" o:spid="_x0000_s1026" o:spt="202" type="#_x0000_t202" style="position:absolute;left:4108163;top:2839051;height:125730;width:330200;" filled="f" stroked="f" coordsize="21600,21600" o:gfxdata="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n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2B670DA">
                        <w:pPr>
                          <w:spacing w:before="0" w:line="86" w:lineRule="exact"/>
                          <w:ind w:left="37" w:right="0" w:firstLine="0"/>
                          <w:jc w:val="left"/>
                          <w:rPr>
                            <w:rFonts w:ascii="Tahoma"/>
                            <w:b/>
                            <w:sz w:val="9"/>
                          </w:rPr>
                        </w:pPr>
                        <w:r>
                          <w:rPr>
                            <w:rFonts w:ascii="Tahoma"/>
                            <w:b/>
                            <w:color w:val="111111"/>
                            <w:w w:val="85"/>
                            <w:sz w:val="9"/>
                          </w:rPr>
                          <w:t>Update</w:t>
                        </w:r>
                        <w:r>
                          <w:rPr>
                            <w:rFonts w:ascii="Tahoma"/>
                            <w:b/>
                            <w:color w:val="111111"/>
                            <w:spacing w:val="-2"/>
                            <w:w w:val="85"/>
                            <w:sz w:val="9"/>
                          </w:rPr>
                          <w:t xml:space="preserve"> </w:t>
                        </w:r>
                        <w:r>
                          <w:rPr>
                            <w:rFonts w:ascii="Tahoma"/>
                            <w:b/>
                            <w:color w:val="111111"/>
                            <w:spacing w:val="-5"/>
                            <w:w w:val="95"/>
                            <w:sz w:val="9"/>
                          </w:rPr>
                          <w:t>Set</w:t>
                        </w:r>
                      </w:p>
                      <w:p w14:paraId="3B17628A">
                        <w:pPr>
                          <w:spacing w:before="0" w:line="107" w:lineRule="exact"/>
                          <w:ind w:left="0" w:right="0" w:firstLine="0"/>
                          <w:jc w:val="left"/>
                          <w:rPr>
                            <w:rFonts w:ascii="Tahoma"/>
                            <w:b/>
                            <w:sz w:val="9"/>
                          </w:rPr>
                        </w:pPr>
                        <w:r>
                          <w:rPr>
                            <w:rFonts w:ascii="Tahoma"/>
                            <w:b/>
                            <w:color w:val="111111"/>
                            <w:w w:val="80"/>
                            <w:sz w:val="9"/>
                          </w:rPr>
                          <w:t>(export</w:t>
                        </w:r>
                        <w:r>
                          <w:rPr>
                            <w:rFonts w:ascii="Tahoma"/>
                            <w:b/>
                            <w:color w:val="111111"/>
                            <w:spacing w:val="-3"/>
                            <w:sz w:val="9"/>
                          </w:rPr>
                          <w:t xml:space="preserve"> </w:t>
                        </w:r>
                        <w:r>
                          <w:rPr>
                            <w:rFonts w:ascii="Tahoma"/>
                            <w:b/>
                            <w:color w:val="111111"/>
                            <w:spacing w:val="-4"/>
                            <w:w w:val="90"/>
                            <w:sz w:val="9"/>
                          </w:rPr>
                          <w:t>XML)</w:t>
                        </w:r>
                      </w:p>
                    </w:txbxContent>
                  </v:textbox>
                </v:shape>
              </v:group>
            </w:pict>
          </mc:Fallback>
        </mc:AlternateContent>
      </w:r>
      <w:bookmarkStart w:id="2" w:name="message"/>
      <w:bookmarkEnd w:id="2"/>
      <w:bookmarkStart w:id="3" w:name="Vijay Ragavan S"/>
      <w:bookmarkEnd w:id="3"/>
      <w:bookmarkStart w:id="4" w:name="Keyword match"/>
      <w:bookmarkEnd w:id="4"/>
      <w:bookmarkStart w:id="5" w:name="projector"/>
      <w:bookmarkEnd w:id="5"/>
      <w:bookmarkStart w:id="6" w:name="Kirubakaran S"/>
      <w:bookmarkEnd w:id="6"/>
      <w:bookmarkStart w:id="7" w:name="Slow PC → Perf."/>
      <w:bookmarkEnd w:id="7"/>
      <w:bookmarkStart w:id="8" w:name="Auto classify tickets"/>
      <w:bookmarkEnd w:id="8"/>
      <w:bookmarkStart w:id="9" w:name="Future: SLA"/>
      <w:bookmarkEnd w:id="9"/>
      <w:bookmarkStart w:id="10" w:name="email"/>
      <w:bookmarkEnd w:id="10"/>
      <w:bookmarkStart w:id="11" w:name="WiFi / Network"/>
      <w:bookmarkEnd w:id="11"/>
      <w:bookmarkStart w:id="12" w:name="Password / Login"/>
      <w:bookmarkEnd w:id="12"/>
      <w:bookmarkStart w:id="13" w:name="Projector"/>
      <w:bookmarkEnd w:id="13"/>
      <w:bookmarkStart w:id="14" w:name="Step-2: Brainstorm, Idea Listing and Gro"/>
      <w:bookmarkEnd w:id="14"/>
      <w:bookmarkStart w:id="15" w:name="Network &gt; Wi-Fi"/>
      <w:bookmarkEnd w:id="15"/>
      <w:bookmarkStart w:id="16" w:name="test"/>
      <w:bookmarkEnd w:id="16"/>
      <w:bookmarkStart w:id="17" w:name="a6e5daf4178dbda5c58c8ff1aafe172b88511c39"/>
      <w:bookmarkEnd w:id="17"/>
      <w:bookmarkStart w:id="18" w:name="Easy to maintain"/>
      <w:bookmarkEnd w:id="18"/>
      <w:bookmarkStart w:id="19" w:name="Reduce manual effort"/>
      <w:bookmarkEnd w:id="19"/>
      <w:bookmarkStart w:id="20" w:name="Email"/>
      <w:bookmarkEnd w:id="20"/>
      <w:bookmarkStart w:id="21" w:name="check"/>
      <w:bookmarkEnd w:id="21"/>
      <w:bookmarkStart w:id="22" w:name="from Short Description keywords"/>
      <w:bookmarkEnd w:id="22"/>
      <w:bookmarkStart w:id="23" w:name="Sadasivakrishnan R S"/>
      <w:bookmarkEnd w:id="23"/>
      <w:bookmarkStart w:id="24" w:name="wi-fi"/>
      <w:bookmarkEnd w:id="24"/>
      <w:bookmarkStart w:id="25" w:name="to caller"/>
      <w:bookmarkEnd w:id="25"/>
      <w:bookmarkStart w:id="26" w:name="WiFi → Network"/>
      <w:bookmarkEnd w:id="26"/>
      <w:bookmarkStart w:id="27" w:name="Update Category and Subcategory automati"/>
      <w:bookmarkEnd w:id="27"/>
      <w:bookmarkStart w:id="28" w:name="Slow / Hanging"/>
      <w:bookmarkEnd w:id="28"/>
      <w:bookmarkStart w:id="29" w:name="Access &gt;"/>
      <w:bookmarkEnd w:id="29"/>
      <w:bookmarkStart w:id="30" w:name="Export XML"/>
      <w:bookmarkEnd w:id="30"/>
      <w:bookmarkStart w:id="31" w:name="Ragulraj H"/>
      <w:bookmarkEnd w:id="31"/>
      <w:bookmarkStart w:id="32" w:name="Update Set"/>
      <w:bookmarkEnd w:id="32"/>
      <w:bookmarkStart w:id="33" w:name="Trigger: Category is empty"/>
      <w:bookmarkEnd w:id="33"/>
      <w:bookmarkStart w:id="34" w:name="Faster routing"/>
      <w:bookmarkEnd w:id="34"/>
      <w:bookmarkStart w:id="35" w:name="Identify the issue type"/>
      <w:bookmarkEnd w:id="35"/>
      <w:bookmarkStart w:id="36" w:name="No-code Flow Designer"/>
      <w:bookmarkEnd w:id="36"/>
      <w:bookmarkStart w:id="37" w:name="send"/>
      <w:bookmarkEnd w:id="37"/>
      <w:bookmarkStart w:id="38" w:name="Dinesh B"/>
      <w:bookmarkEnd w:id="38"/>
      <w:bookmarkStart w:id="39" w:name="Test: WiFi ticket"/>
      <w:bookmarkEnd w:id="39"/>
      <w:bookmarkStart w:id="40" w:name="Caller notified of submission"/>
      <w:bookmarkEnd w:id="40"/>
      <w:bookmarkStart w:id="41" w:name="Confirm submission to the caller by emai"/>
      <w:bookmarkEnd w:id="41"/>
      <w:bookmarkStart w:id="42" w:name="Hardware &gt; Projector"/>
      <w:bookmarkEnd w:id="42"/>
      <w:bookmarkStart w:id="43" w:name="Flow Designer"/>
      <w:bookmarkEnd w:id="43"/>
      <w:bookmarkStart w:id="44" w:name="Confirmation email sent"/>
      <w:bookmarkEnd w:id="44"/>
      <w:bookmarkStart w:id="45" w:name="Forgot Password"/>
      <w:bookmarkEnd w:id="45"/>
      <w:bookmarkStart w:id="46" w:name="Update Set deploy"/>
      <w:bookmarkEnd w:id="46"/>
      <w:bookmarkStart w:id="47" w:name="Predictive intel. (future)"/>
      <w:bookmarkEnd w:id="47"/>
      <w:bookmarkStart w:id="48" w:name="Update Set (export XML)"/>
      <w:bookmarkEnd w:id="48"/>
      <w:bookmarkStart w:id="49" w:name="No-code automation"/>
      <w:bookmarkEnd w:id="49"/>
      <w:bookmarkStart w:id="50" w:name="Email to caller"/>
      <w:bookmarkEnd w:id="50"/>
      <w:bookmarkStart w:id="51" w:name="Performance &gt; Slow Computer"/>
      <w:bookmarkEnd w:id="51"/>
      <w:bookmarkStart w:id="52" w:name="Keyword auto- classify"/>
      <w:bookmarkEnd w:id="52"/>
      <w:bookmarkStart w:id="53" w:name="Sent after classification"/>
      <w:bookmarkEnd w:id="53"/>
      <w:bookmarkStart w:id="54" w:name="Step-3: Idea Prioritization"/>
      <w:bookmarkEnd w:id="54"/>
      <w:bookmarkStart w:id="55" w:name="SLA track (future)"/>
      <w:bookmarkEnd w:id="55"/>
      <w:bookmarkStart w:id="56" w:name="Build it no-code and keep it maintainabl"/>
      <w:bookmarkEnd w:id="56"/>
      <w:bookmarkStart w:id="57" w:name="Assign- ment auto (future)"/>
      <w:bookmarkEnd w:id="57"/>
      <w:r>
        <w:t>Step-2:</w:t>
      </w:r>
      <w:r>
        <w:rPr>
          <w:spacing w:val="-7"/>
        </w:rPr>
        <w:t xml:space="preserve"> </w:t>
      </w:r>
      <w:r>
        <w:t>Brainstorm,</w:t>
      </w:r>
      <w:r>
        <w:rPr>
          <w:spacing w:val="-6"/>
        </w:rPr>
        <w:t xml:space="preserve"> </w:t>
      </w:r>
      <w:r>
        <w:t>Idea</w:t>
      </w:r>
      <w:r>
        <w:rPr>
          <w:spacing w:val="-7"/>
        </w:rPr>
        <w:t xml:space="preserve"> </w:t>
      </w:r>
      <w:r>
        <w:t>Listing</w:t>
      </w:r>
      <w:r>
        <w:rPr>
          <w:spacing w:val="-6"/>
        </w:rPr>
        <w:t xml:space="preserve"> </w:t>
      </w:r>
      <w:r>
        <w:t>and</w:t>
      </w:r>
      <w:r>
        <w:rPr>
          <w:spacing w:val="-6"/>
        </w:rPr>
        <w:t xml:space="preserve"> </w:t>
      </w:r>
      <w:r>
        <w:rPr>
          <w:spacing w:val="-2"/>
        </w:rPr>
        <w:t>Grouping</w:t>
      </w:r>
    </w:p>
    <w:p w14:paraId="67A691DC">
      <w:pPr>
        <w:pStyle w:val="13"/>
        <w:rPr>
          <w:rFonts w:ascii="Calibri"/>
          <w:b/>
          <w:sz w:val="22"/>
        </w:rPr>
      </w:pPr>
    </w:p>
    <w:p w14:paraId="789A1310">
      <w:pPr>
        <w:pStyle w:val="13"/>
        <w:rPr>
          <w:rFonts w:ascii="Calibri"/>
          <w:b/>
          <w:sz w:val="22"/>
        </w:rPr>
      </w:pPr>
    </w:p>
    <w:p w14:paraId="39E48CD8">
      <w:pPr>
        <w:pStyle w:val="13"/>
        <w:rPr>
          <w:rFonts w:ascii="Calibri"/>
          <w:b/>
          <w:sz w:val="22"/>
        </w:rPr>
      </w:pPr>
    </w:p>
    <w:p w14:paraId="13516812">
      <w:pPr>
        <w:pStyle w:val="13"/>
        <w:rPr>
          <w:rFonts w:ascii="Calibri"/>
          <w:b/>
          <w:sz w:val="22"/>
        </w:rPr>
      </w:pPr>
    </w:p>
    <w:p w14:paraId="22B1A318">
      <w:pPr>
        <w:pStyle w:val="13"/>
        <w:rPr>
          <w:rFonts w:ascii="Calibri"/>
          <w:b/>
          <w:sz w:val="22"/>
        </w:rPr>
      </w:pPr>
    </w:p>
    <w:p w14:paraId="2D1D3A4F">
      <w:pPr>
        <w:pStyle w:val="13"/>
        <w:rPr>
          <w:rFonts w:ascii="Calibri"/>
          <w:b/>
          <w:sz w:val="22"/>
        </w:rPr>
      </w:pPr>
    </w:p>
    <w:p w14:paraId="3323B163">
      <w:pPr>
        <w:pStyle w:val="13"/>
        <w:rPr>
          <w:rFonts w:ascii="Calibri"/>
          <w:b/>
          <w:sz w:val="22"/>
        </w:rPr>
      </w:pPr>
    </w:p>
    <w:p w14:paraId="6395B96E">
      <w:pPr>
        <w:pStyle w:val="13"/>
        <w:rPr>
          <w:rFonts w:ascii="Calibri"/>
          <w:b/>
          <w:sz w:val="22"/>
        </w:rPr>
      </w:pPr>
    </w:p>
    <w:p w14:paraId="5E2006B8">
      <w:pPr>
        <w:pStyle w:val="13"/>
        <w:rPr>
          <w:rFonts w:ascii="Calibri"/>
          <w:b/>
          <w:sz w:val="22"/>
        </w:rPr>
      </w:pPr>
    </w:p>
    <w:p w14:paraId="78728E47">
      <w:pPr>
        <w:pStyle w:val="13"/>
        <w:rPr>
          <w:rFonts w:ascii="Calibri"/>
          <w:b/>
          <w:sz w:val="22"/>
        </w:rPr>
      </w:pPr>
    </w:p>
    <w:p w14:paraId="3AED3F58">
      <w:pPr>
        <w:pStyle w:val="13"/>
        <w:rPr>
          <w:rFonts w:ascii="Calibri"/>
          <w:b/>
          <w:sz w:val="22"/>
        </w:rPr>
      </w:pPr>
    </w:p>
    <w:p w14:paraId="266CF337">
      <w:pPr>
        <w:pStyle w:val="13"/>
        <w:rPr>
          <w:rFonts w:ascii="Calibri"/>
          <w:b/>
          <w:sz w:val="22"/>
        </w:rPr>
      </w:pPr>
    </w:p>
    <w:p w14:paraId="62112D83">
      <w:pPr>
        <w:pStyle w:val="13"/>
        <w:rPr>
          <w:rFonts w:ascii="Calibri"/>
          <w:b/>
          <w:sz w:val="22"/>
        </w:rPr>
      </w:pPr>
    </w:p>
    <w:p w14:paraId="3689927B">
      <w:pPr>
        <w:pStyle w:val="13"/>
        <w:rPr>
          <w:rFonts w:ascii="Calibri"/>
          <w:b/>
          <w:sz w:val="22"/>
        </w:rPr>
      </w:pPr>
    </w:p>
    <w:p w14:paraId="28724019">
      <w:pPr>
        <w:pStyle w:val="13"/>
        <w:rPr>
          <w:rFonts w:ascii="Calibri"/>
          <w:b/>
          <w:sz w:val="22"/>
        </w:rPr>
      </w:pPr>
    </w:p>
    <w:p w14:paraId="117BE7E2">
      <w:pPr>
        <w:pStyle w:val="13"/>
        <w:rPr>
          <w:rFonts w:ascii="Calibri"/>
          <w:b/>
          <w:sz w:val="22"/>
        </w:rPr>
      </w:pPr>
    </w:p>
    <w:p w14:paraId="38795D59">
      <w:pPr>
        <w:pStyle w:val="13"/>
        <w:rPr>
          <w:rFonts w:ascii="Calibri"/>
          <w:b/>
          <w:sz w:val="22"/>
        </w:rPr>
      </w:pPr>
    </w:p>
    <w:p w14:paraId="15A864A4">
      <w:pPr>
        <w:pStyle w:val="13"/>
        <w:rPr>
          <w:rFonts w:ascii="Calibri"/>
          <w:b/>
          <w:sz w:val="22"/>
        </w:rPr>
      </w:pPr>
    </w:p>
    <w:p w14:paraId="1F355C3E">
      <w:pPr>
        <w:pStyle w:val="13"/>
        <w:rPr>
          <w:rFonts w:ascii="Calibri"/>
          <w:b/>
          <w:sz w:val="22"/>
        </w:rPr>
      </w:pPr>
    </w:p>
    <w:p w14:paraId="01BAD51E">
      <w:pPr>
        <w:pStyle w:val="13"/>
        <w:rPr>
          <w:rFonts w:ascii="Calibri"/>
          <w:b/>
          <w:sz w:val="22"/>
        </w:rPr>
      </w:pPr>
    </w:p>
    <w:p w14:paraId="774546C9">
      <w:pPr>
        <w:pStyle w:val="13"/>
        <w:rPr>
          <w:rFonts w:ascii="Calibri"/>
          <w:b/>
          <w:sz w:val="22"/>
        </w:rPr>
      </w:pPr>
    </w:p>
    <w:p w14:paraId="7F173AAD">
      <w:pPr>
        <w:pStyle w:val="13"/>
        <w:rPr>
          <w:rFonts w:ascii="Calibri"/>
          <w:b/>
          <w:sz w:val="22"/>
        </w:rPr>
      </w:pPr>
    </w:p>
    <w:p w14:paraId="7E888183">
      <w:pPr>
        <w:pStyle w:val="13"/>
        <w:rPr>
          <w:rFonts w:ascii="Calibri"/>
          <w:b/>
          <w:sz w:val="22"/>
        </w:rPr>
      </w:pPr>
    </w:p>
    <w:p w14:paraId="67C961AB">
      <w:pPr>
        <w:pStyle w:val="13"/>
        <w:rPr>
          <w:rFonts w:ascii="Calibri"/>
          <w:b/>
          <w:sz w:val="22"/>
        </w:rPr>
      </w:pPr>
    </w:p>
    <w:p w14:paraId="78AC9980">
      <w:pPr>
        <w:pStyle w:val="13"/>
        <w:spacing w:before="216"/>
        <w:rPr>
          <w:rFonts w:ascii="Calibri"/>
          <w:b/>
          <w:sz w:val="22"/>
        </w:rPr>
      </w:pPr>
    </w:p>
    <w:p w14:paraId="19A63714">
      <w:pPr>
        <w:spacing w:before="0"/>
        <w:ind w:left="23" w:right="0" w:firstLine="0"/>
        <w:jc w:val="left"/>
        <w:rPr>
          <w:rFonts w:ascii="Calibri"/>
          <w:b/>
          <w:sz w:val="22"/>
        </w:rPr>
      </w:pPr>
      <w:r>
        <w:rPr>
          <w:rFonts w:ascii="Calibri"/>
          <w:b/>
          <w:sz w:val="22"/>
        </w:rPr>
        <w:t>Step-3:</w:t>
      </w:r>
      <w:r>
        <w:rPr>
          <w:rFonts w:ascii="Calibri"/>
          <w:b/>
          <w:spacing w:val="-6"/>
          <w:sz w:val="22"/>
        </w:rPr>
        <w:t xml:space="preserve"> </w:t>
      </w:r>
      <w:r>
        <w:rPr>
          <w:rFonts w:ascii="Calibri"/>
          <w:b/>
          <w:sz w:val="22"/>
        </w:rPr>
        <w:t>Idea</w:t>
      </w:r>
      <w:r>
        <w:rPr>
          <w:rFonts w:ascii="Calibri"/>
          <w:b/>
          <w:spacing w:val="-5"/>
          <w:sz w:val="22"/>
        </w:rPr>
        <w:t xml:space="preserve"> </w:t>
      </w:r>
      <w:r>
        <w:rPr>
          <w:rFonts w:ascii="Calibri"/>
          <w:b/>
          <w:spacing w:val="-2"/>
          <w:sz w:val="22"/>
        </w:rPr>
        <w:t>Prioritization</w:t>
      </w:r>
    </w:p>
    <w:p w14:paraId="50AC0D31">
      <w:pPr>
        <w:pStyle w:val="13"/>
        <w:spacing w:before="32"/>
        <w:rPr>
          <w:rFonts w:ascii="Calibri"/>
          <w:b/>
          <w:sz w:val="20"/>
        </w:rPr>
      </w:pPr>
      <w:r>
        <w:rPr>
          <w:rFonts w:ascii="Calibri"/>
          <w:b/>
          <w:sz w:val="20"/>
        </w:rPr>
        <mc:AlternateContent>
          <mc:Choice Requires="wpg">
            <w:drawing>
              <wp:anchor distT="0" distB="0" distL="0" distR="0" simplePos="0" relativeHeight="251806720" behindDoc="1" locked="0" layoutInCell="1" allowOverlap="1">
                <wp:simplePos x="0" y="0"/>
                <wp:positionH relativeFrom="page">
                  <wp:posOffset>995045</wp:posOffset>
                </wp:positionH>
                <wp:positionV relativeFrom="paragraph">
                  <wp:posOffset>190500</wp:posOffset>
                </wp:positionV>
                <wp:extent cx="3550285" cy="4279900"/>
                <wp:effectExtent l="0" t="0" r="0" b="0"/>
                <wp:wrapTopAndBottom/>
                <wp:docPr id="62" name="Group 62"/>
                <wp:cNvGraphicFramePr/>
                <a:graphic xmlns:a="http://schemas.openxmlformats.org/drawingml/2006/main">
                  <a:graphicData uri="http://schemas.microsoft.com/office/word/2010/wordprocessingGroup">
                    <wpg:wgp>
                      <wpg:cNvGrpSpPr/>
                      <wpg:grpSpPr>
                        <a:xfrm>
                          <a:off x="0" y="0"/>
                          <a:ext cx="3550285" cy="4279900"/>
                          <a:chOff x="0" y="0"/>
                          <a:chExt cx="3550285" cy="4279900"/>
                        </a:xfrm>
                      </wpg:grpSpPr>
                      <pic:pic xmlns:pic="http://schemas.openxmlformats.org/drawingml/2006/picture">
                        <pic:nvPicPr>
                          <pic:cNvPr id="63" name="Image 63"/>
                          <pic:cNvPicPr/>
                        </pic:nvPicPr>
                        <pic:blipFill>
                          <a:blip r:embed="rId17" cstate="print"/>
                          <a:stretch>
                            <a:fillRect/>
                          </a:stretch>
                        </pic:blipFill>
                        <pic:spPr>
                          <a:xfrm>
                            <a:off x="0" y="0"/>
                            <a:ext cx="3549734" cy="4279794"/>
                          </a:xfrm>
                          <a:prstGeom prst="rect">
                            <a:avLst/>
                          </a:prstGeom>
                        </pic:spPr>
                      </pic:pic>
                      <pic:pic xmlns:pic="http://schemas.openxmlformats.org/drawingml/2006/picture">
                        <pic:nvPicPr>
                          <pic:cNvPr id="64" name="Image 64"/>
                          <pic:cNvPicPr/>
                        </pic:nvPicPr>
                        <pic:blipFill>
                          <a:blip r:embed="rId18" cstate="print"/>
                          <a:stretch>
                            <a:fillRect/>
                          </a:stretch>
                        </pic:blipFill>
                        <pic:spPr>
                          <a:xfrm>
                            <a:off x="859499" y="1706628"/>
                            <a:ext cx="200100" cy="200099"/>
                          </a:xfrm>
                          <a:prstGeom prst="rect">
                            <a:avLst/>
                          </a:prstGeom>
                        </pic:spPr>
                      </pic:pic>
                      <pic:pic xmlns:pic="http://schemas.openxmlformats.org/drawingml/2006/picture">
                        <pic:nvPicPr>
                          <pic:cNvPr id="65" name="Image 65"/>
                          <pic:cNvPicPr/>
                        </pic:nvPicPr>
                        <pic:blipFill>
                          <a:blip r:embed="rId18" cstate="print"/>
                          <a:stretch>
                            <a:fillRect/>
                          </a:stretch>
                        </pic:blipFill>
                        <pic:spPr>
                          <a:xfrm>
                            <a:off x="1227932" y="2058547"/>
                            <a:ext cx="200100" cy="200099"/>
                          </a:xfrm>
                          <a:prstGeom prst="rect">
                            <a:avLst/>
                          </a:prstGeom>
                        </pic:spPr>
                      </pic:pic>
                      <pic:pic xmlns:pic="http://schemas.openxmlformats.org/drawingml/2006/picture">
                        <pic:nvPicPr>
                          <pic:cNvPr id="66" name="Image 66"/>
                          <pic:cNvPicPr/>
                        </pic:nvPicPr>
                        <pic:blipFill>
                          <a:blip r:embed="rId18" cstate="print"/>
                          <a:stretch>
                            <a:fillRect/>
                          </a:stretch>
                        </pic:blipFill>
                        <pic:spPr>
                          <a:xfrm>
                            <a:off x="1774244" y="1448717"/>
                            <a:ext cx="200100" cy="200100"/>
                          </a:xfrm>
                          <a:prstGeom prst="rect">
                            <a:avLst/>
                          </a:prstGeom>
                        </pic:spPr>
                      </pic:pic>
                      <pic:pic xmlns:pic="http://schemas.openxmlformats.org/drawingml/2006/picture">
                        <pic:nvPicPr>
                          <pic:cNvPr id="67" name="Image 67"/>
                          <pic:cNvPicPr/>
                        </pic:nvPicPr>
                        <pic:blipFill>
                          <a:blip r:embed="rId18" cstate="print"/>
                          <a:stretch>
                            <a:fillRect/>
                          </a:stretch>
                        </pic:blipFill>
                        <pic:spPr>
                          <a:xfrm>
                            <a:off x="2329437" y="1635478"/>
                            <a:ext cx="200100" cy="200100"/>
                          </a:xfrm>
                          <a:prstGeom prst="rect">
                            <a:avLst/>
                          </a:prstGeom>
                        </pic:spPr>
                      </pic:pic>
                      <pic:pic xmlns:pic="http://schemas.openxmlformats.org/drawingml/2006/picture">
                        <pic:nvPicPr>
                          <pic:cNvPr id="68" name="Image 68"/>
                          <pic:cNvPicPr/>
                        </pic:nvPicPr>
                        <pic:blipFill>
                          <a:blip r:embed="rId18" cstate="print"/>
                          <a:stretch>
                            <a:fillRect/>
                          </a:stretch>
                        </pic:blipFill>
                        <pic:spPr>
                          <a:xfrm>
                            <a:off x="2456491" y="1084096"/>
                            <a:ext cx="200100" cy="200100"/>
                          </a:xfrm>
                          <a:prstGeom prst="rect">
                            <a:avLst/>
                          </a:prstGeom>
                        </pic:spPr>
                      </pic:pic>
                      <pic:pic xmlns:pic="http://schemas.openxmlformats.org/drawingml/2006/picture">
                        <pic:nvPicPr>
                          <pic:cNvPr id="69" name="Image 69"/>
                          <pic:cNvPicPr/>
                        </pic:nvPicPr>
                        <pic:blipFill>
                          <a:blip r:embed="rId18" cstate="print"/>
                          <a:stretch>
                            <a:fillRect/>
                          </a:stretch>
                        </pic:blipFill>
                        <pic:spPr>
                          <a:xfrm>
                            <a:off x="2625461" y="2227527"/>
                            <a:ext cx="200100" cy="200099"/>
                          </a:xfrm>
                          <a:prstGeom prst="rect">
                            <a:avLst/>
                          </a:prstGeom>
                        </pic:spPr>
                      </pic:pic>
                      <pic:pic xmlns:pic="http://schemas.openxmlformats.org/drawingml/2006/picture">
                        <pic:nvPicPr>
                          <pic:cNvPr id="70" name="Image 70"/>
                          <pic:cNvPicPr/>
                        </pic:nvPicPr>
                        <pic:blipFill>
                          <a:blip r:embed="rId18" cstate="print"/>
                          <a:stretch>
                            <a:fillRect/>
                          </a:stretch>
                        </pic:blipFill>
                        <pic:spPr>
                          <a:xfrm>
                            <a:off x="2879560" y="1338185"/>
                            <a:ext cx="200100" cy="200100"/>
                          </a:xfrm>
                          <a:prstGeom prst="rect">
                            <a:avLst/>
                          </a:prstGeom>
                        </pic:spPr>
                      </pic:pic>
                      <wps:wsp>
                        <wps:cNvPr id="71" name="Textbox 71"/>
                        <wps:cNvSpPr txBox="1"/>
                        <wps:spPr>
                          <a:xfrm>
                            <a:off x="2475175" y="1095377"/>
                            <a:ext cx="182245" cy="141605"/>
                          </a:xfrm>
                          <a:prstGeom prst="rect">
                            <a:avLst/>
                          </a:prstGeom>
                        </wps:spPr>
                        <wps:txbx>
                          <w:txbxContent>
                            <w:p w14:paraId="592EAC2E">
                              <w:pPr>
                                <w:spacing w:before="0" w:line="64" w:lineRule="exact"/>
                                <w:ind w:left="0" w:right="0" w:firstLine="0"/>
                                <w:jc w:val="left"/>
                                <w:rPr>
                                  <w:rFonts w:ascii="Tahoma"/>
                                  <w:b/>
                                  <w:sz w:val="7"/>
                                </w:rPr>
                              </w:pPr>
                              <w:r>
                                <w:rPr>
                                  <w:rFonts w:ascii="Tahoma"/>
                                  <w:b/>
                                  <w:color w:val="111111"/>
                                  <w:spacing w:val="-2"/>
                                  <w:w w:val="90"/>
                                  <w:sz w:val="7"/>
                                </w:rPr>
                                <w:t>Keyword</w:t>
                              </w:r>
                            </w:p>
                            <w:p w14:paraId="7BF70DA6">
                              <w:pPr>
                                <w:spacing w:before="3" w:line="213" w:lineRule="auto"/>
                                <w:ind w:left="25" w:right="43" w:firstLine="27"/>
                                <w:jc w:val="left"/>
                                <w:rPr>
                                  <w:rFonts w:ascii="Tahoma"/>
                                  <w:b/>
                                  <w:sz w:val="7"/>
                                </w:rPr>
                              </w:pPr>
                              <w:r>
                                <w:rPr>
                                  <w:rFonts w:ascii="Tahoma"/>
                                  <w:b/>
                                  <w:color w:val="111111"/>
                                  <w:w w:val="95"/>
                                  <w:sz w:val="7"/>
                                </w:rPr>
                                <w:t>auto-</w:t>
                              </w:r>
                              <w:r>
                                <w:rPr>
                                  <w:rFonts w:ascii="Tahoma"/>
                                  <w:b/>
                                  <w:color w:val="111111"/>
                                  <w:spacing w:val="-2"/>
                                  <w:w w:val="85"/>
                                  <w:sz w:val="7"/>
                                </w:rPr>
                                <w:t>classify</w:t>
                              </w:r>
                            </w:p>
                          </w:txbxContent>
                        </wps:txbx>
                        <wps:bodyPr wrap="square" lIns="0" tIns="0" rIns="0" bIns="0" rtlCol="0">
                          <a:noAutofit/>
                        </wps:bodyPr>
                      </wps:wsp>
                      <wps:wsp>
                        <wps:cNvPr id="72" name="Textbox 72"/>
                        <wps:cNvSpPr txBox="1"/>
                        <wps:spPr>
                          <a:xfrm>
                            <a:off x="2905013" y="1376462"/>
                            <a:ext cx="168275" cy="93980"/>
                          </a:xfrm>
                          <a:prstGeom prst="rect">
                            <a:avLst/>
                          </a:prstGeom>
                        </wps:spPr>
                        <wps:txbx>
                          <w:txbxContent>
                            <w:p w14:paraId="60F3B459">
                              <w:pPr>
                                <w:spacing w:before="0" w:line="64" w:lineRule="exact"/>
                                <w:ind w:left="0" w:right="0" w:firstLine="0"/>
                                <w:jc w:val="left"/>
                                <w:rPr>
                                  <w:rFonts w:ascii="Tahoma"/>
                                  <w:b/>
                                  <w:sz w:val="7"/>
                                </w:rPr>
                              </w:pPr>
                              <w:r>
                                <w:rPr>
                                  <w:rFonts w:ascii="Tahoma"/>
                                  <w:b/>
                                  <w:color w:val="111111"/>
                                  <w:w w:val="80"/>
                                  <w:sz w:val="7"/>
                                </w:rPr>
                                <w:t>Email</w:t>
                              </w:r>
                              <w:r>
                                <w:rPr>
                                  <w:rFonts w:ascii="Tahoma"/>
                                  <w:b/>
                                  <w:color w:val="111111"/>
                                  <w:spacing w:val="-1"/>
                                  <w:sz w:val="7"/>
                                </w:rPr>
                                <w:t xml:space="preserve"> </w:t>
                              </w:r>
                              <w:r>
                                <w:rPr>
                                  <w:rFonts w:ascii="Tahoma"/>
                                  <w:b/>
                                  <w:color w:val="111111"/>
                                  <w:spacing w:val="-5"/>
                                  <w:w w:val="95"/>
                                  <w:sz w:val="7"/>
                                </w:rPr>
                                <w:t>to</w:t>
                              </w:r>
                            </w:p>
                            <w:p w14:paraId="24B39E1E">
                              <w:pPr>
                                <w:spacing w:before="0" w:line="80" w:lineRule="exact"/>
                                <w:ind w:left="40" w:right="0" w:firstLine="0"/>
                                <w:jc w:val="left"/>
                                <w:rPr>
                                  <w:rFonts w:ascii="Tahoma"/>
                                  <w:b/>
                                  <w:sz w:val="7"/>
                                </w:rPr>
                              </w:pPr>
                              <w:r>
                                <w:rPr>
                                  <w:rFonts w:ascii="Tahoma"/>
                                  <w:b/>
                                  <w:color w:val="111111"/>
                                  <w:spacing w:val="-2"/>
                                  <w:w w:val="95"/>
                                  <w:sz w:val="7"/>
                                </w:rPr>
                                <w:t>caller</w:t>
                              </w:r>
                            </w:p>
                          </w:txbxContent>
                        </wps:txbx>
                        <wps:bodyPr wrap="square" lIns="0" tIns="0" rIns="0" bIns="0" rtlCol="0">
                          <a:noAutofit/>
                        </wps:bodyPr>
                      </wps:wsp>
                      <wps:wsp>
                        <wps:cNvPr id="73" name="Textbox 73"/>
                        <wps:cNvSpPr txBox="1"/>
                        <wps:spPr>
                          <a:xfrm>
                            <a:off x="1789725" y="1463740"/>
                            <a:ext cx="188595" cy="135890"/>
                          </a:xfrm>
                          <a:prstGeom prst="rect">
                            <a:avLst/>
                          </a:prstGeom>
                        </wps:spPr>
                        <wps:txbx>
                          <w:txbxContent>
                            <w:p w14:paraId="07C3BBA0">
                              <w:pPr>
                                <w:spacing w:before="0" w:line="60" w:lineRule="exact"/>
                                <w:ind w:left="43" w:right="0" w:firstLine="0"/>
                                <w:jc w:val="left"/>
                                <w:rPr>
                                  <w:rFonts w:ascii="Tahoma"/>
                                  <w:b/>
                                  <w:sz w:val="6"/>
                                </w:rPr>
                              </w:pPr>
                              <w:r>
                                <w:rPr>
                                  <w:rFonts w:ascii="Tahoma"/>
                                  <w:b/>
                                  <w:color w:val="111111"/>
                                  <w:w w:val="95"/>
                                  <w:sz w:val="6"/>
                                </w:rPr>
                                <w:t>Assign-</w:t>
                              </w:r>
                            </w:p>
                            <w:p w14:paraId="01BC349D">
                              <w:pPr>
                                <w:spacing w:before="2" w:line="249" w:lineRule="auto"/>
                                <w:ind w:left="35" w:right="18" w:hanging="36"/>
                                <w:jc w:val="left"/>
                                <w:rPr>
                                  <w:rFonts w:ascii="Tahoma"/>
                                  <w:b/>
                                  <w:sz w:val="6"/>
                                </w:rPr>
                              </w:pPr>
                              <w:r>
                                <w:rPr>
                                  <w:rFonts w:ascii="Tahoma"/>
                                  <w:b/>
                                  <w:color w:val="111111"/>
                                  <w:spacing w:val="-6"/>
                                  <w:sz w:val="6"/>
                                </w:rPr>
                                <w:t>ment auto</w:t>
                              </w:r>
                              <w:r>
                                <w:rPr>
                                  <w:rFonts w:ascii="Tahoma"/>
                                  <w:b/>
                                  <w:color w:val="111111"/>
                                  <w:spacing w:val="40"/>
                                  <w:sz w:val="6"/>
                                </w:rPr>
                                <w:t xml:space="preserve"> </w:t>
                              </w:r>
                              <w:r>
                                <w:rPr>
                                  <w:rFonts w:ascii="Tahoma"/>
                                  <w:b/>
                                  <w:color w:val="111111"/>
                                  <w:spacing w:val="-2"/>
                                  <w:sz w:val="6"/>
                                </w:rPr>
                                <w:t>(future)</w:t>
                              </w:r>
                            </w:p>
                          </w:txbxContent>
                        </wps:txbx>
                        <wps:bodyPr wrap="square" lIns="0" tIns="0" rIns="0" bIns="0" rtlCol="0">
                          <a:noAutofit/>
                        </wps:bodyPr>
                      </wps:wsp>
                      <wps:wsp>
                        <wps:cNvPr id="74" name="Textbox 74"/>
                        <wps:cNvSpPr txBox="1"/>
                        <wps:spPr>
                          <a:xfrm>
                            <a:off x="873361" y="1715011"/>
                            <a:ext cx="192405" cy="139065"/>
                          </a:xfrm>
                          <a:prstGeom prst="rect">
                            <a:avLst/>
                          </a:prstGeom>
                        </wps:spPr>
                        <wps:txbx>
                          <w:txbxContent>
                            <w:p w14:paraId="7E3F46BF">
                              <w:pPr>
                                <w:spacing w:before="0" w:line="63" w:lineRule="exact"/>
                                <w:ind w:left="0" w:right="0" w:firstLine="0"/>
                                <w:jc w:val="left"/>
                                <w:rPr>
                                  <w:rFonts w:ascii="Tahoma"/>
                                  <w:b/>
                                  <w:sz w:val="6"/>
                                </w:rPr>
                              </w:pPr>
                              <w:r>
                                <w:rPr>
                                  <w:rFonts w:ascii="Tahoma"/>
                                  <w:b/>
                                  <w:color w:val="111111"/>
                                  <w:spacing w:val="-2"/>
                                  <w:sz w:val="6"/>
                                </w:rPr>
                                <w:t>Predictive</w:t>
                              </w:r>
                            </w:p>
                            <w:p w14:paraId="060C4250">
                              <w:pPr>
                                <w:spacing w:before="2" w:line="249" w:lineRule="auto"/>
                                <w:ind w:left="31" w:right="0" w:firstLine="36"/>
                                <w:jc w:val="left"/>
                                <w:rPr>
                                  <w:rFonts w:ascii="Tahoma"/>
                                  <w:b/>
                                  <w:sz w:val="6"/>
                                </w:rPr>
                              </w:pPr>
                              <w:r>
                                <w:rPr>
                                  <w:rFonts w:ascii="Tahoma"/>
                                  <w:b/>
                                  <w:color w:val="111111"/>
                                  <w:spacing w:val="-2"/>
                                  <w:sz w:val="6"/>
                                </w:rPr>
                                <w:t>intel.</w:t>
                              </w:r>
                              <w:r>
                                <w:rPr>
                                  <w:rFonts w:ascii="Tahoma"/>
                                  <w:b/>
                                  <w:color w:val="111111"/>
                                  <w:spacing w:val="40"/>
                                  <w:sz w:val="6"/>
                                </w:rPr>
                                <w:t xml:space="preserve"> </w:t>
                              </w:r>
                              <w:r>
                                <w:rPr>
                                  <w:rFonts w:ascii="Tahoma"/>
                                  <w:b/>
                                  <w:color w:val="111111"/>
                                  <w:spacing w:val="-5"/>
                                  <w:sz w:val="6"/>
                                </w:rPr>
                                <w:t>(future)</w:t>
                              </w:r>
                            </w:p>
                          </w:txbxContent>
                        </wps:txbx>
                        <wps:bodyPr wrap="square" lIns="0" tIns="0" rIns="0" bIns="0" rtlCol="0">
                          <a:noAutofit/>
                        </wps:bodyPr>
                      </wps:wsp>
                      <wps:wsp>
                        <wps:cNvPr id="75" name="Textbox 75"/>
                        <wps:cNvSpPr txBox="1"/>
                        <wps:spPr>
                          <a:xfrm>
                            <a:off x="2349293" y="1646768"/>
                            <a:ext cx="179705" cy="141605"/>
                          </a:xfrm>
                          <a:prstGeom prst="rect">
                            <a:avLst/>
                          </a:prstGeom>
                        </wps:spPr>
                        <wps:txbx>
                          <w:txbxContent>
                            <w:p w14:paraId="4C4DC18E">
                              <w:pPr>
                                <w:spacing w:before="0" w:line="64" w:lineRule="exact"/>
                                <w:ind w:left="5" w:right="0" w:firstLine="0"/>
                                <w:jc w:val="left"/>
                                <w:rPr>
                                  <w:rFonts w:ascii="Tahoma"/>
                                  <w:b/>
                                  <w:sz w:val="7"/>
                                </w:rPr>
                              </w:pPr>
                              <w:r>
                                <w:rPr>
                                  <w:rFonts w:ascii="Tahoma"/>
                                  <w:b/>
                                  <w:color w:val="111111"/>
                                  <w:w w:val="80"/>
                                  <w:sz w:val="7"/>
                                </w:rPr>
                                <w:t>No-</w:t>
                              </w:r>
                              <w:r>
                                <w:rPr>
                                  <w:rFonts w:ascii="Tahoma"/>
                                  <w:b/>
                                  <w:color w:val="111111"/>
                                  <w:spacing w:val="-4"/>
                                  <w:w w:val="90"/>
                                  <w:sz w:val="7"/>
                                </w:rPr>
                                <w:t>code</w:t>
                              </w:r>
                            </w:p>
                            <w:p w14:paraId="64110B7A">
                              <w:pPr>
                                <w:spacing w:before="3" w:line="213" w:lineRule="auto"/>
                                <w:ind w:left="0" w:right="13" w:firstLine="59"/>
                                <w:jc w:val="left"/>
                                <w:rPr>
                                  <w:rFonts w:ascii="Tahoma"/>
                                  <w:b/>
                                  <w:sz w:val="7"/>
                                </w:rPr>
                              </w:pPr>
                              <w:r>
                                <w:rPr>
                                  <w:rFonts w:ascii="Tahoma"/>
                                  <w:b/>
                                  <w:color w:val="111111"/>
                                  <w:spacing w:val="-4"/>
                                  <w:w w:val="95"/>
                                  <w:sz w:val="7"/>
                                </w:rPr>
                                <w:t>Flow</w:t>
                              </w:r>
                              <w:r>
                                <w:rPr>
                                  <w:rFonts w:ascii="Tahoma"/>
                                  <w:b/>
                                  <w:color w:val="111111"/>
                                  <w:spacing w:val="40"/>
                                  <w:sz w:val="7"/>
                                </w:rPr>
                                <w:t xml:space="preserve"> </w:t>
                              </w:r>
                              <w:r>
                                <w:rPr>
                                  <w:rFonts w:ascii="Tahoma"/>
                                  <w:b/>
                                  <w:color w:val="111111"/>
                                  <w:spacing w:val="-2"/>
                                  <w:w w:val="85"/>
                                  <w:sz w:val="7"/>
                                </w:rPr>
                                <w:t>Designer</w:t>
                              </w:r>
                            </w:p>
                          </w:txbxContent>
                        </wps:txbx>
                        <wps:bodyPr wrap="square" lIns="0" tIns="0" rIns="0" bIns="0" rtlCol="0">
                          <a:noAutofit/>
                        </wps:bodyPr>
                      </wps:wsp>
                      <wps:wsp>
                        <wps:cNvPr id="76" name="Textbox 76"/>
                        <wps:cNvSpPr txBox="1"/>
                        <wps:spPr>
                          <a:xfrm>
                            <a:off x="1243815" y="2096822"/>
                            <a:ext cx="187960" cy="93980"/>
                          </a:xfrm>
                          <a:prstGeom prst="rect">
                            <a:avLst/>
                          </a:prstGeom>
                        </wps:spPr>
                        <wps:txbx>
                          <w:txbxContent>
                            <w:p w14:paraId="5FF9BA94">
                              <w:pPr>
                                <w:spacing w:before="0" w:line="64" w:lineRule="exact"/>
                                <w:ind w:left="0" w:right="0" w:firstLine="0"/>
                                <w:jc w:val="left"/>
                                <w:rPr>
                                  <w:rFonts w:ascii="Tahoma"/>
                                  <w:b/>
                                  <w:sz w:val="7"/>
                                </w:rPr>
                              </w:pPr>
                              <w:r>
                                <w:rPr>
                                  <w:rFonts w:ascii="Tahoma"/>
                                  <w:b/>
                                  <w:color w:val="111111"/>
                                  <w:w w:val="80"/>
                                  <w:sz w:val="7"/>
                                </w:rPr>
                                <w:t>SLA</w:t>
                              </w:r>
                              <w:r>
                                <w:rPr>
                                  <w:rFonts w:ascii="Tahoma"/>
                                  <w:b/>
                                  <w:color w:val="111111"/>
                                  <w:spacing w:val="-3"/>
                                  <w:w w:val="80"/>
                                  <w:sz w:val="7"/>
                                </w:rPr>
                                <w:t xml:space="preserve"> </w:t>
                              </w:r>
                              <w:r>
                                <w:rPr>
                                  <w:rFonts w:ascii="Tahoma"/>
                                  <w:b/>
                                  <w:color w:val="111111"/>
                                  <w:spacing w:val="-2"/>
                                  <w:w w:val="85"/>
                                  <w:sz w:val="7"/>
                                </w:rPr>
                                <w:t>track</w:t>
                              </w:r>
                            </w:p>
                            <w:p w14:paraId="1EC70866">
                              <w:pPr>
                                <w:spacing w:before="0" w:line="80" w:lineRule="exact"/>
                                <w:ind w:left="21" w:right="0" w:firstLine="0"/>
                                <w:jc w:val="left"/>
                                <w:rPr>
                                  <w:rFonts w:ascii="Tahoma"/>
                                  <w:b/>
                                  <w:sz w:val="7"/>
                                </w:rPr>
                              </w:pPr>
                              <w:r>
                                <w:rPr>
                                  <w:rFonts w:ascii="Tahoma"/>
                                  <w:b/>
                                  <w:color w:val="111111"/>
                                  <w:spacing w:val="-2"/>
                                  <w:w w:val="90"/>
                                  <w:sz w:val="7"/>
                                </w:rPr>
                                <w:t>(future)</w:t>
                              </w:r>
                            </w:p>
                          </w:txbxContent>
                        </wps:txbx>
                        <wps:bodyPr wrap="square" lIns="0" tIns="0" rIns="0" bIns="0" rtlCol="0">
                          <a:noAutofit/>
                        </wps:bodyPr>
                      </wps:wsp>
                      <wps:wsp>
                        <wps:cNvPr id="77" name="Textbox 77"/>
                        <wps:cNvSpPr txBox="1"/>
                        <wps:spPr>
                          <a:xfrm>
                            <a:off x="2640715" y="2281115"/>
                            <a:ext cx="189230" cy="76835"/>
                          </a:xfrm>
                          <a:prstGeom prst="rect">
                            <a:avLst/>
                          </a:prstGeom>
                        </wps:spPr>
                        <wps:txbx>
                          <w:txbxContent>
                            <w:p w14:paraId="1463DD39">
                              <w:pPr>
                                <w:spacing w:before="0" w:line="51" w:lineRule="exact"/>
                                <w:ind w:left="0" w:right="0" w:firstLine="0"/>
                                <w:jc w:val="left"/>
                                <w:rPr>
                                  <w:rFonts w:ascii="Tahoma"/>
                                  <w:b/>
                                  <w:sz w:val="6"/>
                                </w:rPr>
                              </w:pPr>
                              <w:r>
                                <w:rPr>
                                  <w:rFonts w:ascii="Tahoma"/>
                                  <w:b/>
                                  <w:color w:val="111111"/>
                                  <w:w w:val="85"/>
                                  <w:sz w:val="6"/>
                                </w:rPr>
                                <w:t>Update</w:t>
                              </w:r>
                              <w:r>
                                <w:rPr>
                                  <w:rFonts w:ascii="Tahoma"/>
                                  <w:b/>
                                  <w:color w:val="111111"/>
                                  <w:spacing w:val="-2"/>
                                  <w:w w:val="85"/>
                                  <w:sz w:val="6"/>
                                </w:rPr>
                                <w:t xml:space="preserve"> </w:t>
                              </w:r>
                              <w:r>
                                <w:rPr>
                                  <w:rFonts w:ascii="Tahoma"/>
                                  <w:b/>
                                  <w:color w:val="111111"/>
                                  <w:spacing w:val="-5"/>
                                  <w:w w:val="95"/>
                                  <w:sz w:val="6"/>
                                </w:rPr>
                                <w:t>Set</w:t>
                              </w:r>
                            </w:p>
                            <w:p w14:paraId="62E3E58B">
                              <w:pPr>
                                <w:spacing w:before="0" w:line="66" w:lineRule="exact"/>
                                <w:ind w:left="53" w:right="0" w:firstLine="0"/>
                                <w:jc w:val="left"/>
                                <w:rPr>
                                  <w:rFonts w:ascii="Tahoma"/>
                                  <w:b/>
                                  <w:sz w:val="6"/>
                                </w:rPr>
                              </w:pPr>
                              <w:r>
                                <w:rPr>
                                  <w:rFonts w:ascii="Tahoma"/>
                                  <w:b/>
                                  <w:color w:val="111111"/>
                                  <w:spacing w:val="-2"/>
                                  <w:w w:val="95"/>
                                  <w:sz w:val="6"/>
                                </w:rPr>
                                <w:t>deploy</w:t>
                              </w:r>
                            </w:p>
                          </w:txbxContent>
                        </wps:txbx>
                        <wps:bodyPr wrap="square" lIns="0" tIns="0" rIns="0" bIns="0" rtlCol="0">
                          <a:noAutofit/>
                        </wps:bodyPr>
                      </wps:wsp>
                    </wpg:wgp>
                  </a:graphicData>
                </a:graphic>
              </wp:anchor>
            </w:drawing>
          </mc:Choice>
          <mc:Fallback>
            <w:pict>
              <v:group id="_x0000_s1026" o:spid="_x0000_s1026" o:spt="203" style="position:absolute;left:0pt;margin-left:78.35pt;margin-top:15pt;height:337pt;width:279.55pt;mso-position-horizontal-relative:page;mso-wrap-distance-bottom:0pt;mso-wrap-distance-top:0pt;z-index:-251509760;mso-width-relative:page;mso-height-relative:page;" coordsize="3550285,4279900" o:gfxdata="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">
                <o:lock v:ext="edit" aspectratio="f"/>
                <v:shape id="Image 63" o:spid="_x0000_s1026" o:spt="75" type="#_x0000_t75" style="position:absolute;left:0;top:0;height:4279794;width:3549734;" filled="f" o:preferrelative="t" stroked="f" coordsize="21600,21600" o:gfxdata="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AXYp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64" o:spid="_x0000_s1026" o:spt="75" type="#_x0000_t75" style="position:absolute;left:859499;top:1706628;height:200099;width:200100;" filled="f" o:preferrelative="t" stroked="f" coordsize="21600,21600" o:gfxdata="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502Cb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Image 65" o:spid="_x0000_s1026" o:spt="75" type="#_x0000_t75" style="position:absolute;left:1227932;top:2058547;height:200099;width:200100;" filled="f" o:preferrelative="t" stroked="f" coordsize="21600,21600" o:gfxdata="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GTkr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Image 66" o:spid="_x0000_s1026" o:spt="75" type="#_x0000_t75" style="position:absolute;left:1774244;top:1448717;height:200100;width:200100;" filled="f" o:preferrelative="t" stroked="f" coordsize="21600,21600" o:gfxdata="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Aw3lvQAA&#10;ANsAAAAPAAAAAAAAAAEAIAAAACIAAABkcnMvZG93bnJldi54bWxQSwECFAAUAAAACACHTuJAMy8F&#10;njsAAAA5AAAAEAAAAAAAAAABACAAAAAMAQAAZHJzL3NoYXBleG1sLnhtbFBLBQYAAAAABgAGAFsB&#10;AAC2AwAAAAA=&#10;">
                  <v:fill on="f" focussize="0,0"/>
                  <v:stroke on="f"/>
                  <v:imagedata r:id="rId18" o:title=""/>
                  <o:lock v:ext="edit" aspectratio="f"/>
                </v:shape>
                <v:shape id="Image 67" o:spid="_x0000_s1026" o:spt="75" type="#_x0000_t75" style="position:absolute;left:2329437;top:1635478;height:200100;width:200100;" filled="f" o:preferrelative="t" stroked="f" coordsize="21600,21600" o:gfxdata="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0+ofr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Image 68" o:spid="_x0000_s1026" o:spt="75" type="#_x0000_t75" style="position:absolute;left:2456491;top:1084096;height:200100;width:200100;" filled="f" o:preferrelative="t" stroked="f" coordsize="21600,21600" o:gfxdata="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0DwMugAAANsA&#10;AAAPAAAAAAAAAAEAIAAAACIAAABkcnMvZG93bnJldi54bWxQSwECFAAUAAAACACHTuJAMy8FnjsA&#10;AAA5AAAAEAAAAAAAAAABACAAAAAJAQAAZHJzL3NoYXBleG1sLnhtbFBLBQYAAAAABgAGAFsBAACz&#10;AwAAAAA=&#10;">
                  <v:fill on="f" focussize="0,0"/>
                  <v:stroke on="f"/>
                  <v:imagedata r:id="rId18" o:title=""/>
                  <o:lock v:ext="edit" aspectratio="f"/>
                </v:shape>
                <v:shape id="Image 69" o:spid="_x0000_s1026" o:spt="75" type="#_x0000_t75" style="position:absolute;left:2625461;top:2227527;height:200099;width:200100;" filled="f" o:preferrelative="t" stroked="f" coordsize="21600,21600" o:gfxdata="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nJmXvQAA&#10;ANsAAAAPAAAAAAAAAAEAIAAAACIAAABkcnMvZG93bnJldi54bWxQSwECFAAUAAAACACHTuJAMy8F&#10;njsAAAA5AAAAEAAAAAAAAAABACAAAAAMAQAAZHJzL3NoYXBleG1sLnhtbFBLBQYAAAAABgAGAFsB&#10;AAC2AwAAAAA=&#10;">
                  <v:fill on="f" focussize="0,0"/>
                  <v:stroke on="f"/>
                  <v:imagedata r:id="rId18" o:title=""/>
                  <o:lock v:ext="edit" aspectratio="f"/>
                </v:shape>
                <v:shape id="Image 70" o:spid="_x0000_s1026" o:spt="75" type="#_x0000_t75" style="position:absolute;left:2879560;top:1338185;height:200100;width:200100;" filled="f" o:preferrelative="t" stroked="f" coordsize="21600,21600" o:gfxdata="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f6bXugAAANsA&#10;AAAPAAAAAAAAAAEAIAAAACIAAABkcnMvZG93bnJldi54bWxQSwECFAAUAAAACACHTuJAMy8FnjsA&#10;AAA5AAAAEAAAAAAAAAABACAAAAAJAQAAZHJzL3NoYXBleG1sLnhtbFBLBQYAAAAABgAGAFsBAACz&#10;AwAAAAA=&#10;">
                  <v:fill on="f" focussize="0,0"/>
                  <v:stroke on="f"/>
                  <v:imagedata r:id="rId18" o:title=""/>
                  <o:lock v:ext="edit" aspectratio="f"/>
                </v:shape>
                <v:shape id="Textbox 71" o:spid="_x0000_s1026" o:spt="202" type="#_x0000_t202" style="position:absolute;left:2475175;top:1095377;height:141605;width:182245;" filled="f" stroked="f" coordsize="21600,21600" o:gfxdata="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mx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92EAC2E">
                        <w:pPr>
                          <w:spacing w:before="0" w:line="64" w:lineRule="exact"/>
                          <w:ind w:left="0" w:right="0" w:firstLine="0"/>
                          <w:jc w:val="left"/>
                          <w:rPr>
                            <w:rFonts w:ascii="Tahoma"/>
                            <w:b/>
                            <w:sz w:val="7"/>
                          </w:rPr>
                        </w:pPr>
                        <w:r>
                          <w:rPr>
                            <w:rFonts w:ascii="Tahoma"/>
                            <w:b/>
                            <w:color w:val="111111"/>
                            <w:spacing w:val="-2"/>
                            <w:w w:val="90"/>
                            <w:sz w:val="7"/>
                          </w:rPr>
                          <w:t>Keyword</w:t>
                        </w:r>
                      </w:p>
                      <w:p w14:paraId="7BF70DA6">
                        <w:pPr>
                          <w:spacing w:before="3" w:line="213" w:lineRule="auto"/>
                          <w:ind w:left="25" w:right="43" w:firstLine="27"/>
                          <w:jc w:val="left"/>
                          <w:rPr>
                            <w:rFonts w:ascii="Tahoma"/>
                            <w:b/>
                            <w:sz w:val="7"/>
                          </w:rPr>
                        </w:pPr>
                        <w:r>
                          <w:rPr>
                            <w:rFonts w:ascii="Tahoma"/>
                            <w:b/>
                            <w:color w:val="111111"/>
                            <w:w w:val="95"/>
                            <w:sz w:val="7"/>
                          </w:rPr>
                          <w:t>auto-</w:t>
                        </w:r>
                        <w:r>
                          <w:rPr>
                            <w:rFonts w:ascii="Tahoma"/>
                            <w:b/>
                            <w:color w:val="111111"/>
                            <w:spacing w:val="-2"/>
                            <w:w w:val="85"/>
                            <w:sz w:val="7"/>
                          </w:rPr>
                          <w:t>classify</w:t>
                        </w:r>
                      </w:p>
                    </w:txbxContent>
                  </v:textbox>
                </v:shape>
                <v:shape id="Textbox 72" o:spid="_x0000_s1026" o:spt="202" type="#_x0000_t202" style="position:absolute;left:2905013;top:1376462;height:93980;width:168275;" filled="f" stroked="f" coordsize="21600,21600" o:gfxdata="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0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0F3B459">
                        <w:pPr>
                          <w:spacing w:before="0" w:line="64" w:lineRule="exact"/>
                          <w:ind w:left="0" w:right="0" w:firstLine="0"/>
                          <w:jc w:val="left"/>
                          <w:rPr>
                            <w:rFonts w:ascii="Tahoma"/>
                            <w:b/>
                            <w:sz w:val="7"/>
                          </w:rPr>
                        </w:pPr>
                        <w:r>
                          <w:rPr>
                            <w:rFonts w:ascii="Tahoma"/>
                            <w:b/>
                            <w:color w:val="111111"/>
                            <w:w w:val="80"/>
                            <w:sz w:val="7"/>
                          </w:rPr>
                          <w:t>Email</w:t>
                        </w:r>
                        <w:r>
                          <w:rPr>
                            <w:rFonts w:ascii="Tahoma"/>
                            <w:b/>
                            <w:color w:val="111111"/>
                            <w:spacing w:val="-1"/>
                            <w:sz w:val="7"/>
                          </w:rPr>
                          <w:t xml:space="preserve"> </w:t>
                        </w:r>
                        <w:r>
                          <w:rPr>
                            <w:rFonts w:ascii="Tahoma"/>
                            <w:b/>
                            <w:color w:val="111111"/>
                            <w:spacing w:val="-5"/>
                            <w:w w:val="95"/>
                            <w:sz w:val="7"/>
                          </w:rPr>
                          <w:t>to</w:t>
                        </w:r>
                      </w:p>
                      <w:p w14:paraId="24B39E1E">
                        <w:pPr>
                          <w:spacing w:before="0" w:line="80" w:lineRule="exact"/>
                          <w:ind w:left="40" w:right="0" w:firstLine="0"/>
                          <w:jc w:val="left"/>
                          <w:rPr>
                            <w:rFonts w:ascii="Tahoma"/>
                            <w:b/>
                            <w:sz w:val="7"/>
                          </w:rPr>
                        </w:pPr>
                        <w:r>
                          <w:rPr>
                            <w:rFonts w:ascii="Tahoma"/>
                            <w:b/>
                            <w:color w:val="111111"/>
                            <w:spacing w:val="-2"/>
                            <w:w w:val="95"/>
                            <w:sz w:val="7"/>
                          </w:rPr>
                          <w:t>caller</w:t>
                        </w:r>
                      </w:p>
                    </w:txbxContent>
                  </v:textbox>
                </v:shape>
                <v:shape id="Textbox 73" o:spid="_x0000_s1026" o:spt="202" type="#_x0000_t202" style="position:absolute;left:1789725;top:1463740;height:135890;width:188595;" filled="f" stroked="f" coordsize="21600,21600" o:gfxdata="UEsDBAoAAAAAAIdO4kAAAAAAAAAAAAAAAAAEAAAAZHJzL1BLAwQUAAAACACHTuJAJweKb74AAADb&#10;AAAADwAAAGRycy9kb3ducmV2LnhtbEWPT2sCMRTE7wW/Q3hCbzWxBa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eKb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7C3BBA0">
                        <w:pPr>
                          <w:spacing w:before="0" w:line="60" w:lineRule="exact"/>
                          <w:ind w:left="43" w:right="0" w:firstLine="0"/>
                          <w:jc w:val="left"/>
                          <w:rPr>
                            <w:rFonts w:ascii="Tahoma"/>
                            <w:b/>
                            <w:sz w:val="6"/>
                          </w:rPr>
                        </w:pPr>
                        <w:r>
                          <w:rPr>
                            <w:rFonts w:ascii="Tahoma"/>
                            <w:b/>
                            <w:color w:val="111111"/>
                            <w:w w:val="95"/>
                            <w:sz w:val="6"/>
                          </w:rPr>
                          <w:t>Assign-</w:t>
                        </w:r>
                      </w:p>
                      <w:p w14:paraId="01BC349D">
                        <w:pPr>
                          <w:spacing w:before="2" w:line="249" w:lineRule="auto"/>
                          <w:ind w:left="35" w:right="18" w:hanging="36"/>
                          <w:jc w:val="left"/>
                          <w:rPr>
                            <w:rFonts w:ascii="Tahoma"/>
                            <w:b/>
                            <w:sz w:val="6"/>
                          </w:rPr>
                        </w:pPr>
                        <w:r>
                          <w:rPr>
                            <w:rFonts w:ascii="Tahoma"/>
                            <w:b/>
                            <w:color w:val="111111"/>
                            <w:spacing w:val="-6"/>
                            <w:sz w:val="6"/>
                          </w:rPr>
                          <w:t>ment auto</w:t>
                        </w:r>
                        <w:r>
                          <w:rPr>
                            <w:rFonts w:ascii="Tahoma"/>
                            <w:b/>
                            <w:color w:val="111111"/>
                            <w:spacing w:val="40"/>
                            <w:sz w:val="6"/>
                          </w:rPr>
                          <w:t xml:space="preserve"> </w:t>
                        </w:r>
                        <w:r>
                          <w:rPr>
                            <w:rFonts w:ascii="Tahoma"/>
                            <w:b/>
                            <w:color w:val="111111"/>
                            <w:spacing w:val="-2"/>
                            <w:sz w:val="6"/>
                          </w:rPr>
                          <w:t>(future)</w:t>
                        </w:r>
                      </w:p>
                    </w:txbxContent>
                  </v:textbox>
                </v:shape>
                <v:shape id="Textbox 74" o:spid="_x0000_s1026" o:spt="202" type="#_x0000_t202" style="position:absolute;left:873361;top:1715011;height:139065;width:192405;"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3F46BF">
                        <w:pPr>
                          <w:spacing w:before="0" w:line="63" w:lineRule="exact"/>
                          <w:ind w:left="0" w:right="0" w:firstLine="0"/>
                          <w:jc w:val="left"/>
                          <w:rPr>
                            <w:rFonts w:ascii="Tahoma"/>
                            <w:b/>
                            <w:sz w:val="6"/>
                          </w:rPr>
                        </w:pPr>
                        <w:r>
                          <w:rPr>
                            <w:rFonts w:ascii="Tahoma"/>
                            <w:b/>
                            <w:color w:val="111111"/>
                            <w:spacing w:val="-2"/>
                            <w:sz w:val="6"/>
                          </w:rPr>
                          <w:t>Predictive</w:t>
                        </w:r>
                      </w:p>
                      <w:p w14:paraId="060C4250">
                        <w:pPr>
                          <w:spacing w:before="2" w:line="249" w:lineRule="auto"/>
                          <w:ind w:left="31" w:right="0" w:firstLine="36"/>
                          <w:jc w:val="left"/>
                          <w:rPr>
                            <w:rFonts w:ascii="Tahoma"/>
                            <w:b/>
                            <w:sz w:val="6"/>
                          </w:rPr>
                        </w:pPr>
                        <w:r>
                          <w:rPr>
                            <w:rFonts w:ascii="Tahoma"/>
                            <w:b/>
                            <w:color w:val="111111"/>
                            <w:spacing w:val="-2"/>
                            <w:sz w:val="6"/>
                          </w:rPr>
                          <w:t>intel.</w:t>
                        </w:r>
                        <w:r>
                          <w:rPr>
                            <w:rFonts w:ascii="Tahoma"/>
                            <w:b/>
                            <w:color w:val="111111"/>
                            <w:spacing w:val="40"/>
                            <w:sz w:val="6"/>
                          </w:rPr>
                          <w:t xml:space="preserve"> </w:t>
                        </w:r>
                        <w:r>
                          <w:rPr>
                            <w:rFonts w:ascii="Tahoma"/>
                            <w:b/>
                            <w:color w:val="111111"/>
                            <w:spacing w:val="-5"/>
                            <w:sz w:val="6"/>
                          </w:rPr>
                          <w:t>(future)</w:t>
                        </w:r>
                      </w:p>
                    </w:txbxContent>
                  </v:textbox>
                </v:shape>
                <v:shape id="Textbox 75" o:spid="_x0000_s1026" o:spt="202" type="#_x0000_t202" style="position:absolute;left:2349293;top:1646768;height:141605;width:179705;" filled="f" stroked="f" coordsize="21600,21600" o:gfxdata="UEsDBAoAAAAAAIdO4kAAAAAAAAAAAAAAAAAEAAAAZHJzL1BLAwQUAAAACACHTuJAx6K3g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K3g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C4DC18E">
                        <w:pPr>
                          <w:spacing w:before="0" w:line="64" w:lineRule="exact"/>
                          <w:ind w:left="5" w:right="0" w:firstLine="0"/>
                          <w:jc w:val="left"/>
                          <w:rPr>
                            <w:rFonts w:ascii="Tahoma"/>
                            <w:b/>
                            <w:sz w:val="7"/>
                          </w:rPr>
                        </w:pPr>
                        <w:r>
                          <w:rPr>
                            <w:rFonts w:ascii="Tahoma"/>
                            <w:b/>
                            <w:color w:val="111111"/>
                            <w:w w:val="80"/>
                            <w:sz w:val="7"/>
                          </w:rPr>
                          <w:t>No-</w:t>
                        </w:r>
                        <w:r>
                          <w:rPr>
                            <w:rFonts w:ascii="Tahoma"/>
                            <w:b/>
                            <w:color w:val="111111"/>
                            <w:spacing w:val="-4"/>
                            <w:w w:val="90"/>
                            <w:sz w:val="7"/>
                          </w:rPr>
                          <w:t>code</w:t>
                        </w:r>
                      </w:p>
                      <w:p w14:paraId="64110B7A">
                        <w:pPr>
                          <w:spacing w:before="3" w:line="213" w:lineRule="auto"/>
                          <w:ind w:left="0" w:right="13" w:firstLine="59"/>
                          <w:jc w:val="left"/>
                          <w:rPr>
                            <w:rFonts w:ascii="Tahoma"/>
                            <w:b/>
                            <w:sz w:val="7"/>
                          </w:rPr>
                        </w:pPr>
                        <w:r>
                          <w:rPr>
                            <w:rFonts w:ascii="Tahoma"/>
                            <w:b/>
                            <w:color w:val="111111"/>
                            <w:spacing w:val="-4"/>
                            <w:w w:val="95"/>
                            <w:sz w:val="7"/>
                          </w:rPr>
                          <w:t>Flow</w:t>
                        </w:r>
                        <w:r>
                          <w:rPr>
                            <w:rFonts w:ascii="Tahoma"/>
                            <w:b/>
                            <w:color w:val="111111"/>
                            <w:spacing w:val="40"/>
                            <w:sz w:val="7"/>
                          </w:rPr>
                          <w:t xml:space="preserve"> </w:t>
                        </w:r>
                        <w:r>
                          <w:rPr>
                            <w:rFonts w:ascii="Tahoma"/>
                            <w:b/>
                            <w:color w:val="111111"/>
                            <w:spacing w:val="-2"/>
                            <w:w w:val="85"/>
                            <w:sz w:val="7"/>
                          </w:rPr>
                          <w:t>Designer</w:t>
                        </w:r>
                      </w:p>
                    </w:txbxContent>
                  </v:textbox>
                </v:shape>
                <v:shape id="Textbox 76" o:spid="_x0000_s1026" o:spt="202" type="#_x0000_t202" style="position:absolute;left:1243815;top:2096822;height:93980;width:187960;" filled="f" stroked="f" coordsize="21600,21600" o:gfxdata="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Ap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F9BA94">
                        <w:pPr>
                          <w:spacing w:before="0" w:line="64" w:lineRule="exact"/>
                          <w:ind w:left="0" w:right="0" w:firstLine="0"/>
                          <w:jc w:val="left"/>
                          <w:rPr>
                            <w:rFonts w:ascii="Tahoma"/>
                            <w:b/>
                            <w:sz w:val="7"/>
                          </w:rPr>
                        </w:pPr>
                        <w:r>
                          <w:rPr>
                            <w:rFonts w:ascii="Tahoma"/>
                            <w:b/>
                            <w:color w:val="111111"/>
                            <w:w w:val="80"/>
                            <w:sz w:val="7"/>
                          </w:rPr>
                          <w:t>SLA</w:t>
                        </w:r>
                        <w:r>
                          <w:rPr>
                            <w:rFonts w:ascii="Tahoma"/>
                            <w:b/>
                            <w:color w:val="111111"/>
                            <w:spacing w:val="-3"/>
                            <w:w w:val="80"/>
                            <w:sz w:val="7"/>
                          </w:rPr>
                          <w:t xml:space="preserve"> </w:t>
                        </w:r>
                        <w:r>
                          <w:rPr>
                            <w:rFonts w:ascii="Tahoma"/>
                            <w:b/>
                            <w:color w:val="111111"/>
                            <w:spacing w:val="-2"/>
                            <w:w w:val="85"/>
                            <w:sz w:val="7"/>
                          </w:rPr>
                          <w:t>track</w:t>
                        </w:r>
                      </w:p>
                      <w:p w14:paraId="1EC70866">
                        <w:pPr>
                          <w:spacing w:before="0" w:line="80" w:lineRule="exact"/>
                          <w:ind w:left="21" w:right="0" w:firstLine="0"/>
                          <w:jc w:val="left"/>
                          <w:rPr>
                            <w:rFonts w:ascii="Tahoma"/>
                            <w:b/>
                            <w:sz w:val="7"/>
                          </w:rPr>
                        </w:pPr>
                        <w:r>
                          <w:rPr>
                            <w:rFonts w:ascii="Tahoma"/>
                            <w:b/>
                            <w:color w:val="111111"/>
                            <w:spacing w:val="-2"/>
                            <w:w w:val="90"/>
                            <w:sz w:val="7"/>
                          </w:rPr>
                          <w:t>(future)</w:t>
                        </w:r>
                      </w:p>
                    </w:txbxContent>
                  </v:textbox>
                </v:shape>
                <v:shape id="Textbox 77" o:spid="_x0000_s1026" o:spt="202" type="#_x0000_t202" style="position:absolute;left:2640715;top:2281115;height:76835;width:189230;" filled="f" stroked="f" coordsize="21600,21600" o:gfxdata="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jGy/&#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463DD39">
                        <w:pPr>
                          <w:spacing w:before="0" w:line="51" w:lineRule="exact"/>
                          <w:ind w:left="0" w:right="0" w:firstLine="0"/>
                          <w:jc w:val="left"/>
                          <w:rPr>
                            <w:rFonts w:ascii="Tahoma"/>
                            <w:b/>
                            <w:sz w:val="6"/>
                          </w:rPr>
                        </w:pPr>
                        <w:r>
                          <w:rPr>
                            <w:rFonts w:ascii="Tahoma"/>
                            <w:b/>
                            <w:color w:val="111111"/>
                            <w:w w:val="85"/>
                            <w:sz w:val="6"/>
                          </w:rPr>
                          <w:t>Update</w:t>
                        </w:r>
                        <w:r>
                          <w:rPr>
                            <w:rFonts w:ascii="Tahoma"/>
                            <w:b/>
                            <w:color w:val="111111"/>
                            <w:spacing w:val="-2"/>
                            <w:w w:val="85"/>
                            <w:sz w:val="6"/>
                          </w:rPr>
                          <w:t xml:space="preserve"> </w:t>
                        </w:r>
                        <w:r>
                          <w:rPr>
                            <w:rFonts w:ascii="Tahoma"/>
                            <w:b/>
                            <w:color w:val="111111"/>
                            <w:spacing w:val="-5"/>
                            <w:w w:val="95"/>
                            <w:sz w:val="6"/>
                          </w:rPr>
                          <w:t>Set</w:t>
                        </w:r>
                      </w:p>
                      <w:p w14:paraId="62E3E58B">
                        <w:pPr>
                          <w:spacing w:before="0" w:line="66" w:lineRule="exact"/>
                          <w:ind w:left="53" w:right="0" w:firstLine="0"/>
                          <w:jc w:val="left"/>
                          <w:rPr>
                            <w:rFonts w:ascii="Tahoma"/>
                            <w:b/>
                            <w:sz w:val="6"/>
                          </w:rPr>
                        </w:pPr>
                        <w:r>
                          <w:rPr>
                            <w:rFonts w:ascii="Tahoma"/>
                            <w:b/>
                            <w:color w:val="111111"/>
                            <w:spacing w:val="-2"/>
                            <w:w w:val="95"/>
                            <w:sz w:val="6"/>
                          </w:rPr>
                          <w:t>deploy</w:t>
                        </w:r>
                      </w:p>
                    </w:txbxContent>
                  </v:textbox>
                </v:shape>
                <w10:wrap type="topAndBottom"/>
              </v:group>
            </w:pict>
          </mc:Fallback>
        </mc:AlternateContent>
      </w:r>
    </w:p>
    <w:p w14:paraId="290C11CF">
      <w:pPr>
        <w:pStyle w:val="13"/>
        <w:spacing w:after="0"/>
        <w:rPr>
          <w:rFonts w:ascii="Calibri"/>
          <w:b/>
          <w:sz w:val="20"/>
        </w:rPr>
        <w:sectPr>
          <w:pgSz w:w="11910" w:h="16850"/>
          <w:pgMar w:top="800" w:right="1700" w:bottom="280" w:left="1417" w:header="720" w:footer="720" w:gutter="0"/>
          <w:cols w:space="720" w:num="1"/>
        </w:sectPr>
      </w:pPr>
    </w:p>
    <w:p w14:paraId="06D01826">
      <w:pPr>
        <w:pStyle w:val="5"/>
        <w:ind w:right="1004"/>
        <w:jc w:val="center"/>
      </w:pPr>
      <w:r>
        <mc:AlternateContent>
          <mc:Choice Requires="wps">
            <w:drawing>
              <wp:anchor distT="0" distB="0" distL="0" distR="0" simplePos="0" relativeHeight="251715584" behindDoc="1" locked="0" layoutInCell="1" allowOverlap="1">
                <wp:simplePos x="0" y="0"/>
                <wp:positionH relativeFrom="page">
                  <wp:posOffset>981075</wp:posOffset>
                </wp:positionH>
                <wp:positionV relativeFrom="page">
                  <wp:posOffset>9352915</wp:posOffset>
                </wp:positionV>
                <wp:extent cx="272415" cy="347980"/>
                <wp:effectExtent l="0" t="0" r="0" b="0"/>
                <wp:wrapNone/>
                <wp:docPr id="78" name="Textbox 78"/>
                <wp:cNvGraphicFramePr/>
                <a:graphic xmlns:a="http://schemas.openxmlformats.org/drawingml/2006/main">
                  <a:graphicData uri="http://schemas.microsoft.com/office/word/2010/wordprocessingShape">
                    <wps:wsp>
                      <wps:cNvSpPr txBox="1"/>
                      <wps:spPr>
                        <a:xfrm>
                          <a:off x="0" y="0"/>
                          <a:ext cx="272415" cy="347980"/>
                        </a:xfrm>
                        <a:prstGeom prst="rect">
                          <a:avLst/>
                        </a:prstGeom>
                      </wps:spPr>
                      <wps:txbx>
                        <w:txbxContent>
                          <w:p w14:paraId="2D1B6F5A">
                            <w:pPr>
                              <w:spacing w:before="0" w:line="244" w:lineRule="exact"/>
                              <w:ind w:left="0" w:right="0" w:firstLine="0"/>
                              <w:jc w:val="left"/>
                              <w:rPr>
                                <w:rFonts w:ascii="Calibri"/>
                                <w:sz w:val="24"/>
                              </w:rPr>
                            </w:pPr>
                            <w:r>
                              <w:rPr>
                                <w:rFonts w:ascii="Calibri"/>
                                <w:spacing w:val="-2"/>
                                <w:sz w:val="24"/>
                              </w:rPr>
                              <w:t>PS-</w:t>
                            </w:r>
                            <w:r>
                              <w:rPr>
                                <w:rFonts w:ascii="Calibri"/>
                                <w:spacing w:val="-12"/>
                                <w:sz w:val="24"/>
                              </w:rPr>
                              <w:t>1</w:t>
                            </w:r>
                          </w:p>
                          <w:p w14:paraId="60C45759">
                            <w:pPr>
                              <w:spacing w:before="15" w:line="289" w:lineRule="exact"/>
                              <w:ind w:left="0" w:right="0" w:firstLine="0"/>
                              <w:jc w:val="left"/>
                              <w:rPr>
                                <w:rFonts w:ascii="Calibri"/>
                                <w:sz w:val="24"/>
                              </w:rPr>
                            </w:pPr>
                            <w:r>
                              <w:rPr>
                                <w:rFonts w:ascii="Calibri"/>
                                <w:spacing w:val="-2"/>
                                <w:sz w:val="24"/>
                              </w:rPr>
                              <w:t>PS-</w:t>
                            </w:r>
                            <w:r>
                              <w:rPr>
                                <w:rFonts w:ascii="Calibri"/>
                                <w:spacing w:val="-12"/>
                                <w:sz w:val="24"/>
                              </w:rPr>
                              <w:t>2</w:t>
                            </w:r>
                          </w:p>
                        </w:txbxContent>
                      </wps:txbx>
                      <wps:bodyPr wrap="square" lIns="0" tIns="0" rIns="0" bIns="0" rtlCol="0">
                        <a:noAutofit/>
                      </wps:bodyPr>
                    </wps:wsp>
                  </a:graphicData>
                </a:graphic>
              </wp:anchor>
            </w:drawing>
          </mc:Choice>
          <mc:Fallback>
            <w:pict>
              <v:shape id="Textbox 78" o:spid="_x0000_s1026" o:spt="202" type="#_x0000_t202" style="position:absolute;left:0pt;margin-left:77.25pt;margin-top:736.45pt;height:27.4pt;width:21.45pt;mso-position-horizontal-relative:page;mso-position-vertical-relative:page;z-index:-251600896;mso-width-relative:page;mso-height-relative:page;" filled="f" stroked="f" coordsize="21600,21600" o:gfxdata="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4UrktoAAAANAQAADwAAAAAAAAABACAAAAAiAAAAZHJzL2Rvd25yZXYueG1sUEsBAhQAFAAA&#10;AAgAh07iQNCGCkC0AQAAdQMAAA4AAAAAAAAAAQAgAAAAKQEAAGRycy9lMm9Eb2MueG1sUEsFBgAA&#10;AAAGAAYAWQEAAE8FAAAAAA==&#10;">
                <v:fill on="f" focussize="0,0"/>
                <v:stroke on="f"/>
                <v:imagedata o:title=""/>
                <o:lock v:ext="edit" aspectratio="f"/>
                <v:textbox inset="0mm,0mm,0mm,0mm">
                  <w:txbxContent>
                    <w:p w14:paraId="2D1B6F5A">
                      <w:pPr>
                        <w:spacing w:before="0" w:line="244" w:lineRule="exact"/>
                        <w:ind w:left="0" w:right="0" w:firstLine="0"/>
                        <w:jc w:val="left"/>
                        <w:rPr>
                          <w:rFonts w:ascii="Calibri"/>
                          <w:sz w:val="24"/>
                        </w:rPr>
                      </w:pPr>
                      <w:r>
                        <w:rPr>
                          <w:rFonts w:ascii="Calibri"/>
                          <w:spacing w:val="-2"/>
                          <w:sz w:val="24"/>
                        </w:rPr>
                        <w:t>PS-</w:t>
                      </w:r>
                      <w:r>
                        <w:rPr>
                          <w:rFonts w:ascii="Calibri"/>
                          <w:spacing w:val="-12"/>
                          <w:sz w:val="24"/>
                        </w:rPr>
                        <w:t>1</w:t>
                      </w:r>
                    </w:p>
                    <w:p w14:paraId="60C45759">
                      <w:pPr>
                        <w:spacing w:before="15" w:line="289" w:lineRule="exact"/>
                        <w:ind w:left="0" w:right="0" w:firstLine="0"/>
                        <w:jc w:val="left"/>
                        <w:rPr>
                          <w:rFonts w:ascii="Calibri"/>
                          <w:sz w:val="24"/>
                        </w:rPr>
                      </w:pPr>
                      <w:r>
                        <w:rPr>
                          <w:rFonts w:ascii="Calibri"/>
                          <w:spacing w:val="-2"/>
                          <w:sz w:val="24"/>
                        </w:rPr>
                        <w:t>PS-</w:t>
                      </w:r>
                      <w:r>
                        <w:rPr>
                          <w:rFonts w:ascii="Calibri"/>
                          <w:spacing w:val="-12"/>
                          <w:sz w:val="24"/>
                        </w:rPr>
                        <w:t>2</w:t>
                      </w:r>
                    </w:p>
                  </w:txbxContent>
                </v:textbox>
              </v:shape>
            </w:pict>
          </mc:Fallback>
        </mc:AlternateContent>
      </w:r>
      <w:r>
        <mc:AlternateContent>
          <mc:Choice Requires="wps">
            <w:drawing>
              <wp:anchor distT="0" distB="0" distL="0" distR="0" simplePos="0" relativeHeight="251716608" behindDoc="1" locked="0" layoutInCell="1" allowOverlap="1">
                <wp:simplePos x="0" y="0"/>
                <wp:positionH relativeFrom="page">
                  <wp:posOffset>889000</wp:posOffset>
                </wp:positionH>
                <wp:positionV relativeFrom="page">
                  <wp:posOffset>9324340</wp:posOffset>
                </wp:positionV>
                <wp:extent cx="6451600" cy="1369060"/>
                <wp:effectExtent l="0" t="0" r="0" b="0"/>
                <wp:wrapNone/>
                <wp:docPr id="79" name="Graphic 79"/>
                <wp:cNvGraphicFramePr/>
                <a:graphic xmlns:a="http://schemas.openxmlformats.org/drawingml/2006/main">
                  <a:graphicData uri="http://schemas.microsoft.com/office/word/2010/wordprocessingShape">
                    <wps:wsp>
                      <wps:cNvSpPr/>
                      <wps:spPr>
                        <a:xfrm>
                          <a:off x="0" y="0"/>
                          <a:ext cx="6451600" cy="1369060"/>
                        </a:xfrm>
                        <a:custGeom>
                          <a:avLst/>
                          <a:gdLst/>
                          <a:ahLst/>
                          <a:cxnLst/>
                          <a:rect l="l" t="t" r="r" b="b"/>
                          <a:pathLst>
                            <a:path w="6451600" h="1369060">
                              <a:moveTo>
                                <a:pt x="6451600" y="0"/>
                              </a:moveTo>
                              <a:lnTo>
                                <a:pt x="0" y="0"/>
                              </a:lnTo>
                              <a:lnTo>
                                <a:pt x="0" y="1368678"/>
                              </a:lnTo>
                              <a:lnTo>
                                <a:pt x="6451600" y="1368678"/>
                              </a:lnTo>
                              <a:lnTo>
                                <a:pt x="6451600" y="0"/>
                              </a:lnTo>
                              <a:close/>
                            </a:path>
                          </a:pathLst>
                        </a:custGeom>
                        <a:solidFill>
                          <a:srgbClr val="FFFFFF"/>
                        </a:solidFill>
                      </wps:spPr>
                      <wps:bodyPr wrap="square" lIns="0" tIns="0" rIns="0" bIns="0" rtlCol="0">
                        <a:noAutofit/>
                      </wps:bodyPr>
                    </wps:wsp>
                  </a:graphicData>
                </a:graphic>
              </wp:anchor>
            </w:drawing>
          </mc:Choice>
          <mc:Fallback>
            <w:pict>
              <v:shape id="Graphic 79" o:spid="_x0000_s1026" o:spt="100" style="position:absolute;left:0pt;margin-left:70pt;margin-top:734.2pt;height:107.8pt;width:508pt;mso-position-horizontal-relative:page;mso-position-vertical-relative:page;z-index:-251599872;mso-width-relative:page;mso-height-relative:page;" fillcolor="#FFFFFF" filled="t" stroked="f" coordsize="6451600,1369060" o:gfxdata="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Tw&#10;+RjYAAAADgEAAA8AAAAAAAAAAQAgAAAAIgAAAGRycy9kb3ducmV2LnhtbFBLAQIUABQAAAAIAIdO&#10;4kBbT+MHIwIAAOoEAAAOAAAAAAAAAAEAIAAAACcBAABkcnMvZTJvRG9jLnhtbFBLBQYAAAAABgAG&#10;AFkBAAC8BQAAAAA=&#10;" path="m6451600,0l0,0,0,1368678,6451600,1368678,6451600,0xe">
                <v:fill on="t" focussize="0,0"/>
                <v:stroke on="f"/>
                <v:imagedata o:title=""/>
                <o:lock v:ext="edit" aspectratio="f"/>
                <v:textbox inset="0mm,0mm,0mm,0mm"/>
              </v:shape>
            </w:pict>
          </mc:Fallback>
        </mc:AlternateContent>
      </w:r>
      <w:bookmarkStart w:id="58" w:name="a6e5daf4178dbda5c58c8ff1aafe172b88511c39"/>
      <w:bookmarkEnd w:id="58"/>
      <w:r>
        <w:t>Ideation</w:t>
      </w:r>
      <w:r>
        <w:rPr>
          <w:spacing w:val="-10"/>
        </w:rPr>
        <w:t xml:space="preserve"> </w:t>
      </w:r>
      <w:r>
        <w:rPr>
          <w:spacing w:val="-2"/>
        </w:rPr>
        <w:t>Phase</w:t>
      </w:r>
    </w:p>
    <w:p w14:paraId="125059F0">
      <w:pPr>
        <w:spacing w:before="27"/>
        <w:ind w:left="0" w:right="1004" w:firstLine="0"/>
        <w:jc w:val="center"/>
        <w:rPr>
          <w:rFonts w:ascii="Calibri"/>
          <w:b/>
          <w:sz w:val="28"/>
        </w:rPr>
      </w:pPr>
      <w:r>
        <w:rPr>
          <w:rFonts w:ascii="Calibri"/>
          <w:b/>
          <w:sz w:val="28"/>
        </w:rPr>
        <mc:AlternateContent>
          <mc:Choice Requires="wps">
            <w:drawing>
              <wp:anchor distT="0" distB="0" distL="0" distR="0" simplePos="0" relativeHeight="251714560" behindDoc="1" locked="0" layoutInCell="1" allowOverlap="1">
                <wp:simplePos x="0" y="0"/>
                <wp:positionH relativeFrom="page">
                  <wp:posOffset>3848100</wp:posOffset>
                </wp:positionH>
                <wp:positionV relativeFrom="paragraph">
                  <wp:posOffset>522605</wp:posOffset>
                </wp:positionV>
                <wp:extent cx="925195" cy="139700"/>
                <wp:effectExtent l="0" t="0" r="0" b="0"/>
                <wp:wrapNone/>
                <wp:docPr id="80" name="Textbox 80"/>
                <wp:cNvGraphicFramePr/>
                <a:graphic xmlns:a="http://schemas.openxmlformats.org/drawingml/2006/main">
                  <a:graphicData uri="http://schemas.microsoft.com/office/word/2010/wordprocessingShape">
                    <wps:wsp>
                      <wps:cNvSpPr txBox="1"/>
                      <wps:spPr>
                        <a:xfrm>
                          <a:off x="0" y="0"/>
                          <a:ext cx="925194" cy="139700"/>
                        </a:xfrm>
                        <a:prstGeom prst="rect">
                          <a:avLst/>
                        </a:prstGeom>
                      </wps:spPr>
                      <wps:txbx>
                        <w:txbxContent>
                          <w:p w14:paraId="547CC96F">
                            <w:pPr>
                              <w:spacing w:before="0" w:line="220" w:lineRule="exact"/>
                              <w:ind w:left="0" w:right="0" w:firstLine="0"/>
                              <w:jc w:val="left"/>
                              <w:rPr>
                                <w:rFonts w:ascii="Calibri"/>
                                <w:sz w:val="22"/>
                              </w:rPr>
                            </w:pPr>
                            <w:r>
                              <w:rPr>
                                <w:rFonts w:ascii="Calibri"/>
                                <w:sz w:val="22"/>
                              </w:rPr>
                              <w:t>31</w:t>
                            </w:r>
                            <w:r>
                              <w:rPr>
                                <w:rFonts w:ascii="Calibri"/>
                                <w:spacing w:val="-4"/>
                                <w:sz w:val="22"/>
                              </w:rPr>
                              <w:t xml:space="preserve"> </w:t>
                            </w:r>
                            <w:r>
                              <w:rPr>
                                <w:rFonts w:ascii="Calibri"/>
                                <w:sz w:val="22"/>
                              </w:rPr>
                              <w:t>January</w:t>
                            </w:r>
                            <w:r>
                              <w:rPr>
                                <w:rFonts w:ascii="Calibri"/>
                                <w:spacing w:val="-3"/>
                                <w:sz w:val="22"/>
                              </w:rPr>
                              <w:t xml:space="preserve"> </w:t>
                            </w:r>
                            <w:r>
                              <w:rPr>
                                <w:rFonts w:ascii="Calibri"/>
                                <w:spacing w:val="-4"/>
                                <w:sz w:val="22"/>
                              </w:rPr>
                              <w:t>2025</w:t>
                            </w:r>
                          </w:p>
                        </w:txbxContent>
                      </wps:txbx>
                      <wps:bodyPr wrap="square" lIns="0" tIns="0" rIns="0" bIns="0" rtlCol="0">
                        <a:noAutofit/>
                      </wps:bodyPr>
                    </wps:wsp>
                  </a:graphicData>
                </a:graphic>
              </wp:anchor>
            </w:drawing>
          </mc:Choice>
          <mc:Fallback>
            <w:pict>
              <v:shape id="Textbox 80" o:spid="_x0000_s1026" o:spt="202" type="#_x0000_t202" style="position:absolute;left:0pt;margin-left:303pt;margin-top:41.15pt;height:11pt;width:72.85pt;mso-position-horizontal-relative:page;z-index:-251601920;mso-width-relative:page;mso-height-relative:page;" filled="f" stroked="f" coordsize="21600,21600" o:gfxdata="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L1q3jZAAAACgEAAA8AAAAAAAAAAQAgAAAAIgAAAGRycy9kb3ducmV2LnhtbFBLAQIUABQAAAAI&#10;AIdO4kBiWB7IswEAAHUDAAAOAAAAAAAAAAEAIAAAACgBAABkcnMvZTJvRG9jLnhtbFBLBQYAAAAA&#10;BgAGAFkBAABNBQAAAAA=&#10;">
                <v:fill on="f" focussize="0,0"/>
                <v:stroke on="f"/>
                <v:imagedata o:title=""/>
                <o:lock v:ext="edit" aspectratio="f"/>
                <v:textbox inset="0mm,0mm,0mm,0mm">
                  <w:txbxContent>
                    <w:p w14:paraId="547CC96F">
                      <w:pPr>
                        <w:spacing w:before="0" w:line="220" w:lineRule="exact"/>
                        <w:ind w:left="0" w:right="0" w:firstLine="0"/>
                        <w:jc w:val="left"/>
                        <w:rPr>
                          <w:rFonts w:ascii="Calibri"/>
                          <w:sz w:val="22"/>
                        </w:rPr>
                      </w:pPr>
                      <w:r>
                        <w:rPr>
                          <w:rFonts w:ascii="Calibri"/>
                          <w:sz w:val="22"/>
                        </w:rPr>
                        <w:t>31</w:t>
                      </w:r>
                      <w:r>
                        <w:rPr>
                          <w:rFonts w:ascii="Calibri"/>
                          <w:spacing w:val="-4"/>
                          <w:sz w:val="22"/>
                        </w:rPr>
                        <w:t xml:space="preserve"> </w:t>
                      </w:r>
                      <w:r>
                        <w:rPr>
                          <w:rFonts w:ascii="Calibri"/>
                          <w:sz w:val="22"/>
                        </w:rPr>
                        <w:t>January</w:t>
                      </w:r>
                      <w:r>
                        <w:rPr>
                          <w:rFonts w:ascii="Calibri"/>
                          <w:spacing w:val="-3"/>
                          <w:sz w:val="22"/>
                        </w:rPr>
                        <w:t xml:space="preserve"> </w:t>
                      </w:r>
                      <w:r>
                        <w:rPr>
                          <w:rFonts w:ascii="Calibri"/>
                          <w:spacing w:val="-4"/>
                          <w:sz w:val="22"/>
                        </w:rPr>
                        <w:t>2025</w:t>
                      </w:r>
                    </w:p>
                  </w:txbxContent>
                </v:textbox>
              </v:shape>
            </w:pict>
          </mc:Fallback>
        </mc:AlternateContent>
      </w:r>
      <w:r>
        <w:rPr>
          <w:rFonts w:ascii="Calibri"/>
          <w:b/>
          <w:sz w:val="28"/>
        </w:rPr>
        <w:t>Define</w:t>
      </w:r>
      <w:r>
        <w:rPr>
          <w:rFonts w:ascii="Calibri"/>
          <w:b/>
          <w:spacing w:val="-7"/>
          <w:sz w:val="28"/>
        </w:rPr>
        <w:t xml:space="preserve"> </w:t>
      </w:r>
      <w:r>
        <w:rPr>
          <w:rFonts w:ascii="Calibri"/>
          <w:b/>
          <w:sz w:val="28"/>
        </w:rPr>
        <w:t>the</w:t>
      </w:r>
      <w:r>
        <w:rPr>
          <w:rFonts w:ascii="Calibri"/>
          <w:b/>
          <w:spacing w:val="-7"/>
          <w:sz w:val="28"/>
        </w:rPr>
        <w:t xml:space="preserve"> </w:t>
      </w:r>
      <w:r>
        <w:rPr>
          <w:rFonts w:ascii="Calibri"/>
          <w:b/>
          <w:sz w:val="28"/>
        </w:rPr>
        <w:t>Problem</w:t>
      </w:r>
      <w:r>
        <w:rPr>
          <w:rFonts w:ascii="Calibri"/>
          <w:b/>
          <w:spacing w:val="-7"/>
          <w:sz w:val="28"/>
        </w:rPr>
        <w:t xml:space="preserve"> </w:t>
      </w:r>
      <w:r>
        <w:rPr>
          <w:rFonts w:ascii="Calibri"/>
          <w:b/>
          <w:spacing w:val="-2"/>
          <w:sz w:val="28"/>
        </w:rPr>
        <w:t>Statements</w:t>
      </w:r>
    </w:p>
    <w:p w14:paraId="09D390E1">
      <w:pPr>
        <w:pStyle w:val="13"/>
        <w:spacing w:before="129"/>
        <w:rPr>
          <w:rFonts w:ascii="Calibri"/>
          <w:b/>
          <w:sz w:val="20"/>
        </w:rPr>
      </w:pPr>
    </w:p>
    <w:tbl>
      <w:tblPr>
        <w:tblStyle w:val="12"/>
        <w:tblW w:w="0" w:type="auto"/>
        <w:tblInd w:w="1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0"/>
        <w:gridCol w:w="4520"/>
      </w:tblGrid>
      <w:tr w14:paraId="1CC58F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4500" w:type="dxa"/>
          </w:tcPr>
          <w:p w14:paraId="1C1A859C">
            <w:pPr>
              <w:pStyle w:val="16"/>
              <w:spacing w:before="16" w:line="243" w:lineRule="exact"/>
              <w:ind w:left="95"/>
              <w:rPr>
                <w:sz w:val="22"/>
              </w:rPr>
            </w:pPr>
            <w:r>
              <w:rPr>
                <w:spacing w:val="-4"/>
                <w:sz w:val="22"/>
              </w:rPr>
              <w:t>Date</w:t>
            </w:r>
          </w:p>
        </w:tc>
        <w:tc>
          <w:tcPr>
            <w:tcW w:w="4520" w:type="dxa"/>
          </w:tcPr>
          <w:p w14:paraId="7A943DC9">
            <w:pPr>
              <w:pStyle w:val="16"/>
              <w:spacing w:before="17" w:line="242" w:lineRule="exact"/>
              <w:ind w:left="110"/>
              <w:rPr>
                <w:sz w:val="22"/>
              </w:rPr>
            </w:pPr>
            <w:r>
              <w:rPr>
                <w:sz w:val="22"/>
              </w:rPr>
              <mc:AlternateContent>
                <mc:Choice Requires="wpg">
                  <w:drawing>
                    <wp:anchor distT="0" distB="0" distL="0" distR="0" simplePos="0" relativeHeight="251715584" behindDoc="1" locked="0" layoutInCell="1" allowOverlap="1">
                      <wp:simplePos x="0" y="0"/>
                      <wp:positionH relativeFrom="column">
                        <wp:posOffset>64135</wp:posOffset>
                      </wp:positionH>
                      <wp:positionV relativeFrom="paragraph">
                        <wp:posOffset>36195</wp:posOffset>
                      </wp:positionV>
                      <wp:extent cx="1016000" cy="147320"/>
                      <wp:effectExtent l="0" t="0" r="0" b="0"/>
                      <wp:wrapNone/>
                      <wp:docPr id="81" name="Group 81"/>
                      <wp:cNvGraphicFramePr/>
                      <a:graphic xmlns:a="http://schemas.openxmlformats.org/drawingml/2006/main">
                        <a:graphicData uri="http://schemas.microsoft.com/office/word/2010/wordprocessingGroup">
                          <wpg:wgp>
                            <wpg:cNvGrpSpPr/>
                            <wpg:grpSpPr>
                              <a:xfrm>
                                <a:off x="0" y="0"/>
                                <a:ext cx="1016000" cy="147320"/>
                                <a:chOff x="0" y="0"/>
                                <a:chExt cx="1016000" cy="147320"/>
                              </a:xfrm>
                            </wpg:grpSpPr>
                            <wps:wsp>
                              <wps:cNvPr id="82" name="Graphic 82"/>
                              <wps:cNvSpPr/>
                              <wps:spPr>
                                <a:xfrm>
                                  <a:off x="0" y="0"/>
                                  <a:ext cx="1016000" cy="147320"/>
                                </a:xfrm>
                                <a:custGeom>
                                  <a:avLst/>
                                  <a:gdLst/>
                                  <a:ahLst/>
                                  <a:cxnLst/>
                                  <a:rect l="l" t="t" r="r" b="b"/>
                                  <a:pathLst>
                                    <a:path w="1016000" h="147320">
                                      <a:moveTo>
                                        <a:pt x="1016000" y="0"/>
                                      </a:moveTo>
                                      <a:lnTo>
                                        <a:pt x="0" y="0"/>
                                      </a:lnTo>
                                      <a:lnTo>
                                        <a:pt x="0" y="147319"/>
                                      </a:lnTo>
                                      <a:lnTo>
                                        <a:pt x="1016000" y="147319"/>
                                      </a:lnTo>
                                      <a:lnTo>
                                        <a:pt x="1016000"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5.05pt;margin-top:2.85pt;height:11.6pt;width:80pt;z-index:-251600896;mso-width-relative:page;mso-height-relative:page;" coordsize="1016000,147320" o:gfxdata="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qzpqq9UAAAAHAQAADwAAAAAAAAABACAAAAAiAAAAZHJzL2Rvd25yZXYueG1sUEsBAhQAFAAA&#10;AAgAh07iQIPwDo1kAgAAFgYAAA4AAAAAAAAAAQAgAAAAJAEAAGRycy9lMm9Eb2MueG1sUEsFBgAA&#10;AAAGAAYAWQEAAPoFAAAAAA==&#10;">
                      <o:lock v:ext="edit" aspectratio="f"/>
                      <v:shape id="Graphic 82" o:spid="_x0000_s1026" o:spt="100" style="position:absolute;left:0;top:0;height:147320;width:1016000;" fillcolor="#FFFFFF" filled="t" stroked="f" coordsize="1016000,147320" o:gfxdata="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M3ssvQAA&#10;ANsAAAAPAAAAAAAAAAEAIAAAACIAAABkcnMvZG93bnJldi54bWxQSwECFAAUAAAACACHTuJAMy8F&#10;njsAAAA5AAAAEAAAAAAAAAABACAAAAAMAQAAZHJzL3NoYXBleG1sLnhtbFBLBQYAAAAABgAGAFsB&#10;AAC2AwAAAAA=&#10;" path="m1016000,0l0,0,0,147319,1016000,147319,1016000,0xe">
                        <v:fill on="t" focussize="0,0"/>
                        <v:stroke on="f"/>
                        <v:imagedata o:title=""/>
                        <o:lock v:ext="edit" aspectratio="f"/>
                        <v:textbox inset="0mm,0mm,0mm,0mm"/>
                      </v:shape>
                    </v:group>
                  </w:pict>
                </mc:Fallback>
              </mc:AlternateContent>
            </w:r>
            <w:r>
              <w:rPr>
                <w:sz w:val="22"/>
              </w:rPr>
              <w:t xml:space="preserve">30 September </w:t>
            </w:r>
            <w:r>
              <w:rPr>
                <w:spacing w:val="-4"/>
                <w:sz w:val="22"/>
              </w:rPr>
              <w:t>2026</w:t>
            </w:r>
          </w:p>
        </w:tc>
      </w:tr>
      <w:tr w14:paraId="4635DB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4500" w:type="dxa"/>
          </w:tcPr>
          <w:p w14:paraId="33449FD3">
            <w:pPr>
              <w:pStyle w:val="16"/>
              <w:spacing w:line="240" w:lineRule="exact"/>
              <w:ind w:left="95"/>
              <w:rPr>
                <w:sz w:val="22"/>
              </w:rPr>
            </w:pPr>
            <w:r>
              <w:rPr>
                <w:spacing w:val="-4"/>
                <w:sz w:val="22"/>
              </w:rPr>
              <w:t>Team</w:t>
            </w:r>
            <w:r>
              <w:rPr>
                <w:spacing w:val="-7"/>
                <w:sz w:val="22"/>
              </w:rPr>
              <w:t xml:space="preserve"> </w:t>
            </w:r>
            <w:r>
              <w:rPr>
                <w:spacing w:val="-5"/>
                <w:sz w:val="22"/>
              </w:rPr>
              <w:t>ID</w:t>
            </w:r>
          </w:p>
        </w:tc>
        <w:tc>
          <w:tcPr>
            <w:tcW w:w="4520" w:type="dxa"/>
          </w:tcPr>
          <w:p w14:paraId="24C7FA02">
            <w:pPr>
              <w:pStyle w:val="16"/>
              <w:spacing w:line="240"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182736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4500" w:type="dxa"/>
          </w:tcPr>
          <w:p w14:paraId="419986FB">
            <w:pPr>
              <w:pStyle w:val="16"/>
              <w:spacing w:before="3" w:line="236" w:lineRule="exact"/>
              <w:ind w:left="95"/>
              <w:rPr>
                <w:sz w:val="22"/>
              </w:rPr>
            </w:pPr>
            <w:r>
              <w:rPr>
                <w:sz w:val="22"/>
              </w:rPr>
              <w:t>Project</w:t>
            </w:r>
            <w:r>
              <w:rPr>
                <w:spacing w:val="-12"/>
                <w:sz w:val="22"/>
              </w:rPr>
              <w:t xml:space="preserve"> </w:t>
            </w:r>
            <w:r>
              <w:rPr>
                <w:spacing w:val="-4"/>
                <w:sz w:val="22"/>
              </w:rPr>
              <w:t>Name</w:t>
            </w:r>
          </w:p>
        </w:tc>
        <w:tc>
          <w:tcPr>
            <w:tcW w:w="4520" w:type="dxa"/>
          </w:tcPr>
          <w:p w14:paraId="105925AF">
            <w:pPr>
              <w:pStyle w:val="16"/>
              <w:spacing w:before="3" w:line="236" w:lineRule="exact"/>
              <w:ind w:left="110"/>
              <w:rPr>
                <w:sz w:val="22"/>
              </w:rPr>
            </w:pPr>
            <w:r>
              <w:rPr>
                <w:sz w:val="22"/>
              </w:rPr>
              <w:t xml:space="preserve">Auto Ticket Classification using Flow </w:t>
            </w:r>
            <w:r>
              <w:rPr>
                <w:spacing w:val="-2"/>
                <w:sz w:val="22"/>
              </w:rPr>
              <w:t>Designer</w:t>
            </w:r>
          </w:p>
        </w:tc>
      </w:tr>
      <w:tr w14:paraId="44E915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4500" w:type="dxa"/>
          </w:tcPr>
          <w:p w14:paraId="3DEC6BCF">
            <w:pPr>
              <w:pStyle w:val="16"/>
              <w:spacing w:before="7" w:line="233" w:lineRule="exact"/>
              <w:ind w:left="95"/>
              <w:rPr>
                <w:sz w:val="22"/>
              </w:rPr>
            </w:pPr>
            <w:r>
              <w:rPr>
                <w:sz w:val="22"/>
              </w:rPr>
              <w:t>Maximum</w:t>
            </w:r>
            <w:r>
              <w:rPr>
                <w:spacing w:val="-9"/>
                <w:sz w:val="22"/>
              </w:rPr>
              <w:t xml:space="preserve"> </w:t>
            </w:r>
            <w:r>
              <w:rPr>
                <w:spacing w:val="-2"/>
                <w:sz w:val="22"/>
              </w:rPr>
              <w:t>Marks</w:t>
            </w:r>
          </w:p>
        </w:tc>
        <w:tc>
          <w:tcPr>
            <w:tcW w:w="4520" w:type="dxa"/>
          </w:tcPr>
          <w:p w14:paraId="721B81D3">
            <w:pPr>
              <w:pStyle w:val="16"/>
              <w:spacing w:before="7" w:line="233" w:lineRule="exact"/>
              <w:ind w:left="110"/>
              <w:rPr>
                <w:sz w:val="22"/>
              </w:rPr>
            </w:pPr>
            <w:r>
              <w:rPr>
                <w:sz w:val="22"/>
              </w:rPr>
              <w:t>2</w:t>
            </w:r>
            <w:r>
              <w:rPr>
                <w:spacing w:val="-3"/>
                <w:sz w:val="22"/>
              </w:rPr>
              <w:t xml:space="preserve"> </w:t>
            </w:r>
            <w:r>
              <w:rPr>
                <w:spacing w:val="-2"/>
                <w:sz w:val="22"/>
              </w:rPr>
              <w:t>Marks</w:t>
            </w:r>
          </w:p>
        </w:tc>
      </w:tr>
    </w:tbl>
    <w:p w14:paraId="40192EF7">
      <w:pPr>
        <w:pStyle w:val="13"/>
        <w:spacing w:before="146"/>
        <w:rPr>
          <w:rFonts w:ascii="Calibri"/>
          <w:b/>
          <w:sz w:val="28"/>
        </w:rPr>
      </w:pPr>
    </w:p>
    <w:p w14:paraId="1617A88E">
      <w:pPr>
        <w:spacing w:before="0"/>
        <w:ind w:left="165" w:right="0" w:firstLine="0"/>
        <w:jc w:val="left"/>
        <w:rPr>
          <w:rFonts w:ascii="Calibri"/>
          <w:b/>
          <w:sz w:val="24"/>
        </w:rPr>
      </w:pPr>
      <w:r>
        <w:rPr>
          <w:rFonts w:ascii="Calibri"/>
          <w:b/>
          <w:sz w:val="24"/>
        </w:rPr>
        <w:t>Customer</w:t>
      </w:r>
      <w:r>
        <w:rPr>
          <w:rFonts w:ascii="Calibri"/>
          <w:b/>
          <w:spacing w:val="-7"/>
          <w:sz w:val="24"/>
        </w:rPr>
        <w:t xml:space="preserve"> </w:t>
      </w:r>
      <w:r>
        <w:rPr>
          <w:rFonts w:ascii="Calibri"/>
          <w:b/>
          <w:sz w:val="24"/>
        </w:rPr>
        <w:t>Problem</w:t>
      </w:r>
      <w:r>
        <w:rPr>
          <w:rFonts w:ascii="Calibri"/>
          <w:b/>
          <w:spacing w:val="-7"/>
          <w:sz w:val="24"/>
        </w:rPr>
        <w:t xml:space="preserve"> </w:t>
      </w:r>
      <w:r>
        <w:rPr>
          <w:rFonts w:ascii="Calibri"/>
          <w:b/>
          <w:sz w:val="24"/>
        </w:rPr>
        <w:t>Statement</w:t>
      </w:r>
      <w:r>
        <w:rPr>
          <w:rFonts w:ascii="Calibri"/>
          <w:b/>
          <w:spacing w:val="-7"/>
          <w:sz w:val="24"/>
        </w:rPr>
        <w:t xml:space="preserve"> </w:t>
      </w:r>
      <w:r>
        <w:rPr>
          <w:rFonts w:ascii="Calibri"/>
          <w:b/>
          <w:spacing w:val="-2"/>
          <w:sz w:val="24"/>
        </w:rPr>
        <w:t>Template:</w:t>
      </w:r>
    </w:p>
    <w:p w14:paraId="3700EF52">
      <w:pPr>
        <w:spacing w:before="183" w:line="259" w:lineRule="auto"/>
        <w:ind w:left="165" w:right="1180" w:firstLine="0"/>
        <w:jc w:val="both"/>
        <w:rPr>
          <w:rFonts w:ascii="Calibri"/>
          <w:sz w:val="24"/>
        </w:rPr>
      </w:pPr>
      <w:r>
        <w:rPr>
          <w:rFonts w:ascii="Calibri"/>
          <w:sz w:val="24"/>
        </w:rPr>
        <w:t>Create a problem statement to understand your customer's point of view. The Customer Problem Statement template helps you focus on what</w:t>
      </w:r>
      <w:r>
        <w:rPr>
          <w:rFonts w:ascii="Calibri"/>
          <w:spacing w:val="-7"/>
          <w:sz w:val="24"/>
        </w:rPr>
        <w:t xml:space="preserve"> </w:t>
      </w:r>
      <w:r>
        <w:rPr>
          <w:rFonts w:ascii="Calibri"/>
          <w:sz w:val="24"/>
        </w:rPr>
        <w:t>matters</w:t>
      </w:r>
      <w:r>
        <w:rPr>
          <w:rFonts w:ascii="Calibri"/>
          <w:spacing w:val="-7"/>
          <w:sz w:val="24"/>
        </w:rPr>
        <w:t xml:space="preserve"> </w:t>
      </w:r>
      <w:r>
        <w:rPr>
          <w:rFonts w:ascii="Calibri"/>
          <w:sz w:val="24"/>
        </w:rPr>
        <w:t>to</w:t>
      </w:r>
      <w:r>
        <w:rPr>
          <w:rFonts w:ascii="Calibri"/>
          <w:spacing w:val="-7"/>
          <w:sz w:val="24"/>
        </w:rPr>
        <w:t xml:space="preserve"> </w:t>
      </w:r>
      <w:r>
        <w:rPr>
          <w:rFonts w:ascii="Calibri"/>
          <w:sz w:val="24"/>
        </w:rPr>
        <w:t>create</w:t>
      </w:r>
      <w:r>
        <w:rPr>
          <w:rFonts w:ascii="Calibri"/>
          <w:spacing w:val="-7"/>
          <w:sz w:val="24"/>
        </w:rPr>
        <w:t xml:space="preserve"> </w:t>
      </w:r>
      <w:r>
        <w:rPr>
          <w:rFonts w:ascii="Calibri"/>
          <w:sz w:val="24"/>
        </w:rPr>
        <w:t>experiences</w:t>
      </w:r>
      <w:r>
        <w:rPr>
          <w:rFonts w:ascii="Calibri"/>
          <w:spacing w:val="-7"/>
          <w:sz w:val="24"/>
        </w:rPr>
        <w:t xml:space="preserve"> </w:t>
      </w:r>
      <w:r>
        <w:rPr>
          <w:rFonts w:ascii="Calibri"/>
          <w:sz w:val="24"/>
        </w:rPr>
        <w:t>people will love.</w:t>
      </w:r>
    </w:p>
    <w:p w14:paraId="72D477AF">
      <w:pPr>
        <w:spacing w:before="160" w:line="259" w:lineRule="auto"/>
        <w:ind w:left="165" w:right="1174" w:firstLine="0"/>
        <w:jc w:val="both"/>
        <w:rPr>
          <w:rFonts w:ascii="Calibri" w:hAnsi="Calibri"/>
          <w:sz w:val="24"/>
        </w:rPr>
      </w:pPr>
      <w:r>
        <w:rPr>
          <w:rFonts w:ascii="Calibri" w:hAnsi="Calibri"/>
          <w:sz w:val="24"/>
        </w:rPr>
        <w:t>A well-articulated customer problem statement allows you and your team to find the ideal solution for the challenges your customers face. Throughout the</w:t>
      </w:r>
      <w:r>
        <w:rPr>
          <w:rFonts w:ascii="Calibri" w:hAnsi="Calibri"/>
          <w:spacing w:val="-5"/>
          <w:sz w:val="24"/>
        </w:rPr>
        <w:t xml:space="preserve"> </w:t>
      </w:r>
      <w:r>
        <w:rPr>
          <w:rFonts w:ascii="Calibri" w:hAnsi="Calibri"/>
          <w:sz w:val="24"/>
        </w:rPr>
        <w:t>process,</w:t>
      </w:r>
      <w:r>
        <w:rPr>
          <w:rFonts w:ascii="Calibri" w:hAnsi="Calibri"/>
          <w:spacing w:val="-5"/>
          <w:sz w:val="24"/>
        </w:rPr>
        <w:t xml:space="preserve"> </w:t>
      </w:r>
      <w:r>
        <w:rPr>
          <w:rFonts w:ascii="Calibri" w:hAnsi="Calibri"/>
          <w:sz w:val="24"/>
        </w:rPr>
        <w:t>you’ll</w:t>
      </w:r>
      <w:r>
        <w:rPr>
          <w:rFonts w:ascii="Calibri" w:hAnsi="Calibri"/>
          <w:spacing w:val="-5"/>
          <w:sz w:val="24"/>
        </w:rPr>
        <w:t xml:space="preserve"> </w:t>
      </w:r>
      <w:r>
        <w:rPr>
          <w:rFonts w:ascii="Calibri" w:hAnsi="Calibri"/>
          <w:sz w:val="24"/>
        </w:rPr>
        <w:t>also</w:t>
      </w:r>
      <w:r>
        <w:rPr>
          <w:rFonts w:ascii="Calibri" w:hAnsi="Calibri"/>
          <w:spacing w:val="-5"/>
          <w:sz w:val="24"/>
        </w:rPr>
        <w:t xml:space="preserve"> </w:t>
      </w:r>
      <w:r>
        <w:rPr>
          <w:rFonts w:ascii="Calibri" w:hAnsi="Calibri"/>
          <w:sz w:val="24"/>
        </w:rPr>
        <w:t>be</w:t>
      </w:r>
      <w:r>
        <w:rPr>
          <w:rFonts w:ascii="Calibri" w:hAnsi="Calibri"/>
          <w:spacing w:val="-5"/>
          <w:sz w:val="24"/>
        </w:rPr>
        <w:t xml:space="preserve"> </w:t>
      </w:r>
      <w:r>
        <w:rPr>
          <w:rFonts w:ascii="Calibri" w:hAnsi="Calibri"/>
          <w:sz w:val="24"/>
        </w:rPr>
        <w:t>able to empathize with your customers, which helps you better understand how they perceive your product or service.</w:t>
      </w:r>
    </w:p>
    <w:p w14:paraId="1D2C4A1A">
      <w:pPr>
        <w:pStyle w:val="13"/>
        <w:spacing w:before="6"/>
        <w:rPr>
          <w:rFonts w:ascii="Calibri"/>
          <w:sz w:val="17"/>
        </w:rPr>
      </w:pPr>
      <w:r>
        <w:rPr>
          <w:rFonts w:ascii="Calibri"/>
          <w:sz w:val="17"/>
        </w:rPr>
        <mc:AlternateContent>
          <mc:Choice Requires="wpg">
            <w:drawing>
              <wp:anchor distT="0" distB="0" distL="0" distR="0" simplePos="0" relativeHeight="251807744" behindDoc="1" locked="0" layoutInCell="1" allowOverlap="1">
                <wp:simplePos x="0" y="0"/>
                <wp:positionH relativeFrom="page">
                  <wp:posOffset>976630</wp:posOffset>
                </wp:positionH>
                <wp:positionV relativeFrom="paragraph">
                  <wp:posOffset>150495</wp:posOffset>
                </wp:positionV>
                <wp:extent cx="5666740" cy="2604770"/>
                <wp:effectExtent l="0" t="0" r="0" b="0"/>
                <wp:wrapTopAndBottom/>
                <wp:docPr id="83" name="Group 83"/>
                <wp:cNvGraphicFramePr/>
                <a:graphic xmlns:a="http://schemas.openxmlformats.org/drawingml/2006/main">
                  <a:graphicData uri="http://schemas.microsoft.com/office/word/2010/wordprocessingGroup">
                    <wpg:wgp>
                      <wpg:cNvGrpSpPr/>
                      <wpg:grpSpPr>
                        <a:xfrm>
                          <a:off x="0" y="0"/>
                          <a:ext cx="5666740" cy="2604770"/>
                          <a:chOff x="0" y="0"/>
                          <a:chExt cx="5666740" cy="2604770"/>
                        </a:xfrm>
                      </wpg:grpSpPr>
                      <pic:pic xmlns:pic="http://schemas.openxmlformats.org/drawingml/2006/picture">
                        <pic:nvPicPr>
                          <pic:cNvPr id="84" name="Image 84"/>
                          <pic:cNvPicPr/>
                        </pic:nvPicPr>
                        <pic:blipFill>
                          <a:blip r:embed="rId19" cstate="print"/>
                          <a:stretch>
                            <a:fillRect/>
                          </a:stretch>
                        </pic:blipFill>
                        <pic:spPr>
                          <a:xfrm>
                            <a:off x="0" y="0"/>
                            <a:ext cx="5666703" cy="2604316"/>
                          </a:xfrm>
                          <a:prstGeom prst="rect">
                            <a:avLst/>
                          </a:prstGeom>
                        </pic:spPr>
                      </pic:pic>
                      <wps:wsp>
                        <wps:cNvPr id="85" name="Textbox 85"/>
                        <wps:cNvSpPr txBox="1"/>
                        <wps:spPr>
                          <a:xfrm>
                            <a:off x="1639455" y="2206426"/>
                            <a:ext cx="4013200" cy="292100"/>
                          </a:xfrm>
                          <a:prstGeom prst="rect">
                            <a:avLst/>
                          </a:prstGeom>
                          <a:solidFill>
                            <a:srgbClr val="F2F2F2"/>
                          </a:solidFill>
                        </wps:spPr>
                        <wps:txbx>
                          <w:txbxContent>
                            <w:p w14:paraId="03B4B1BB">
                              <w:pPr>
                                <w:spacing w:before="116"/>
                                <w:ind w:left="80" w:right="0" w:firstLine="0"/>
                                <w:jc w:val="left"/>
                                <w:rPr>
                                  <w:rFonts w:ascii="Calibri"/>
                                  <w:color w:val="000000"/>
                                  <w:sz w:val="17"/>
                                </w:rPr>
                              </w:pPr>
                              <w:r>
                                <w:rPr>
                                  <w:rFonts w:ascii="Calibri"/>
                                  <w:color w:val="333333"/>
                                  <w:sz w:val="17"/>
                                </w:rPr>
                                <w:t xml:space="preserve">Unsure whether my request was received and frustrated by </w:t>
                              </w:r>
                              <w:r>
                                <w:rPr>
                                  <w:rFonts w:ascii="Calibri"/>
                                  <w:color w:val="333333"/>
                                  <w:spacing w:val="-2"/>
                                  <w:sz w:val="17"/>
                                </w:rPr>
                                <w:t>delays.</w:t>
                              </w:r>
                            </w:p>
                          </w:txbxContent>
                        </wps:txbx>
                        <wps:bodyPr wrap="square" lIns="0" tIns="0" rIns="0" bIns="0" rtlCol="0">
                          <a:noAutofit/>
                        </wps:bodyPr>
                      </wps:wsp>
                      <wps:wsp>
                        <wps:cNvPr id="86" name="Textbox 86"/>
                        <wps:cNvSpPr txBox="1"/>
                        <wps:spPr>
                          <a:xfrm>
                            <a:off x="1639455" y="1679376"/>
                            <a:ext cx="4013200" cy="292100"/>
                          </a:xfrm>
                          <a:prstGeom prst="rect">
                            <a:avLst/>
                          </a:prstGeom>
                          <a:solidFill>
                            <a:srgbClr val="F2F2F2"/>
                          </a:solidFill>
                        </wps:spPr>
                        <wps:txbx>
                          <w:txbxContent>
                            <w:p w14:paraId="10B3D83F">
                              <w:pPr>
                                <w:spacing w:before="23" w:line="230" w:lineRule="auto"/>
                                <w:ind w:left="80" w:right="694" w:firstLine="0"/>
                                <w:jc w:val="left"/>
                                <w:rPr>
                                  <w:rFonts w:ascii="Calibri"/>
                                  <w:color w:val="000000"/>
                                  <w:sz w:val="17"/>
                                </w:rPr>
                              </w:pPr>
                              <w:r>
                                <w:rPr>
                                  <w:rFonts w:ascii="Calibri"/>
                                  <w:color w:val="333333"/>
                                  <w:sz w:val="17"/>
                                </w:rPr>
                                <w:t>There</w:t>
                              </w:r>
                              <w:r>
                                <w:rPr>
                                  <w:rFonts w:ascii="Calibri"/>
                                  <w:color w:val="333333"/>
                                  <w:spacing w:val="-3"/>
                                  <w:sz w:val="17"/>
                                </w:rPr>
                                <w:t xml:space="preserve"> </w:t>
                              </w:r>
                              <w:r>
                                <w:rPr>
                                  <w:rFonts w:ascii="Calibri"/>
                                  <w:color w:val="333333"/>
                                  <w:sz w:val="17"/>
                                </w:rPr>
                                <w:t>is</w:t>
                              </w:r>
                              <w:r>
                                <w:rPr>
                                  <w:rFonts w:ascii="Calibri"/>
                                  <w:color w:val="333333"/>
                                  <w:spacing w:val="-3"/>
                                  <w:sz w:val="17"/>
                                </w:rPr>
                                <w:t xml:space="preserve"> </w:t>
                              </w:r>
                              <w:r>
                                <w:rPr>
                                  <w:rFonts w:ascii="Calibri"/>
                                  <w:color w:val="333333"/>
                                  <w:sz w:val="17"/>
                                </w:rPr>
                                <w:t>no</w:t>
                              </w:r>
                              <w:r>
                                <w:rPr>
                                  <w:rFonts w:ascii="Calibri"/>
                                  <w:color w:val="333333"/>
                                  <w:spacing w:val="-3"/>
                                  <w:sz w:val="17"/>
                                </w:rPr>
                                <w:t xml:space="preserve"> </w:t>
                              </w:r>
                              <w:r>
                                <w:rPr>
                                  <w:rFonts w:ascii="Calibri"/>
                                  <w:color w:val="333333"/>
                                  <w:sz w:val="17"/>
                                </w:rPr>
                                <w:t>automatic</w:t>
                              </w:r>
                              <w:r>
                                <w:rPr>
                                  <w:rFonts w:ascii="Calibri"/>
                                  <w:color w:val="333333"/>
                                  <w:spacing w:val="-3"/>
                                  <w:sz w:val="17"/>
                                </w:rPr>
                                <w:t xml:space="preserve"> </w:t>
                              </w:r>
                              <w:r>
                                <w:rPr>
                                  <w:rFonts w:ascii="Calibri"/>
                                  <w:color w:val="333333"/>
                                  <w:sz w:val="17"/>
                                </w:rPr>
                                <w:t>classification</w:t>
                              </w:r>
                              <w:r>
                                <w:rPr>
                                  <w:rFonts w:ascii="Calibri"/>
                                  <w:color w:val="333333"/>
                                  <w:spacing w:val="-3"/>
                                  <w:sz w:val="17"/>
                                </w:rPr>
                                <w:t xml:space="preserve"> </w:t>
                              </w:r>
                              <w:r>
                                <w:rPr>
                                  <w:rFonts w:ascii="Calibri"/>
                                  <w:color w:val="333333"/>
                                  <w:sz w:val="17"/>
                                </w:rPr>
                                <w:t>when</w:t>
                              </w:r>
                              <w:r>
                                <w:rPr>
                                  <w:rFonts w:ascii="Calibri"/>
                                  <w:color w:val="333333"/>
                                  <w:spacing w:val="-3"/>
                                  <w:sz w:val="17"/>
                                </w:rPr>
                                <w:t xml:space="preserve"> </w:t>
                              </w:r>
                              <w:r>
                                <w:rPr>
                                  <w:rFonts w:ascii="Calibri"/>
                                  <w:color w:val="333333"/>
                                  <w:sz w:val="17"/>
                                </w:rPr>
                                <w:t>a</w:t>
                              </w:r>
                              <w:r>
                                <w:rPr>
                                  <w:rFonts w:ascii="Calibri"/>
                                  <w:color w:val="333333"/>
                                  <w:spacing w:val="-3"/>
                                  <w:sz w:val="17"/>
                                </w:rPr>
                                <w:t xml:space="preserve"> </w:t>
                              </w:r>
                              <w:r>
                                <w:rPr>
                                  <w:rFonts w:ascii="Calibri"/>
                                  <w:color w:val="333333"/>
                                  <w:sz w:val="17"/>
                                </w:rPr>
                                <w:t>ticket</w:t>
                              </w:r>
                              <w:r>
                                <w:rPr>
                                  <w:rFonts w:ascii="Calibri"/>
                                  <w:color w:val="333333"/>
                                  <w:spacing w:val="-3"/>
                                  <w:sz w:val="17"/>
                                </w:rPr>
                                <w:t xml:space="preserve"> </w:t>
                              </w:r>
                              <w:r>
                                <w:rPr>
                                  <w:rFonts w:ascii="Calibri"/>
                                  <w:color w:val="333333"/>
                                  <w:sz w:val="17"/>
                                </w:rPr>
                                <w:t>is</w:t>
                              </w:r>
                              <w:r>
                                <w:rPr>
                                  <w:rFonts w:ascii="Calibri"/>
                                  <w:color w:val="333333"/>
                                  <w:spacing w:val="-3"/>
                                  <w:sz w:val="17"/>
                                </w:rPr>
                                <w:t xml:space="preserve"> </w:t>
                              </w:r>
                              <w:r>
                                <w:rPr>
                                  <w:rFonts w:ascii="Calibri"/>
                                  <w:color w:val="333333"/>
                                  <w:sz w:val="17"/>
                                </w:rPr>
                                <w:t>created,</w:t>
                              </w:r>
                              <w:r>
                                <w:rPr>
                                  <w:rFonts w:ascii="Calibri"/>
                                  <w:color w:val="333333"/>
                                  <w:spacing w:val="-3"/>
                                  <w:sz w:val="17"/>
                                </w:rPr>
                                <w:t xml:space="preserve"> </w:t>
                              </w:r>
                              <w:r>
                                <w:rPr>
                                  <w:rFonts w:ascii="Calibri"/>
                                  <w:color w:val="333333"/>
                                  <w:sz w:val="17"/>
                                </w:rPr>
                                <w:t>so</w:t>
                              </w:r>
                              <w:r>
                                <w:rPr>
                                  <w:rFonts w:ascii="Calibri"/>
                                  <w:color w:val="333333"/>
                                  <w:spacing w:val="-3"/>
                                  <w:sz w:val="17"/>
                                </w:rPr>
                                <w:t xml:space="preserve"> </w:t>
                              </w:r>
                              <w:r>
                                <w:rPr>
                                  <w:rFonts w:ascii="Calibri"/>
                                  <w:color w:val="333333"/>
                                  <w:sz w:val="17"/>
                                </w:rPr>
                                <w:t>manual</w:t>
                              </w:r>
                              <w:r>
                                <w:rPr>
                                  <w:rFonts w:ascii="Calibri"/>
                                  <w:color w:val="333333"/>
                                  <w:spacing w:val="-3"/>
                                  <w:sz w:val="17"/>
                                </w:rPr>
                                <w:t xml:space="preserve"> </w:t>
                              </w:r>
                              <w:r>
                                <w:rPr>
                                  <w:rFonts w:ascii="Calibri"/>
                                  <w:color w:val="333333"/>
                                  <w:sz w:val="17"/>
                                </w:rPr>
                                <w:t>review</w:t>
                              </w:r>
                              <w:r>
                                <w:rPr>
                                  <w:rFonts w:ascii="Calibri"/>
                                  <w:color w:val="333333"/>
                                  <w:spacing w:val="-3"/>
                                  <w:sz w:val="17"/>
                                </w:rPr>
                                <w:t xml:space="preserve"> </w:t>
                              </w:r>
                              <w:r>
                                <w:rPr>
                                  <w:rFonts w:ascii="Calibri"/>
                                  <w:color w:val="333333"/>
                                  <w:sz w:val="17"/>
                                </w:rPr>
                                <w:t>is</w:t>
                              </w:r>
                              <w:r>
                                <w:rPr>
                                  <w:rFonts w:ascii="Calibri"/>
                                  <w:color w:val="333333"/>
                                  <w:spacing w:val="40"/>
                                  <w:sz w:val="17"/>
                                </w:rPr>
                                <w:t xml:space="preserve"> </w:t>
                              </w:r>
                              <w:r>
                                <w:rPr>
                                  <w:rFonts w:ascii="Calibri"/>
                                  <w:color w:val="333333"/>
                                  <w:sz w:val="17"/>
                                </w:rPr>
                                <w:t>time-consuming and inefficient.</w:t>
                              </w:r>
                            </w:p>
                          </w:txbxContent>
                        </wps:txbx>
                        <wps:bodyPr wrap="square" lIns="0" tIns="0" rIns="0" bIns="0" rtlCol="0">
                          <a:noAutofit/>
                        </wps:bodyPr>
                      </wps:wsp>
                      <wps:wsp>
                        <wps:cNvPr id="87" name="Textbox 87"/>
                        <wps:cNvSpPr txBox="1"/>
                        <wps:spPr>
                          <a:xfrm>
                            <a:off x="1639455" y="1165026"/>
                            <a:ext cx="4013200" cy="292100"/>
                          </a:xfrm>
                          <a:prstGeom prst="rect">
                            <a:avLst/>
                          </a:prstGeom>
                          <a:solidFill>
                            <a:srgbClr val="F2F2F2"/>
                          </a:solidFill>
                        </wps:spPr>
                        <wps:txbx>
                          <w:txbxContent>
                            <w:p w14:paraId="6AFA63FB">
                              <w:pPr>
                                <w:spacing w:before="116"/>
                                <w:ind w:left="80" w:right="0" w:firstLine="0"/>
                                <w:jc w:val="left"/>
                                <w:rPr>
                                  <w:rFonts w:ascii="Calibri"/>
                                  <w:color w:val="000000"/>
                                  <w:sz w:val="17"/>
                                </w:rPr>
                              </w:pPr>
                              <w:r>
                                <w:rPr>
                                  <w:rFonts w:ascii="Calibri"/>
                                  <w:color w:val="333333"/>
                                  <w:sz w:val="17"/>
                                </w:rPr>
                                <w:t xml:space="preserve">IT staff review each request and assign the Category and Subcategory </w:t>
                              </w:r>
                              <w:r>
                                <w:rPr>
                                  <w:rFonts w:ascii="Calibri"/>
                                  <w:color w:val="333333"/>
                                  <w:spacing w:val="-2"/>
                                  <w:sz w:val="17"/>
                                </w:rPr>
                                <w:t>manually.</w:t>
                              </w:r>
                            </w:p>
                          </w:txbxContent>
                        </wps:txbx>
                        <wps:bodyPr wrap="square" lIns="0" tIns="0" rIns="0" bIns="0" rtlCol="0">
                          <a:noAutofit/>
                        </wps:bodyPr>
                      </wps:wsp>
                      <wps:wsp>
                        <wps:cNvPr id="88" name="Textbox 88"/>
                        <wps:cNvSpPr txBox="1"/>
                        <wps:spPr>
                          <a:xfrm>
                            <a:off x="1639455" y="641786"/>
                            <a:ext cx="4013200" cy="292100"/>
                          </a:xfrm>
                          <a:prstGeom prst="rect">
                            <a:avLst/>
                          </a:prstGeom>
                          <a:solidFill>
                            <a:srgbClr val="F2F2F2"/>
                          </a:solidFill>
                        </wps:spPr>
                        <wps:txbx>
                          <w:txbxContent>
                            <w:p w14:paraId="3A6DF77F">
                              <w:pPr>
                                <w:spacing w:before="116"/>
                                <w:ind w:left="80" w:right="0" w:firstLine="0"/>
                                <w:jc w:val="left"/>
                                <w:rPr>
                                  <w:rFonts w:ascii="Calibri"/>
                                  <w:color w:val="000000"/>
                                  <w:sz w:val="17"/>
                                </w:rPr>
                              </w:pPr>
                              <w:r>
                                <w:rPr>
                                  <w:rFonts w:ascii="Calibri"/>
                                  <w:color w:val="333333"/>
                                  <w:sz w:val="17"/>
                                </w:rPr>
                                <w:t xml:space="preserve">Get my IT issue reported and routed quickly to the right support </w:t>
                              </w:r>
                              <w:r>
                                <w:rPr>
                                  <w:rFonts w:ascii="Calibri"/>
                                  <w:color w:val="333333"/>
                                  <w:spacing w:val="-2"/>
                                  <w:sz w:val="17"/>
                                </w:rPr>
                                <w:t>team.</w:t>
                              </w:r>
                            </w:p>
                          </w:txbxContent>
                        </wps:txbx>
                        <wps:bodyPr wrap="square" lIns="0" tIns="0" rIns="0" bIns="0" rtlCol="0">
                          <a:noAutofit/>
                        </wps:bodyPr>
                      </wps:wsp>
                      <wps:wsp>
                        <wps:cNvPr id="89" name="Textbox 89"/>
                        <wps:cNvSpPr txBox="1"/>
                        <wps:spPr>
                          <a:xfrm>
                            <a:off x="1639455" y="114736"/>
                            <a:ext cx="4013200" cy="292100"/>
                          </a:xfrm>
                          <a:prstGeom prst="rect">
                            <a:avLst/>
                          </a:prstGeom>
                          <a:solidFill>
                            <a:srgbClr val="F2F2F2"/>
                          </a:solidFill>
                        </wps:spPr>
                        <wps:txbx>
                          <w:txbxContent>
                            <w:p w14:paraId="37DFD8A1">
                              <w:pPr>
                                <w:spacing w:before="23" w:line="230" w:lineRule="auto"/>
                                <w:ind w:left="80" w:right="58" w:firstLine="0"/>
                                <w:jc w:val="left"/>
                                <w:rPr>
                                  <w:rFonts w:ascii="Calibri"/>
                                  <w:color w:val="000000"/>
                                  <w:sz w:val="17"/>
                                </w:rPr>
                              </w:pPr>
                              <w:r>
                                <w:rPr>
                                  <w:rFonts w:ascii="Calibri"/>
                                  <w:color w:val="333333"/>
                                  <w:sz w:val="17"/>
                                </w:rPr>
                                <w:t>A</w:t>
                              </w:r>
                              <w:r>
                                <w:rPr>
                                  <w:rFonts w:ascii="Calibri"/>
                                  <w:color w:val="333333"/>
                                  <w:spacing w:val="-3"/>
                                  <w:sz w:val="17"/>
                                </w:rPr>
                                <w:t xml:space="preserve"> </w:t>
                              </w:r>
                              <w:r>
                                <w:rPr>
                                  <w:rFonts w:ascii="Calibri"/>
                                  <w:color w:val="333333"/>
                                  <w:sz w:val="17"/>
                                </w:rPr>
                                <w:t>student</w:t>
                              </w:r>
                              <w:r>
                                <w:rPr>
                                  <w:rFonts w:ascii="Calibri"/>
                                  <w:color w:val="333333"/>
                                  <w:spacing w:val="-3"/>
                                  <w:sz w:val="17"/>
                                </w:rPr>
                                <w:t xml:space="preserve"> </w:t>
                              </w:r>
                              <w:r>
                                <w:rPr>
                                  <w:rFonts w:ascii="Calibri"/>
                                  <w:color w:val="333333"/>
                                  <w:sz w:val="17"/>
                                </w:rPr>
                                <w:t>or</w:t>
                              </w:r>
                              <w:r>
                                <w:rPr>
                                  <w:rFonts w:ascii="Calibri"/>
                                  <w:color w:val="333333"/>
                                  <w:spacing w:val="-3"/>
                                  <w:sz w:val="17"/>
                                </w:rPr>
                                <w:t xml:space="preserve"> </w:t>
                              </w:r>
                              <w:r>
                                <w:rPr>
                                  <w:rFonts w:ascii="Calibri"/>
                                  <w:color w:val="333333"/>
                                  <w:sz w:val="17"/>
                                </w:rPr>
                                <w:t>teacher</w:t>
                              </w:r>
                              <w:r>
                                <w:rPr>
                                  <w:rFonts w:ascii="Calibri"/>
                                  <w:color w:val="333333"/>
                                  <w:spacing w:val="-3"/>
                                  <w:sz w:val="17"/>
                                </w:rPr>
                                <w:t xml:space="preserve"> </w:t>
                              </w:r>
                              <w:r>
                                <w:rPr>
                                  <w:rFonts w:ascii="Calibri"/>
                                  <w:color w:val="333333"/>
                                  <w:sz w:val="17"/>
                                </w:rPr>
                                <w:t>at</w:t>
                              </w:r>
                              <w:r>
                                <w:rPr>
                                  <w:rFonts w:ascii="Calibri"/>
                                  <w:color w:val="333333"/>
                                  <w:spacing w:val="-3"/>
                                  <w:sz w:val="17"/>
                                </w:rPr>
                                <w:t xml:space="preserve"> </w:t>
                              </w:r>
                              <w:r>
                                <w:rPr>
                                  <w:rFonts w:ascii="Calibri"/>
                                  <w:color w:val="333333"/>
                                  <w:sz w:val="17"/>
                                </w:rPr>
                                <w:t>the</w:t>
                              </w:r>
                              <w:r>
                                <w:rPr>
                                  <w:rFonts w:ascii="Calibri"/>
                                  <w:color w:val="333333"/>
                                  <w:spacing w:val="-3"/>
                                  <w:sz w:val="17"/>
                                </w:rPr>
                                <w:t xml:space="preserve"> </w:t>
                              </w:r>
                              <w:r>
                                <w:rPr>
                                  <w:rFonts w:ascii="Calibri"/>
                                  <w:color w:val="333333"/>
                                  <w:sz w:val="17"/>
                                </w:rPr>
                                <w:t>school</w:t>
                              </w:r>
                              <w:r>
                                <w:rPr>
                                  <w:rFonts w:ascii="Calibri"/>
                                  <w:color w:val="333333"/>
                                  <w:spacing w:val="-3"/>
                                  <w:sz w:val="17"/>
                                </w:rPr>
                                <w:t xml:space="preserve"> </w:t>
                              </w:r>
                              <w:r>
                                <w:rPr>
                                  <w:rFonts w:ascii="Calibri"/>
                                  <w:color w:val="333333"/>
                                  <w:sz w:val="17"/>
                                </w:rPr>
                                <w:t>who</w:t>
                              </w:r>
                              <w:r>
                                <w:rPr>
                                  <w:rFonts w:ascii="Calibri"/>
                                  <w:color w:val="333333"/>
                                  <w:spacing w:val="-3"/>
                                  <w:sz w:val="17"/>
                                </w:rPr>
                                <w:t xml:space="preserve"> </w:t>
                              </w:r>
                              <w:r>
                                <w:rPr>
                                  <w:rFonts w:ascii="Calibri"/>
                                  <w:color w:val="333333"/>
                                  <w:sz w:val="17"/>
                                </w:rPr>
                                <w:t>raises</w:t>
                              </w:r>
                              <w:r>
                                <w:rPr>
                                  <w:rFonts w:ascii="Calibri"/>
                                  <w:color w:val="333333"/>
                                  <w:spacing w:val="-3"/>
                                  <w:sz w:val="17"/>
                                </w:rPr>
                                <w:t xml:space="preserve"> </w:t>
                              </w:r>
                              <w:r>
                                <w:rPr>
                                  <w:rFonts w:ascii="Calibri"/>
                                  <w:color w:val="333333"/>
                                  <w:sz w:val="17"/>
                                </w:rPr>
                                <w:t>IT</w:t>
                              </w:r>
                              <w:r>
                                <w:rPr>
                                  <w:rFonts w:ascii="Calibri"/>
                                  <w:color w:val="333333"/>
                                  <w:spacing w:val="-3"/>
                                  <w:sz w:val="17"/>
                                </w:rPr>
                                <w:t xml:space="preserve"> </w:t>
                              </w:r>
                              <w:r>
                                <w:rPr>
                                  <w:rFonts w:ascii="Calibri"/>
                                  <w:color w:val="333333"/>
                                  <w:sz w:val="17"/>
                                </w:rPr>
                                <w:t>support</w:t>
                              </w:r>
                              <w:r>
                                <w:rPr>
                                  <w:rFonts w:ascii="Calibri"/>
                                  <w:color w:val="333333"/>
                                  <w:spacing w:val="-3"/>
                                  <w:sz w:val="17"/>
                                </w:rPr>
                                <w:t xml:space="preserve"> </w:t>
                              </w:r>
                              <w:r>
                                <w:rPr>
                                  <w:rFonts w:ascii="Calibri"/>
                                  <w:color w:val="333333"/>
                                  <w:sz w:val="17"/>
                                </w:rPr>
                                <w:t>tickets</w:t>
                              </w:r>
                              <w:r>
                                <w:rPr>
                                  <w:rFonts w:ascii="Calibri"/>
                                  <w:color w:val="333333"/>
                                  <w:spacing w:val="-3"/>
                                  <w:sz w:val="17"/>
                                </w:rPr>
                                <w:t xml:space="preserve"> </w:t>
                              </w:r>
                              <w:r>
                                <w:rPr>
                                  <w:rFonts w:ascii="Calibri"/>
                                  <w:color w:val="333333"/>
                                  <w:sz w:val="17"/>
                                </w:rPr>
                                <w:t>(Wi-Fi,</w:t>
                              </w:r>
                              <w:r>
                                <w:rPr>
                                  <w:rFonts w:ascii="Calibri"/>
                                  <w:color w:val="333333"/>
                                  <w:spacing w:val="-3"/>
                                  <w:sz w:val="17"/>
                                </w:rPr>
                                <w:t xml:space="preserve"> </w:t>
                              </w:r>
                              <w:r>
                                <w:rPr>
                                  <w:rFonts w:ascii="Calibri"/>
                                  <w:color w:val="333333"/>
                                  <w:sz w:val="17"/>
                                </w:rPr>
                                <w:t>projector,</w:t>
                              </w:r>
                              <w:r>
                                <w:rPr>
                                  <w:rFonts w:ascii="Calibri"/>
                                  <w:color w:val="333333"/>
                                  <w:spacing w:val="40"/>
                                  <w:sz w:val="17"/>
                                </w:rPr>
                                <w:t xml:space="preserve"> </w:t>
                              </w:r>
                              <w:r>
                                <w:rPr>
                                  <w:rFonts w:ascii="Calibri"/>
                                  <w:color w:val="333333"/>
                                  <w:sz w:val="17"/>
                                </w:rPr>
                                <w:t>password and slow-computer issues).</w:t>
                              </w:r>
                            </w:p>
                          </w:txbxContent>
                        </wps:txbx>
                        <wps:bodyPr wrap="square" lIns="0" tIns="0" rIns="0" bIns="0" rtlCol="0">
                          <a:noAutofit/>
                        </wps:bodyPr>
                      </wps:wsp>
                    </wpg:wgp>
                  </a:graphicData>
                </a:graphic>
              </wp:anchor>
            </w:drawing>
          </mc:Choice>
          <mc:Fallback>
            <w:pict>
              <v:group id="_x0000_s1026" o:spid="_x0000_s1026" o:spt="203" style="position:absolute;left:0pt;margin-left:76.9pt;margin-top:11.85pt;height:205.1pt;width:446.2pt;mso-position-horizontal-relative:page;mso-wrap-distance-bottom:0pt;mso-wrap-distance-top:0pt;z-index:-251508736;mso-width-relative:page;mso-height-relative:page;" coordsize="5666740,2604770" o:gfxdata="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&#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">
                <o:lock v:ext="edit" aspectratio="f"/>
                <v:shape id="Image 84" o:spid="_x0000_s1026" o:spt="75" type="#_x0000_t75" style="position:absolute;left:0;top:0;height:2604316;width:5666703;" filled="f" o:preferrelative="t" stroked="f" coordsize="21600,21600" o:gfxdata="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mXu3vQAA&#10;ANsAAAAPAAAAAAAAAAEAIAAAACIAAABkcnMvZG93bnJldi54bWxQSwECFAAUAAAACACHTuJAMy8F&#10;njsAAAA5AAAAEAAAAAAAAAABACAAAAAMAQAAZHJzL3NoYXBleG1sLnhtbFBLBQYAAAAABgAGAFsB&#10;AAC2AwAAAAA=&#10;">
                  <v:fill on="f" focussize="0,0"/>
                  <v:stroke on="f"/>
                  <v:imagedata r:id="rId19" o:title=""/>
                  <o:lock v:ext="edit" aspectratio="f"/>
                </v:shape>
                <v:shape id="Textbox 85" o:spid="_x0000_s1026" o:spt="202" type="#_x0000_t202" style="position:absolute;left:1639455;top:2206426;height:292100;width:4013200;" fillcolor="#F2F2F2" filled="t" stroked="f" coordsize="21600,21600" o:gfxdata="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hneZ7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03B4B1BB">
                        <w:pPr>
                          <w:spacing w:before="116"/>
                          <w:ind w:left="80" w:right="0" w:firstLine="0"/>
                          <w:jc w:val="left"/>
                          <w:rPr>
                            <w:rFonts w:ascii="Calibri"/>
                            <w:color w:val="000000"/>
                            <w:sz w:val="17"/>
                          </w:rPr>
                        </w:pPr>
                        <w:r>
                          <w:rPr>
                            <w:rFonts w:ascii="Calibri"/>
                            <w:color w:val="333333"/>
                            <w:sz w:val="17"/>
                          </w:rPr>
                          <w:t xml:space="preserve">Unsure whether my request was received and frustrated by </w:t>
                        </w:r>
                        <w:r>
                          <w:rPr>
                            <w:rFonts w:ascii="Calibri"/>
                            <w:color w:val="333333"/>
                            <w:spacing w:val="-2"/>
                            <w:sz w:val="17"/>
                          </w:rPr>
                          <w:t>delays.</w:t>
                        </w:r>
                      </w:p>
                    </w:txbxContent>
                  </v:textbox>
                </v:shape>
                <v:shape id="Textbox 86" o:spid="_x0000_s1026" o:spt="202" type="#_x0000_t202" style="position:absolute;left:1639455;top:1679376;height:292100;width:4013200;" fillcolor="#F2F2F2" filled="t" stroked="f" coordsize="21600,21600" o:gfxdata="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LQBC8AAAA&#10;2w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10B3D83F">
                        <w:pPr>
                          <w:spacing w:before="23" w:line="230" w:lineRule="auto"/>
                          <w:ind w:left="80" w:right="694" w:firstLine="0"/>
                          <w:jc w:val="left"/>
                          <w:rPr>
                            <w:rFonts w:ascii="Calibri"/>
                            <w:color w:val="000000"/>
                            <w:sz w:val="17"/>
                          </w:rPr>
                        </w:pPr>
                        <w:r>
                          <w:rPr>
                            <w:rFonts w:ascii="Calibri"/>
                            <w:color w:val="333333"/>
                            <w:sz w:val="17"/>
                          </w:rPr>
                          <w:t>There</w:t>
                        </w:r>
                        <w:r>
                          <w:rPr>
                            <w:rFonts w:ascii="Calibri"/>
                            <w:color w:val="333333"/>
                            <w:spacing w:val="-3"/>
                            <w:sz w:val="17"/>
                          </w:rPr>
                          <w:t xml:space="preserve"> </w:t>
                        </w:r>
                        <w:r>
                          <w:rPr>
                            <w:rFonts w:ascii="Calibri"/>
                            <w:color w:val="333333"/>
                            <w:sz w:val="17"/>
                          </w:rPr>
                          <w:t>is</w:t>
                        </w:r>
                        <w:r>
                          <w:rPr>
                            <w:rFonts w:ascii="Calibri"/>
                            <w:color w:val="333333"/>
                            <w:spacing w:val="-3"/>
                            <w:sz w:val="17"/>
                          </w:rPr>
                          <w:t xml:space="preserve"> </w:t>
                        </w:r>
                        <w:r>
                          <w:rPr>
                            <w:rFonts w:ascii="Calibri"/>
                            <w:color w:val="333333"/>
                            <w:sz w:val="17"/>
                          </w:rPr>
                          <w:t>no</w:t>
                        </w:r>
                        <w:r>
                          <w:rPr>
                            <w:rFonts w:ascii="Calibri"/>
                            <w:color w:val="333333"/>
                            <w:spacing w:val="-3"/>
                            <w:sz w:val="17"/>
                          </w:rPr>
                          <w:t xml:space="preserve"> </w:t>
                        </w:r>
                        <w:r>
                          <w:rPr>
                            <w:rFonts w:ascii="Calibri"/>
                            <w:color w:val="333333"/>
                            <w:sz w:val="17"/>
                          </w:rPr>
                          <w:t>automatic</w:t>
                        </w:r>
                        <w:r>
                          <w:rPr>
                            <w:rFonts w:ascii="Calibri"/>
                            <w:color w:val="333333"/>
                            <w:spacing w:val="-3"/>
                            <w:sz w:val="17"/>
                          </w:rPr>
                          <w:t xml:space="preserve"> </w:t>
                        </w:r>
                        <w:r>
                          <w:rPr>
                            <w:rFonts w:ascii="Calibri"/>
                            <w:color w:val="333333"/>
                            <w:sz w:val="17"/>
                          </w:rPr>
                          <w:t>classification</w:t>
                        </w:r>
                        <w:r>
                          <w:rPr>
                            <w:rFonts w:ascii="Calibri"/>
                            <w:color w:val="333333"/>
                            <w:spacing w:val="-3"/>
                            <w:sz w:val="17"/>
                          </w:rPr>
                          <w:t xml:space="preserve"> </w:t>
                        </w:r>
                        <w:r>
                          <w:rPr>
                            <w:rFonts w:ascii="Calibri"/>
                            <w:color w:val="333333"/>
                            <w:sz w:val="17"/>
                          </w:rPr>
                          <w:t>when</w:t>
                        </w:r>
                        <w:r>
                          <w:rPr>
                            <w:rFonts w:ascii="Calibri"/>
                            <w:color w:val="333333"/>
                            <w:spacing w:val="-3"/>
                            <w:sz w:val="17"/>
                          </w:rPr>
                          <w:t xml:space="preserve"> </w:t>
                        </w:r>
                        <w:r>
                          <w:rPr>
                            <w:rFonts w:ascii="Calibri"/>
                            <w:color w:val="333333"/>
                            <w:sz w:val="17"/>
                          </w:rPr>
                          <w:t>a</w:t>
                        </w:r>
                        <w:r>
                          <w:rPr>
                            <w:rFonts w:ascii="Calibri"/>
                            <w:color w:val="333333"/>
                            <w:spacing w:val="-3"/>
                            <w:sz w:val="17"/>
                          </w:rPr>
                          <w:t xml:space="preserve"> </w:t>
                        </w:r>
                        <w:r>
                          <w:rPr>
                            <w:rFonts w:ascii="Calibri"/>
                            <w:color w:val="333333"/>
                            <w:sz w:val="17"/>
                          </w:rPr>
                          <w:t>ticket</w:t>
                        </w:r>
                        <w:r>
                          <w:rPr>
                            <w:rFonts w:ascii="Calibri"/>
                            <w:color w:val="333333"/>
                            <w:spacing w:val="-3"/>
                            <w:sz w:val="17"/>
                          </w:rPr>
                          <w:t xml:space="preserve"> </w:t>
                        </w:r>
                        <w:r>
                          <w:rPr>
                            <w:rFonts w:ascii="Calibri"/>
                            <w:color w:val="333333"/>
                            <w:sz w:val="17"/>
                          </w:rPr>
                          <w:t>is</w:t>
                        </w:r>
                        <w:r>
                          <w:rPr>
                            <w:rFonts w:ascii="Calibri"/>
                            <w:color w:val="333333"/>
                            <w:spacing w:val="-3"/>
                            <w:sz w:val="17"/>
                          </w:rPr>
                          <w:t xml:space="preserve"> </w:t>
                        </w:r>
                        <w:r>
                          <w:rPr>
                            <w:rFonts w:ascii="Calibri"/>
                            <w:color w:val="333333"/>
                            <w:sz w:val="17"/>
                          </w:rPr>
                          <w:t>created,</w:t>
                        </w:r>
                        <w:r>
                          <w:rPr>
                            <w:rFonts w:ascii="Calibri"/>
                            <w:color w:val="333333"/>
                            <w:spacing w:val="-3"/>
                            <w:sz w:val="17"/>
                          </w:rPr>
                          <w:t xml:space="preserve"> </w:t>
                        </w:r>
                        <w:r>
                          <w:rPr>
                            <w:rFonts w:ascii="Calibri"/>
                            <w:color w:val="333333"/>
                            <w:sz w:val="17"/>
                          </w:rPr>
                          <w:t>so</w:t>
                        </w:r>
                        <w:r>
                          <w:rPr>
                            <w:rFonts w:ascii="Calibri"/>
                            <w:color w:val="333333"/>
                            <w:spacing w:val="-3"/>
                            <w:sz w:val="17"/>
                          </w:rPr>
                          <w:t xml:space="preserve"> </w:t>
                        </w:r>
                        <w:r>
                          <w:rPr>
                            <w:rFonts w:ascii="Calibri"/>
                            <w:color w:val="333333"/>
                            <w:sz w:val="17"/>
                          </w:rPr>
                          <w:t>manual</w:t>
                        </w:r>
                        <w:r>
                          <w:rPr>
                            <w:rFonts w:ascii="Calibri"/>
                            <w:color w:val="333333"/>
                            <w:spacing w:val="-3"/>
                            <w:sz w:val="17"/>
                          </w:rPr>
                          <w:t xml:space="preserve"> </w:t>
                        </w:r>
                        <w:r>
                          <w:rPr>
                            <w:rFonts w:ascii="Calibri"/>
                            <w:color w:val="333333"/>
                            <w:sz w:val="17"/>
                          </w:rPr>
                          <w:t>review</w:t>
                        </w:r>
                        <w:r>
                          <w:rPr>
                            <w:rFonts w:ascii="Calibri"/>
                            <w:color w:val="333333"/>
                            <w:spacing w:val="-3"/>
                            <w:sz w:val="17"/>
                          </w:rPr>
                          <w:t xml:space="preserve"> </w:t>
                        </w:r>
                        <w:r>
                          <w:rPr>
                            <w:rFonts w:ascii="Calibri"/>
                            <w:color w:val="333333"/>
                            <w:sz w:val="17"/>
                          </w:rPr>
                          <w:t>is</w:t>
                        </w:r>
                        <w:r>
                          <w:rPr>
                            <w:rFonts w:ascii="Calibri"/>
                            <w:color w:val="333333"/>
                            <w:spacing w:val="40"/>
                            <w:sz w:val="17"/>
                          </w:rPr>
                          <w:t xml:space="preserve"> </w:t>
                        </w:r>
                        <w:r>
                          <w:rPr>
                            <w:rFonts w:ascii="Calibri"/>
                            <w:color w:val="333333"/>
                            <w:sz w:val="17"/>
                          </w:rPr>
                          <w:t>time-consuming and inefficient.</w:t>
                        </w:r>
                      </w:p>
                    </w:txbxContent>
                  </v:textbox>
                </v:shape>
                <v:shape id="Textbox 87" o:spid="_x0000_s1026" o:spt="202" type="#_x0000_t202" style="position:absolute;left:1639455;top:1165026;height:292100;width:4013200;" fillcolor="#F2F2F2" filled="t" stroked="f" coordsize="21600,21600" o:gfxdata="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h+WL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6AFA63FB">
                        <w:pPr>
                          <w:spacing w:before="116"/>
                          <w:ind w:left="80" w:right="0" w:firstLine="0"/>
                          <w:jc w:val="left"/>
                          <w:rPr>
                            <w:rFonts w:ascii="Calibri"/>
                            <w:color w:val="000000"/>
                            <w:sz w:val="17"/>
                          </w:rPr>
                        </w:pPr>
                        <w:r>
                          <w:rPr>
                            <w:rFonts w:ascii="Calibri"/>
                            <w:color w:val="333333"/>
                            <w:sz w:val="17"/>
                          </w:rPr>
                          <w:t xml:space="preserve">IT staff review each request and assign the Category and Subcategory </w:t>
                        </w:r>
                        <w:r>
                          <w:rPr>
                            <w:rFonts w:ascii="Calibri"/>
                            <w:color w:val="333333"/>
                            <w:spacing w:val="-2"/>
                            <w:sz w:val="17"/>
                          </w:rPr>
                          <w:t>manually.</w:t>
                        </w:r>
                      </w:p>
                    </w:txbxContent>
                  </v:textbox>
                </v:shape>
                <v:shape id="Textbox 88" o:spid="_x0000_s1026" o:spt="202" type="#_x0000_t202" style="position:absolute;left:1639455;top:641786;height:292100;width:4013200;" fillcolor="#F2F2F2" filled="t" stroked="f" coordsize="21600,21600" o:gfxdata="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AYcfm2AAAA2wAAAA8A&#10;AAAAAAAAAQAgAAAAIgAAAGRycy9kb3ducmV2LnhtbFBLAQIUABQAAAAIAIdO4kAzLwWeOwAAADkA&#10;AAAQAAAAAAAAAAEAIAAAAAUBAABkcnMvc2hhcGV4bWwueG1sUEsFBgAAAAAGAAYAWwEAAK8DAAAA&#10;AA==&#10;">
                  <v:fill on="t" focussize="0,0"/>
                  <v:stroke on="f"/>
                  <v:imagedata o:title=""/>
                  <o:lock v:ext="edit" aspectratio="f"/>
                  <v:textbox inset="0mm,0mm,0mm,0mm">
                    <w:txbxContent>
                      <w:p w14:paraId="3A6DF77F">
                        <w:pPr>
                          <w:spacing w:before="116"/>
                          <w:ind w:left="80" w:right="0" w:firstLine="0"/>
                          <w:jc w:val="left"/>
                          <w:rPr>
                            <w:rFonts w:ascii="Calibri"/>
                            <w:color w:val="000000"/>
                            <w:sz w:val="17"/>
                          </w:rPr>
                        </w:pPr>
                        <w:r>
                          <w:rPr>
                            <w:rFonts w:ascii="Calibri"/>
                            <w:color w:val="333333"/>
                            <w:sz w:val="17"/>
                          </w:rPr>
                          <w:t xml:space="preserve">Get my IT issue reported and routed quickly to the right support </w:t>
                        </w:r>
                        <w:r>
                          <w:rPr>
                            <w:rFonts w:ascii="Calibri"/>
                            <w:color w:val="333333"/>
                            <w:spacing w:val="-2"/>
                            <w:sz w:val="17"/>
                          </w:rPr>
                          <w:t>team.</w:t>
                        </w:r>
                      </w:p>
                    </w:txbxContent>
                  </v:textbox>
                </v:shape>
                <v:shape id="Textbox 89" o:spid="_x0000_s1026" o:spt="202" type="#_x0000_t202" style="position:absolute;left:1639455;top:114736;height:292100;width:4013200;" fillcolor="#F2F2F2" filled="t" stroked="f" coordsize="21600,21600" o:gfxdata="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NRi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37DFD8A1">
                        <w:pPr>
                          <w:spacing w:before="23" w:line="230" w:lineRule="auto"/>
                          <w:ind w:left="80" w:right="58" w:firstLine="0"/>
                          <w:jc w:val="left"/>
                          <w:rPr>
                            <w:rFonts w:ascii="Calibri"/>
                            <w:color w:val="000000"/>
                            <w:sz w:val="17"/>
                          </w:rPr>
                        </w:pPr>
                        <w:r>
                          <w:rPr>
                            <w:rFonts w:ascii="Calibri"/>
                            <w:color w:val="333333"/>
                            <w:sz w:val="17"/>
                          </w:rPr>
                          <w:t>A</w:t>
                        </w:r>
                        <w:r>
                          <w:rPr>
                            <w:rFonts w:ascii="Calibri"/>
                            <w:color w:val="333333"/>
                            <w:spacing w:val="-3"/>
                            <w:sz w:val="17"/>
                          </w:rPr>
                          <w:t xml:space="preserve"> </w:t>
                        </w:r>
                        <w:r>
                          <w:rPr>
                            <w:rFonts w:ascii="Calibri"/>
                            <w:color w:val="333333"/>
                            <w:sz w:val="17"/>
                          </w:rPr>
                          <w:t>student</w:t>
                        </w:r>
                        <w:r>
                          <w:rPr>
                            <w:rFonts w:ascii="Calibri"/>
                            <w:color w:val="333333"/>
                            <w:spacing w:val="-3"/>
                            <w:sz w:val="17"/>
                          </w:rPr>
                          <w:t xml:space="preserve"> </w:t>
                        </w:r>
                        <w:r>
                          <w:rPr>
                            <w:rFonts w:ascii="Calibri"/>
                            <w:color w:val="333333"/>
                            <w:sz w:val="17"/>
                          </w:rPr>
                          <w:t>or</w:t>
                        </w:r>
                        <w:r>
                          <w:rPr>
                            <w:rFonts w:ascii="Calibri"/>
                            <w:color w:val="333333"/>
                            <w:spacing w:val="-3"/>
                            <w:sz w:val="17"/>
                          </w:rPr>
                          <w:t xml:space="preserve"> </w:t>
                        </w:r>
                        <w:r>
                          <w:rPr>
                            <w:rFonts w:ascii="Calibri"/>
                            <w:color w:val="333333"/>
                            <w:sz w:val="17"/>
                          </w:rPr>
                          <w:t>teacher</w:t>
                        </w:r>
                        <w:r>
                          <w:rPr>
                            <w:rFonts w:ascii="Calibri"/>
                            <w:color w:val="333333"/>
                            <w:spacing w:val="-3"/>
                            <w:sz w:val="17"/>
                          </w:rPr>
                          <w:t xml:space="preserve"> </w:t>
                        </w:r>
                        <w:r>
                          <w:rPr>
                            <w:rFonts w:ascii="Calibri"/>
                            <w:color w:val="333333"/>
                            <w:sz w:val="17"/>
                          </w:rPr>
                          <w:t>at</w:t>
                        </w:r>
                        <w:r>
                          <w:rPr>
                            <w:rFonts w:ascii="Calibri"/>
                            <w:color w:val="333333"/>
                            <w:spacing w:val="-3"/>
                            <w:sz w:val="17"/>
                          </w:rPr>
                          <w:t xml:space="preserve"> </w:t>
                        </w:r>
                        <w:r>
                          <w:rPr>
                            <w:rFonts w:ascii="Calibri"/>
                            <w:color w:val="333333"/>
                            <w:sz w:val="17"/>
                          </w:rPr>
                          <w:t>the</w:t>
                        </w:r>
                        <w:r>
                          <w:rPr>
                            <w:rFonts w:ascii="Calibri"/>
                            <w:color w:val="333333"/>
                            <w:spacing w:val="-3"/>
                            <w:sz w:val="17"/>
                          </w:rPr>
                          <w:t xml:space="preserve"> </w:t>
                        </w:r>
                        <w:r>
                          <w:rPr>
                            <w:rFonts w:ascii="Calibri"/>
                            <w:color w:val="333333"/>
                            <w:sz w:val="17"/>
                          </w:rPr>
                          <w:t>school</w:t>
                        </w:r>
                        <w:r>
                          <w:rPr>
                            <w:rFonts w:ascii="Calibri"/>
                            <w:color w:val="333333"/>
                            <w:spacing w:val="-3"/>
                            <w:sz w:val="17"/>
                          </w:rPr>
                          <w:t xml:space="preserve"> </w:t>
                        </w:r>
                        <w:r>
                          <w:rPr>
                            <w:rFonts w:ascii="Calibri"/>
                            <w:color w:val="333333"/>
                            <w:sz w:val="17"/>
                          </w:rPr>
                          <w:t>who</w:t>
                        </w:r>
                        <w:r>
                          <w:rPr>
                            <w:rFonts w:ascii="Calibri"/>
                            <w:color w:val="333333"/>
                            <w:spacing w:val="-3"/>
                            <w:sz w:val="17"/>
                          </w:rPr>
                          <w:t xml:space="preserve"> </w:t>
                        </w:r>
                        <w:r>
                          <w:rPr>
                            <w:rFonts w:ascii="Calibri"/>
                            <w:color w:val="333333"/>
                            <w:sz w:val="17"/>
                          </w:rPr>
                          <w:t>raises</w:t>
                        </w:r>
                        <w:r>
                          <w:rPr>
                            <w:rFonts w:ascii="Calibri"/>
                            <w:color w:val="333333"/>
                            <w:spacing w:val="-3"/>
                            <w:sz w:val="17"/>
                          </w:rPr>
                          <w:t xml:space="preserve"> </w:t>
                        </w:r>
                        <w:r>
                          <w:rPr>
                            <w:rFonts w:ascii="Calibri"/>
                            <w:color w:val="333333"/>
                            <w:sz w:val="17"/>
                          </w:rPr>
                          <w:t>IT</w:t>
                        </w:r>
                        <w:r>
                          <w:rPr>
                            <w:rFonts w:ascii="Calibri"/>
                            <w:color w:val="333333"/>
                            <w:spacing w:val="-3"/>
                            <w:sz w:val="17"/>
                          </w:rPr>
                          <w:t xml:space="preserve"> </w:t>
                        </w:r>
                        <w:r>
                          <w:rPr>
                            <w:rFonts w:ascii="Calibri"/>
                            <w:color w:val="333333"/>
                            <w:sz w:val="17"/>
                          </w:rPr>
                          <w:t>support</w:t>
                        </w:r>
                        <w:r>
                          <w:rPr>
                            <w:rFonts w:ascii="Calibri"/>
                            <w:color w:val="333333"/>
                            <w:spacing w:val="-3"/>
                            <w:sz w:val="17"/>
                          </w:rPr>
                          <w:t xml:space="preserve"> </w:t>
                        </w:r>
                        <w:r>
                          <w:rPr>
                            <w:rFonts w:ascii="Calibri"/>
                            <w:color w:val="333333"/>
                            <w:sz w:val="17"/>
                          </w:rPr>
                          <w:t>tickets</w:t>
                        </w:r>
                        <w:r>
                          <w:rPr>
                            <w:rFonts w:ascii="Calibri"/>
                            <w:color w:val="333333"/>
                            <w:spacing w:val="-3"/>
                            <w:sz w:val="17"/>
                          </w:rPr>
                          <w:t xml:space="preserve"> </w:t>
                        </w:r>
                        <w:r>
                          <w:rPr>
                            <w:rFonts w:ascii="Calibri"/>
                            <w:color w:val="333333"/>
                            <w:sz w:val="17"/>
                          </w:rPr>
                          <w:t>(Wi-Fi,</w:t>
                        </w:r>
                        <w:r>
                          <w:rPr>
                            <w:rFonts w:ascii="Calibri"/>
                            <w:color w:val="333333"/>
                            <w:spacing w:val="-3"/>
                            <w:sz w:val="17"/>
                          </w:rPr>
                          <w:t xml:space="preserve"> </w:t>
                        </w:r>
                        <w:r>
                          <w:rPr>
                            <w:rFonts w:ascii="Calibri"/>
                            <w:color w:val="333333"/>
                            <w:sz w:val="17"/>
                          </w:rPr>
                          <w:t>projector,</w:t>
                        </w:r>
                        <w:r>
                          <w:rPr>
                            <w:rFonts w:ascii="Calibri"/>
                            <w:color w:val="333333"/>
                            <w:spacing w:val="40"/>
                            <w:sz w:val="17"/>
                          </w:rPr>
                          <w:t xml:space="preserve"> </w:t>
                        </w:r>
                        <w:r>
                          <w:rPr>
                            <w:rFonts w:ascii="Calibri"/>
                            <w:color w:val="333333"/>
                            <w:sz w:val="17"/>
                          </w:rPr>
                          <w:t>password and slow-computer issues).</w:t>
                        </w:r>
                      </w:p>
                    </w:txbxContent>
                  </v:textbox>
                </v:shape>
                <w10:wrap type="topAndBottom"/>
              </v:group>
            </w:pict>
          </mc:Fallback>
        </mc:AlternateContent>
      </w:r>
    </w:p>
    <w:p w14:paraId="4BF49427">
      <w:pPr>
        <w:pStyle w:val="13"/>
        <w:spacing w:before="15"/>
        <w:rPr>
          <w:rFonts w:ascii="Calibri"/>
          <w:sz w:val="24"/>
        </w:rPr>
      </w:pPr>
    </w:p>
    <w:p w14:paraId="4E653460">
      <w:pPr>
        <w:spacing w:before="0"/>
        <w:ind w:left="165" w:right="0" w:firstLine="0"/>
        <w:jc w:val="left"/>
        <w:rPr>
          <w:rFonts w:ascii="Calibri"/>
          <w:sz w:val="24"/>
        </w:rPr>
      </w:pPr>
      <w:r>
        <w:rPr>
          <w:rFonts w:ascii="Calibri"/>
          <w:spacing w:val="-2"/>
          <w:sz w:val="24"/>
        </w:rPr>
        <w:t>Reference:</w:t>
      </w:r>
      <w:r>
        <w:rPr>
          <w:rFonts w:ascii="Calibri"/>
          <w:spacing w:val="41"/>
          <w:sz w:val="24"/>
        </w:rPr>
        <w:t xml:space="preserve"> </w:t>
      </w:r>
      <w:r>
        <w:fldChar w:fldCharType="begin"/>
      </w:r>
      <w:r>
        <w:instrText xml:space="preserve"> HYPERLINK "https://miro.com/templates/customer-problem-statement/" \h </w:instrText>
      </w:r>
      <w:r>
        <w:fldChar w:fldCharType="separate"/>
      </w:r>
      <w:r>
        <w:rPr>
          <w:rFonts w:ascii="Calibri"/>
          <w:color w:val="0462C1"/>
          <w:spacing w:val="-2"/>
          <w:sz w:val="24"/>
          <w:u w:val="thick" w:color="0462C1"/>
        </w:rPr>
        <w:t>https://miro.com/templates/customer-problem-statement/</w:t>
      </w:r>
      <w:r>
        <w:rPr>
          <w:rFonts w:ascii="Calibri"/>
          <w:color w:val="0462C1"/>
          <w:spacing w:val="-2"/>
          <w:sz w:val="24"/>
          <w:u w:val="thick" w:color="0462C1"/>
        </w:rPr>
        <w:fldChar w:fldCharType="end"/>
      </w:r>
    </w:p>
    <w:p w14:paraId="0896C20F">
      <w:pPr>
        <w:spacing w:before="183"/>
        <w:ind w:left="165" w:right="0" w:firstLine="0"/>
        <w:jc w:val="left"/>
        <w:rPr>
          <w:rFonts w:ascii="Calibri"/>
          <w:b/>
          <w:sz w:val="24"/>
        </w:rPr>
      </w:pPr>
      <w:r>
        <w:rPr>
          <w:rFonts w:ascii="Calibri"/>
          <w:b/>
          <w:spacing w:val="-2"/>
          <w:sz w:val="24"/>
        </w:rPr>
        <w:t>Example:</w:t>
      </w:r>
    </w:p>
    <w:p w14:paraId="33E9E115">
      <w:pPr>
        <w:pStyle w:val="13"/>
        <w:spacing w:before="2"/>
        <w:rPr>
          <w:rFonts w:ascii="Calibri"/>
          <w:b/>
          <w:sz w:val="15"/>
        </w:rPr>
      </w:pPr>
      <w:r>
        <w:rPr>
          <w:rFonts w:ascii="Calibri"/>
          <w:b/>
          <w:sz w:val="15"/>
        </w:rPr>
        <w:drawing>
          <wp:anchor distT="0" distB="0" distL="0" distR="0" simplePos="0" relativeHeight="251808768" behindDoc="1" locked="0" layoutInCell="1" allowOverlap="1">
            <wp:simplePos x="0" y="0"/>
            <wp:positionH relativeFrom="page">
              <wp:posOffset>933450</wp:posOffset>
            </wp:positionH>
            <wp:positionV relativeFrom="paragraph">
              <wp:posOffset>132715</wp:posOffset>
            </wp:positionV>
            <wp:extent cx="5354955" cy="1116965"/>
            <wp:effectExtent l="0" t="0" r="0" b="0"/>
            <wp:wrapTopAndBottom/>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0" cstate="print"/>
                    <a:stretch>
                      <a:fillRect/>
                    </a:stretch>
                  </pic:blipFill>
                  <pic:spPr>
                    <a:xfrm>
                      <a:off x="0" y="0"/>
                      <a:ext cx="5354943" cy="1116806"/>
                    </a:xfrm>
                    <a:prstGeom prst="rect">
                      <a:avLst/>
                    </a:prstGeom>
                  </pic:spPr>
                </pic:pic>
              </a:graphicData>
            </a:graphic>
          </wp:anchor>
        </w:drawing>
      </w:r>
    </w:p>
    <w:p w14:paraId="53BE8FFB">
      <w:pPr>
        <w:pStyle w:val="13"/>
        <w:spacing w:before="6"/>
        <w:rPr>
          <w:rFonts w:ascii="Calibri"/>
          <w:b/>
          <w:sz w:val="19"/>
        </w:rPr>
      </w:pPr>
    </w:p>
    <w:tbl>
      <w:tblPr>
        <w:tblStyle w:val="12"/>
        <w:tblW w:w="0" w:type="auto"/>
        <w:tblInd w:w="18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40"/>
        <w:gridCol w:w="1420"/>
        <w:gridCol w:w="1560"/>
        <w:gridCol w:w="1200"/>
        <w:gridCol w:w="1500"/>
        <w:gridCol w:w="2540"/>
      </w:tblGrid>
      <w:tr w14:paraId="3FE688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3" w:hRule="atLeast"/>
        </w:trPr>
        <w:tc>
          <w:tcPr>
            <w:tcW w:w="1840" w:type="dxa"/>
            <w:tcBorders>
              <w:bottom w:val="single" w:color="000000" w:sz="12" w:space="0"/>
            </w:tcBorders>
          </w:tcPr>
          <w:p w14:paraId="36D31254">
            <w:pPr>
              <w:pStyle w:val="16"/>
              <w:ind w:left="98"/>
              <w:rPr>
                <w:b/>
                <w:sz w:val="24"/>
              </w:rPr>
            </w:pPr>
            <w:r>
              <w:rPr>
                <w:b/>
                <w:spacing w:val="-2"/>
                <w:sz w:val="24"/>
              </w:rPr>
              <w:t>Problem</w:t>
            </w:r>
          </w:p>
          <w:p w14:paraId="50C4FBFE">
            <w:pPr>
              <w:pStyle w:val="16"/>
              <w:spacing w:line="260" w:lineRule="exact"/>
              <w:ind w:left="98"/>
              <w:rPr>
                <w:b/>
                <w:sz w:val="24"/>
              </w:rPr>
            </w:pPr>
            <w:r>
              <w:rPr>
                <w:b/>
                <w:sz w:val="24"/>
              </w:rPr>
              <w:t>Statement</w:t>
            </w:r>
            <w:r>
              <w:rPr>
                <w:b/>
                <w:spacing w:val="-12"/>
                <w:sz w:val="24"/>
              </w:rPr>
              <w:t xml:space="preserve"> </w:t>
            </w:r>
            <w:r>
              <w:rPr>
                <w:b/>
                <w:spacing w:val="-4"/>
                <w:sz w:val="24"/>
              </w:rPr>
              <w:t>(PS)</w:t>
            </w:r>
          </w:p>
        </w:tc>
        <w:tc>
          <w:tcPr>
            <w:tcW w:w="1420" w:type="dxa"/>
            <w:tcBorders>
              <w:bottom w:val="single" w:color="000000" w:sz="12" w:space="0"/>
            </w:tcBorders>
          </w:tcPr>
          <w:p w14:paraId="6200B54D">
            <w:pPr>
              <w:pStyle w:val="16"/>
              <w:ind w:left="103"/>
              <w:rPr>
                <w:b/>
                <w:sz w:val="24"/>
              </w:rPr>
            </w:pPr>
            <w:r>
              <w:rPr>
                <w:b/>
                <w:sz w:val="24"/>
              </w:rPr>
              <w:t xml:space="preserve">I </w:t>
            </w:r>
            <w:r>
              <w:rPr>
                <w:b/>
                <w:spacing w:val="-5"/>
                <w:sz w:val="24"/>
              </w:rPr>
              <w:t>am</w:t>
            </w:r>
          </w:p>
          <w:p w14:paraId="0E4AD36C">
            <w:pPr>
              <w:pStyle w:val="16"/>
              <w:spacing w:line="260" w:lineRule="exact"/>
              <w:ind w:left="103"/>
              <w:rPr>
                <w:b/>
                <w:sz w:val="24"/>
              </w:rPr>
            </w:pPr>
            <w:r>
              <w:rPr>
                <w:b/>
                <w:spacing w:val="-2"/>
                <w:sz w:val="24"/>
              </w:rPr>
              <w:t>(Customer)</w:t>
            </w:r>
          </w:p>
        </w:tc>
        <w:tc>
          <w:tcPr>
            <w:tcW w:w="1560" w:type="dxa"/>
            <w:tcBorders>
              <w:bottom w:val="single" w:color="000000" w:sz="12" w:space="0"/>
            </w:tcBorders>
          </w:tcPr>
          <w:p w14:paraId="63495E7B">
            <w:pPr>
              <w:pStyle w:val="16"/>
              <w:ind w:left="108"/>
              <w:rPr>
                <w:b/>
                <w:sz w:val="24"/>
              </w:rPr>
            </w:pPr>
            <w:r>
              <w:rPr>
                <w:b/>
                <w:sz w:val="24"/>
              </w:rPr>
              <w:t>I’m</w:t>
            </w:r>
            <w:r>
              <w:rPr>
                <w:b/>
                <w:spacing w:val="-2"/>
                <w:sz w:val="24"/>
              </w:rPr>
              <w:t xml:space="preserve"> </w:t>
            </w:r>
            <w:r>
              <w:rPr>
                <w:b/>
                <w:sz w:val="24"/>
              </w:rPr>
              <w:t>trying</w:t>
            </w:r>
            <w:r>
              <w:rPr>
                <w:b/>
                <w:spacing w:val="-2"/>
                <w:sz w:val="24"/>
              </w:rPr>
              <w:t xml:space="preserve"> </w:t>
            </w:r>
            <w:r>
              <w:rPr>
                <w:b/>
                <w:spacing w:val="-5"/>
                <w:sz w:val="24"/>
              </w:rPr>
              <w:t>to</w:t>
            </w:r>
          </w:p>
        </w:tc>
        <w:tc>
          <w:tcPr>
            <w:tcW w:w="1200" w:type="dxa"/>
            <w:tcBorders>
              <w:bottom w:val="single" w:color="000000" w:sz="12" w:space="0"/>
            </w:tcBorders>
          </w:tcPr>
          <w:p w14:paraId="0EE20787">
            <w:pPr>
              <w:pStyle w:val="16"/>
              <w:ind w:left="108"/>
              <w:rPr>
                <w:b/>
                <w:sz w:val="24"/>
              </w:rPr>
            </w:pPr>
            <w:r>
              <w:rPr>
                <w:b/>
                <w:spacing w:val="-5"/>
                <w:sz w:val="24"/>
              </w:rPr>
              <w:t>But</w:t>
            </w:r>
          </w:p>
        </w:tc>
        <w:tc>
          <w:tcPr>
            <w:tcW w:w="1500" w:type="dxa"/>
            <w:tcBorders>
              <w:bottom w:val="single" w:color="000000" w:sz="12" w:space="0"/>
            </w:tcBorders>
          </w:tcPr>
          <w:p w14:paraId="0DA69A64">
            <w:pPr>
              <w:pStyle w:val="16"/>
              <w:ind w:left="108"/>
              <w:rPr>
                <w:b/>
                <w:sz w:val="24"/>
              </w:rPr>
            </w:pPr>
            <w:r>
              <w:rPr>
                <w:b/>
                <w:spacing w:val="-2"/>
                <w:sz w:val="24"/>
              </w:rPr>
              <w:t>Because</w:t>
            </w:r>
          </w:p>
        </w:tc>
        <w:tc>
          <w:tcPr>
            <w:tcW w:w="2540" w:type="dxa"/>
            <w:tcBorders>
              <w:bottom w:val="single" w:color="000000" w:sz="12" w:space="0"/>
            </w:tcBorders>
          </w:tcPr>
          <w:p w14:paraId="3E6BA973">
            <w:pPr>
              <w:pStyle w:val="16"/>
              <w:ind w:left="108"/>
              <w:rPr>
                <w:b/>
                <w:sz w:val="24"/>
              </w:rPr>
            </w:pPr>
            <w:r>
              <w:rPr>
                <w:b/>
                <w:sz w:val="24"/>
              </w:rPr>
              <w:t>Which</w:t>
            </w:r>
            <w:r>
              <w:rPr>
                <w:b/>
                <w:spacing w:val="-5"/>
                <w:sz w:val="24"/>
              </w:rPr>
              <w:t xml:space="preserve"> </w:t>
            </w:r>
            <w:r>
              <w:rPr>
                <w:b/>
                <w:sz w:val="24"/>
              </w:rPr>
              <w:t>makes</w:t>
            </w:r>
            <w:r>
              <w:rPr>
                <w:b/>
                <w:spacing w:val="-2"/>
                <w:sz w:val="24"/>
              </w:rPr>
              <w:t xml:space="preserve"> </w:t>
            </w:r>
            <w:r>
              <w:rPr>
                <w:b/>
                <w:sz w:val="24"/>
              </w:rPr>
              <w:t>me</w:t>
            </w:r>
            <w:r>
              <w:rPr>
                <w:b/>
                <w:spacing w:val="-2"/>
                <w:sz w:val="24"/>
              </w:rPr>
              <w:t xml:space="preserve"> </w:t>
            </w:r>
            <w:r>
              <w:rPr>
                <w:b/>
                <w:spacing w:val="-4"/>
                <w:sz w:val="24"/>
              </w:rPr>
              <w:t>feel</w:t>
            </w:r>
          </w:p>
        </w:tc>
      </w:tr>
      <w:tr w14:paraId="797E79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52" w:hRule="atLeast"/>
        </w:trPr>
        <w:tc>
          <w:tcPr>
            <w:tcW w:w="1840" w:type="dxa"/>
            <w:tcBorders>
              <w:top w:val="single" w:color="000000" w:sz="12" w:space="0"/>
            </w:tcBorders>
          </w:tcPr>
          <w:p w14:paraId="27C8D2B2">
            <w:pPr>
              <w:pStyle w:val="16"/>
              <w:spacing w:before="1"/>
              <w:ind w:left="90"/>
              <w:rPr>
                <w:sz w:val="22"/>
              </w:rPr>
            </w:pPr>
            <w:r>
              <w:rPr>
                <w:sz w:val="22"/>
              </w:rPr>
              <w:t>PS-</w:t>
            </w:r>
            <w:r>
              <w:rPr>
                <w:spacing w:val="-10"/>
                <w:sz w:val="22"/>
              </w:rPr>
              <w:t>1</w:t>
            </w:r>
          </w:p>
        </w:tc>
        <w:tc>
          <w:tcPr>
            <w:tcW w:w="1420" w:type="dxa"/>
            <w:tcBorders>
              <w:top w:val="single" w:color="000000" w:sz="12" w:space="0"/>
            </w:tcBorders>
          </w:tcPr>
          <w:p w14:paraId="14CDD4A7">
            <w:pPr>
              <w:pStyle w:val="16"/>
              <w:spacing w:before="67" w:line="244" w:lineRule="auto"/>
              <w:ind w:left="60"/>
              <w:rPr>
                <w:sz w:val="13"/>
              </w:rPr>
            </w:pPr>
            <w:r>
              <w:rPr>
                <w:w w:val="105"/>
                <w:sz w:val="13"/>
              </w:rPr>
              <w:t>A student or teacher</w:t>
            </w:r>
            <w:r>
              <w:rPr>
                <w:spacing w:val="40"/>
                <w:w w:val="105"/>
                <w:sz w:val="13"/>
              </w:rPr>
              <w:t xml:space="preserve"> </w:t>
            </w:r>
            <w:r>
              <w:rPr>
                <w:w w:val="105"/>
                <w:sz w:val="13"/>
              </w:rPr>
              <w:t>who</w:t>
            </w:r>
            <w:r>
              <w:rPr>
                <w:spacing w:val="-8"/>
                <w:w w:val="105"/>
                <w:sz w:val="13"/>
              </w:rPr>
              <w:t xml:space="preserve"> </w:t>
            </w:r>
            <w:r>
              <w:rPr>
                <w:w w:val="105"/>
                <w:sz w:val="13"/>
              </w:rPr>
              <w:t>raises</w:t>
            </w:r>
            <w:r>
              <w:rPr>
                <w:spacing w:val="-8"/>
                <w:w w:val="105"/>
                <w:sz w:val="13"/>
              </w:rPr>
              <w:t xml:space="preserve"> </w:t>
            </w:r>
            <w:r>
              <w:rPr>
                <w:w w:val="105"/>
                <w:sz w:val="13"/>
              </w:rPr>
              <w:t>IT</w:t>
            </w:r>
            <w:r>
              <w:rPr>
                <w:spacing w:val="-8"/>
                <w:w w:val="105"/>
                <w:sz w:val="13"/>
              </w:rPr>
              <w:t xml:space="preserve"> </w:t>
            </w:r>
            <w:r>
              <w:rPr>
                <w:w w:val="105"/>
                <w:sz w:val="13"/>
              </w:rPr>
              <w:t>support</w:t>
            </w:r>
            <w:r>
              <w:rPr>
                <w:spacing w:val="40"/>
                <w:w w:val="105"/>
                <w:sz w:val="13"/>
              </w:rPr>
              <w:t xml:space="preserve"> </w:t>
            </w:r>
            <w:r>
              <w:rPr>
                <w:spacing w:val="-2"/>
                <w:w w:val="105"/>
                <w:sz w:val="13"/>
              </w:rPr>
              <w:t>tickets</w:t>
            </w:r>
          </w:p>
        </w:tc>
        <w:tc>
          <w:tcPr>
            <w:tcW w:w="1560" w:type="dxa"/>
            <w:tcBorders>
              <w:top w:val="single" w:color="000000" w:sz="12" w:space="0"/>
            </w:tcBorders>
          </w:tcPr>
          <w:p w14:paraId="6BB93B45">
            <w:pPr>
              <w:pStyle w:val="16"/>
              <w:spacing w:before="67" w:line="244" w:lineRule="auto"/>
              <w:ind w:left="60" w:right="44"/>
              <w:rPr>
                <w:sz w:val="13"/>
              </w:rPr>
            </w:pPr>
            <w:r>
              <w:rPr>
                <w:w w:val="105"/>
                <w:sz w:val="13"/>
              </w:rPr>
              <w:t>Get my IT issue (Wi-Fi,</w:t>
            </w:r>
            <w:r>
              <w:rPr>
                <w:spacing w:val="40"/>
                <w:w w:val="105"/>
                <w:sz w:val="13"/>
              </w:rPr>
              <w:t xml:space="preserve"> </w:t>
            </w:r>
            <w:r>
              <w:rPr>
                <w:w w:val="105"/>
                <w:sz w:val="13"/>
              </w:rPr>
              <w:t>projector,</w:t>
            </w:r>
            <w:r>
              <w:rPr>
                <w:spacing w:val="-8"/>
                <w:w w:val="105"/>
                <w:sz w:val="13"/>
              </w:rPr>
              <w:t xml:space="preserve"> </w:t>
            </w:r>
            <w:r>
              <w:rPr>
                <w:w w:val="105"/>
                <w:sz w:val="13"/>
              </w:rPr>
              <w:t>password,</w:t>
            </w:r>
            <w:r>
              <w:rPr>
                <w:spacing w:val="-8"/>
                <w:w w:val="105"/>
                <w:sz w:val="13"/>
              </w:rPr>
              <w:t xml:space="preserve"> </w:t>
            </w:r>
            <w:r>
              <w:rPr>
                <w:w w:val="105"/>
                <w:sz w:val="13"/>
              </w:rPr>
              <w:t>slow</w:t>
            </w:r>
            <w:r>
              <w:rPr>
                <w:spacing w:val="40"/>
                <w:w w:val="105"/>
                <w:sz w:val="13"/>
              </w:rPr>
              <w:t xml:space="preserve"> </w:t>
            </w:r>
            <w:r>
              <w:rPr>
                <w:w w:val="105"/>
                <w:sz w:val="13"/>
              </w:rPr>
              <w:t>computer) reported and</w:t>
            </w:r>
            <w:r>
              <w:rPr>
                <w:spacing w:val="40"/>
                <w:w w:val="105"/>
                <w:sz w:val="13"/>
              </w:rPr>
              <w:t xml:space="preserve"> </w:t>
            </w:r>
            <w:r>
              <w:rPr>
                <w:w w:val="105"/>
                <w:sz w:val="13"/>
              </w:rPr>
              <w:t>routed</w:t>
            </w:r>
            <w:r>
              <w:rPr>
                <w:spacing w:val="-8"/>
                <w:w w:val="105"/>
                <w:sz w:val="13"/>
              </w:rPr>
              <w:t xml:space="preserve"> </w:t>
            </w:r>
            <w:r>
              <w:rPr>
                <w:w w:val="105"/>
                <w:sz w:val="13"/>
              </w:rPr>
              <w:t>quickly</w:t>
            </w:r>
          </w:p>
        </w:tc>
        <w:tc>
          <w:tcPr>
            <w:tcW w:w="1200" w:type="dxa"/>
            <w:tcBorders>
              <w:top w:val="single" w:color="000000" w:sz="12" w:space="0"/>
            </w:tcBorders>
          </w:tcPr>
          <w:p w14:paraId="060583A4">
            <w:pPr>
              <w:pStyle w:val="16"/>
              <w:spacing w:before="67" w:line="244" w:lineRule="auto"/>
              <w:ind w:left="60"/>
              <w:rPr>
                <w:sz w:val="13"/>
              </w:rPr>
            </w:pPr>
            <w:r>
              <w:rPr>
                <w:w w:val="105"/>
                <w:sz w:val="13"/>
              </w:rPr>
              <w:t>IT</w:t>
            </w:r>
            <w:r>
              <w:rPr>
                <w:spacing w:val="-8"/>
                <w:w w:val="105"/>
                <w:sz w:val="13"/>
              </w:rPr>
              <w:t xml:space="preserve"> </w:t>
            </w:r>
            <w:r>
              <w:rPr>
                <w:w w:val="105"/>
                <w:sz w:val="13"/>
              </w:rPr>
              <w:t>staff</w:t>
            </w:r>
            <w:r>
              <w:rPr>
                <w:spacing w:val="-8"/>
                <w:w w:val="105"/>
                <w:sz w:val="13"/>
              </w:rPr>
              <w:t xml:space="preserve"> </w:t>
            </w:r>
            <w:r>
              <w:rPr>
                <w:w w:val="105"/>
                <w:sz w:val="13"/>
              </w:rPr>
              <w:t>review</w:t>
            </w:r>
            <w:r>
              <w:rPr>
                <w:spacing w:val="-8"/>
                <w:w w:val="105"/>
                <w:sz w:val="13"/>
              </w:rPr>
              <w:t xml:space="preserve"> </w:t>
            </w:r>
            <w:r>
              <w:rPr>
                <w:w w:val="105"/>
                <w:sz w:val="13"/>
              </w:rPr>
              <w:t>each</w:t>
            </w:r>
            <w:r>
              <w:rPr>
                <w:spacing w:val="40"/>
                <w:w w:val="105"/>
                <w:sz w:val="13"/>
              </w:rPr>
              <w:t xml:space="preserve"> </w:t>
            </w:r>
            <w:r>
              <w:rPr>
                <w:w w:val="105"/>
                <w:sz w:val="13"/>
              </w:rPr>
              <w:t>request and assign</w:t>
            </w:r>
            <w:r>
              <w:rPr>
                <w:spacing w:val="40"/>
                <w:w w:val="105"/>
                <w:sz w:val="13"/>
              </w:rPr>
              <w:t xml:space="preserve"> </w:t>
            </w:r>
            <w:r>
              <w:rPr>
                <w:w w:val="105"/>
                <w:sz w:val="13"/>
              </w:rPr>
              <w:t>the</w:t>
            </w:r>
            <w:r>
              <w:rPr>
                <w:spacing w:val="-8"/>
                <w:w w:val="105"/>
                <w:sz w:val="13"/>
              </w:rPr>
              <w:t xml:space="preserve"> </w:t>
            </w:r>
            <w:r>
              <w:rPr>
                <w:w w:val="105"/>
                <w:sz w:val="13"/>
              </w:rPr>
              <w:t>category</w:t>
            </w:r>
            <w:r>
              <w:rPr>
                <w:spacing w:val="40"/>
                <w:w w:val="105"/>
                <w:sz w:val="13"/>
              </w:rPr>
              <w:t xml:space="preserve"> </w:t>
            </w:r>
            <w:r>
              <w:rPr>
                <w:spacing w:val="-2"/>
                <w:w w:val="105"/>
                <w:sz w:val="13"/>
              </w:rPr>
              <w:t>manually</w:t>
            </w:r>
          </w:p>
        </w:tc>
        <w:tc>
          <w:tcPr>
            <w:tcW w:w="1500" w:type="dxa"/>
            <w:tcBorders>
              <w:top w:val="single" w:color="000000" w:sz="12" w:space="0"/>
            </w:tcBorders>
          </w:tcPr>
          <w:p w14:paraId="3B1E0D21">
            <w:pPr>
              <w:pStyle w:val="16"/>
              <w:spacing w:before="67" w:line="244" w:lineRule="auto"/>
              <w:ind w:left="60" w:right="51"/>
              <w:jc w:val="both"/>
              <w:rPr>
                <w:sz w:val="13"/>
              </w:rPr>
            </w:pPr>
            <w:r>
              <w:rPr>
                <w:w w:val="105"/>
                <w:sz w:val="13"/>
              </w:rPr>
              <w:t>Tickets</w:t>
            </w:r>
            <w:r>
              <w:rPr>
                <w:spacing w:val="-8"/>
                <w:w w:val="105"/>
                <w:sz w:val="13"/>
              </w:rPr>
              <w:t xml:space="preserve"> </w:t>
            </w:r>
            <w:r>
              <w:rPr>
                <w:w w:val="105"/>
                <w:sz w:val="13"/>
              </w:rPr>
              <w:t>are</w:t>
            </w:r>
            <w:r>
              <w:rPr>
                <w:spacing w:val="-8"/>
                <w:w w:val="105"/>
                <w:sz w:val="13"/>
              </w:rPr>
              <w:t xml:space="preserve"> </w:t>
            </w:r>
            <w:r>
              <w:rPr>
                <w:w w:val="105"/>
                <w:sz w:val="13"/>
              </w:rPr>
              <w:t>not</w:t>
            </w:r>
            <w:r>
              <w:rPr>
                <w:spacing w:val="-8"/>
                <w:w w:val="105"/>
                <w:sz w:val="13"/>
              </w:rPr>
              <w:t xml:space="preserve"> </w:t>
            </w:r>
            <w:r>
              <w:rPr>
                <w:w w:val="105"/>
                <w:sz w:val="13"/>
              </w:rPr>
              <w:t>classified</w:t>
            </w:r>
            <w:r>
              <w:rPr>
                <w:spacing w:val="40"/>
                <w:w w:val="105"/>
                <w:sz w:val="13"/>
              </w:rPr>
              <w:t xml:space="preserve"> </w:t>
            </w:r>
            <w:r>
              <w:rPr>
                <w:w w:val="105"/>
                <w:sz w:val="13"/>
              </w:rPr>
              <w:t>automatically</w:t>
            </w:r>
            <w:r>
              <w:rPr>
                <w:spacing w:val="-8"/>
                <w:w w:val="105"/>
                <w:sz w:val="13"/>
              </w:rPr>
              <w:t xml:space="preserve"> </w:t>
            </w:r>
            <w:r>
              <w:rPr>
                <w:w w:val="105"/>
                <w:sz w:val="13"/>
              </w:rPr>
              <w:t>when</w:t>
            </w:r>
            <w:r>
              <w:rPr>
                <w:spacing w:val="-8"/>
                <w:w w:val="105"/>
                <w:sz w:val="13"/>
              </w:rPr>
              <w:t xml:space="preserve"> </w:t>
            </w:r>
            <w:r>
              <w:rPr>
                <w:w w:val="105"/>
                <w:sz w:val="13"/>
              </w:rPr>
              <w:t>they</w:t>
            </w:r>
            <w:r>
              <w:rPr>
                <w:spacing w:val="40"/>
                <w:w w:val="105"/>
                <w:sz w:val="13"/>
              </w:rPr>
              <w:t xml:space="preserve"> </w:t>
            </w:r>
            <w:r>
              <w:rPr>
                <w:w w:val="105"/>
                <w:sz w:val="13"/>
              </w:rPr>
              <w:t>are</w:t>
            </w:r>
            <w:r>
              <w:rPr>
                <w:spacing w:val="-8"/>
                <w:w w:val="105"/>
                <w:sz w:val="13"/>
              </w:rPr>
              <w:t xml:space="preserve"> </w:t>
            </w:r>
            <w:r>
              <w:rPr>
                <w:w w:val="105"/>
                <w:sz w:val="13"/>
              </w:rPr>
              <w:t>created</w:t>
            </w:r>
          </w:p>
        </w:tc>
        <w:tc>
          <w:tcPr>
            <w:tcW w:w="2540" w:type="dxa"/>
            <w:tcBorders>
              <w:top w:val="single" w:color="000000" w:sz="12" w:space="0"/>
            </w:tcBorders>
          </w:tcPr>
          <w:p w14:paraId="45AC1DE6">
            <w:pPr>
              <w:pStyle w:val="16"/>
              <w:spacing w:before="67" w:line="244" w:lineRule="auto"/>
              <w:ind w:left="60"/>
              <w:rPr>
                <w:sz w:val="13"/>
              </w:rPr>
            </w:pPr>
            <w:r>
              <w:rPr>
                <w:w w:val="105"/>
                <w:sz w:val="13"/>
              </w:rPr>
              <w:t>Unsure</w:t>
            </w:r>
            <w:r>
              <w:rPr>
                <w:spacing w:val="-8"/>
                <w:w w:val="105"/>
                <w:sz w:val="13"/>
              </w:rPr>
              <w:t xml:space="preserve"> </w:t>
            </w:r>
            <w:r>
              <w:rPr>
                <w:w w:val="105"/>
                <w:sz w:val="13"/>
              </w:rPr>
              <w:t>whether</w:t>
            </w:r>
            <w:r>
              <w:rPr>
                <w:spacing w:val="-8"/>
                <w:w w:val="105"/>
                <w:sz w:val="13"/>
              </w:rPr>
              <w:t xml:space="preserve"> </w:t>
            </w:r>
            <w:r>
              <w:rPr>
                <w:w w:val="105"/>
                <w:sz w:val="13"/>
              </w:rPr>
              <w:t>the</w:t>
            </w:r>
            <w:r>
              <w:rPr>
                <w:spacing w:val="-8"/>
                <w:w w:val="105"/>
                <w:sz w:val="13"/>
              </w:rPr>
              <w:t xml:space="preserve"> </w:t>
            </w:r>
            <w:r>
              <w:rPr>
                <w:w w:val="105"/>
                <w:sz w:val="13"/>
              </w:rPr>
              <w:t>request</w:t>
            </w:r>
            <w:r>
              <w:rPr>
                <w:spacing w:val="-7"/>
                <w:w w:val="105"/>
                <w:sz w:val="13"/>
              </w:rPr>
              <w:t xml:space="preserve"> </w:t>
            </w:r>
            <w:r>
              <w:rPr>
                <w:w w:val="105"/>
                <w:sz w:val="13"/>
              </w:rPr>
              <w:t>was</w:t>
            </w:r>
            <w:r>
              <w:rPr>
                <w:spacing w:val="-8"/>
                <w:w w:val="105"/>
                <w:sz w:val="13"/>
              </w:rPr>
              <w:t xml:space="preserve"> </w:t>
            </w:r>
            <w:r>
              <w:rPr>
                <w:w w:val="105"/>
                <w:sz w:val="13"/>
              </w:rPr>
              <w:t>received</w:t>
            </w:r>
            <w:r>
              <w:rPr>
                <w:spacing w:val="40"/>
                <w:w w:val="105"/>
                <w:sz w:val="13"/>
              </w:rPr>
              <w:t xml:space="preserve"> </w:t>
            </w:r>
            <w:r>
              <w:rPr>
                <w:w w:val="105"/>
                <w:sz w:val="13"/>
              </w:rPr>
              <w:t>and frustrated by delays</w:t>
            </w:r>
          </w:p>
        </w:tc>
      </w:tr>
      <w:tr w14:paraId="61E2AE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60" w:hRule="atLeast"/>
        </w:trPr>
        <w:tc>
          <w:tcPr>
            <w:tcW w:w="1840" w:type="dxa"/>
          </w:tcPr>
          <w:p w14:paraId="3982A58B">
            <w:pPr>
              <w:pStyle w:val="16"/>
              <w:spacing w:before="8"/>
              <w:ind w:left="90"/>
              <w:rPr>
                <w:sz w:val="22"/>
              </w:rPr>
            </w:pPr>
            <w:r>
              <w:rPr>
                <w:sz w:val="22"/>
              </w:rPr>
              <w:t>PS-</w:t>
            </w:r>
            <w:r>
              <w:rPr>
                <w:spacing w:val="-10"/>
                <w:sz w:val="22"/>
              </w:rPr>
              <w:t>2</w:t>
            </w:r>
          </w:p>
        </w:tc>
        <w:tc>
          <w:tcPr>
            <w:tcW w:w="1420" w:type="dxa"/>
          </w:tcPr>
          <w:p w14:paraId="3FD86826">
            <w:pPr>
              <w:pStyle w:val="16"/>
              <w:spacing w:before="74" w:line="244" w:lineRule="auto"/>
              <w:ind w:left="60" w:right="90"/>
              <w:rPr>
                <w:sz w:val="13"/>
              </w:rPr>
            </w:pPr>
            <w:r>
              <w:rPr>
                <w:w w:val="105"/>
                <w:sz w:val="13"/>
              </w:rPr>
              <w:t>An IT helpdesk agent</w:t>
            </w:r>
            <w:r>
              <w:rPr>
                <w:spacing w:val="40"/>
                <w:w w:val="105"/>
                <w:sz w:val="13"/>
              </w:rPr>
              <w:t xml:space="preserve"> </w:t>
            </w:r>
            <w:r>
              <w:rPr>
                <w:w w:val="105"/>
                <w:sz w:val="13"/>
              </w:rPr>
              <w:t>who</w:t>
            </w:r>
            <w:r>
              <w:rPr>
                <w:spacing w:val="-8"/>
                <w:w w:val="105"/>
                <w:sz w:val="13"/>
              </w:rPr>
              <w:t xml:space="preserve"> </w:t>
            </w:r>
            <w:r>
              <w:rPr>
                <w:w w:val="105"/>
                <w:sz w:val="13"/>
              </w:rPr>
              <w:t>handles</w:t>
            </w:r>
            <w:r>
              <w:rPr>
                <w:spacing w:val="-8"/>
                <w:w w:val="105"/>
                <w:sz w:val="13"/>
              </w:rPr>
              <w:t xml:space="preserve"> </w:t>
            </w:r>
            <w:r>
              <w:rPr>
                <w:w w:val="105"/>
                <w:sz w:val="13"/>
              </w:rPr>
              <w:t>incoming</w:t>
            </w:r>
            <w:r>
              <w:rPr>
                <w:spacing w:val="40"/>
                <w:w w:val="105"/>
                <w:sz w:val="13"/>
              </w:rPr>
              <w:t xml:space="preserve"> </w:t>
            </w:r>
            <w:r>
              <w:rPr>
                <w:w w:val="105"/>
                <w:sz w:val="13"/>
              </w:rPr>
              <w:t>incident</w:t>
            </w:r>
            <w:r>
              <w:rPr>
                <w:spacing w:val="-8"/>
                <w:w w:val="105"/>
                <w:sz w:val="13"/>
              </w:rPr>
              <w:t xml:space="preserve"> </w:t>
            </w:r>
            <w:r>
              <w:rPr>
                <w:w w:val="105"/>
                <w:sz w:val="13"/>
              </w:rPr>
              <w:t>requests</w:t>
            </w:r>
          </w:p>
        </w:tc>
        <w:tc>
          <w:tcPr>
            <w:tcW w:w="1560" w:type="dxa"/>
          </w:tcPr>
          <w:p w14:paraId="4F55ABF9">
            <w:pPr>
              <w:pStyle w:val="16"/>
              <w:spacing w:before="74" w:line="244" w:lineRule="auto"/>
              <w:ind w:left="60"/>
              <w:rPr>
                <w:sz w:val="13"/>
              </w:rPr>
            </w:pPr>
            <w:r>
              <w:rPr>
                <w:w w:val="105"/>
                <w:sz w:val="13"/>
              </w:rPr>
              <w:t>Classify</w:t>
            </w:r>
            <w:r>
              <w:rPr>
                <w:spacing w:val="-8"/>
                <w:w w:val="105"/>
                <w:sz w:val="13"/>
              </w:rPr>
              <w:t xml:space="preserve"> </w:t>
            </w:r>
            <w:r>
              <w:rPr>
                <w:w w:val="105"/>
                <w:sz w:val="13"/>
              </w:rPr>
              <w:t>and</w:t>
            </w:r>
            <w:r>
              <w:rPr>
                <w:spacing w:val="-8"/>
                <w:w w:val="105"/>
                <w:sz w:val="13"/>
              </w:rPr>
              <w:t xml:space="preserve"> </w:t>
            </w:r>
            <w:r>
              <w:rPr>
                <w:w w:val="105"/>
                <w:sz w:val="13"/>
              </w:rPr>
              <w:t>route</w:t>
            </w:r>
            <w:r>
              <w:rPr>
                <w:spacing w:val="-8"/>
                <w:w w:val="105"/>
                <w:sz w:val="13"/>
              </w:rPr>
              <w:t xml:space="preserve"> </w:t>
            </w:r>
            <w:r>
              <w:rPr>
                <w:w w:val="105"/>
                <w:sz w:val="13"/>
              </w:rPr>
              <w:t>tickets</w:t>
            </w:r>
            <w:r>
              <w:rPr>
                <w:spacing w:val="40"/>
                <w:w w:val="105"/>
                <w:sz w:val="13"/>
              </w:rPr>
              <w:t xml:space="preserve"> </w:t>
            </w:r>
            <w:r>
              <w:rPr>
                <w:w w:val="105"/>
                <w:sz w:val="13"/>
              </w:rPr>
              <w:t>efficiently with minimal</w:t>
            </w:r>
            <w:r>
              <w:rPr>
                <w:spacing w:val="40"/>
                <w:w w:val="105"/>
                <w:sz w:val="13"/>
              </w:rPr>
              <w:t xml:space="preserve"> </w:t>
            </w:r>
            <w:r>
              <w:rPr>
                <w:w w:val="105"/>
                <w:sz w:val="13"/>
              </w:rPr>
              <w:t>manual</w:t>
            </w:r>
            <w:r>
              <w:rPr>
                <w:spacing w:val="-8"/>
                <w:w w:val="105"/>
                <w:sz w:val="13"/>
              </w:rPr>
              <w:t xml:space="preserve"> </w:t>
            </w:r>
            <w:r>
              <w:rPr>
                <w:w w:val="105"/>
                <w:sz w:val="13"/>
              </w:rPr>
              <w:t>effort</w:t>
            </w:r>
          </w:p>
        </w:tc>
        <w:tc>
          <w:tcPr>
            <w:tcW w:w="1200" w:type="dxa"/>
          </w:tcPr>
          <w:p w14:paraId="0093BC7F">
            <w:pPr>
              <w:pStyle w:val="16"/>
              <w:spacing w:before="73" w:line="249" w:lineRule="auto"/>
              <w:ind w:left="60" w:right="40"/>
              <w:rPr>
                <w:sz w:val="12"/>
              </w:rPr>
            </w:pPr>
            <w:r>
              <w:rPr>
                <w:w w:val="105"/>
                <w:sz w:val="12"/>
              </w:rPr>
              <w:t>Reviewing</w:t>
            </w:r>
            <w:r>
              <w:rPr>
                <w:spacing w:val="-8"/>
                <w:w w:val="105"/>
                <w:sz w:val="12"/>
              </w:rPr>
              <w:t xml:space="preserve"> </w:t>
            </w:r>
            <w:r>
              <w:rPr>
                <w:w w:val="105"/>
                <w:sz w:val="12"/>
              </w:rPr>
              <w:t>every</w:t>
            </w:r>
            <w:r>
              <w:rPr>
                <w:spacing w:val="40"/>
                <w:w w:val="105"/>
                <w:sz w:val="12"/>
              </w:rPr>
              <w:t xml:space="preserve"> </w:t>
            </w:r>
            <w:r>
              <w:rPr>
                <w:w w:val="105"/>
                <w:sz w:val="12"/>
              </w:rPr>
              <w:t>ticket and setting</w:t>
            </w:r>
            <w:r>
              <w:rPr>
                <w:spacing w:val="40"/>
                <w:w w:val="105"/>
                <w:sz w:val="12"/>
              </w:rPr>
              <w:t xml:space="preserve"> </w:t>
            </w:r>
            <w:r>
              <w:rPr>
                <w:w w:val="105"/>
                <w:sz w:val="12"/>
              </w:rPr>
              <w:t>Category</w:t>
            </w:r>
            <w:r>
              <w:rPr>
                <w:spacing w:val="-8"/>
                <w:w w:val="105"/>
                <w:sz w:val="12"/>
              </w:rPr>
              <w:t xml:space="preserve"> </w:t>
            </w:r>
            <w:r>
              <w:rPr>
                <w:w w:val="105"/>
                <w:sz w:val="12"/>
              </w:rPr>
              <w:t>and</w:t>
            </w:r>
            <w:r>
              <w:rPr>
                <w:spacing w:val="40"/>
                <w:w w:val="105"/>
                <w:sz w:val="12"/>
              </w:rPr>
              <w:t xml:space="preserve"> </w:t>
            </w:r>
            <w:r>
              <w:rPr>
                <w:w w:val="105"/>
                <w:sz w:val="12"/>
              </w:rPr>
              <w:t>Subcategory</w:t>
            </w:r>
            <w:r>
              <w:rPr>
                <w:spacing w:val="-8"/>
                <w:w w:val="105"/>
                <w:sz w:val="12"/>
              </w:rPr>
              <w:t xml:space="preserve"> </w:t>
            </w:r>
            <w:r>
              <w:rPr>
                <w:w w:val="105"/>
                <w:sz w:val="12"/>
              </w:rPr>
              <w:t>by</w:t>
            </w:r>
            <w:r>
              <w:rPr>
                <w:spacing w:val="-7"/>
                <w:w w:val="105"/>
                <w:sz w:val="12"/>
              </w:rPr>
              <w:t xml:space="preserve"> </w:t>
            </w:r>
            <w:r>
              <w:rPr>
                <w:w w:val="105"/>
                <w:sz w:val="12"/>
              </w:rPr>
              <w:t>hand</w:t>
            </w:r>
            <w:r>
              <w:rPr>
                <w:spacing w:val="40"/>
                <w:w w:val="105"/>
                <w:sz w:val="12"/>
              </w:rPr>
              <w:t xml:space="preserve"> </w:t>
            </w:r>
            <w:r>
              <w:rPr>
                <w:w w:val="105"/>
                <w:sz w:val="12"/>
              </w:rPr>
              <w:t>is</w:t>
            </w:r>
            <w:r>
              <w:rPr>
                <w:spacing w:val="-8"/>
                <w:w w:val="105"/>
                <w:sz w:val="12"/>
              </w:rPr>
              <w:t xml:space="preserve"> </w:t>
            </w:r>
            <w:r>
              <w:rPr>
                <w:w w:val="105"/>
                <w:sz w:val="12"/>
              </w:rPr>
              <w:t>time-consuming</w:t>
            </w:r>
          </w:p>
        </w:tc>
        <w:tc>
          <w:tcPr>
            <w:tcW w:w="1500" w:type="dxa"/>
          </w:tcPr>
          <w:p w14:paraId="082D4EDC">
            <w:pPr>
              <w:pStyle w:val="16"/>
              <w:spacing w:before="74" w:line="244" w:lineRule="auto"/>
              <w:ind w:left="60" w:right="29"/>
              <w:rPr>
                <w:sz w:val="13"/>
              </w:rPr>
            </w:pPr>
            <w:r>
              <w:rPr>
                <w:w w:val="105"/>
                <w:sz w:val="13"/>
              </w:rPr>
              <w:t>There is no automation</w:t>
            </w:r>
            <w:r>
              <w:rPr>
                <w:spacing w:val="40"/>
                <w:w w:val="105"/>
                <w:sz w:val="13"/>
              </w:rPr>
              <w:t xml:space="preserve"> </w:t>
            </w:r>
            <w:r>
              <w:rPr>
                <w:w w:val="105"/>
                <w:sz w:val="13"/>
              </w:rPr>
              <w:t>to</w:t>
            </w:r>
            <w:r>
              <w:rPr>
                <w:spacing w:val="-8"/>
                <w:w w:val="105"/>
                <w:sz w:val="13"/>
              </w:rPr>
              <w:t xml:space="preserve"> </w:t>
            </w:r>
            <w:r>
              <w:rPr>
                <w:w w:val="105"/>
                <w:sz w:val="13"/>
              </w:rPr>
              <w:t>identify</w:t>
            </w:r>
            <w:r>
              <w:rPr>
                <w:spacing w:val="-8"/>
                <w:w w:val="105"/>
                <w:sz w:val="13"/>
              </w:rPr>
              <w:t xml:space="preserve"> </w:t>
            </w:r>
            <w:r>
              <w:rPr>
                <w:w w:val="105"/>
                <w:sz w:val="13"/>
              </w:rPr>
              <w:t>the</w:t>
            </w:r>
            <w:r>
              <w:rPr>
                <w:spacing w:val="-8"/>
                <w:w w:val="105"/>
                <w:sz w:val="13"/>
              </w:rPr>
              <w:t xml:space="preserve"> </w:t>
            </w:r>
            <w:r>
              <w:rPr>
                <w:w w:val="105"/>
                <w:sz w:val="13"/>
              </w:rPr>
              <w:t>issue</w:t>
            </w:r>
            <w:r>
              <w:rPr>
                <w:spacing w:val="-7"/>
                <w:w w:val="105"/>
                <w:sz w:val="13"/>
              </w:rPr>
              <w:t xml:space="preserve"> </w:t>
            </w:r>
            <w:r>
              <w:rPr>
                <w:w w:val="105"/>
                <w:sz w:val="13"/>
              </w:rPr>
              <w:t>type</w:t>
            </w:r>
            <w:r>
              <w:rPr>
                <w:spacing w:val="40"/>
                <w:w w:val="105"/>
                <w:sz w:val="13"/>
              </w:rPr>
              <w:t xml:space="preserve"> </w:t>
            </w:r>
            <w:r>
              <w:rPr>
                <w:w w:val="105"/>
                <w:sz w:val="13"/>
              </w:rPr>
              <w:t>from the Short</w:t>
            </w:r>
            <w:r>
              <w:rPr>
                <w:spacing w:val="40"/>
                <w:w w:val="105"/>
                <w:sz w:val="13"/>
              </w:rPr>
              <w:t xml:space="preserve"> </w:t>
            </w:r>
            <w:r>
              <w:rPr>
                <w:spacing w:val="-2"/>
                <w:w w:val="105"/>
                <w:sz w:val="13"/>
              </w:rPr>
              <w:t>Description</w:t>
            </w:r>
          </w:p>
        </w:tc>
        <w:tc>
          <w:tcPr>
            <w:tcW w:w="2540" w:type="dxa"/>
          </w:tcPr>
          <w:p w14:paraId="2921E0C6">
            <w:pPr>
              <w:pStyle w:val="16"/>
              <w:spacing w:before="74"/>
              <w:ind w:left="60"/>
              <w:rPr>
                <w:sz w:val="13"/>
              </w:rPr>
            </w:pPr>
            <w:r>
              <w:rPr>
                <w:w w:val="105"/>
                <w:sz w:val="13"/>
              </w:rPr>
              <w:t>Overloaded</w:t>
            </w:r>
            <w:r>
              <w:rPr>
                <w:spacing w:val="-5"/>
                <w:w w:val="105"/>
                <w:sz w:val="13"/>
              </w:rPr>
              <w:t xml:space="preserve"> </w:t>
            </w:r>
            <w:r>
              <w:rPr>
                <w:w w:val="105"/>
                <w:sz w:val="13"/>
              </w:rPr>
              <w:t>by</w:t>
            </w:r>
            <w:r>
              <w:rPr>
                <w:spacing w:val="-5"/>
                <w:w w:val="105"/>
                <w:sz w:val="13"/>
              </w:rPr>
              <w:t xml:space="preserve"> </w:t>
            </w:r>
            <w:r>
              <w:rPr>
                <w:w w:val="105"/>
                <w:sz w:val="13"/>
              </w:rPr>
              <w:t>repetitive</w:t>
            </w:r>
            <w:r>
              <w:rPr>
                <w:spacing w:val="-4"/>
                <w:w w:val="105"/>
                <w:sz w:val="13"/>
              </w:rPr>
              <w:t xml:space="preserve"> </w:t>
            </w:r>
            <w:r>
              <w:rPr>
                <w:w w:val="105"/>
                <w:sz w:val="13"/>
              </w:rPr>
              <w:t>manual</w:t>
            </w:r>
            <w:r>
              <w:rPr>
                <w:spacing w:val="-5"/>
                <w:w w:val="105"/>
                <w:sz w:val="13"/>
              </w:rPr>
              <w:t xml:space="preserve"> </w:t>
            </w:r>
            <w:r>
              <w:rPr>
                <w:spacing w:val="-4"/>
                <w:w w:val="105"/>
                <w:sz w:val="13"/>
              </w:rPr>
              <w:t>work</w:t>
            </w:r>
          </w:p>
        </w:tc>
      </w:tr>
    </w:tbl>
    <w:p w14:paraId="4EC74060">
      <w:pPr>
        <w:pStyle w:val="16"/>
        <w:spacing w:after="0"/>
        <w:rPr>
          <w:sz w:val="13"/>
        </w:rPr>
        <w:sectPr>
          <w:pgSz w:w="11920" w:h="16840"/>
          <w:pgMar w:top="840" w:right="283" w:bottom="0" w:left="1275" w:header="720" w:footer="720" w:gutter="0"/>
          <w:cols w:space="720" w:num="1"/>
        </w:sectPr>
      </w:pPr>
    </w:p>
    <w:p w14:paraId="42C446C6">
      <w:pPr>
        <w:pStyle w:val="5"/>
        <w:spacing w:line="259" w:lineRule="auto"/>
        <w:ind w:left="3413" w:right="3619" w:firstLine="404"/>
      </w:pPr>
      <w:r>
        <mc:AlternateContent>
          <mc:Choice Requires="wps">
            <w:drawing>
              <wp:anchor distT="0" distB="0" distL="0" distR="0" simplePos="0" relativeHeight="251717632" behindDoc="1" locked="0" layoutInCell="1" allowOverlap="1">
                <wp:simplePos x="0" y="0"/>
                <wp:positionH relativeFrom="page">
                  <wp:posOffset>3848100</wp:posOffset>
                </wp:positionH>
                <wp:positionV relativeFrom="paragraph">
                  <wp:posOffset>749935</wp:posOffset>
                </wp:positionV>
                <wp:extent cx="925195" cy="139700"/>
                <wp:effectExtent l="0" t="0" r="0" b="0"/>
                <wp:wrapNone/>
                <wp:docPr id="91" name="Textbox 91"/>
                <wp:cNvGraphicFramePr/>
                <a:graphic xmlns:a="http://schemas.openxmlformats.org/drawingml/2006/main">
                  <a:graphicData uri="http://schemas.microsoft.com/office/word/2010/wordprocessingShape">
                    <wps:wsp>
                      <wps:cNvSpPr txBox="1"/>
                      <wps:spPr>
                        <a:xfrm>
                          <a:off x="0" y="0"/>
                          <a:ext cx="925194" cy="139700"/>
                        </a:xfrm>
                        <a:prstGeom prst="rect">
                          <a:avLst/>
                        </a:prstGeom>
                      </wps:spPr>
                      <wps:txbx>
                        <w:txbxContent>
                          <w:p w14:paraId="7838A682">
                            <w:pPr>
                              <w:spacing w:before="0" w:line="220" w:lineRule="exact"/>
                              <w:ind w:left="0" w:right="0" w:firstLine="0"/>
                              <w:jc w:val="left"/>
                              <w:rPr>
                                <w:rFonts w:ascii="Calibri"/>
                                <w:sz w:val="22"/>
                              </w:rPr>
                            </w:pPr>
                            <w:r>
                              <w:rPr>
                                <w:rFonts w:ascii="Calibri"/>
                                <w:sz w:val="22"/>
                              </w:rPr>
                              <w:t>31</w:t>
                            </w:r>
                            <w:r>
                              <w:rPr>
                                <w:rFonts w:ascii="Calibri"/>
                                <w:spacing w:val="-4"/>
                                <w:sz w:val="22"/>
                              </w:rPr>
                              <w:t xml:space="preserve"> </w:t>
                            </w:r>
                            <w:r>
                              <w:rPr>
                                <w:rFonts w:ascii="Calibri"/>
                                <w:sz w:val="22"/>
                              </w:rPr>
                              <w:t>January</w:t>
                            </w:r>
                            <w:r>
                              <w:rPr>
                                <w:rFonts w:ascii="Calibri"/>
                                <w:spacing w:val="-3"/>
                                <w:sz w:val="22"/>
                              </w:rPr>
                              <w:t xml:space="preserve"> </w:t>
                            </w:r>
                            <w:r>
                              <w:rPr>
                                <w:rFonts w:ascii="Calibri"/>
                                <w:spacing w:val="-4"/>
                                <w:sz w:val="22"/>
                              </w:rPr>
                              <w:t>2025</w:t>
                            </w:r>
                          </w:p>
                        </w:txbxContent>
                      </wps:txbx>
                      <wps:bodyPr wrap="square" lIns="0" tIns="0" rIns="0" bIns="0" rtlCol="0">
                        <a:noAutofit/>
                      </wps:bodyPr>
                    </wps:wsp>
                  </a:graphicData>
                </a:graphic>
              </wp:anchor>
            </w:drawing>
          </mc:Choice>
          <mc:Fallback>
            <w:pict>
              <v:shape id="Textbox 91" o:spid="_x0000_s1026" o:spt="202" type="#_x0000_t202" style="position:absolute;left:0pt;margin-left:303pt;margin-top:59.05pt;height:11pt;width:72.85pt;mso-position-horizontal-relative:page;z-index:-251598848;mso-width-relative:page;mso-height-relative:page;" filled="f" stroked="f" coordsize="21600,21600" o:gfxdata="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Dq1aq2QAAAAsBAAAPAAAAAAAAAAEAIAAAACIAAABkcnMvZG93bnJldi54bWxQSwECFAAUAAAA&#10;CACHTuJAeSyGOLQBAAB1AwAADgAAAAAAAAABACAAAAAoAQAAZHJzL2Uyb0RvYy54bWxQSwUGAAAA&#10;AAYABgBZAQAATgUAAAAA&#10;">
                <v:fill on="f" focussize="0,0"/>
                <v:stroke on="f"/>
                <v:imagedata o:title=""/>
                <o:lock v:ext="edit" aspectratio="f"/>
                <v:textbox inset="0mm,0mm,0mm,0mm">
                  <w:txbxContent>
                    <w:p w14:paraId="7838A682">
                      <w:pPr>
                        <w:spacing w:before="0" w:line="220" w:lineRule="exact"/>
                        <w:ind w:left="0" w:right="0" w:firstLine="0"/>
                        <w:jc w:val="left"/>
                        <w:rPr>
                          <w:rFonts w:ascii="Calibri"/>
                          <w:sz w:val="22"/>
                        </w:rPr>
                      </w:pPr>
                      <w:r>
                        <w:rPr>
                          <w:rFonts w:ascii="Calibri"/>
                          <w:sz w:val="22"/>
                        </w:rPr>
                        <w:t>31</w:t>
                      </w:r>
                      <w:r>
                        <w:rPr>
                          <w:rFonts w:ascii="Calibri"/>
                          <w:spacing w:val="-4"/>
                          <w:sz w:val="22"/>
                        </w:rPr>
                        <w:t xml:space="preserve"> </w:t>
                      </w:r>
                      <w:r>
                        <w:rPr>
                          <w:rFonts w:ascii="Calibri"/>
                          <w:sz w:val="22"/>
                        </w:rPr>
                        <w:t>January</w:t>
                      </w:r>
                      <w:r>
                        <w:rPr>
                          <w:rFonts w:ascii="Calibri"/>
                          <w:spacing w:val="-3"/>
                          <w:sz w:val="22"/>
                        </w:rPr>
                        <w:t xml:space="preserve"> </w:t>
                      </w:r>
                      <w:r>
                        <w:rPr>
                          <w:rFonts w:ascii="Calibri"/>
                          <w:spacing w:val="-4"/>
                          <w:sz w:val="22"/>
                        </w:rPr>
                        <w:t>2025</w:t>
                      </w:r>
                    </w:p>
                  </w:txbxContent>
                </v:textbox>
              </v:shape>
            </w:pict>
          </mc:Fallback>
        </mc:AlternateContent>
      </w:r>
      <w:r>
        <w:t>Ideation Phase Empathize</w:t>
      </w:r>
      <w:r>
        <w:rPr>
          <w:spacing w:val="-16"/>
        </w:rPr>
        <w:t xml:space="preserve"> </w:t>
      </w:r>
      <w:r>
        <w:t>&amp;</w:t>
      </w:r>
      <w:r>
        <w:rPr>
          <w:spacing w:val="-16"/>
        </w:rPr>
        <w:t xml:space="preserve"> </w:t>
      </w:r>
      <w:r>
        <w:t>Discover</w:t>
      </w:r>
    </w:p>
    <w:p w14:paraId="7204451D">
      <w:pPr>
        <w:pStyle w:val="13"/>
        <w:spacing w:before="101"/>
        <w:rPr>
          <w:rFonts w:ascii="Calibri"/>
          <w:b/>
          <w:sz w:val="20"/>
        </w:rPr>
      </w:pPr>
    </w:p>
    <w:tbl>
      <w:tblPr>
        <w:tblStyle w:val="12"/>
        <w:tblW w:w="0" w:type="auto"/>
        <w:tblInd w:w="1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0"/>
        <w:gridCol w:w="4520"/>
      </w:tblGrid>
      <w:tr w14:paraId="0C882F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4500" w:type="dxa"/>
          </w:tcPr>
          <w:p w14:paraId="6B541FA2">
            <w:pPr>
              <w:pStyle w:val="16"/>
              <w:spacing w:before="16" w:line="243" w:lineRule="exact"/>
              <w:ind w:left="95"/>
              <w:rPr>
                <w:sz w:val="22"/>
              </w:rPr>
            </w:pPr>
            <w:r>
              <w:rPr>
                <w:spacing w:val="-4"/>
                <w:sz w:val="22"/>
              </w:rPr>
              <w:t>Date</w:t>
            </w:r>
          </w:p>
        </w:tc>
        <w:tc>
          <w:tcPr>
            <w:tcW w:w="4520" w:type="dxa"/>
          </w:tcPr>
          <w:p w14:paraId="58CB6DBB">
            <w:pPr>
              <w:pStyle w:val="16"/>
              <w:spacing w:before="17" w:line="242" w:lineRule="exact"/>
              <w:ind w:left="110"/>
              <w:rPr>
                <w:sz w:val="22"/>
              </w:rPr>
            </w:pPr>
            <w:r>
              <w:rPr>
                <w:sz w:val="22"/>
              </w:rPr>
              <mc:AlternateContent>
                <mc:Choice Requires="wpg">
                  <w:drawing>
                    <wp:anchor distT="0" distB="0" distL="0" distR="0" simplePos="0" relativeHeight="251717632" behindDoc="1" locked="0" layoutInCell="1" allowOverlap="1">
                      <wp:simplePos x="0" y="0"/>
                      <wp:positionH relativeFrom="column">
                        <wp:posOffset>64135</wp:posOffset>
                      </wp:positionH>
                      <wp:positionV relativeFrom="paragraph">
                        <wp:posOffset>36195</wp:posOffset>
                      </wp:positionV>
                      <wp:extent cx="1016000" cy="147320"/>
                      <wp:effectExtent l="0" t="0" r="0" b="0"/>
                      <wp:wrapNone/>
                      <wp:docPr id="92" name="Group 92"/>
                      <wp:cNvGraphicFramePr/>
                      <a:graphic xmlns:a="http://schemas.openxmlformats.org/drawingml/2006/main">
                        <a:graphicData uri="http://schemas.microsoft.com/office/word/2010/wordprocessingGroup">
                          <wpg:wgp>
                            <wpg:cNvGrpSpPr/>
                            <wpg:grpSpPr>
                              <a:xfrm>
                                <a:off x="0" y="0"/>
                                <a:ext cx="1016000" cy="147320"/>
                                <a:chOff x="0" y="0"/>
                                <a:chExt cx="1016000" cy="147320"/>
                              </a:xfrm>
                            </wpg:grpSpPr>
                            <wps:wsp>
                              <wps:cNvPr id="93" name="Graphic 93"/>
                              <wps:cNvSpPr/>
                              <wps:spPr>
                                <a:xfrm>
                                  <a:off x="0" y="0"/>
                                  <a:ext cx="1016000" cy="147320"/>
                                </a:xfrm>
                                <a:custGeom>
                                  <a:avLst/>
                                  <a:gdLst/>
                                  <a:ahLst/>
                                  <a:cxnLst/>
                                  <a:rect l="l" t="t" r="r" b="b"/>
                                  <a:pathLst>
                                    <a:path w="1016000" h="147320">
                                      <a:moveTo>
                                        <a:pt x="1016000" y="0"/>
                                      </a:moveTo>
                                      <a:lnTo>
                                        <a:pt x="0" y="0"/>
                                      </a:lnTo>
                                      <a:lnTo>
                                        <a:pt x="0" y="147319"/>
                                      </a:lnTo>
                                      <a:lnTo>
                                        <a:pt x="1016000" y="147319"/>
                                      </a:lnTo>
                                      <a:lnTo>
                                        <a:pt x="1016000"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5.05pt;margin-top:2.85pt;height:11.6pt;width:80pt;z-index:-251598848;mso-width-relative:page;mso-height-relative:page;" coordsize="1016000,147320" o:gfxdata="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s6aqvVAAAABwEAAA8AAAAAAAAAAQAgAAAAIgAAAGRycy9kb3ducmV2LnhtbFBLAQIUABQA&#10;AAAIAIdO4kC5TdBDZQIAABYGAAAOAAAAAAAAAAEAIAAAACQBAABkcnMvZTJvRG9jLnhtbFBLBQYA&#10;AAAABgAGAFkBAAD7BQAAAAA=&#10;">
                      <o:lock v:ext="edit" aspectratio="f"/>
                      <v:shape id="Graphic 93" o:spid="_x0000_s1026" o:spt="100" style="position:absolute;left:0;top:0;height:147320;width:1016000;" fillcolor="#FFFFFF" filled="t" stroked="f" coordsize="1016000,147320" o:gfxdata="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mSGq8AAAA&#10;2wAAAA8AAAAAAAAAAQAgAAAAIgAAAGRycy9kb3ducmV2LnhtbFBLAQIUABQAAAAIAIdO4kAzLwWe&#10;OwAAADkAAAAQAAAAAAAAAAEAIAAAAAsBAABkcnMvc2hhcGV4bWwueG1sUEsFBgAAAAAGAAYAWwEA&#10;ALUDAAAAAA==&#10;" path="m1016000,0l0,0,0,147319,1016000,147319,1016000,0xe">
                        <v:fill on="t" focussize="0,0"/>
                        <v:stroke on="f"/>
                        <v:imagedata o:title=""/>
                        <o:lock v:ext="edit" aspectratio="f"/>
                        <v:textbox inset="0mm,0mm,0mm,0mm"/>
                      </v:shape>
                    </v:group>
                  </w:pict>
                </mc:Fallback>
              </mc:AlternateContent>
            </w:r>
            <w:r>
              <w:rPr>
                <w:sz w:val="22"/>
              </w:rPr>
              <w:t xml:space="preserve">30 September </w:t>
            </w:r>
            <w:r>
              <w:rPr>
                <w:spacing w:val="-4"/>
                <w:sz w:val="22"/>
              </w:rPr>
              <w:t>2026</w:t>
            </w:r>
          </w:p>
        </w:tc>
      </w:tr>
      <w:tr w14:paraId="230B22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4500" w:type="dxa"/>
          </w:tcPr>
          <w:p w14:paraId="072CD4A5">
            <w:pPr>
              <w:pStyle w:val="16"/>
              <w:spacing w:line="240" w:lineRule="exact"/>
              <w:ind w:left="95"/>
              <w:rPr>
                <w:sz w:val="22"/>
              </w:rPr>
            </w:pPr>
            <w:r>
              <w:rPr>
                <w:spacing w:val="-4"/>
                <w:sz w:val="22"/>
              </w:rPr>
              <w:t>Team</w:t>
            </w:r>
            <w:r>
              <w:rPr>
                <w:spacing w:val="-7"/>
                <w:sz w:val="22"/>
              </w:rPr>
              <w:t xml:space="preserve"> </w:t>
            </w:r>
            <w:r>
              <w:rPr>
                <w:spacing w:val="-5"/>
                <w:sz w:val="22"/>
              </w:rPr>
              <w:t>ID</w:t>
            </w:r>
          </w:p>
        </w:tc>
        <w:tc>
          <w:tcPr>
            <w:tcW w:w="4520" w:type="dxa"/>
          </w:tcPr>
          <w:p w14:paraId="7F2EBFF6">
            <w:pPr>
              <w:pStyle w:val="16"/>
              <w:spacing w:line="240"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4940DF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4500" w:type="dxa"/>
          </w:tcPr>
          <w:p w14:paraId="453C2415">
            <w:pPr>
              <w:pStyle w:val="16"/>
              <w:spacing w:before="3" w:line="236" w:lineRule="exact"/>
              <w:ind w:left="95"/>
              <w:rPr>
                <w:sz w:val="22"/>
              </w:rPr>
            </w:pPr>
            <w:r>
              <w:rPr>
                <w:sz w:val="22"/>
              </w:rPr>
              <w:t>Project</w:t>
            </w:r>
            <w:r>
              <w:rPr>
                <w:spacing w:val="-12"/>
                <w:sz w:val="22"/>
              </w:rPr>
              <w:t xml:space="preserve"> </w:t>
            </w:r>
            <w:r>
              <w:rPr>
                <w:spacing w:val="-4"/>
                <w:sz w:val="22"/>
              </w:rPr>
              <w:t>Name</w:t>
            </w:r>
          </w:p>
        </w:tc>
        <w:tc>
          <w:tcPr>
            <w:tcW w:w="4520" w:type="dxa"/>
          </w:tcPr>
          <w:p w14:paraId="536C8239">
            <w:pPr>
              <w:pStyle w:val="16"/>
              <w:spacing w:before="3" w:line="236" w:lineRule="exact"/>
              <w:ind w:left="110"/>
              <w:rPr>
                <w:sz w:val="22"/>
              </w:rPr>
            </w:pPr>
            <w:r>
              <w:rPr>
                <w:sz w:val="22"/>
              </w:rPr>
              <w:t xml:space="preserve">Auto Ticket Classification using Flow </w:t>
            </w:r>
            <w:r>
              <w:rPr>
                <w:spacing w:val="-2"/>
                <w:sz w:val="22"/>
              </w:rPr>
              <w:t>Designer</w:t>
            </w:r>
          </w:p>
        </w:tc>
      </w:tr>
      <w:tr w14:paraId="013999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4500" w:type="dxa"/>
          </w:tcPr>
          <w:p w14:paraId="1FFCD939">
            <w:pPr>
              <w:pStyle w:val="16"/>
              <w:spacing w:before="7" w:line="233" w:lineRule="exact"/>
              <w:ind w:left="95"/>
              <w:rPr>
                <w:sz w:val="22"/>
              </w:rPr>
            </w:pPr>
            <w:r>
              <w:rPr>
                <w:sz w:val="22"/>
              </w:rPr>
              <w:t>Maximum</w:t>
            </w:r>
            <w:r>
              <w:rPr>
                <w:spacing w:val="-9"/>
                <w:sz w:val="22"/>
              </w:rPr>
              <w:t xml:space="preserve"> </w:t>
            </w:r>
            <w:r>
              <w:rPr>
                <w:spacing w:val="-2"/>
                <w:sz w:val="22"/>
              </w:rPr>
              <w:t>Marks</w:t>
            </w:r>
          </w:p>
        </w:tc>
        <w:tc>
          <w:tcPr>
            <w:tcW w:w="4520" w:type="dxa"/>
          </w:tcPr>
          <w:p w14:paraId="2A7C79D4">
            <w:pPr>
              <w:pStyle w:val="16"/>
              <w:spacing w:before="7" w:line="233" w:lineRule="exact"/>
              <w:ind w:left="110"/>
              <w:rPr>
                <w:sz w:val="22"/>
              </w:rPr>
            </w:pPr>
            <w:r>
              <w:rPr>
                <w:sz w:val="22"/>
              </w:rPr>
              <w:t>4</w:t>
            </w:r>
            <w:r>
              <w:rPr>
                <w:spacing w:val="-3"/>
                <w:sz w:val="22"/>
              </w:rPr>
              <w:t xml:space="preserve"> </w:t>
            </w:r>
            <w:r>
              <w:rPr>
                <w:spacing w:val="-2"/>
                <w:sz w:val="22"/>
              </w:rPr>
              <w:t>Marks</w:t>
            </w:r>
          </w:p>
        </w:tc>
      </w:tr>
    </w:tbl>
    <w:p w14:paraId="04E1FFB7">
      <w:pPr>
        <w:pStyle w:val="13"/>
        <w:spacing w:before="146"/>
        <w:rPr>
          <w:rFonts w:ascii="Calibri"/>
          <w:b/>
          <w:sz w:val="28"/>
        </w:rPr>
      </w:pPr>
    </w:p>
    <w:p w14:paraId="742BDCB3">
      <w:pPr>
        <w:spacing w:before="0"/>
        <w:ind w:left="165" w:right="0" w:firstLine="0"/>
        <w:jc w:val="both"/>
        <w:rPr>
          <w:rFonts w:ascii="Calibri"/>
          <w:b/>
          <w:sz w:val="24"/>
        </w:rPr>
      </w:pPr>
      <w:r>
        <w:rPr>
          <w:rFonts w:ascii="Calibri"/>
          <w:b/>
          <w:sz w:val="24"/>
        </w:rPr>
        <w:t>Empathy</w:t>
      </w:r>
      <w:r>
        <w:rPr>
          <w:rFonts w:ascii="Calibri"/>
          <w:b/>
          <w:spacing w:val="-6"/>
          <w:sz w:val="24"/>
        </w:rPr>
        <w:t xml:space="preserve"> </w:t>
      </w:r>
      <w:r>
        <w:rPr>
          <w:rFonts w:ascii="Calibri"/>
          <w:b/>
          <w:sz w:val="24"/>
        </w:rPr>
        <w:t>Map</w:t>
      </w:r>
      <w:r>
        <w:rPr>
          <w:rFonts w:ascii="Calibri"/>
          <w:b/>
          <w:spacing w:val="-4"/>
          <w:sz w:val="24"/>
        </w:rPr>
        <w:t xml:space="preserve"> </w:t>
      </w:r>
      <w:r>
        <w:rPr>
          <w:rFonts w:ascii="Calibri"/>
          <w:b/>
          <w:spacing w:val="-2"/>
          <w:sz w:val="24"/>
        </w:rPr>
        <w:t>Canvas:</w:t>
      </w:r>
    </w:p>
    <w:p w14:paraId="29B6D4D7">
      <w:pPr>
        <w:spacing w:before="183"/>
        <w:ind w:left="165" w:right="1171" w:firstLine="0"/>
        <w:jc w:val="both"/>
        <w:rPr>
          <w:rFonts w:ascii="Calibri" w:hAnsi="Calibri"/>
          <w:sz w:val="24"/>
        </w:rPr>
      </w:pPr>
      <w:r>
        <w:rPr>
          <w:rFonts w:ascii="Calibri" w:hAnsi="Calibri"/>
          <w:color w:val="292929"/>
          <w:sz w:val="24"/>
        </w:rPr>
        <w:t>An empathy map is a simple, easy-to-digest visual that captures knowledge about a user’s behaviours and attitudes.</w:t>
      </w:r>
    </w:p>
    <w:p w14:paraId="69B81985">
      <w:pPr>
        <w:pStyle w:val="13"/>
        <w:rPr>
          <w:rFonts w:ascii="Calibri"/>
          <w:sz w:val="24"/>
        </w:rPr>
      </w:pPr>
    </w:p>
    <w:p w14:paraId="6ECA0A42">
      <w:pPr>
        <w:spacing w:before="0"/>
        <w:ind w:left="165" w:right="0" w:firstLine="0"/>
        <w:jc w:val="both"/>
        <w:rPr>
          <w:rFonts w:ascii="Calibri"/>
          <w:sz w:val="24"/>
        </w:rPr>
      </w:pPr>
      <w:r>
        <w:rPr>
          <w:rFonts w:ascii="Calibri"/>
          <w:color w:val="292929"/>
          <w:sz w:val="24"/>
        </w:rPr>
        <w:t>It</w:t>
      </w:r>
      <w:r>
        <w:rPr>
          <w:rFonts w:ascii="Calibri"/>
          <w:color w:val="292929"/>
          <w:spacing w:val="-4"/>
          <w:sz w:val="24"/>
        </w:rPr>
        <w:t xml:space="preserve"> </w:t>
      </w:r>
      <w:r>
        <w:rPr>
          <w:rFonts w:ascii="Calibri"/>
          <w:color w:val="292929"/>
          <w:sz w:val="24"/>
        </w:rPr>
        <w:t>is</w:t>
      </w:r>
      <w:r>
        <w:rPr>
          <w:rFonts w:ascii="Calibri"/>
          <w:color w:val="292929"/>
          <w:spacing w:val="-3"/>
          <w:sz w:val="24"/>
        </w:rPr>
        <w:t xml:space="preserve"> </w:t>
      </w:r>
      <w:r>
        <w:rPr>
          <w:rFonts w:ascii="Calibri"/>
          <w:color w:val="292929"/>
          <w:sz w:val="24"/>
        </w:rPr>
        <w:t>a</w:t>
      </w:r>
      <w:r>
        <w:rPr>
          <w:rFonts w:ascii="Calibri"/>
          <w:color w:val="292929"/>
          <w:spacing w:val="-3"/>
          <w:sz w:val="24"/>
        </w:rPr>
        <w:t xml:space="preserve"> </w:t>
      </w:r>
      <w:r>
        <w:rPr>
          <w:rFonts w:ascii="Calibri"/>
          <w:color w:val="292929"/>
          <w:sz w:val="24"/>
        </w:rPr>
        <w:t>useful</w:t>
      </w:r>
      <w:r>
        <w:rPr>
          <w:rFonts w:ascii="Calibri"/>
          <w:color w:val="292929"/>
          <w:spacing w:val="-3"/>
          <w:sz w:val="24"/>
        </w:rPr>
        <w:t xml:space="preserve"> </w:t>
      </w:r>
      <w:r>
        <w:rPr>
          <w:rFonts w:ascii="Calibri"/>
          <w:color w:val="292929"/>
          <w:sz w:val="24"/>
        </w:rPr>
        <w:t>tool</w:t>
      </w:r>
      <w:r>
        <w:rPr>
          <w:rFonts w:ascii="Calibri"/>
          <w:color w:val="292929"/>
          <w:spacing w:val="-3"/>
          <w:sz w:val="24"/>
        </w:rPr>
        <w:t xml:space="preserve"> </w:t>
      </w:r>
      <w:r>
        <w:rPr>
          <w:rFonts w:ascii="Calibri"/>
          <w:color w:val="292929"/>
          <w:sz w:val="24"/>
        </w:rPr>
        <w:t>to</w:t>
      </w:r>
      <w:r>
        <w:rPr>
          <w:rFonts w:ascii="Calibri"/>
          <w:color w:val="292929"/>
          <w:spacing w:val="-3"/>
          <w:sz w:val="24"/>
        </w:rPr>
        <w:t xml:space="preserve"> </w:t>
      </w:r>
      <w:r>
        <w:rPr>
          <w:rFonts w:ascii="Calibri"/>
          <w:color w:val="292929"/>
          <w:sz w:val="24"/>
        </w:rPr>
        <w:t>helps</w:t>
      </w:r>
      <w:r>
        <w:rPr>
          <w:rFonts w:ascii="Calibri"/>
          <w:color w:val="292929"/>
          <w:spacing w:val="-3"/>
          <w:sz w:val="24"/>
        </w:rPr>
        <w:t xml:space="preserve"> </w:t>
      </w:r>
      <w:r>
        <w:rPr>
          <w:rFonts w:ascii="Calibri"/>
          <w:color w:val="292929"/>
          <w:sz w:val="24"/>
        </w:rPr>
        <w:t>teams</w:t>
      </w:r>
      <w:r>
        <w:rPr>
          <w:rFonts w:ascii="Calibri"/>
          <w:color w:val="292929"/>
          <w:spacing w:val="-3"/>
          <w:sz w:val="24"/>
        </w:rPr>
        <w:t xml:space="preserve"> </w:t>
      </w:r>
      <w:r>
        <w:rPr>
          <w:rFonts w:ascii="Calibri"/>
          <w:color w:val="292929"/>
          <w:sz w:val="24"/>
        </w:rPr>
        <w:t>better</w:t>
      </w:r>
      <w:r>
        <w:rPr>
          <w:rFonts w:ascii="Calibri"/>
          <w:color w:val="292929"/>
          <w:spacing w:val="-3"/>
          <w:sz w:val="24"/>
        </w:rPr>
        <w:t xml:space="preserve"> </w:t>
      </w:r>
      <w:r>
        <w:rPr>
          <w:rFonts w:ascii="Calibri"/>
          <w:color w:val="292929"/>
          <w:sz w:val="24"/>
        </w:rPr>
        <w:t>understand</w:t>
      </w:r>
      <w:r>
        <w:rPr>
          <w:rFonts w:ascii="Calibri"/>
          <w:color w:val="292929"/>
          <w:spacing w:val="-3"/>
          <w:sz w:val="24"/>
        </w:rPr>
        <w:t xml:space="preserve"> </w:t>
      </w:r>
      <w:r>
        <w:rPr>
          <w:rFonts w:ascii="Calibri"/>
          <w:color w:val="292929"/>
          <w:sz w:val="24"/>
        </w:rPr>
        <w:t>their</w:t>
      </w:r>
      <w:r>
        <w:rPr>
          <w:rFonts w:ascii="Calibri"/>
          <w:color w:val="292929"/>
          <w:spacing w:val="-3"/>
          <w:sz w:val="24"/>
        </w:rPr>
        <w:t xml:space="preserve"> </w:t>
      </w:r>
      <w:r>
        <w:rPr>
          <w:rFonts w:ascii="Calibri"/>
          <w:color w:val="292929"/>
          <w:spacing w:val="-2"/>
          <w:sz w:val="24"/>
        </w:rPr>
        <w:t>users.</w:t>
      </w:r>
    </w:p>
    <w:p w14:paraId="29BD542C">
      <w:pPr>
        <w:spacing w:before="0" w:line="259" w:lineRule="auto"/>
        <w:ind w:left="165" w:right="1180" w:firstLine="0"/>
        <w:jc w:val="both"/>
        <w:rPr>
          <w:rFonts w:ascii="Calibri" w:hAnsi="Calibri"/>
          <w:sz w:val="24"/>
        </w:rPr>
      </w:pPr>
      <w:r>
        <w:rPr>
          <w:rFonts w:ascii="Calibri" w:hAnsi="Calibri"/>
          <w:color w:val="292929"/>
          <w:sz w:val="24"/>
        </w:rPr>
        <w:t>Creating an effective solution requires understanding the true problem</w:t>
      </w:r>
      <w:r>
        <w:rPr>
          <w:rFonts w:ascii="Calibri" w:hAnsi="Calibri"/>
          <w:color w:val="292929"/>
          <w:spacing w:val="-6"/>
          <w:sz w:val="24"/>
        </w:rPr>
        <w:t xml:space="preserve"> </w:t>
      </w:r>
      <w:r>
        <w:rPr>
          <w:rFonts w:ascii="Calibri" w:hAnsi="Calibri"/>
          <w:color w:val="292929"/>
          <w:sz w:val="24"/>
        </w:rPr>
        <w:t>and</w:t>
      </w:r>
      <w:r>
        <w:rPr>
          <w:rFonts w:ascii="Calibri" w:hAnsi="Calibri"/>
          <w:color w:val="292929"/>
          <w:spacing w:val="-6"/>
          <w:sz w:val="24"/>
        </w:rPr>
        <w:t xml:space="preserve"> </w:t>
      </w:r>
      <w:r>
        <w:rPr>
          <w:rFonts w:ascii="Calibri" w:hAnsi="Calibri"/>
          <w:color w:val="292929"/>
          <w:sz w:val="24"/>
        </w:rPr>
        <w:t>the</w:t>
      </w:r>
      <w:r>
        <w:rPr>
          <w:rFonts w:ascii="Calibri" w:hAnsi="Calibri"/>
          <w:color w:val="292929"/>
          <w:spacing w:val="-6"/>
          <w:sz w:val="24"/>
        </w:rPr>
        <w:t xml:space="preserve"> </w:t>
      </w:r>
      <w:r>
        <w:rPr>
          <w:rFonts w:ascii="Calibri" w:hAnsi="Calibri"/>
          <w:color w:val="292929"/>
          <w:sz w:val="24"/>
        </w:rPr>
        <w:t>person</w:t>
      </w:r>
      <w:r>
        <w:rPr>
          <w:rFonts w:ascii="Calibri" w:hAnsi="Calibri"/>
          <w:color w:val="292929"/>
          <w:spacing w:val="-6"/>
          <w:sz w:val="24"/>
        </w:rPr>
        <w:t xml:space="preserve"> </w:t>
      </w:r>
      <w:r>
        <w:rPr>
          <w:rFonts w:ascii="Calibri" w:hAnsi="Calibri"/>
          <w:color w:val="292929"/>
          <w:sz w:val="24"/>
        </w:rPr>
        <w:t>who is experiencing it. The exercise of creating the map helps participants consider things from the user’s perspective along with his or her goals and challenges.</w:t>
      </w:r>
    </w:p>
    <w:p w14:paraId="33DB8F38">
      <w:pPr>
        <w:spacing w:before="160"/>
        <w:ind w:left="165" w:right="0" w:firstLine="0"/>
        <w:jc w:val="left"/>
        <w:rPr>
          <w:rFonts w:ascii="Calibri"/>
          <w:b/>
          <w:sz w:val="24"/>
        </w:rPr>
      </w:pPr>
      <w:r>
        <w:rPr>
          <w:rFonts w:ascii="Calibri"/>
          <w:b/>
          <w:color w:val="292929"/>
          <w:spacing w:val="-2"/>
          <w:sz w:val="24"/>
        </w:rPr>
        <w:t>Example:</w:t>
      </w:r>
    </w:p>
    <w:p w14:paraId="4339C561">
      <w:pPr>
        <w:pStyle w:val="13"/>
        <w:spacing w:before="1"/>
        <w:rPr>
          <w:rFonts w:ascii="Calibri"/>
          <w:b/>
          <w:sz w:val="15"/>
        </w:rPr>
      </w:pPr>
      <w:r>
        <w:rPr>
          <w:rFonts w:ascii="Calibri"/>
          <w:b/>
          <w:sz w:val="15"/>
        </w:rPr>
        <mc:AlternateContent>
          <mc:Choice Requires="wpg">
            <w:drawing>
              <wp:anchor distT="0" distB="0" distL="0" distR="0" simplePos="0" relativeHeight="251809792" behindDoc="1" locked="0" layoutInCell="1" allowOverlap="1">
                <wp:simplePos x="0" y="0"/>
                <wp:positionH relativeFrom="page">
                  <wp:posOffset>933450</wp:posOffset>
                </wp:positionH>
                <wp:positionV relativeFrom="paragraph">
                  <wp:posOffset>132080</wp:posOffset>
                </wp:positionV>
                <wp:extent cx="5734050" cy="3971925"/>
                <wp:effectExtent l="0" t="0" r="0" b="0"/>
                <wp:wrapTopAndBottom/>
                <wp:docPr id="94" name="Group 94"/>
                <wp:cNvGraphicFramePr/>
                <a:graphic xmlns:a="http://schemas.openxmlformats.org/drawingml/2006/main">
                  <a:graphicData uri="http://schemas.microsoft.com/office/word/2010/wordprocessingGroup">
                    <wpg:wgp>
                      <wpg:cNvGrpSpPr/>
                      <wpg:grpSpPr>
                        <a:xfrm>
                          <a:off x="0" y="0"/>
                          <a:ext cx="5734050" cy="3971925"/>
                          <a:chOff x="0" y="0"/>
                          <a:chExt cx="5734050" cy="3971925"/>
                        </a:xfrm>
                      </wpg:grpSpPr>
                      <pic:pic xmlns:pic="http://schemas.openxmlformats.org/drawingml/2006/picture">
                        <pic:nvPicPr>
                          <pic:cNvPr id="95" name="Image 95"/>
                          <pic:cNvPicPr/>
                        </pic:nvPicPr>
                        <pic:blipFill>
                          <a:blip r:embed="rId21" cstate="print"/>
                          <a:stretch>
                            <a:fillRect/>
                          </a:stretch>
                        </pic:blipFill>
                        <pic:spPr>
                          <a:xfrm>
                            <a:off x="0" y="0"/>
                            <a:ext cx="5734050" cy="3971924"/>
                          </a:xfrm>
                          <a:prstGeom prst="rect">
                            <a:avLst/>
                          </a:prstGeom>
                        </pic:spPr>
                      </pic:pic>
                      <wps:wsp>
                        <wps:cNvPr id="96" name="Textbox 96"/>
                        <wps:cNvSpPr txBox="1"/>
                        <wps:spPr>
                          <a:xfrm>
                            <a:off x="2116696" y="818612"/>
                            <a:ext cx="1461135" cy="191770"/>
                          </a:xfrm>
                          <a:prstGeom prst="rect">
                            <a:avLst/>
                          </a:prstGeom>
                        </wps:spPr>
                        <wps:txbx>
                          <w:txbxContent>
                            <w:p w14:paraId="205C098B">
                              <w:pPr>
                                <w:spacing w:before="21" w:line="232" w:lineRule="auto"/>
                                <w:ind w:left="444" w:right="39" w:hanging="425"/>
                                <w:jc w:val="left"/>
                                <w:rPr>
                                  <w:rFonts w:ascii="Calibri"/>
                                  <w:b/>
                                  <w:i/>
                                  <w:sz w:val="11"/>
                                </w:rPr>
                              </w:pPr>
                              <w:r>
                                <w:rPr>
                                  <w:rFonts w:ascii="Calibri"/>
                                  <w:b/>
                                  <w:i/>
                                  <w:color w:val="212121"/>
                                  <w:sz w:val="11"/>
                                </w:rPr>
                                <w:t>Worried</w:t>
                              </w:r>
                              <w:r>
                                <w:rPr>
                                  <w:rFonts w:ascii="Calibri"/>
                                  <w:b/>
                                  <w:i/>
                                  <w:color w:val="212121"/>
                                  <w:spacing w:val="-7"/>
                                  <w:sz w:val="11"/>
                                </w:rPr>
                                <w:t xml:space="preserve"> </w:t>
                              </w:r>
                              <w:r>
                                <w:rPr>
                                  <w:rFonts w:ascii="Calibri"/>
                                  <w:b/>
                                  <w:i/>
                                  <w:color w:val="212121"/>
                                  <w:sz w:val="11"/>
                                </w:rPr>
                                <w:t>that</w:t>
                              </w:r>
                              <w:r>
                                <w:rPr>
                                  <w:rFonts w:ascii="Calibri"/>
                                  <w:b/>
                                  <w:i/>
                                  <w:color w:val="212121"/>
                                  <w:spacing w:val="-6"/>
                                  <w:sz w:val="11"/>
                                </w:rPr>
                                <w:t xml:space="preserve"> </w:t>
                              </w:r>
                              <w:r>
                                <w:rPr>
                                  <w:rFonts w:ascii="Calibri"/>
                                  <w:b/>
                                  <w:i/>
                                  <w:color w:val="212121"/>
                                  <w:sz w:val="11"/>
                                </w:rPr>
                                <w:t>a</w:t>
                              </w:r>
                              <w:r>
                                <w:rPr>
                                  <w:rFonts w:ascii="Calibri"/>
                                  <w:b/>
                                  <w:i/>
                                  <w:color w:val="212121"/>
                                  <w:spacing w:val="-6"/>
                                  <w:sz w:val="11"/>
                                </w:rPr>
                                <w:t xml:space="preserve"> </w:t>
                              </w:r>
                              <w:r>
                                <w:rPr>
                                  <w:rFonts w:ascii="Calibri"/>
                                  <w:b/>
                                  <w:i/>
                                  <w:color w:val="212121"/>
                                  <w:sz w:val="11"/>
                                </w:rPr>
                                <w:t>request</w:t>
                              </w:r>
                              <w:r>
                                <w:rPr>
                                  <w:rFonts w:ascii="Calibri"/>
                                  <w:b/>
                                  <w:i/>
                                  <w:color w:val="212121"/>
                                  <w:spacing w:val="-6"/>
                                  <w:sz w:val="11"/>
                                </w:rPr>
                                <w:t xml:space="preserve"> </w:t>
                              </w:r>
                              <w:r>
                                <w:rPr>
                                  <w:rFonts w:ascii="Calibri"/>
                                  <w:b/>
                                  <w:i/>
                                  <w:color w:val="212121"/>
                                  <w:sz w:val="11"/>
                                </w:rPr>
                                <w:t>may</w:t>
                              </w:r>
                              <w:r>
                                <w:rPr>
                                  <w:rFonts w:ascii="Calibri"/>
                                  <w:b/>
                                  <w:i/>
                                  <w:color w:val="212121"/>
                                  <w:spacing w:val="-7"/>
                                  <w:sz w:val="11"/>
                                </w:rPr>
                                <w:t xml:space="preserve"> </w:t>
                              </w:r>
                              <w:r>
                                <w:rPr>
                                  <w:rFonts w:ascii="Calibri"/>
                                  <w:b/>
                                  <w:i/>
                                  <w:color w:val="212121"/>
                                  <w:sz w:val="11"/>
                                </w:rPr>
                                <w:t>be</w:t>
                              </w:r>
                              <w:r>
                                <w:rPr>
                                  <w:rFonts w:ascii="Calibri"/>
                                  <w:b/>
                                  <w:i/>
                                  <w:color w:val="212121"/>
                                  <w:spacing w:val="-6"/>
                                  <w:sz w:val="11"/>
                                </w:rPr>
                                <w:t xml:space="preserve"> </w:t>
                              </w:r>
                              <w:r>
                                <w:rPr>
                                  <w:rFonts w:ascii="Calibri"/>
                                  <w:b/>
                                  <w:i/>
                                  <w:color w:val="212121"/>
                                  <w:sz w:val="11"/>
                                </w:rPr>
                                <w:t>delayed</w:t>
                              </w:r>
                              <w:r>
                                <w:rPr>
                                  <w:rFonts w:ascii="Calibri"/>
                                  <w:b/>
                                  <w:i/>
                                  <w:color w:val="212121"/>
                                  <w:spacing w:val="-6"/>
                                  <w:sz w:val="11"/>
                                </w:rPr>
                                <w:t xml:space="preserve"> </w:t>
                              </w:r>
                              <w:r>
                                <w:rPr>
                                  <w:rFonts w:ascii="Calibri"/>
                                  <w:b/>
                                  <w:i/>
                                  <w:color w:val="212121"/>
                                  <w:sz w:val="11"/>
                                </w:rPr>
                                <w:t>or</w:t>
                              </w:r>
                              <w:r>
                                <w:rPr>
                                  <w:rFonts w:ascii="Calibri"/>
                                  <w:b/>
                                  <w:i/>
                                  <w:color w:val="212121"/>
                                  <w:spacing w:val="-6"/>
                                  <w:sz w:val="11"/>
                                </w:rPr>
                                <w:t xml:space="preserve"> </w:t>
                              </w:r>
                              <w:r>
                                <w:rPr>
                                  <w:rFonts w:ascii="Calibri"/>
                                  <w:b/>
                                  <w:i/>
                                  <w:color w:val="212121"/>
                                  <w:sz w:val="11"/>
                                </w:rPr>
                                <w:t>missed;</w:t>
                              </w:r>
                              <w:r>
                                <w:rPr>
                                  <w:rFonts w:ascii="Calibri"/>
                                  <w:b/>
                                  <w:i/>
                                  <w:color w:val="212121"/>
                                  <w:spacing w:val="40"/>
                                  <w:sz w:val="11"/>
                                </w:rPr>
                                <w:t xml:space="preserve"> </w:t>
                              </w:r>
                              <w:r>
                                <w:rPr>
                                  <w:rFonts w:ascii="Calibri"/>
                                  <w:b/>
                                  <w:i/>
                                  <w:color w:val="212121"/>
                                  <w:sz w:val="11"/>
                                </w:rPr>
                                <w:t>hopes the issue is fixed quickly.</w:t>
                              </w:r>
                            </w:p>
                          </w:txbxContent>
                        </wps:txbx>
                        <wps:bodyPr wrap="square" lIns="0" tIns="0" rIns="0" bIns="0" rtlCol="0">
                          <a:noAutofit/>
                        </wps:bodyPr>
                      </wps:wsp>
                      <wps:wsp>
                        <wps:cNvPr id="97" name="Textbox 97"/>
                        <wps:cNvSpPr txBox="1"/>
                        <wps:spPr>
                          <a:xfrm>
                            <a:off x="1055644" y="1471104"/>
                            <a:ext cx="912494" cy="274320"/>
                          </a:xfrm>
                          <a:prstGeom prst="rect">
                            <a:avLst/>
                          </a:prstGeom>
                        </wps:spPr>
                        <wps:txbx>
                          <w:txbxContent>
                            <w:p w14:paraId="202FC7FC">
                              <w:pPr>
                                <w:spacing w:before="21" w:line="232" w:lineRule="auto"/>
                                <w:ind w:left="20" w:right="39" w:firstLine="0"/>
                                <w:jc w:val="left"/>
                                <w:rPr>
                                  <w:rFonts w:ascii="Calibri"/>
                                  <w:b/>
                                  <w:i/>
                                  <w:sz w:val="11"/>
                                </w:rPr>
                              </w:pPr>
                              <w:r>
                                <w:rPr>
                                  <w:rFonts w:ascii="Calibri"/>
                                  <w:b/>
                                  <w:i/>
                                  <w:color w:val="212121"/>
                                  <w:sz w:val="11"/>
                                </w:rPr>
                                <w:t>Teachers and students report</w:t>
                              </w:r>
                              <w:r>
                                <w:rPr>
                                  <w:rFonts w:ascii="Calibri"/>
                                  <w:b/>
                                  <w:i/>
                                  <w:color w:val="212121"/>
                                  <w:spacing w:val="40"/>
                                  <w:sz w:val="11"/>
                                </w:rPr>
                                <w:t xml:space="preserve"> </w:t>
                              </w:r>
                              <w:r>
                                <w:rPr>
                                  <w:rFonts w:ascii="Calibri"/>
                                  <w:b/>
                                  <w:i/>
                                  <w:color w:val="212121"/>
                                  <w:spacing w:val="-2"/>
                                  <w:sz w:val="11"/>
                                </w:rPr>
                                <w:t>Wi-Fi,</w:t>
                              </w:r>
                              <w:r>
                                <w:rPr>
                                  <w:rFonts w:ascii="Calibri"/>
                                  <w:b/>
                                  <w:i/>
                                  <w:color w:val="212121"/>
                                  <w:spacing w:val="-3"/>
                                  <w:sz w:val="11"/>
                                </w:rPr>
                                <w:t xml:space="preserve"> </w:t>
                              </w:r>
                              <w:r>
                                <w:rPr>
                                  <w:rFonts w:ascii="Calibri"/>
                                  <w:b/>
                                  <w:i/>
                                  <w:color w:val="212121"/>
                                  <w:spacing w:val="-2"/>
                                  <w:sz w:val="11"/>
                                </w:rPr>
                                <w:t>projector,</w:t>
                              </w:r>
                              <w:r>
                                <w:rPr>
                                  <w:rFonts w:ascii="Calibri"/>
                                  <w:b/>
                                  <w:i/>
                                  <w:color w:val="212121"/>
                                  <w:spacing w:val="-3"/>
                                  <w:sz w:val="11"/>
                                </w:rPr>
                                <w:t xml:space="preserve"> </w:t>
                              </w:r>
                              <w:r>
                                <w:rPr>
                                  <w:rFonts w:ascii="Calibri"/>
                                  <w:b/>
                                  <w:i/>
                                  <w:color w:val="212121"/>
                                  <w:spacing w:val="-2"/>
                                  <w:sz w:val="11"/>
                                </w:rPr>
                                <w:t>password</w:t>
                              </w:r>
                              <w:r>
                                <w:rPr>
                                  <w:rFonts w:ascii="Calibri"/>
                                  <w:b/>
                                  <w:i/>
                                  <w:color w:val="212121"/>
                                  <w:spacing w:val="-3"/>
                                  <w:sz w:val="11"/>
                                </w:rPr>
                                <w:t xml:space="preserve"> </w:t>
                              </w:r>
                              <w:r>
                                <w:rPr>
                                  <w:rFonts w:ascii="Calibri"/>
                                  <w:b/>
                                  <w:i/>
                                  <w:color w:val="212121"/>
                                  <w:spacing w:val="-2"/>
                                  <w:sz w:val="11"/>
                                </w:rPr>
                                <w:t>and</w:t>
                              </w:r>
                              <w:r>
                                <w:rPr>
                                  <w:rFonts w:ascii="Calibri"/>
                                  <w:b/>
                                  <w:i/>
                                  <w:color w:val="212121"/>
                                  <w:spacing w:val="40"/>
                                  <w:sz w:val="11"/>
                                </w:rPr>
                                <w:t xml:space="preserve"> </w:t>
                              </w:r>
                              <w:r>
                                <w:rPr>
                                  <w:rFonts w:ascii="Calibri"/>
                                  <w:b/>
                                  <w:i/>
                                  <w:color w:val="212121"/>
                                  <w:sz w:val="11"/>
                                </w:rPr>
                                <w:t>slow-computer</w:t>
                              </w:r>
                              <w:r>
                                <w:rPr>
                                  <w:rFonts w:ascii="Calibri"/>
                                  <w:b/>
                                  <w:i/>
                                  <w:color w:val="212121"/>
                                  <w:spacing w:val="-7"/>
                                  <w:sz w:val="11"/>
                                </w:rPr>
                                <w:t xml:space="preserve"> </w:t>
                              </w:r>
                              <w:r>
                                <w:rPr>
                                  <w:rFonts w:ascii="Calibri"/>
                                  <w:b/>
                                  <w:i/>
                                  <w:color w:val="212121"/>
                                  <w:sz w:val="11"/>
                                </w:rPr>
                                <w:t>problems.</w:t>
                              </w:r>
                            </w:p>
                          </w:txbxContent>
                        </wps:txbx>
                        <wps:bodyPr wrap="square" lIns="0" tIns="0" rIns="0" bIns="0" rtlCol="0">
                          <a:noAutofit/>
                        </wps:bodyPr>
                      </wps:wsp>
                      <wps:wsp>
                        <wps:cNvPr id="98" name="Textbox 98"/>
                        <wps:cNvSpPr txBox="1"/>
                        <wps:spPr>
                          <a:xfrm>
                            <a:off x="3435324" y="1471104"/>
                            <a:ext cx="1122045" cy="274320"/>
                          </a:xfrm>
                          <a:prstGeom prst="rect">
                            <a:avLst/>
                          </a:prstGeom>
                        </wps:spPr>
                        <wps:txbx>
                          <w:txbxContent>
                            <w:p w14:paraId="37ADBF1B">
                              <w:pPr>
                                <w:spacing w:before="21" w:line="232" w:lineRule="auto"/>
                                <w:ind w:left="20" w:right="39" w:firstLine="0"/>
                                <w:jc w:val="left"/>
                                <w:rPr>
                                  <w:rFonts w:ascii="Calibri"/>
                                  <w:b/>
                                  <w:i/>
                                  <w:sz w:val="11"/>
                                </w:rPr>
                              </w:pPr>
                              <w:r>
                                <w:rPr>
                                  <w:rFonts w:ascii="Calibri"/>
                                  <w:b/>
                                  <w:i/>
                                  <w:color w:val="212121"/>
                                  <w:spacing w:val="-2"/>
                                  <w:sz w:val="11"/>
                                </w:rPr>
                                <w:t>Incident form with a Short Description</w:t>
                              </w:r>
                              <w:r>
                                <w:rPr>
                                  <w:rFonts w:ascii="Calibri"/>
                                  <w:b/>
                                  <w:i/>
                                  <w:color w:val="212121"/>
                                  <w:spacing w:val="40"/>
                                  <w:sz w:val="11"/>
                                </w:rPr>
                                <w:t xml:space="preserve"> </w:t>
                              </w:r>
                              <w:r>
                                <w:rPr>
                                  <w:rFonts w:ascii="Calibri"/>
                                  <w:b/>
                                  <w:i/>
                                  <w:color w:val="212121"/>
                                  <w:sz w:val="11"/>
                                </w:rPr>
                                <w:t>field; confirmation email after</w:t>
                              </w:r>
                              <w:r>
                                <w:rPr>
                                  <w:rFonts w:ascii="Calibri"/>
                                  <w:b/>
                                  <w:i/>
                                  <w:color w:val="212121"/>
                                  <w:spacing w:val="40"/>
                                  <w:sz w:val="11"/>
                                </w:rPr>
                                <w:t xml:space="preserve"> </w:t>
                              </w:r>
                              <w:r>
                                <w:rPr>
                                  <w:rFonts w:ascii="Calibri"/>
                                  <w:b/>
                                  <w:i/>
                                  <w:color w:val="212121"/>
                                  <w:spacing w:val="-2"/>
                                  <w:sz w:val="11"/>
                                </w:rPr>
                                <w:t>submission.</w:t>
                              </w:r>
                            </w:p>
                          </w:txbxContent>
                        </wps:txbx>
                        <wps:bodyPr wrap="square" lIns="0" tIns="0" rIns="0" bIns="0" rtlCol="0">
                          <a:noAutofit/>
                        </wps:bodyPr>
                      </wps:wsp>
                      <wps:wsp>
                        <wps:cNvPr id="99" name="Textbox 99"/>
                        <wps:cNvSpPr txBox="1"/>
                        <wps:spPr>
                          <a:xfrm>
                            <a:off x="1591613" y="2603372"/>
                            <a:ext cx="2511425" cy="109220"/>
                          </a:xfrm>
                          <a:prstGeom prst="rect">
                            <a:avLst/>
                          </a:prstGeom>
                        </wps:spPr>
                        <wps:txbx>
                          <w:txbxContent>
                            <w:p w14:paraId="720786A6">
                              <w:pPr>
                                <w:spacing w:before="18"/>
                                <w:ind w:left="20" w:right="0" w:firstLine="0"/>
                                <w:jc w:val="left"/>
                                <w:rPr>
                                  <w:rFonts w:ascii="Calibri" w:hAnsi="Calibri"/>
                                  <w:b/>
                                  <w:i/>
                                  <w:sz w:val="11"/>
                                </w:rPr>
                              </w:pPr>
                              <w:r>
                                <w:rPr>
                                  <w:rFonts w:ascii="Calibri" w:hAnsi="Calibri"/>
                                  <w:b/>
                                  <w:i/>
                                  <w:color w:val="212121"/>
                                  <w:sz w:val="11"/>
                                </w:rPr>
                                <w:t>Creates</w:t>
                              </w:r>
                              <w:r>
                                <w:rPr>
                                  <w:rFonts w:ascii="Calibri" w:hAnsi="Calibri"/>
                                  <w:b/>
                                  <w:i/>
                                  <w:color w:val="212121"/>
                                  <w:spacing w:val="-6"/>
                                  <w:sz w:val="11"/>
                                </w:rPr>
                                <w:t xml:space="preserve"> </w:t>
                              </w:r>
                              <w:r>
                                <w:rPr>
                                  <w:rFonts w:ascii="Calibri" w:hAnsi="Calibri"/>
                                  <w:b/>
                                  <w:i/>
                                  <w:color w:val="212121"/>
                                  <w:sz w:val="11"/>
                                </w:rPr>
                                <w:t>an</w:t>
                              </w:r>
                              <w:r>
                                <w:rPr>
                                  <w:rFonts w:ascii="Calibri" w:hAnsi="Calibri"/>
                                  <w:b/>
                                  <w:i/>
                                  <w:color w:val="212121"/>
                                  <w:spacing w:val="-6"/>
                                  <w:sz w:val="11"/>
                                </w:rPr>
                                <w:t xml:space="preserve"> </w:t>
                              </w:r>
                              <w:r>
                                <w:rPr>
                                  <w:rFonts w:ascii="Calibri" w:hAnsi="Calibri"/>
                                  <w:b/>
                                  <w:i/>
                                  <w:color w:val="212121"/>
                                  <w:sz w:val="11"/>
                                </w:rPr>
                                <w:t>IT</w:t>
                              </w:r>
                              <w:r>
                                <w:rPr>
                                  <w:rFonts w:ascii="Calibri" w:hAnsi="Calibri"/>
                                  <w:b/>
                                  <w:i/>
                                  <w:color w:val="212121"/>
                                  <w:spacing w:val="-5"/>
                                  <w:sz w:val="11"/>
                                </w:rPr>
                                <w:t xml:space="preserve"> </w:t>
                              </w:r>
                              <w:r>
                                <w:rPr>
                                  <w:rFonts w:ascii="Calibri" w:hAnsi="Calibri"/>
                                  <w:b/>
                                  <w:i/>
                                  <w:color w:val="212121"/>
                                  <w:sz w:val="11"/>
                                </w:rPr>
                                <w:t>support</w:t>
                              </w:r>
                              <w:r>
                                <w:rPr>
                                  <w:rFonts w:ascii="Calibri" w:hAnsi="Calibri"/>
                                  <w:b/>
                                  <w:i/>
                                  <w:color w:val="212121"/>
                                  <w:spacing w:val="-6"/>
                                  <w:sz w:val="11"/>
                                </w:rPr>
                                <w:t xml:space="preserve"> </w:t>
                              </w:r>
                              <w:r>
                                <w:rPr>
                                  <w:rFonts w:ascii="Calibri" w:hAnsi="Calibri"/>
                                  <w:b/>
                                  <w:i/>
                                  <w:color w:val="212121"/>
                                  <w:sz w:val="11"/>
                                </w:rPr>
                                <w:t>ticket</w:t>
                              </w:r>
                              <w:r>
                                <w:rPr>
                                  <w:rFonts w:ascii="Calibri" w:hAnsi="Calibri"/>
                                  <w:b/>
                                  <w:i/>
                                  <w:color w:val="212121"/>
                                  <w:spacing w:val="-6"/>
                                  <w:sz w:val="11"/>
                                </w:rPr>
                                <w:t xml:space="preserve"> </w:t>
                              </w:r>
                              <w:r>
                                <w:rPr>
                                  <w:rFonts w:ascii="Calibri" w:hAnsi="Calibri"/>
                                  <w:b/>
                                  <w:i/>
                                  <w:color w:val="212121"/>
                                  <w:sz w:val="11"/>
                                </w:rPr>
                                <w:t>with</w:t>
                              </w:r>
                              <w:r>
                                <w:rPr>
                                  <w:rFonts w:ascii="Calibri" w:hAnsi="Calibri"/>
                                  <w:b/>
                                  <w:i/>
                                  <w:color w:val="212121"/>
                                  <w:spacing w:val="-5"/>
                                  <w:sz w:val="11"/>
                                </w:rPr>
                                <w:t xml:space="preserve"> </w:t>
                              </w:r>
                              <w:r>
                                <w:rPr>
                                  <w:rFonts w:ascii="Calibri" w:hAnsi="Calibri"/>
                                  <w:b/>
                                  <w:i/>
                                  <w:color w:val="212121"/>
                                  <w:sz w:val="11"/>
                                </w:rPr>
                                <w:t>a</w:t>
                              </w:r>
                              <w:r>
                                <w:rPr>
                                  <w:rFonts w:ascii="Calibri" w:hAnsi="Calibri"/>
                                  <w:b/>
                                  <w:i/>
                                  <w:color w:val="212121"/>
                                  <w:spacing w:val="-6"/>
                                  <w:sz w:val="11"/>
                                </w:rPr>
                                <w:t xml:space="preserve"> </w:t>
                              </w:r>
                              <w:r>
                                <w:rPr>
                                  <w:rFonts w:ascii="Calibri" w:hAnsi="Calibri"/>
                                  <w:b/>
                                  <w:i/>
                                  <w:color w:val="212121"/>
                                  <w:sz w:val="11"/>
                                </w:rPr>
                                <w:t>Short</w:t>
                              </w:r>
                              <w:r>
                                <w:rPr>
                                  <w:rFonts w:ascii="Calibri" w:hAnsi="Calibri"/>
                                  <w:b/>
                                  <w:i/>
                                  <w:color w:val="212121"/>
                                  <w:spacing w:val="-6"/>
                                  <w:sz w:val="11"/>
                                </w:rPr>
                                <w:t xml:space="preserve"> </w:t>
                              </w:r>
                              <w:r>
                                <w:rPr>
                                  <w:rFonts w:ascii="Calibri" w:hAnsi="Calibri"/>
                                  <w:b/>
                                  <w:i/>
                                  <w:color w:val="212121"/>
                                  <w:sz w:val="11"/>
                                </w:rPr>
                                <w:t>Description,</w:t>
                              </w:r>
                              <w:r>
                                <w:rPr>
                                  <w:rFonts w:ascii="Calibri" w:hAnsi="Calibri"/>
                                  <w:b/>
                                  <w:i/>
                                  <w:color w:val="212121"/>
                                  <w:spacing w:val="-5"/>
                                  <w:sz w:val="11"/>
                                </w:rPr>
                                <w:t xml:space="preserve"> </w:t>
                              </w:r>
                              <w:r>
                                <w:rPr>
                                  <w:rFonts w:ascii="Calibri" w:hAnsi="Calibri"/>
                                  <w:b/>
                                  <w:i/>
                                  <w:color w:val="212121"/>
                                  <w:sz w:val="11"/>
                                </w:rPr>
                                <w:t>e.g.</w:t>
                              </w:r>
                              <w:r>
                                <w:rPr>
                                  <w:rFonts w:ascii="Calibri" w:hAnsi="Calibri"/>
                                  <w:b/>
                                  <w:i/>
                                  <w:color w:val="212121"/>
                                  <w:spacing w:val="-6"/>
                                  <w:sz w:val="11"/>
                                </w:rPr>
                                <w:t xml:space="preserve"> </w:t>
                              </w:r>
                              <w:r>
                                <w:rPr>
                                  <w:rFonts w:ascii="Calibri" w:hAnsi="Calibri"/>
                                  <w:b/>
                                  <w:i/>
                                  <w:color w:val="212121"/>
                                  <w:sz w:val="11"/>
                                </w:rPr>
                                <w:t>“WiFi</w:t>
                              </w:r>
                              <w:r>
                                <w:rPr>
                                  <w:rFonts w:ascii="Calibri" w:hAnsi="Calibri"/>
                                  <w:b/>
                                  <w:i/>
                                  <w:color w:val="212121"/>
                                  <w:spacing w:val="-5"/>
                                  <w:sz w:val="11"/>
                                </w:rPr>
                                <w:t xml:space="preserve"> </w:t>
                              </w:r>
                              <w:r>
                                <w:rPr>
                                  <w:rFonts w:ascii="Calibri" w:hAnsi="Calibri"/>
                                  <w:b/>
                                  <w:i/>
                                  <w:color w:val="212121"/>
                                  <w:sz w:val="11"/>
                                </w:rPr>
                                <w:t>not</w:t>
                              </w:r>
                              <w:r>
                                <w:rPr>
                                  <w:rFonts w:ascii="Calibri" w:hAnsi="Calibri"/>
                                  <w:b/>
                                  <w:i/>
                                  <w:color w:val="212121"/>
                                  <w:spacing w:val="-6"/>
                                  <w:sz w:val="11"/>
                                </w:rPr>
                                <w:t xml:space="preserve"> </w:t>
                              </w:r>
                              <w:r>
                                <w:rPr>
                                  <w:rFonts w:ascii="Calibri" w:hAnsi="Calibri"/>
                                  <w:b/>
                                  <w:i/>
                                  <w:color w:val="212121"/>
                                  <w:sz w:val="11"/>
                                </w:rPr>
                                <w:t>working</w:t>
                              </w:r>
                              <w:r>
                                <w:rPr>
                                  <w:rFonts w:ascii="Calibri" w:hAnsi="Calibri"/>
                                  <w:b/>
                                  <w:i/>
                                  <w:color w:val="212121"/>
                                  <w:spacing w:val="-6"/>
                                  <w:sz w:val="11"/>
                                </w:rPr>
                                <w:t xml:space="preserve"> </w:t>
                              </w:r>
                              <w:r>
                                <w:rPr>
                                  <w:rFonts w:ascii="Calibri" w:hAnsi="Calibri"/>
                                  <w:b/>
                                  <w:i/>
                                  <w:color w:val="212121"/>
                                  <w:sz w:val="11"/>
                                </w:rPr>
                                <w:t>in</w:t>
                              </w:r>
                              <w:r>
                                <w:rPr>
                                  <w:rFonts w:ascii="Calibri" w:hAnsi="Calibri"/>
                                  <w:b/>
                                  <w:i/>
                                  <w:color w:val="212121"/>
                                  <w:spacing w:val="-5"/>
                                  <w:sz w:val="11"/>
                                </w:rPr>
                                <w:t xml:space="preserve"> </w:t>
                              </w:r>
                              <w:r>
                                <w:rPr>
                                  <w:rFonts w:ascii="Calibri" w:hAnsi="Calibri"/>
                                  <w:b/>
                                  <w:i/>
                                  <w:color w:val="212121"/>
                                  <w:spacing w:val="-2"/>
                                  <w:sz w:val="11"/>
                                </w:rPr>
                                <w:t>library”.</w:t>
                              </w:r>
                            </w:p>
                          </w:txbxContent>
                        </wps:txbx>
                        <wps:bodyPr wrap="square" lIns="0" tIns="0" rIns="0" bIns="0" rtlCol="0">
                          <a:noAutofit/>
                        </wps:bodyPr>
                      </wps:wsp>
                      <wps:wsp>
                        <wps:cNvPr id="100" name="Textbox 100"/>
                        <wps:cNvSpPr txBox="1"/>
                        <wps:spPr>
                          <a:xfrm>
                            <a:off x="1036453" y="3134322"/>
                            <a:ext cx="1412240" cy="298450"/>
                          </a:xfrm>
                          <a:prstGeom prst="rect">
                            <a:avLst/>
                          </a:prstGeom>
                        </wps:spPr>
                        <wps:txbx>
                          <w:txbxContent>
                            <w:p w14:paraId="3508F06C">
                              <w:pPr>
                                <w:numPr>
                                  <w:ilvl w:val="0"/>
                                  <w:numId w:val="2"/>
                                </w:numPr>
                                <w:tabs>
                                  <w:tab w:val="left" w:pos="68"/>
                                  <w:tab w:val="left" w:pos="96"/>
                                </w:tabs>
                                <w:spacing w:before="21" w:line="232" w:lineRule="auto"/>
                                <w:ind w:left="68" w:right="101" w:hanging="49"/>
                                <w:jc w:val="left"/>
                                <w:rPr>
                                  <w:rFonts w:ascii="Calibri"/>
                                  <w:b/>
                                  <w:i/>
                                  <w:sz w:val="11"/>
                                </w:rPr>
                              </w:pPr>
                              <w:r>
                                <w:rPr>
                                  <w:rFonts w:ascii="Calibri"/>
                                  <w:b/>
                                  <w:i/>
                                  <w:color w:val="212121"/>
                                  <w:spacing w:val="-2"/>
                                  <w:sz w:val="11"/>
                                </w:rPr>
                                <w:t>Manual review makes classification slow and</w:t>
                              </w:r>
                              <w:r>
                                <w:rPr>
                                  <w:rFonts w:ascii="Calibri"/>
                                  <w:b/>
                                  <w:i/>
                                  <w:color w:val="212121"/>
                                  <w:spacing w:val="40"/>
                                  <w:sz w:val="11"/>
                                </w:rPr>
                                <w:t xml:space="preserve"> </w:t>
                              </w:r>
                              <w:r>
                                <w:rPr>
                                  <w:rFonts w:ascii="Calibri"/>
                                  <w:b/>
                                  <w:i/>
                                  <w:color w:val="212121"/>
                                  <w:spacing w:val="-2"/>
                                  <w:sz w:val="11"/>
                                </w:rPr>
                                <w:t>inconsistent</w:t>
                              </w:r>
                            </w:p>
                            <w:p w14:paraId="6156A188">
                              <w:pPr>
                                <w:numPr>
                                  <w:ilvl w:val="0"/>
                                  <w:numId w:val="2"/>
                                </w:numPr>
                                <w:tabs>
                                  <w:tab w:val="left" w:pos="97"/>
                                </w:tabs>
                                <w:spacing w:before="34"/>
                                <w:ind w:left="97" w:right="0" w:hanging="77"/>
                                <w:jc w:val="left"/>
                                <w:rPr>
                                  <w:rFonts w:ascii="Calibri"/>
                                  <w:b/>
                                  <w:i/>
                                  <w:sz w:val="11"/>
                                </w:rPr>
                              </w:pPr>
                              <w:r>
                                <w:rPr>
                                  <w:rFonts w:ascii="Calibri"/>
                                  <w:b/>
                                  <w:i/>
                                  <w:color w:val="212121"/>
                                  <w:spacing w:val="-2"/>
                                  <w:sz w:val="11"/>
                                </w:rPr>
                                <w:t>No</w:t>
                              </w:r>
                              <w:r>
                                <w:rPr>
                                  <w:rFonts w:ascii="Calibri"/>
                                  <w:b/>
                                  <w:i/>
                                  <w:color w:val="212121"/>
                                  <w:spacing w:val="4"/>
                                  <w:sz w:val="11"/>
                                </w:rPr>
                                <w:t xml:space="preserve"> </w:t>
                              </w:r>
                              <w:r>
                                <w:rPr>
                                  <w:rFonts w:ascii="Calibri"/>
                                  <w:b/>
                                  <w:i/>
                                  <w:color w:val="212121"/>
                                  <w:spacing w:val="-2"/>
                                  <w:sz w:val="11"/>
                                </w:rPr>
                                <w:t>confirmation</w:t>
                              </w:r>
                              <w:r>
                                <w:rPr>
                                  <w:rFonts w:ascii="Calibri"/>
                                  <w:b/>
                                  <w:i/>
                                  <w:color w:val="212121"/>
                                  <w:spacing w:val="4"/>
                                  <w:sz w:val="11"/>
                                </w:rPr>
                                <w:t xml:space="preserve"> </w:t>
                              </w:r>
                              <w:r>
                                <w:rPr>
                                  <w:rFonts w:ascii="Calibri"/>
                                  <w:b/>
                                  <w:i/>
                                  <w:color w:val="212121"/>
                                  <w:spacing w:val="-2"/>
                                  <w:sz w:val="11"/>
                                </w:rPr>
                                <w:t>that</w:t>
                              </w:r>
                              <w:r>
                                <w:rPr>
                                  <w:rFonts w:ascii="Calibri"/>
                                  <w:b/>
                                  <w:i/>
                                  <w:color w:val="212121"/>
                                  <w:spacing w:val="4"/>
                                  <w:sz w:val="11"/>
                                </w:rPr>
                                <w:t xml:space="preserve"> </w:t>
                              </w:r>
                              <w:r>
                                <w:rPr>
                                  <w:rFonts w:ascii="Calibri"/>
                                  <w:b/>
                                  <w:i/>
                                  <w:color w:val="212121"/>
                                  <w:spacing w:val="-2"/>
                                  <w:sz w:val="11"/>
                                </w:rPr>
                                <w:t>the</w:t>
                              </w:r>
                              <w:r>
                                <w:rPr>
                                  <w:rFonts w:ascii="Calibri"/>
                                  <w:b/>
                                  <w:i/>
                                  <w:color w:val="212121"/>
                                  <w:spacing w:val="4"/>
                                  <w:sz w:val="11"/>
                                </w:rPr>
                                <w:t xml:space="preserve"> </w:t>
                              </w:r>
                              <w:r>
                                <w:rPr>
                                  <w:rFonts w:ascii="Calibri"/>
                                  <w:b/>
                                  <w:i/>
                                  <w:color w:val="212121"/>
                                  <w:spacing w:val="-2"/>
                                  <w:sz w:val="11"/>
                                </w:rPr>
                                <w:t>request</w:t>
                              </w:r>
                              <w:r>
                                <w:rPr>
                                  <w:rFonts w:ascii="Calibri"/>
                                  <w:b/>
                                  <w:i/>
                                  <w:color w:val="212121"/>
                                  <w:spacing w:val="4"/>
                                  <w:sz w:val="11"/>
                                </w:rPr>
                                <w:t xml:space="preserve"> </w:t>
                              </w:r>
                              <w:r>
                                <w:rPr>
                                  <w:rFonts w:ascii="Calibri"/>
                                  <w:b/>
                                  <w:i/>
                                  <w:color w:val="212121"/>
                                  <w:spacing w:val="-2"/>
                                  <w:sz w:val="11"/>
                                </w:rPr>
                                <w:t>was</w:t>
                              </w:r>
                              <w:r>
                                <w:rPr>
                                  <w:rFonts w:ascii="Calibri"/>
                                  <w:b/>
                                  <w:i/>
                                  <w:color w:val="212121"/>
                                  <w:spacing w:val="4"/>
                                  <w:sz w:val="11"/>
                                </w:rPr>
                                <w:t xml:space="preserve"> </w:t>
                              </w:r>
                              <w:r>
                                <w:rPr>
                                  <w:rFonts w:ascii="Calibri"/>
                                  <w:b/>
                                  <w:i/>
                                  <w:color w:val="212121"/>
                                  <w:spacing w:val="-2"/>
                                  <w:sz w:val="11"/>
                                </w:rPr>
                                <w:t>received</w:t>
                              </w:r>
                            </w:p>
                          </w:txbxContent>
                        </wps:txbx>
                        <wps:bodyPr wrap="square" lIns="0" tIns="0" rIns="0" bIns="0" rtlCol="0">
                          <a:noAutofit/>
                        </wps:bodyPr>
                      </wps:wsp>
                      <wps:wsp>
                        <wps:cNvPr id="101" name="Textbox 101"/>
                        <wps:cNvSpPr txBox="1"/>
                        <wps:spPr>
                          <a:xfrm>
                            <a:off x="2910771" y="3134322"/>
                            <a:ext cx="1677670" cy="322580"/>
                          </a:xfrm>
                          <a:prstGeom prst="rect">
                            <a:avLst/>
                          </a:prstGeom>
                        </wps:spPr>
                        <wps:txbx>
                          <w:txbxContent>
                            <w:p w14:paraId="3C52A2B3">
                              <w:pPr>
                                <w:numPr>
                                  <w:ilvl w:val="0"/>
                                  <w:numId w:val="3"/>
                                </w:numPr>
                                <w:tabs>
                                  <w:tab w:val="left" w:pos="97"/>
                                </w:tabs>
                                <w:spacing w:before="18"/>
                                <w:ind w:left="97" w:right="0" w:hanging="77"/>
                                <w:jc w:val="left"/>
                                <w:rPr>
                                  <w:rFonts w:ascii="Calibri"/>
                                  <w:b/>
                                  <w:i/>
                                  <w:sz w:val="11"/>
                                </w:rPr>
                              </w:pPr>
                              <w:r>
                                <w:rPr>
                                  <w:rFonts w:ascii="Calibri"/>
                                  <w:b/>
                                  <w:i/>
                                  <w:color w:val="212121"/>
                                  <w:spacing w:val="-2"/>
                                  <w:sz w:val="11"/>
                                </w:rPr>
                                <w:t>Category</w:t>
                              </w:r>
                              <w:r>
                                <w:rPr>
                                  <w:rFonts w:ascii="Calibri"/>
                                  <w:b/>
                                  <w:i/>
                                  <w:color w:val="212121"/>
                                  <w:spacing w:val="5"/>
                                  <w:sz w:val="11"/>
                                </w:rPr>
                                <w:t xml:space="preserve"> </w:t>
                              </w:r>
                              <w:r>
                                <w:rPr>
                                  <w:rFonts w:ascii="Calibri"/>
                                  <w:b/>
                                  <w:i/>
                                  <w:color w:val="212121"/>
                                  <w:spacing w:val="-2"/>
                                  <w:sz w:val="11"/>
                                </w:rPr>
                                <w:t>and</w:t>
                              </w:r>
                              <w:r>
                                <w:rPr>
                                  <w:rFonts w:ascii="Calibri"/>
                                  <w:b/>
                                  <w:i/>
                                  <w:color w:val="212121"/>
                                  <w:spacing w:val="6"/>
                                  <w:sz w:val="11"/>
                                </w:rPr>
                                <w:t xml:space="preserve"> </w:t>
                              </w:r>
                              <w:r>
                                <w:rPr>
                                  <w:rFonts w:ascii="Calibri"/>
                                  <w:b/>
                                  <w:i/>
                                  <w:color w:val="212121"/>
                                  <w:spacing w:val="-2"/>
                                  <w:sz w:val="11"/>
                                </w:rPr>
                                <w:t>Subcategory</w:t>
                              </w:r>
                              <w:r>
                                <w:rPr>
                                  <w:rFonts w:ascii="Calibri"/>
                                  <w:b/>
                                  <w:i/>
                                  <w:color w:val="212121"/>
                                  <w:spacing w:val="5"/>
                                  <w:sz w:val="11"/>
                                </w:rPr>
                                <w:t xml:space="preserve"> </w:t>
                              </w:r>
                              <w:r>
                                <w:rPr>
                                  <w:rFonts w:ascii="Calibri"/>
                                  <w:b/>
                                  <w:i/>
                                  <w:color w:val="212121"/>
                                  <w:spacing w:val="-2"/>
                                  <w:sz w:val="11"/>
                                </w:rPr>
                                <w:t>set</w:t>
                              </w:r>
                              <w:r>
                                <w:rPr>
                                  <w:rFonts w:ascii="Calibri"/>
                                  <w:b/>
                                  <w:i/>
                                  <w:color w:val="212121"/>
                                  <w:spacing w:val="6"/>
                                  <w:sz w:val="11"/>
                                </w:rPr>
                                <w:t xml:space="preserve"> </w:t>
                              </w:r>
                              <w:r>
                                <w:rPr>
                                  <w:rFonts w:ascii="Calibri"/>
                                  <w:b/>
                                  <w:i/>
                                  <w:color w:val="212121"/>
                                  <w:spacing w:val="-2"/>
                                  <w:sz w:val="11"/>
                                </w:rPr>
                                <w:t>automatically</w:t>
                              </w:r>
                              <w:r>
                                <w:rPr>
                                  <w:rFonts w:ascii="Calibri"/>
                                  <w:b/>
                                  <w:i/>
                                  <w:color w:val="212121"/>
                                  <w:spacing w:val="5"/>
                                  <w:sz w:val="11"/>
                                </w:rPr>
                                <w:t xml:space="preserve"> </w:t>
                              </w:r>
                              <w:r>
                                <w:rPr>
                                  <w:rFonts w:ascii="Calibri"/>
                                  <w:b/>
                                  <w:i/>
                                  <w:color w:val="212121"/>
                                  <w:spacing w:val="-2"/>
                                  <w:sz w:val="11"/>
                                </w:rPr>
                                <w:t>at</w:t>
                              </w:r>
                              <w:r>
                                <w:rPr>
                                  <w:rFonts w:ascii="Calibri"/>
                                  <w:b/>
                                  <w:i/>
                                  <w:color w:val="212121"/>
                                  <w:spacing w:val="6"/>
                                  <w:sz w:val="11"/>
                                </w:rPr>
                                <w:t xml:space="preserve"> </w:t>
                              </w:r>
                              <w:r>
                                <w:rPr>
                                  <w:rFonts w:ascii="Calibri"/>
                                  <w:b/>
                                  <w:i/>
                                  <w:color w:val="212121"/>
                                  <w:spacing w:val="-2"/>
                                  <w:sz w:val="11"/>
                                </w:rPr>
                                <w:t>creation</w:t>
                              </w:r>
                            </w:p>
                            <w:p w14:paraId="731C3502">
                              <w:pPr>
                                <w:numPr>
                                  <w:ilvl w:val="0"/>
                                  <w:numId w:val="3"/>
                                </w:numPr>
                                <w:tabs>
                                  <w:tab w:val="left" w:pos="97"/>
                                </w:tabs>
                                <w:spacing w:before="34"/>
                                <w:ind w:left="97" w:right="0" w:hanging="77"/>
                                <w:jc w:val="left"/>
                                <w:rPr>
                                  <w:rFonts w:ascii="Calibri"/>
                                  <w:b/>
                                  <w:i/>
                                  <w:sz w:val="11"/>
                                </w:rPr>
                              </w:pPr>
                              <w:r>
                                <w:rPr>
                                  <w:rFonts w:ascii="Calibri"/>
                                  <w:b/>
                                  <w:i/>
                                  <w:color w:val="212121"/>
                                  <w:sz w:val="11"/>
                                </w:rPr>
                                <w:t>Reduced</w:t>
                              </w:r>
                              <w:r>
                                <w:rPr>
                                  <w:rFonts w:ascii="Calibri"/>
                                  <w:b/>
                                  <w:i/>
                                  <w:color w:val="212121"/>
                                  <w:spacing w:val="-6"/>
                                  <w:sz w:val="11"/>
                                </w:rPr>
                                <w:t xml:space="preserve"> </w:t>
                              </w:r>
                              <w:r>
                                <w:rPr>
                                  <w:rFonts w:ascii="Calibri"/>
                                  <w:b/>
                                  <w:i/>
                                  <w:color w:val="212121"/>
                                  <w:sz w:val="11"/>
                                </w:rPr>
                                <w:t>manual</w:t>
                              </w:r>
                              <w:r>
                                <w:rPr>
                                  <w:rFonts w:ascii="Calibri"/>
                                  <w:b/>
                                  <w:i/>
                                  <w:color w:val="212121"/>
                                  <w:spacing w:val="-6"/>
                                  <w:sz w:val="11"/>
                                </w:rPr>
                                <w:t xml:space="preserve"> </w:t>
                              </w:r>
                              <w:r>
                                <w:rPr>
                                  <w:rFonts w:ascii="Calibri"/>
                                  <w:b/>
                                  <w:i/>
                                  <w:color w:val="212121"/>
                                  <w:sz w:val="11"/>
                                </w:rPr>
                                <w:t>effort</w:t>
                              </w:r>
                              <w:r>
                                <w:rPr>
                                  <w:rFonts w:ascii="Calibri"/>
                                  <w:b/>
                                  <w:i/>
                                  <w:color w:val="212121"/>
                                  <w:spacing w:val="-6"/>
                                  <w:sz w:val="11"/>
                                </w:rPr>
                                <w:t xml:space="preserve"> </w:t>
                              </w:r>
                              <w:r>
                                <w:rPr>
                                  <w:rFonts w:ascii="Calibri"/>
                                  <w:b/>
                                  <w:i/>
                                  <w:color w:val="212121"/>
                                  <w:sz w:val="11"/>
                                </w:rPr>
                                <w:t>for</w:t>
                              </w:r>
                              <w:r>
                                <w:rPr>
                                  <w:rFonts w:ascii="Calibri"/>
                                  <w:b/>
                                  <w:i/>
                                  <w:color w:val="212121"/>
                                  <w:spacing w:val="-6"/>
                                  <w:sz w:val="11"/>
                                </w:rPr>
                                <w:t xml:space="preserve"> </w:t>
                              </w:r>
                              <w:r>
                                <w:rPr>
                                  <w:rFonts w:ascii="Calibri"/>
                                  <w:b/>
                                  <w:i/>
                                  <w:color w:val="212121"/>
                                  <w:sz w:val="11"/>
                                </w:rPr>
                                <w:t>IT</w:t>
                              </w:r>
                              <w:r>
                                <w:rPr>
                                  <w:rFonts w:ascii="Calibri"/>
                                  <w:b/>
                                  <w:i/>
                                  <w:color w:val="212121"/>
                                  <w:spacing w:val="-6"/>
                                  <w:sz w:val="11"/>
                                </w:rPr>
                                <w:t xml:space="preserve"> </w:t>
                              </w:r>
                              <w:r>
                                <w:rPr>
                                  <w:rFonts w:ascii="Calibri"/>
                                  <w:b/>
                                  <w:i/>
                                  <w:color w:val="212121"/>
                                  <w:spacing w:val="-2"/>
                                  <w:sz w:val="11"/>
                                </w:rPr>
                                <w:t>agents</w:t>
                              </w:r>
                            </w:p>
                            <w:p w14:paraId="55C9F0D7">
                              <w:pPr>
                                <w:numPr>
                                  <w:ilvl w:val="0"/>
                                  <w:numId w:val="3"/>
                                </w:numPr>
                                <w:tabs>
                                  <w:tab w:val="left" w:pos="97"/>
                                </w:tabs>
                                <w:spacing w:before="33"/>
                                <w:ind w:left="97" w:right="0" w:hanging="77"/>
                                <w:jc w:val="left"/>
                                <w:rPr>
                                  <w:rFonts w:ascii="Calibri"/>
                                  <w:b/>
                                  <w:i/>
                                  <w:sz w:val="11"/>
                                </w:rPr>
                              </w:pPr>
                              <w:r>
                                <w:rPr>
                                  <w:rFonts w:ascii="Calibri"/>
                                  <w:b/>
                                  <w:i/>
                                  <w:color w:val="212121"/>
                                  <w:sz w:val="11"/>
                                </w:rPr>
                                <w:t>Confirmation</w:t>
                              </w:r>
                              <w:r>
                                <w:rPr>
                                  <w:rFonts w:ascii="Calibri"/>
                                  <w:b/>
                                  <w:i/>
                                  <w:color w:val="212121"/>
                                  <w:spacing w:val="-7"/>
                                  <w:sz w:val="11"/>
                                </w:rPr>
                                <w:t xml:space="preserve"> </w:t>
                              </w:r>
                              <w:r>
                                <w:rPr>
                                  <w:rFonts w:ascii="Calibri"/>
                                  <w:b/>
                                  <w:i/>
                                  <w:color w:val="212121"/>
                                  <w:sz w:val="11"/>
                                </w:rPr>
                                <w:t>email</w:t>
                              </w:r>
                              <w:r>
                                <w:rPr>
                                  <w:rFonts w:ascii="Calibri"/>
                                  <w:b/>
                                  <w:i/>
                                  <w:color w:val="212121"/>
                                  <w:spacing w:val="-6"/>
                                  <w:sz w:val="11"/>
                                </w:rPr>
                                <w:t xml:space="preserve"> </w:t>
                              </w:r>
                              <w:r>
                                <w:rPr>
                                  <w:rFonts w:ascii="Calibri"/>
                                  <w:b/>
                                  <w:i/>
                                  <w:color w:val="212121"/>
                                  <w:sz w:val="11"/>
                                </w:rPr>
                                <w:t>sent</w:t>
                              </w:r>
                              <w:r>
                                <w:rPr>
                                  <w:rFonts w:ascii="Calibri"/>
                                  <w:b/>
                                  <w:i/>
                                  <w:color w:val="212121"/>
                                  <w:spacing w:val="-6"/>
                                  <w:sz w:val="11"/>
                                </w:rPr>
                                <w:t xml:space="preserve"> </w:t>
                              </w:r>
                              <w:r>
                                <w:rPr>
                                  <w:rFonts w:ascii="Calibri"/>
                                  <w:b/>
                                  <w:i/>
                                  <w:color w:val="212121"/>
                                  <w:sz w:val="11"/>
                                </w:rPr>
                                <w:t>to</w:t>
                              </w:r>
                              <w:r>
                                <w:rPr>
                                  <w:rFonts w:ascii="Calibri"/>
                                  <w:b/>
                                  <w:i/>
                                  <w:color w:val="212121"/>
                                  <w:spacing w:val="-6"/>
                                  <w:sz w:val="11"/>
                                </w:rPr>
                                <w:t xml:space="preserve"> </w:t>
                              </w:r>
                              <w:r>
                                <w:rPr>
                                  <w:rFonts w:ascii="Calibri"/>
                                  <w:b/>
                                  <w:i/>
                                  <w:color w:val="212121"/>
                                  <w:sz w:val="11"/>
                                </w:rPr>
                                <w:t>the</w:t>
                              </w:r>
                              <w:r>
                                <w:rPr>
                                  <w:rFonts w:ascii="Calibri"/>
                                  <w:b/>
                                  <w:i/>
                                  <w:color w:val="212121"/>
                                  <w:spacing w:val="-6"/>
                                  <w:sz w:val="11"/>
                                </w:rPr>
                                <w:t xml:space="preserve"> </w:t>
                              </w:r>
                              <w:r>
                                <w:rPr>
                                  <w:rFonts w:ascii="Calibri"/>
                                  <w:b/>
                                  <w:i/>
                                  <w:color w:val="212121"/>
                                  <w:spacing w:val="-2"/>
                                  <w:sz w:val="11"/>
                                </w:rPr>
                                <w:t>caller</w:t>
                              </w:r>
                            </w:p>
                          </w:txbxContent>
                        </wps:txbx>
                        <wps:bodyPr wrap="square" lIns="0" tIns="0" rIns="0" bIns="0" rtlCol="0">
                          <a:noAutofit/>
                        </wps:bodyPr>
                      </wps:wsp>
                    </wpg:wgp>
                  </a:graphicData>
                </a:graphic>
              </wp:anchor>
            </w:drawing>
          </mc:Choice>
          <mc:Fallback>
            <w:pict>
              <v:group id="_x0000_s1026" o:spid="_x0000_s1026" o:spt="203" style="position:absolute;left:0pt;margin-left:73.5pt;margin-top:10.4pt;height:312.75pt;width:451.5pt;mso-position-horizontal-relative:page;mso-wrap-distance-bottom:0pt;mso-wrap-distance-top:0pt;z-index:-251506688;mso-width-relative:page;mso-height-relative:page;" coordsize="5734050,3971925" o:gfxdata="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&#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">
                <o:lock v:ext="edit" aspectratio="f"/>
                <v:shape id="Image 95" o:spid="_x0000_s1026" o:spt="75" type="#_x0000_t75" style="position:absolute;left:0;top:0;height:3971924;width:5734050;" filled="f" o:preferrelative="t" stroked="f" coordsize="21600,21600" o:gfxdata="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dzv3vQAA&#10;ANsAAAAPAAAAAAAAAAEAIAAAACIAAABkcnMvZG93bnJldi54bWxQSwECFAAUAAAACACHTuJAMy8F&#10;njsAAAA5AAAAEAAAAAAAAAABACAAAAAMAQAAZHJzL3NoYXBleG1sLnhtbFBLBQYAAAAABgAGAFsB&#10;AAC2AwAAAAA=&#10;">
                  <v:fill on="f" focussize="0,0"/>
                  <v:stroke on="f"/>
                  <v:imagedata r:id="rId21" o:title=""/>
                  <o:lock v:ext="edit" aspectratio="f"/>
                </v:shape>
                <v:shape id="Textbox 96" o:spid="_x0000_s1026" o:spt="202" type="#_x0000_t202" style="position:absolute;left:2116696;top:818612;height:191770;width:1461135;" filled="f" stroked="f" coordsize="21600,21600" o:gfxdata="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zPD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5C098B">
                        <w:pPr>
                          <w:spacing w:before="21" w:line="232" w:lineRule="auto"/>
                          <w:ind w:left="444" w:right="39" w:hanging="425"/>
                          <w:jc w:val="left"/>
                          <w:rPr>
                            <w:rFonts w:ascii="Calibri"/>
                            <w:b/>
                            <w:i/>
                            <w:sz w:val="11"/>
                          </w:rPr>
                        </w:pPr>
                        <w:r>
                          <w:rPr>
                            <w:rFonts w:ascii="Calibri"/>
                            <w:b/>
                            <w:i/>
                            <w:color w:val="212121"/>
                            <w:sz w:val="11"/>
                          </w:rPr>
                          <w:t>Worried</w:t>
                        </w:r>
                        <w:r>
                          <w:rPr>
                            <w:rFonts w:ascii="Calibri"/>
                            <w:b/>
                            <w:i/>
                            <w:color w:val="212121"/>
                            <w:spacing w:val="-7"/>
                            <w:sz w:val="11"/>
                          </w:rPr>
                          <w:t xml:space="preserve"> </w:t>
                        </w:r>
                        <w:r>
                          <w:rPr>
                            <w:rFonts w:ascii="Calibri"/>
                            <w:b/>
                            <w:i/>
                            <w:color w:val="212121"/>
                            <w:sz w:val="11"/>
                          </w:rPr>
                          <w:t>that</w:t>
                        </w:r>
                        <w:r>
                          <w:rPr>
                            <w:rFonts w:ascii="Calibri"/>
                            <w:b/>
                            <w:i/>
                            <w:color w:val="212121"/>
                            <w:spacing w:val="-6"/>
                            <w:sz w:val="11"/>
                          </w:rPr>
                          <w:t xml:space="preserve"> </w:t>
                        </w:r>
                        <w:r>
                          <w:rPr>
                            <w:rFonts w:ascii="Calibri"/>
                            <w:b/>
                            <w:i/>
                            <w:color w:val="212121"/>
                            <w:sz w:val="11"/>
                          </w:rPr>
                          <w:t>a</w:t>
                        </w:r>
                        <w:r>
                          <w:rPr>
                            <w:rFonts w:ascii="Calibri"/>
                            <w:b/>
                            <w:i/>
                            <w:color w:val="212121"/>
                            <w:spacing w:val="-6"/>
                            <w:sz w:val="11"/>
                          </w:rPr>
                          <w:t xml:space="preserve"> </w:t>
                        </w:r>
                        <w:r>
                          <w:rPr>
                            <w:rFonts w:ascii="Calibri"/>
                            <w:b/>
                            <w:i/>
                            <w:color w:val="212121"/>
                            <w:sz w:val="11"/>
                          </w:rPr>
                          <w:t>request</w:t>
                        </w:r>
                        <w:r>
                          <w:rPr>
                            <w:rFonts w:ascii="Calibri"/>
                            <w:b/>
                            <w:i/>
                            <w:color w:val="212121"/>
                            <w:spacing w:val="-6"/>
                            <w:sz w:val="11"/>
                          </w:rPr>
                          <w:t xml:space="preserve"> </w:t>
                        </w:r>
                        <w:r>
                          <w:rPr>
                            <w:rFonts w:ascii="Calibri"/>
                            <w:b/>
                            <w:i/>
                            <w:color w:val="212121"/>
                            <w:sz w:val="11"/>
                          </w:rPr>
                          <w:t>may</w:t>
                        </w:r>
                        <w:r>
                          <w:rPr>
                            <w:rFonts w:ascii="Calibri"/>
                            <w:b/>
                            <w:i/>
                            <w:color w:val="212121"/>
                            <w:spacing w:val="-7"/>
                            <w:sz w:val="11"/>
                          </w:rPr>
                          <w:t xml:space="preserve"> </w:t>
                        </w:r>
                        <w:r>
                          <w:rPr>
                            <w:rFonts w:ascii="Calibri"/>
                            <w:b/>
                            <w:i/>
                            <w:color w:val="212121"/>
                            <w:sz w:val="11"/>
                          </w:rPr>
                          <w:t>be</w:t>
                        </w:r>
                        <w:r>
                          <w:rPr>
                            <w:rFonts w:ascii="Calibri"/>
                            <w:b/>
                            <w:i/>
                            <w:color w:val="212121"/>
                            <w:spacing w:val="-6"/>
                            <w:sz w:val="11"/>
                          </w:rPr>
                          <w:t xml:space="preserve"> </w:t>
                        </w:r>
                        <w:r>
                          <w:rPr>
                            <w:rFonts w:ascii="Calibri"/>
                            <w:b/>
                            <w:i/>
                            <w:color w:val="212121"/>
                            <w:sz w:val="11"/>
                          </w:rPr>
                          <w:t>delayed</w:t>
                        </w:r>
                        <w:r>
                          <w:rPr>
                            <w:rFonts w:ascii="Calibri"/>
                            <w:b/>
                            <w:i/>
                            <w:color w:val="212121"/>
                            <w:spacing w:val="-6"/>
                            <w:sz w:val="11"/>
                          </w:rPr>
                          <w:t xml:space="preserve"> </w:t>
                        </w:r>
                        <w:r>
                          <w:rPr>
                            <w:rFonts w:ascii="Calibri"/>
                            <w:b/>
                            <w:i/>
                            <w:color w:val="212121"/>
                            <w:sz w:val="11"/>
                          </w:rPr>
                          <w:t>or</w:t>
                        </w:r>
                        <w:r>
                          <w:rPr>
                            <w:rFonts w:ascii="Calibri"/>
                            <w:b/>
                            <w:i/>
                            <w:color w:val="212121"/>
                            <w:spacing w:val="-6"/>
                            <w:sz w:val="11"/>
                          </w:rPr>
                          <w:t xml:space="preserve"> </w:t>
                        </w:r>
                        <w:r>
                          <w:rPr>
                            <w:rFonts w:ascii="Calibri"/>
                            <w:b/>
                            <w:i/>
                            <w:color w:val="212121"/>
                            <w:sz w:val="11"/>
                          </w:rPr>
                          <w:t>missed;</w:t>
                        </w:r>
                        <w:r>
                          <w:rPr>
                            <w:rFonts w:ascii="Calibri"/>
                            <w:b/>
                            <w:i/>
                            <w:color w:val="212121"/>
                            <w:spacing w:val="40"/>
                            <w:sz w:val="11"/>
                          </w:rPr>
                          <w:t xml:space="preserve"> </w:t>
                        </w:r>
                        <w:r>
                          <w:rPr>
                            <w:rFonts w:ascii="Calibri"/>
                            <w:b/>
                            <w:i/>
                            <w:color w:val="212121"/>
                            <w:sz w:val="11"/>
                          </w:rPr>
                          <w:t>hopes the issue is fixed quickly.</w:t>
                        </w:r>
                      </w:p>
                    </w:txbxContent>
                  </v:textbox>
                </v:shape>
                <v:shape id="Textbox 97" o:spid="_x0000_s1026" o:spt="202" type="#_x0000_t202" style="position:absolute;left:1055644;top:1471104;height:274320;width:912494;" filled="f" stroked="f" coordsize="21600,21600" o:gfxdata="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MGqW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02FC7FC">
                        <w:pPr>
                          <w:spacing w:before="21" w:line="232" w:lineRule="auto"/>
                          <w:ind w:left="20" w:right="39" w:firstLine="0"/>
                          <w:jc w:val="left"/>
                          <w:rPr>
                            <w:rFonts w:ascii="Calibri"/>
                            <w:b/>
                            <w:i/>
                            <w:sz w:val="11"/>
                          </w:rPr>
                        </w:pPr>
                        <w:r>
                          <w:rPr>
                            <w:rFonts w:ascii="Calibri"/>
                            <w:b/>
                            <w:i/>
                            <w:color w:val="212121"/>
                            <w:sz w:val="11"/>
                          </w:rPr>
                          <w:t>Teachers and students report</w:t>
                        </w:r>
                        <w:r>
                          <w:rPr>
                            <w:rFonts w:ascii="Calibri"/>
                            <w:b/>
                            <w:i/>
                            <w:color w:val="212121"/>
                            <w:spacing w:val="40"/>
                            <w:sz w:val="11"/>
                          </w:rPr>
                          <w:t xml:space="preserve"> </w:t>
                        </w:r>
                        <w:r>
                          <w:rPr>
                            <w:rFonts w:ascii="Calibri"/>
                            <w:b/>
                            <w:i/>
                            <w:color w:val="212121"/>
                            <w:spacing w:val="-2"/>
                            <w:sz w:val="11"/>
                          </w:rPr>
                          <w:t>Wi-Fi,</w:t>
                        </w:r>
                        <w:r>
                          <w:rPr>
                            <w:rFonts w:ascii="Calibri"/>
                            <w:b/>
                            <w:i/>
                            <w:color w:val="212121"/>
                            <w:spacing w:val="-3"/>
                            <w:sz w:val="11"/>
                          </w:rPr>
                          <w:t xml:space="preserve"> </w:t>
                        </w:r>
                        <w:r>
                          <w:rPr>
                            <w:rFonts w:ascii="Calibri"/>
                            <w:b/>
                            <w:i/>
                            <w:color w:val="212121"/>
                            <w:spacing w:val="-2"/>
                            <w:sz w:val="11"/>
                          </w:rPr>
                          <w:t>projector,</w:t>
                        </w:r>
                        <w:r>
                          <w:rPr>
                            <w:rFonts w:ascii="Calibri"/>
                            <w:b/>
                            <w:i/>
                            <w:color w:val="212121"/>
                            <w:spacing w:val="-3"/>
                            <w:sz w:val="11"/>
                          </w:rPr>
                          <w:t xml:space="preserve"> </w:t>
                        </w:r>
                        <w:r>
                          <w:rPr>
                            <w:rFonts w:ascii="Calibri"/>
                            <w:b/>
                            <w:i/>
                            <w:color w:val="212121"/>
                            <w:spacing w:val="-2"/>
                            <w:sz w:val="11"/>
                          </w:rPr>
                          <w:t>password</w:t>
                        </w:r>
                        <w:r>
                          <w:rPr>
                            <w:rFonts w:ascii="Calibri"/>
                            <w:b/>
                            <w:i/>
                            <w:color w:val="212121"/>
                            <w:spacing w:val="-3"/>
                            <w:sz w:val="11"/>
                          </w:rPr>
                          <w:t xml:space="preserve"> </w:t>
                        </w:r>
                        <w:r>
                          <w:rPr>
                            <w:rFonts w:ascii="Calibri"/>
                            <w:b/>
                            <w:i/>
                            <w:color w:val="212121"/>
                            <w:spacing w:val="-2"/>
                            <w:sz w:val="11"/>
                          </w:rPr>
                          <w:t>and</w:t>
                        </w:r>
                        <w:r>
                          <w:rPr>
                            <w:rFonts w:ascii="Calibri"/>
                            <w:b/>
                            <w:i/>
                            <w:color w:val="212121"/>
                            <w:spacing w:val="40"/>
                            <w:sz w:val="11"/>
                          </w:rPr>
                          <w:t xml:space="preserve"> </w:t>
                        </w:r>
                        <w:r>
                          <w:rPr>
                            <w:rFonts w:ascii="Calibri"/>
                            <w:b/>
                            <w:i/>
                            <w:color w:val="212121"/>
                            <w:sz w:val="11"/>
                          </w:rPr>
                          <w:t>slow-computer</w:t>
                        </w:r>
                        <w:r>
                          <w:rPr>
                            <w:rFonts w:ascii="Calibri"/>
                            <w:b/>
                            <w:i/>
                            <w:color w:val="212121"/>
                            <w:spacing w:val="-7"/>
                            <w:sz w:val="11"/>
                          </w:rPr>
                          <w:t xml:space="preserve"> </w:t>
                        </w:r>
                        <w:r>
                          <w:rPr>
                            <w:rFonts w:ascii="Calibri"/>
                            <w:b/>
                            <w:i/>
                            <w:color w:val="212121"/>
                            <w:sz w:val="11"/>
                          </w:rPr>
                          <w:t>problems.</w:t>
                        </w:r>
                      </w:p>
                    </w:txbxContent>
                  </v:textbox>
                </v:shape>
                <v:shape id="Textbox 98" o:spid="_x0000_s1026" o:spt="202" type="#_x0000_t202" style="position:absolute;left:3435324;top:1471104;height:274320;width:1122045;" filled="f" stroked="f" coordsize="21600,21600" o:gfxdata="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uS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7ADBF1B">
                        <w:pPr>
                          <w:spacing w:before="21" w:line="232" w:lineRule="auto"/>
                          <w:ind w:left="20" w:right="39" w:firstLine="0"/>
                          <w:jc w:val="left"/>
                          <w:rPr>
                            <w:rFonts w:ascii="Calibri"/>
                            <w:b/>
                            <w:i/>
                            <w:sz w:val="11"/>
                          </w:rPr>
                        </w:pPr>
                        <w:r>
                          <w:rPr>
                            <w:rFonts w:ascii="Calibri"/>
                            <w:b/>
                            <w:i/>
                            <w:color w:val="212121"/>
                            <w:spacing w:val="-2"/>
                            <w:sz w:val="11"/>
                          </w:rPr>
                          <w:t>Incident form with a Short Description</w:t>
                        </w:r>
                        <w:r>
                          <w:rPr>
                            <w:rFonts w:ascii="Calibri"/>
                            <w:b/>
                            <w:i/>
                            <w:color w:val="212121"/>
                            <w:spacing w:val="40"/>
                            <w:sz w:val="11"/>
                          </w:rPr>
                          <w:t xml:space="preserve"> </w:t>
                        </w:r>
                        <w:r>
                          <w:rPr>
                            <w:rFonts w:ascii="Calibri"/>
                            <w:b/>
                            <w:i/>
                            <w:color w:val="212121"/>
                            <w:sz w:val="11"/>
                          </w:rPr>
                          <w:t>field; confirmation email after</w:t>
                        </w:r>
                        <w:r>
                          <w:rPr>
                            <w:rFonts w:ascii="Calibri"/>
                            <w:b/>
                            <w:i/>
                            <w:color w:val="212121"/>
                            <w:spacing w:val="40"/>
                            <w:sz w:val="11"/>
                          </w:rPr>
                          <w:t xml:space="preserve"> </w:t>
                        </w:r>
                        <w:r>
                          <w:rPr>
                            <w:rFonts w:ascii="Calibri"/>
                            <w:b/>
                            <w:i/>
                            <w:color w:val="212121"/>
                            <w:spacing w:val="-2"/>
                            <w:sz w:val="11"/>
                          </w:rPr>
                          <w:t>submission.</w:t>
                        </w:r>
                      </w:p>
                    </w:txbxContent>
                  </v:textbox>
                </v:shape>
                <v:shape id="Textbox 99" o:spid="_x0000_s1026" o:spt="202" type="#_x0000_t202" style="position:absolute;left:1591613;top:2603372;height:109220;width:2511425;" filled="f" stroked="f" coordsize="21600,21600" o:gfxdata="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Nbf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0786A6">
                        <w:pPr>
                          <w:spacing w:before="18"/>
                          <w:ind w:left="20" w:right="0" w:firstLine="0"/>
                          <w:jc w:val="left"/>
                          <w:rPr>
                            <w:rFonts w:ascii="Calibri" w:hAnsi="Calibri"/>
                            <w:b/>
                            <w:i/>
                            <w:sz w:val="11"/>
                          </w:rPr>
                        </w:pPr>
                        <w:r>
                          <w:rPr>
                            <w:rFonts w:ascii="Calibri" w:hAnsi="Calibri"/>
                            <w:b/>
                            <w:i/>
                            <w:color w:val="212121"/>
                            <w:sz w:val="11"/>
                          </w:rPr>
                          <w:t>Creates</w:t>
                        </w:r>
                        <w:r>
                          <w:rPr>
                            <w:rFonts w:ascii="Calibri" w:hAnsi="Calibri"/>
                            <w:b/>
                            <w:i/>
                            <w:color w:val="212121"/>
                            <w:spacing w:val="-6"/>
                            <w:sz w:val="11"/>
                          </w:rPr>
                          <w:t xml:space="preserve"> </w:t>
                        </w:r>
                        <w:r>
                          <w:rPr>
                            <w:rFonts w:ascii="Calibri" w:hAnsi="Calibri"/>
                            <w:b/>
                            <w:i/>
                            <w:color w:val="212121"/>
                            <w:sz w:val="11"/>
                          </w:rPr>
                          <w:t>an</w:t>
                        </w:r>
                        <w:r>
                          <w:rPr>
                            <w:rFonts w:ascii="Calibri" w:hAnsi="Calibri"/>
                            <w:b/>
                            <w:i/>
                            <w:color w:val="212121"/>
                            <w:spacing w:val="-6"/>
                            <w:sz w:val="11"/>
                          </w:rPr>
                          <w:t xml:space="preserve"> </w:t>
                        </w:r>
                        <w:r>
                          <w:rPr>
                            <w:rFonts w:ascii="Calibri" w:hAnsi="Calibri"/>
                            <w:b/>
                            <w:i/>
                            <w:color w:val="212121"/>
                            <w:sz w:val="11"/>
                          </w:rPr>
                          <w:t>IT</w:t>
                        </w:r>
                        <w:r>
                          <w:rPr>
                            <w:rFonts w:ascii="Calibri" w:hAnsi="Calibri"/>
                            <w:b/>
                            <w:i/>
                            <w:color w:val="212121"/>
                            <w:spacing w:val="-5"/>
                            <w:sz w:val="11"/>
                          </w:rPr>
                          <w:t xml:space="preserve"> </w:t>
                        </w:r>
                        <w:r>
                          <w:rPr>
                            <w:rFonts w:ascii="Calibri" w:hAnsi="Calibri"/>
                            <w:b/>
                            <w:i/>
                            <w:color w:val="212121"/>
                            <w:sz w:val="11"/>
                          </w:rPr>
                          <w:t>support</w:t>
                        </w:r>
                        <w:r>
                          <w:rPr>
                            <w:rFonts w:ascii="Calibri" w:hAnsi="Calibri"/>
                            <w:b/>
                            <w:i/>
                            <w:color w:val="212121"/>
                            <w:spacing w:val="-6"/>
                            <w:sz w:val="11"/>
                          </w:rPr>
                          <w:t xml:space="preserve"> </w:t>
                        </w:r>
                        <w:r>
                          <w:rPr>
                            <w:rFonts w:ascii="Calibri" w:hAnsi="Calibri"/>
                            <w:b/>
                            <w:i/>
                            <w:color w:val="212121"/>
                            <w:sz w:val="11"/>
                          </w:rPr>
                          <w:t>ticket</w:t>
                        </w:r>
                        <w:r>
                          <w:rPr>
                            <w:rFonts w:ascii="Calibri" w:hAnsi="Calibri"/>
                            <w:b/>
                            <w:i/>
                            <w:color w:val="212121"/>
                            <w:spacing w:val="-6"/>
                            <w:sz w:val="11"/>
                          </w:rPr>
                          <w:t xml:space="preserve"> </w:t>
                        </w:r>
                        <w:r>
                          <w:rPr>
                            <w:rFonts w:ascii="Calibri" w:hAnsi="Calibri"/>
                            <w:b/>
                            <w:i/>
                            <w:color w:val="212121"/>
                            <w:sz w:val="11"/>
                          </w:rPr>
                          <w:t>with</w:t>
                        </w:r>
                        <w:r>
                          <w:rPr>
                            <w:rFonts w:ascii="Calibri" w:hAnsi="Calibri"/>
                            <w:b/>
                            <w:i/>
                            <w:color w:val="212121"/>
                            <w:spacing w:val="-5"/>
                            <w:sz w:val="11"/>
                          </w:rPr>
                          <w:t xml:space="preserve"> </w:t>
                        </w:r>
                        <w:r>
                          <w:rPr>
                            <w:rFonts w:ascii="Calibri" w:hAnsi="Calibri"/>
                            <w:b/>
                            <w:i/>
                            <w:color w:val="212121"/>
                            <w:sz w:val="11"/>
                          </w:rPr>
                          <w:t>a</w:t>
                        </w:r>
                        <w:r>
                          <w:rPr>
                            <w:rFonts w:ascii="Calibri" w:hAnsi="Calibri"/>
                            <w:b/>
                            <w:i/>
                            <w:color w:val="212121"/>
                            <w:spacing w:val="-6"/>
                            <w:sz w:val="11"/>
                          </w:rPr>
                          <w:t xml:space="preserve"> </w:t>
                        </w:r>
                        <w:r>
                          <w:rPr>
                            <w:rFonts w:ascii="Calibri" w:hAnsi="Calibri"/>
                            <w:b/>
                            <w:i/>
                            <w:color w:val="212121"/>
                            <w:sz w:val="11"/>
                          </w:rPr>
                          <w:t>Short</w:t>
                        </w:r>
                        <w:r>
                          <w:rPr>
                            <w:rFonts w:ascii="Calibri" w:hAnsi="Calibri"/>
                            <w:b/>
                            <w:i/>
                            <w:color w:val="212121"/>
                            <w:spacing w:val="-6"/>
                            <w:sz w:val="11"/>
                          </w:rPr>
                          <w:t xml:space="preserve"> </w:t>
                        </w:r>
                        <w:r>
                          <w:rPr>
                            <w:rFonts w:ascii="Calibri" w:hAnsi="Calibri"/>
                            <w:b/>
                            <w:i/>
                            <w:color w:val="212121"/>
                            <w:sz w:val="11"/>
                          </w:rPr>
                          <w:t>Description,</w:t>
                        </w:r>
                        <w:r>
                          <w:rPr>
                            <w:rFonts w:ascii="Calibri" w:hAnsi="Calibri"/>
                            <w:b/>
                            <w:i/>
                            <w:color w:val="212121"/>
                            <w:spacing w:val="-5"/>
                            <w:sz w:val="11"/>
                          </w:rPr>
                          <w:t xml:space="preserve"> </w:t>
                        </w:r>
                        <w:r>
                          <w:rPr>
                            <w:rFonts w:ascii="Calibri" w:hAnsi="Calibri"/>
                            <w:b/>
                            <w:i/>
                            <w:color w:val="212121"/>
                            <w:sz w:val="11"/>
                          </w:rPr>
                          <w:t>e.g.</w:t>
                        </w:r>
                        <w:r>
                          <w:rPr>
                            <w:rFonts w:ascii="Calibri" w:hAnsi="Calibri"/>
                            <w:b/>
                            <w:i/>
                            <w:color w:val="212121"/>
                            <w:spacing w:val="-6"/>
                            <w:sz w:val="11"/>
                          </w:rPr>
                          <w:t xml:space="preserve"> </w:t>
                        </w:r>
                        <w:r>
                          <w:rPr>
                            <w:rFonts w:ascii="Calibri" w:hAnsi="Calibri"/>
                            <w:b/>
                            <w:i/>
                            <w:color w:val="212121"/>
                            <w:sz w:val="11"/>
                          </w:rPr>
                          <w:t>“WiFi</w:t>
                        </w:r>
                        <w:r>
                          <w:rPr>
                            <w:rFonts w:ascii="Calibri" w:hAnsi="Calibri"/>
                            <w:b/>
                            <w:i/>
                            <w:color w:val="212121"/>
                            <w:spacing w:val="-5"/>
                            <w:sz w:val="11"/>
                          </w:rPr>
                          <w:t xml:space="preserve"> </w:t>
                        </w:r>
                        <w:r>
                          <w:rPr>
                            <w:rFonts w:ascii="Calibri" w:hAnsi="Calibri"/>
                            <w:b/>
                            <w:i/>
                            <w:color w:val="212121"/>
                            <w:sz w:val="11"/>
                          </w:rPr>
                          <w:t>not</w:t>
                        </w:r>
                        <w:r>
                          <w:rPr>
                            <w:rFonts w:ascii="Calibri" w:hAnsi="Calibri"/>
                            <w:b/>
                            <w:i/>
                            <w:color w:val="212121"/>
                            <w:spacing w:val="-6"/>
                            <w:sz w:val="11"/>
                          </w:rPr>
                          <w:t xml:space="preserve"> </w:t>
                        </w:r>
                        <w:r>
                          <w:rPr>
                            <w:rFonts w:ascii="Calibri" w:hAnsi="Calibri"/>
                            <w:b/>
                            <w:i/>
                            <w:color w:val="212121"/>
                            <w:sz w:val="11"/>
                          </w:rPr>
                          <w:t>working</w:t>
                        </w:r>
                        <w:r>
                          <w:rPr>
                            <w:rFonts w:ascii="Calibri" w:hAnsi="Calibri"/>
                            <w:b/>
                            <w:i/>
                            <w:color w:val="212121"/>
                            <w:spacing w:val="-6"/>
                            <w:sz w:val="11"/>
                          </w:rPr>
                          <w:t xml:space="preserve"> </w:t>
                        </w:r>
                        <w:r>
                          <w:rPr>
                            <w:rFonts w:ascii="Calibri" w:hAnsi="Calibri"/>
                            <w:b/>
                            <w:i/>
                            <w:color w:val="212121"/>
                            <w:sz w:val="11"/>
                          </w:rPr>
                          <w:t>in</w:t>
                        </w:r>
                        <w:r>
                          <w:rPr>
                            <w:rFonts w:ascii="Calibri" w:hAnsi="Calibri"/>
                            <w:b/>
                            <w:i/>
                            <w:color w:val="212121"/>
                            <w:spacing w:val="-5"/>
                            <w:sz w:val="11"/>
                          </w:rPr>
                          <w:t xml:space="preserve"> </w:t>
                        </w:r>
                        <w:r>
                          <w:rPr>
                            <w:rFonts w:ascii="Calibri" w:hAnsi="Calibri"/>
                            <w:b/>
                            <w:i/>
                            <w:color w:val="212121"/>
                            <w:spacing w:val="-2"/>
                            <w:sz w:val="11"/>
                          </w:rPr>
                          <w:t>library”.</w:t>
                        </w:r>
                      </w:p>
                    </w:txbxContent>
                  </v:textbox>
                </v:shape>
                <v:shape id="Textbox 100" o:spid="_x0000_s1026" o:spt="202" type="#_x0000_t202" style="position:absolute;left:1036453;top:3134322;height:298450;width:1412240;" filled="f" stroked="f" coordsize="21600,21600" o:gfxdata="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BWY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508F06C">
                        <w:pPr>
                          <w:numPr>
                            <w:ilvl w:val="0"/>
                            <w:numId w:val="2"/>
                          </w:numPr>
                          <w:tabs>
                            <w:tab w:val="left" w:pos="68"/>
                            <w:tab w:val="left" w:pos="96"/>
                          </w:tabs>
                          <w:spacing w:before="21" w:line="232" w:lineRule="auto"/>
                          <w:ind w:left="68" w:right="101" w:hanging="49"/>
                          <w:jc w:val="left"/>
                          <w:rPr>
                            <w:rFonts w:ascii="Calibri"/>
                            <w:b/>
                            <w:i/>
                            <w:sz w:val="11"/>
                          </w:rPr>
                        </w:pPr>
                        <w:r>
                          <w:rPr>
                            <w:rFonts w:ascii="Calibri"/>
                            <w:b/>
                            <w:i/>
                            <w:color w:val="212121"/>
                            <w:spacing w:val="-2"/>
                            <w:sz w:val="11"/>
                          </w:rPr>
                          <w:t>Manual review makes classification slow and</w:t>
                        </w:r>
                        <w:r>
                          <w:rPr>
                            <w:rFonts w:ascii="Calibri"/>
                            <w:b/>
                            <w:i/>
                            <w:color w:val="212121"/>
                            <w:spacing w:val="40"/>
                            <w:sz w:val="11"/>
                          </w:rPr>
                          <w:t xml:space="preserve"> </w:t>
                        </w:r>
                        <w:r>
                          <w:rPr>
                            <w:rFonts w:ascii="Calibri"/>
                            <w:b/>
                            <w:i/>
                            <w:color w:val="212121"/>
                            <w:spacing w:val="-2"/>
                            <w:sz w:val="11"/>
                          </w:rPr>
                          <w:t>inconsistent</w:t>
                        </w:r>
                      </w:p>
                      <w:p w14:paraId="6156A188">
                        <w:pPr>
                          <w:numPr>
                            <w:ilvl w:val="0"/>
                            <w:numId w:val="2"/>
                          </w:numPr>
                          <w:tabs>
                            <w:tab w:val="left" w:pos="97"/>
                          </w:tabs>
                          <w:spacing w:before="34"/>
                          <w:ind w:left="97" w:right="0" w:hanging="77"/>
                          <w:jc w:val="left"/>
                          <w:rPr>
                            <w:rFonts w:ascii="Calibri"/>
                            <w:b/>
                            <w:i/>
                            <w:sz w:val="11"/>
                          </w:rPr>
                        </w:pPr>
                        <w:r>
                          <w:rPr>
                            <w:rFonts w:ascii="Calibri"/>
                            <w:b/>
                            <w:i/>
                            <w:color w:val="212121"/>
                            <w:spacing w:val="-2"/>
                            <w:sz w:val="11"/>
                          </w:rPr>
                          <w:t>No</w:t>
                        </w:r>
                        <w:r>
                          <w:rPr>
                            <w:rFonts w:ascii="Calibri"/>
                            <w:b/>
                            <w:i/>
                            <w:color w:val="212121"/>
                            <w:spacing w:val="4"/>
                            <w:sz w:val="11"/>
                          </w:rPr>
                          <w:t xml:space="preserve"> </w:t>
                        </w:r>
                        <w:r>
                          <w:rPr>
                            <w:rFonts w:ascii="Calibri"/>
                            <w:b/>
                            <w:i/>
                            <w:color w:val="212121"/>
                            <w:spacing w:val="-2"/>
                            <w:sz w:val="11"/>
                          </w:rPr>
                          <w:t>confirmation</w:t>
                        </w:r>
                        <w:r>
                          <w:rPr>
                            <w:rFonts w:ascii="Calibri"/>
                            <w:b/>
                            <w:i/>
                            <w:color w:val="212121"/>
                            <w:spacing w:val="4"/>
                            <w:sz w:val="11"/>
                          </w:rPr>
                          <w:t xml:space="preserve"> </w:t>
                        </w:r>
                        <w:r>
                          <w:rPr>
                            <w:rFonts w:ascii="Calibri"/>
                            <w:b/>
                            <w:i/>
                            <w:color w:val="212121"/>
                            <w:spacing w:val="-2"/>
                            <w:sz w:val="11"/>
                          </w:rPr>
                          <w:t>that</w:t>
                        </w:r>
                        <w:r>
                          <w:rPr>
                            <w:rFonts w:ascii="Calibri"/>
                            <w:b/>
                            <w:i/>
                            <w:color w:val="212121"/>
                            <w:spacing w:val="4"/>
                            <w:sz w:val="11"/>
                          </w:rPr>
                          <w:t xml:space="preserve"> </w:t>
                        </w:r>
                        <w:r>
                          <w:rPr>
                            <w:rFonts w:ascii="Calibri"/>
                            <w:b/>
                            <w:i/>
                            <w:color w:val="212121"/>
                            <w:spacing w:val="-2"/>
                            <w:sz w:val="11"/>
                          </w:rPr>
                          <w:t>the</w:t>
                        </w:r>
                        <w:r>
                          <w:rPr>
                            <w:rFonts w:ascii="Calibri"/>
                            <w:b/>
                            <w:i/>
                            <w:color w:val="212121"/>
                            <w:spacing w:val="4"/>
                            <w:sz w:val="11"/>
                          </w:rPr>
                          <w:t xml:space="preserve"> </w:t>
                        </w:r>
                        <w:r>
                          <w:rPr>
                            <w:rFonts w:ascii="Calibri"/>
                            <w:b/>
                            <w:i/>
                            <w:color w:val="212121"/>
                            <w:spacing w:val="-2"/>
                            <w:sz w:val="11"/>
                          </w:rPr>
                          <w:t>request</w:t>
                        </w:r>
                        <w:r>
                          <w:rPr>
                            <w:rFonts w:ascii="Calibri"/>
                            <w:b/>
                            <w:i/>
                            <w:color w:val="212121"/>
                            <w:spacing w:val="4"/>
                            <w:sz w:val="11"/>
                          </w:rPr>
                          <w:t xml:space="preserve"> </w:t>
                        </w:r>
                        <w:r>
                          <w:rPr>
                            <w:rFonts w:ascii="Calibri"/>
                            <w:b/>
                            <w:i/>
                            <w:color w:val="212121"/>
                            <w:spacing w:val="-2"/>
                            <w:sz w:val="11"/>
                          </w:rPr>
                          <w:t>was</w:t>
                        </w:r>
                        <w:r>
                          <w:rPr>
                            <w:rFonts w:ascii="Calibri"/>
                            <w:b/>
                            <w:i/>
                            <w:color w:val="212121"/>
                            <w:spacing w:val="4"/>
                            <w:sz w:val="11"/>
                          </w:rPr>
                          <w:t xml:space="preserve"> </w:t>
                        </w:r>
                        <w:r>
                          <w:rPr>
                            <w:rFonts w:ascii="Calibri"/>
                            <w:b/>
                            <w:i/>
                            <w:color w:val="212121"/>
                            <w:spacing w:val="-2"/>
                            <w:sz w:val="11"/>
                          </w:rPr>
                          <w:t>received</w:t>
                        </w:r>
                      </w:p>
                    </w:txbxContent>
                  </v:textbox>
                </v:shape>
                <v:shape id="Textbox 101" o:spid="_x0000_s1026" o:spt="202" type="#_x0000_t202" style="position:absolute;left:2910771;top:3134322;height:322580;width:1677670;" filled="f" stroked="f" coordsize="21600,21600" o:gfxdata="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M8/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C52A2B3">
                        <w:pPr>
                          <w:numPr>
                            <w:ilvl w:val="0"/>
                            <w:numId w:val="3"/>
                          </w:numPr>
                          <w:tabs>
                            <w:tab w:val="left" w:pos="97"/>
                          </w:tabs>
                          <w:spacing w:before="18"/>
                          <w:ind w:left="97" w:right="0" w:hanging="77"/>
                          <w:jc w:val="left"/>
                          <w:rPr>
                            <w:rFonts w:ascii="Calibri"/>
                            <w:b/>
                            <w:i/>
                            <w:sz w:val="11"/>
                          </w:rPr>
                        </w:pPr>
                        <w:r>
                          <w:rPr>
                            <w:rFonts w:ascii="Calibri"/>
                            <w:b/>
                            <w:i/>
                            <w:color w:val="212121"/>
                            <w:spacing w:val="-2"/>
                            <w:sz w:val="11"/>
                          </w:rPr>
                          <w:t>Category</w:t>
                        </w:r>
                        <w:r>
                          <w:rPr>
                            <w:rFonts w:ascii="Calibri"/>
                            <w:b/>
                            <w:i/>
                            <w:color w:val="212121"/>
                            <w:spacing w:val="5"/>
                            <w:sz w:val="11"/>
                          </w:rPr>
                          <w:t xml:space="preserve"> </w:t>
                        </w:r>
                        <w:r>
                          <w:rPr>
                            <w:rFonts w:ascii="Calibri"/>
                            <w:b/>
                            <w:i/>
                            <w:color w:val="212121"/>
                            <w:spacing w:val="-2"/>
                            <w:sz w:val="11"/>
                          </w:rPr>
                          <w:t>and</w:t>
                        </w:r>
                        <w:r>
                          <w:rPr>
                            <w:rFonts w:ascii="Calibri"/>
                            <w:b/>
                            <w:i/>
                            <w:color w:val="212121"/>
                            <w:spacing w:val="6"/>
                            <w:sz w:val="11"/>
                          </w:rPr>
                          <w:t xml:space="preserve"> </w:t>
                        </w:r>
                        <w:r>
                          <w:rPr>
                            <w:rFonts w:ascii="Calibri"/>
                            <w:b/>
                            <w:i/>
                            <w:color w:val="212121"/>
                            <w:spacing w:val="-2"/>
                            <w:sz w:val="11"/>
                          </w:rPr>
                          <w:t>Subcategory</w:t>
                        </w:r>
                        <w:r>
                          <w:rPr>
                            <w:rFonts w:ascii="Calibri"/>
                            <w:b/>
                            <w:i/>
                            <w:color w:val="212121"/>
                            <w:spacing w:val="5"/>
                            <w:sz w:val="11"/>
                          </w:rPr>
                          <w:t xml:space="preserve"> </w:t>
                        </w:r>
                        <w:r>
                          <w:rPr>
                            <w:rFonts w:ascii="Calibri"/>
                            <w:b/>
                            <w:i/>
                            <w:color w:val="212121"/>
                            <w:spacing w:val="-2"/>
                            <w:sz w:val="11"/>
                          </w:rPr>
                          <w:t>set</w:t>
                        </w:r>
                        <w:r>
                          <w:rPr>
                            <w:rFonts w:ascii="Calibri"/>
                            <w:b/>
                            <w:i/>
                            <w:color w:val="212121"/>
                            <w:spacing w:val="6"/>
                            <w:sz w:val="11"/>
                          </w:rPr>
                          <w:t xml:space="preserve"> </w:t>
                        </w:r>
                        <w:r>
                          <w:rPr>
                            <w:rFonts w:ascii="Calibri"/>
                            <w:b/>
                            <w:i/>
                            <w:color w:val="212121"/>
                            <w:spacing w:val="-2"/>
                            <w:sz w:val="11"/>
                          </w:rPr>
                          <w:t>automatically</w:t>
                        </w:r>
                        <w:r>
                          <w:rPr>
                            <w:rFonts w:ascii="Calibri"/>
                            <w:b/>
                            <w:i/>
                            <w:color w:val="212121"/>
                            <w:spacing w:val="5"/>
                            <w:sz w:val="11"/>
                          </w:rPr>
                          <w:t xml:space="preserve"> </w:t>
                        </w:r>
                        <w:r>
                          <w:rPr>
                            <w:rFonts w:ascii="Calibri"/>
                            <w:b/>
                            <w:i/>
                            <w:color w:val="212121"/>
                            <w:spacing w:val="-2"/>
                            <w:sz w:val="11"/>
                          </w:rPr>
                          <w:t>at</w:t>
                        </w:r>
                        <w:r>
                          <w:rPr>
                            <w:rFonts w:ascii="Calibri"/>
                            <w:b/>
                            <w:i/>
                            <w:color w:val="212121"/>
                            <w:spacing w:val="6"/>
                            <w:sz w:val="11"/>
                          </w:rPr>
                          <w:t xml:space="preserve"> </w:t>
                        </w:r>
                        <w:r>
                          <w:rPr>
                            <w:rFonts w:ascii="Calibri"/>
                            <w:b/>
                            <w:i/>
                            <w:color w:val="212121"/>
                            <w:spacing w:val="-2"/>
                            <w:sz w:val="11"/>
                          </w:rPr>
                          <w:t>creation</w:t>
                        </w:r>
                      </w:p>
                      <w:p w14:paraId="731C3502">
                        <w:pPr>
                          <w:numPr>
                            <w:ilvl w:val="0"/>
                            <w:numId w:val="3"/>
                          </w:numPr>
                          <w:tabs>
                            <w:tab w:val="left" w:pos="97"/>
                          </w:tabs>
                          <w:spacing w:before="34"/>
                          <w:ind w:left="97" w:right="0" w:hanging="77"/>
                          <w:jc w:val="left"/>
                          <w:rPr>
                            <w:rFonts w:ascii="Calibri"/>
                            <w:b/>
                            <w:i/>
                            <w:sz w:val="11"/>
                          </w:rPr>
                        </w:pPr>
                        <w:r>
                          <w:rPr>
                            <w:rFonts w:ascii="Calibri"/>
                            <w:b/>
                            <w:i/>
                            <w:color w:val="212121"/>
                            <w:sz w:val="11"/>
                          </w:rPr>
                          <w:t>Reduced</w:t>
                        </w:r>
                        <w:r>
                          <w:rPr>
                            <w:rFonts w:ascii="Calibri"/>
                            <w:b/>
                            <w:i/>
                            <w:color w:val="212121"/>
                            <w:spacing w:val="-6"/>
                            <w:sz w:val="11"/>
                          </w:rPr>
                          <w:t xml:space="preserve"> </w:t>
                        </w:r>
                        <w:r>
                          <w:rPr>
                            <w:rFonts w:ascii="Calibri"/>
                            <w:b/>
                            <w:i/>
                            <w:color w:val="212121"/>
                            <w:sz w:val="11"/>
                          </w:rPr>
                          <w:t>manual</w:t>
                        </w:r>
                        <w:r>
                          <w:rPr>
                            <w:rFonts w:ascii="Calibri"/>
                            <w:b/>
                            <w:i/>
                            <w:color w:val="212121"/>
                            <w:spacing w:val="-6"/>
                            <w:sz w:val="11"/>
                          </w:rPr>
                          <w:t xml:space="preserve"> </w:t>
                        </w:r>
                        <w:r>
                          <w:rPr>
                            <w:rFonts w:ascii="Calibri"/>
                            <w:b/>
                            <w:i/>
                            <w:color w:val="212121"/>
                            <w:sz w:val="11"/>
                          </w:rPr>
                          <w:t>effort</w:t>
                        </w:r>
                        <w:r>
                          <w:rPr>
                            <w:rFonts w:ascii="Calibri"/>
                            <w:b/>
                            <w:i/>
                            <w:color w:val="212121"/>
                            <w:spacing w:val="-6"/>
                            <w:sz w:val="11"/>
                          </w:rPr>
                          <w:t xml:space="preserve"> </w:t>
                        </w:r>
                        <w:r>
                          <w:rPr>
                            <w:rFonts w:ascii="Calibri"/>
                            <w:b/>
                            <w:i/>
                            <w:color w:val="212121"/>
                            <w:sz w:val="11"/>
                          </w:rPr>
                          <w:t>for</w:t>
                        </w:r>
                        <w:r>
                          <w:rPr>
                            <w:rFonts w:ascii="Calibri"/>
                            <w:b/>
                            <w:i/>
                            <w:color w:val="212121"/>
                            <w:spacing w:val="-6"/>
                            <w:sz w:val="11"/>
                          </w:rPr>
                          <w:t xml:space="preserve"> </w:t>
                        </w:r>
                        <w:r>
                          <w:rPr>
                            <w:rFonts w:ascii="Calibri"/>
                            <w:b/>
                            <w:i/>
                            <w:color w:val="212121"/>
                            <w:sz w:val="11"/>
                          </w:rPr>
                          <w:t>IT</w:t>
                        </w:r>
                        <w:r>
                          <w:rPr>
                            <w:rFonts w:ascii="Calibri"/>
                            <w:b/>
                            <w:i/>
                            <w:color w:val="212121"/>
                            <w:spacing w:val="-6"/>
                            <w:sz w:val="11"/>
                          </w:rPr>
                          <w:t xml:space="preserve"> </w:t>
                        </w:r>
                        <w:r>
                          <w:rPr>
                            <w:rFonts w:ascii="Calibri"/>
                            <w:b/>
                            <w:i/>
                            <w:color w:val="212121"/>
                            <w:spacing w:val="-2"/>
                            <w:sz w:val="11"/>
                          </w:rPr>
                          <w:t>agents</w:t>
                        </w:r>
                      </w:p>
                      <w:p w14:paraId="55C9F0D7">
                        <w:pPr>
                          <w:numPr>
                            <w:ilvl w:val="0"/>
                            <w:numId w:val="3"/>
                          </w:numPr>
                          <w:tabs>
                            <w:tab w:val="left" w:pos="97"/>
                          </w:tabs>
                          <w:spacing w:before="33"/>
                          <w:ind w:left="97" w:right="0" w:hanging="77"/>
                          <w:jc w:val="left"/>
                          <w:rPr>
                            <w:rFonts w:ascii="Calibri"/>
                            <w:b/>
                            <w:i/>
                            <w:sz w:val="11"/>
                          </w:rPr>
                        </w:pPr>
                        <w:r>
                          <w:rPr>
                            <w:rFonts w:ascii="Calibri"/>
                            <w:b/>
                            <w:i/>
                            <w:color w:val="212121"/>
                            <w:sz w:val="11"/>
                          </w:rPr>
                          <w:t>Confirmation</w:t>
                        </w:r>
                        <w:r>
                          <w:rPr>
                            <w:rFonts w:ascii="Calibri"/>
                            <w:b/>
                            <w:i/>
                            <w:color w:val="212121"/>
                            <w:spacing w:val="-7"/>
                            <w:sz w:val="11"/>
                          </w:rPr>
                          <w:t xml:space="preserve"> </w:t>
                        </w:r>
                        <w:r>
                          <w:rPr>
                            <w:rFonts w:ascii="Calibri"/>
                            <w:b/>
                            <w:i/>
                            <w:color w:val="212121"/>
                            <w:sz w:val="11"/>
                          </w:rPr>
                          <w:t>email</w:t>
                        </w:r>
                        <w:r>
                          <w:rPr>
                            <w:rFonts w:ascii="Calibri"/>
                            <w:b/>
                            <w:i/>
                            <w:color w:val="212121"/>
                            <w:spacing w:val="-6"/>
                            <w:sz w:val="11"/>
                          </w:rPr>
                          <w:t xml:space="preserve"> </w:t>
                        </w:r>
                        <w:r>
                          <w:rPr>
                            <w:rFonts w:ascii="Calibri"/>
                            <w:b/>
                            <w:i/>
                            <w:color w:val="212121"/>
                            <w:sz w:val="11"/>
                          </w:rPr>
                          <w:t>sent</w:t>
                        </w:r>
                        <w:r>
                          <w:rPr>
                            <w:rFonts w:ascii="Calibri"/>
                            <w:b/>
                            <w:i/>
                            <w:color w:val="212121"/>
                            <w:spacing w:val="-6"/>
                            <w:sz w:val="11"/>
                          </w:rPr>
                          <w:t xml:space="preserve"> </w:t>
                        </w:r>
                        <w:r>
                          <w:rPr>
                            <w:rFonts w:ascii="Calibri"/>
                            <w:b/>
                            <w:i/>
                            <w:color w:val="212121"/>
                            <w:sz w:val="11"/>
                          </w:rPr>
                          <w:t>to</w:t>
                        </w:r>
                        <w:r>
                          <w:rPr>
                            <w:rFonts w:ascii="Calibri"/>
                            <w:b/>
                            <w:i/>
                            <w:color w:val="212121"/>
                            <w:spacing w:val="-6"/>
                            <w:sz w:val="11"/>
                          </w:rPr>
                          <w:t xml:space="preserve"> </w:t>
                        </w:r>
                        <w:r>
                          <w:rPr>
                            <w:rFonts w:ascii="Calibri"/>
                            <w:b/>
                            <w:i/>
                            <w:color w:val="212121"/>
                            <w:sz w:val="11"/>
                          </w:rPr>
                          <w:t>the</w:t>
                        </w:r>
                        <w:r>
                          <w:rPr>
                            <w:rFonts w:ascii="Calibri"/>
                            <w:b/>
                            <w:i/>
                            <w:color w:val="212121"/>
                            <w:spacing w:val="-6"/>
                            <w:sz w:val="11"/>
                          </w:rPr>
                          <w:t xml:space="preserve"> </w:t>
                        </w:r>
                        <w:r>
                          <w:rPr>
                            <w:rFonts w:ascii="Calibri"/>
                            <w:b/>
                            <w:i/>
                            <w:color w:val="212121"/>
                            <w:spacing w:val="-2"/>
                            <w:sz w:val="11"/>
                          </w:rPr>
                          <w:t>caller</w:t>
                        </w:r>
                      </w:p>
                    </w:txbxContent>
                  </v:textbox>
                </v:shape>
                <w10:wrap type="topAndBottom"/>
              </v:group>
            </w:pict>
          </mc:Fallback>
        </mc:AlternateContent>
      </w:r>
    </w:p>
    <w:p w14:paraId="2CF971CD">
      <w:pPr>
        <w:pStyle w:val="13"/>
        <w:rPr>
          <w:rFonts w:ascii="Calibri"/>
          <w:b/>
          <w:sz w:val="24"/>
        </w:rPr>
      </w:pPr>
    </w:p>
    <w:p w14:paraId="3FEDE026">
      <w:pPr>
        <w:pStyle w:val="13"/>
        <w:spacing w:before="130"/>
        <w:rPr>
          <w:rFonts w:ascii="Calibri"/>
          <w:b/>
          <w:sz w:val="24"/>
        </w:rPr>
      </w:pPr>
    </w:p>
    <w:p w14:paraId="21F44514">
      <w:pPr>
        <w:spacing w:before="1"/>
        <w:ind w:left="165" w:right="0" w:firstLine="0"/>
        <w:jc w:val="left"/>
        <w:rPr>
          <w:rFonts w:ascii="Calibri"/>
          <w:sz w:val="22"/>
        </w:rPr>
      </w:pPr>
      <w:r>
        <w:rPr>
          <w:rFonts w:ascii="Calibri"/>
          <w:spacing w:val="-2"/>
          <w:sz w:val="24"/>
        </w:rPr>
        <w:t>Reference:</w:t>
      </w:r>
      <w:r>
        <w:rPr>
          <w:rFonts w:ascii="Calibri"/>
          <w:sz w:val="24"/>
        </w:rPr>
        <w:t xml:space="preserve"> </w:t>
      </w:r>
      <w:r>
        <w:fldChar w:fldCharType="begin"/>
      </w:r>
      <w:r>
        <w:instrText xml:space="preserve"> HYPERLINK "https://www.mural.co/templates/empathy-map-canvas" \h </w:instrText>
      </w:r>
      <w:r>
        <w:fldChar w:fldCharType="separate"/>
      </w:r>
      <w:r>
        <w:rPr>
          <w:rFonts w:ascii="Calibri"/>
          <w:color w:val="0462C1"/>
          <w:spacing w:val="-2"/>
          <w:sz w:val="22"/>
          <w:u w:val="thick" w:color="0462C1"/>
        </w:rPr>
        <w:t>https://www.mural.co/templates/empathy-map-canvas</w:t>
      </w:r>
      <w:r>
        <w:rPr>
          <w:rFonts w:ascii="Calibri"/>
          <w:color w:val="0462C1"/>
          <w:spacing w:val="-2"/>
          <w:sz w:val="22"/>
          <w:u w:val="thick" w:color="0462C1"/>
        </w:rPr>
        <w:fldChar w:fldCharType="end"/>
      </w:r>
    </w:p>
    <w:p w14:paraId="59146C43">
      <w:pPr>
        <w:spacing w:after="0"/>
        <w:jc w:val="left"/>
        <w:rPr>
          <w:rFonts w:ascii="Calibri"/>
          <w:sz w:val="22"/>
        </w:rPr>
        <w:sectPr>
          <w:pgSz w:w="11920" w:h="16840"/>
          <w:pgMar w:top="840" w:right="283" w:bottom="280" w:left="1275" w:header="720" w:footer="720" w:gutter="0"/>
          <w:cols w:space="720" w:num="1"/>
        </w:sectPr>
      </w:pPr>
    </w:p>
    <w:p w14:paraId="25B0B2D2">
      <w:pPr>
        <w:spacing w:before="78"/>
        <w:ind w:left="165" w:right="0" w:firstLine="0"/>
        <w:jc w:val="left"/>
        <w:rPr>
          <w:rFonts w:ascii="Tahoma"/>
          <w:b/>
          <w:sz w:val="24"/>
        </w:rPr>
      </w:pPr>
      <w:r>
        <w:rPr>
          <w:rFonts w:ascii="Tahoma"/>
          <w:b/>
          <w:sz w:val="24"/>
        </w:rPr>
        <mc:AlternateContent>
          <mc:Choice Requires="wps">
            <w:drawing>
              <wp:anchor distT="0" distB="0" distL="0" distR="0" simplePos="0" relativeHeight="251718656" behindDoc="1" locked="0" layoutInCell="1" allowOverlap="1">
                <wp:simplePos x="0" y="0"/>
                <wp:positionH relativeFrom="page">
                  <wp:posOffset>914400</wp:posOffset>
                </wp:positionH>
                <wp:positionV relativeFrom="paragraph">
                  <wp:posOffset>90805</wp:posOffset>
                </wp:positionV>
                <wp:extent cx="2975610" cy="152400"/>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2975610" cy="152400"/>
                        </a:xfrm>
                        <a:prstGeom prst="rect">
                          <a:avLst/>
                        </a:prstGeom>
                      </wps:spPr>
                      <wps:txbx>
                        <w:txbxContent>
                          <w:p w14:paraId="0A6A897B">
                            <w:pPr>
                              <w:spacing w:before="0" w:line="240" w:lineRule="exact"/>
                              <w:ind w:left="0" w:right="0" w:firstLine="0"/>
                              <w:jc w:val="left"/>
                              <w:rPr>
                                <w:rFonts w:ascii="Calibri"/>
                                <w:b/>
                                <w:sz w:val="24"/>
                              </w:rPr>
                            </w:pPr>
                            <w:r>
                              <w:rPr>
                                <w:rFonts w:ascii="Calibri"/>
                                <w:b/>
                                <w:color w:val="292929"/>
                                <w:sz w:val="24"/>
                              </w:rPr>
                              <w:t>Example:</w:t>
                            </w:r>
                            <w:r>
                              <w:rPr>
                                <w:rFonts w:ascii="Calibri"/>
                                <w:b/>
                                <w:color w:val="292929"/>
                                <w:spacing w:val="-3"/>
                                <w:sz w:val="24"/>
                              </w:rPr>
                              <w:t xml:space="preserve"> </w:t>
                            </w:r>
                            <w:r>
                              <w:rPr>
                                <w:rFonts w:ascii="Calibri"/>
                                <w:b/>
                                <w:color w:val="292929"/>
                                <w:sz w:val="24"/>
                              </w:rPr>
                              <w:t>Food</w:t>
                            </w:r>
                            <w:r>
                              <w:rPr>
                                <w:rFonts w:ascii="Calibri"/>
                                <w:b/>
                                <w:color w:val="292929"/>
                                <w:spacing w:val="-2"/>
                                <w:sz w:val="24"/>
                              </w:rPr>
                              <w:t xml:space="preserve"> </w:t>
                            </w:r>
                            <w:r>
                              <w:rPr>
                                <w:rFonts w:ascii="Calibri"/>
                                <w:b/>
                                <w:color w:val="292929"/>
                                <w:sz w:val="24"/>
                              </w:rPr>
                              <w:t>Ordering</w:t>
                            </w:r>
                            <w:r>
                              <w:rPr>
                                <w:rFonts w:ascii="Calibri"/>
                                <w:b/>
                                <w:color w:val="292929"/>
                                <w:spacing w:val="-3"/>
                                <w:sz w:val="24"/>
                              </w:rPr>
                              <w:t xml:space="preserve"> </w:t>
                            </w:r>
                            <w:r>
                              <w:rPr>
                                <w:rFonts w:ascii="Calibri"/>
                                <w:b/>
                                <w:color w:val="292929"/>
                                <w:sz w:val="24"/>
                              </w:rPr>
                              <w:t>&amp;</w:t>
                            </w:r>
                            <w:r>
                              <w:rPr>
                                <w:rFonts w:ascii="Calibri"/>
                                <w:b/>
                                <w:color w:val="292929"/>
                                <w:spacing w:val="-2"/>
                                <w:sz w:val="24"/>
                              </w:rPr>
                              <w:t xml:space="preserve"> </w:t>
                            </w:r>
                            <w:r>
                              <w:rPr>
                                <w:rFonts w:ascii="Calibri"/>
                                <w:b/>
                                <w:color w:val="292929"/>
                                <w:sz w:val="24"/>
                              </w:rPr>
                              <w:t>Delivery</w:t>
                            </w:r>
                            <w:r>
                              <w:rPr>
                                <w:rFonts w:ascii="Calibri"/>
                                <w:b/>
                                <w:color w:val="292929"/>
                                <w:spacing w:val="-2"/>
                                <w:sz w:val="24"/>
                              </w:rPr>
                              <w:t xml:space="preserve"> Application</w:t>
                            </w:r>
                          </w:p>
                        </w:txbxContent>
                      </wps:txbx>
                      <wps:bodyPr wrap="square" lIns="0" tIns="0" rIns="0" bIns="0" rtlCol="0">
                        <a:noAutofit/>
                      </wps:bodyPr>
                    </wps:wsp>
                  </a:graphicData>
                </a:graphic>
              </wp:anchor>
            </w:drawing>
          </mc:Choice>
          <mc:Fallback>
            <w:pict>
              <v:shape id="Textbox 102" o:spid="_x0000_s1026" o:spt="202" type="#_x0000_t202" style="position:absolute;left:0pt;margin-left:72pt;margin-top:7.15pt;height:12pt;width:234.3pt;mso-position-horizontal-relative:page;z-index:-251597824;mso-width-relative:page;mso-height-relative:page;" filled="f" stroked="f" coordsize="21600,21600" o:gfxdata="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xITWnYAAAACQEAAA8AAAAAAAAAAQAgAAAAIgAAAGRycy9kb3ducmV2LnhtbFBLAQIUABQAAAAI&#10;AIdO4kB8y9PrtAEAAHgDAAAOAAAAAAAAAAEAIAAAACcBAABkcnMvZTJvRG9jLnhtbFBLBQYAAAAA&#10;BgAGAFkBAABNBQAAAAA=&#10;">
                <v:fill on="f" focussize="0,0"/>
                <v:stroke on="f"/>
                <v:imagedata o:title=""/>
                <o:lock v:ext="edit" aspectratio="f"/>
                <v:textbox inset="0mm,0mm,0mm,0mm">
                  <w:txbxContent>
                    <w:p w14:paraId="0A6A897B">
                      <w:pPr>
                        <w:spacing w:before="0" w:line="240" w:lineRule="exact"/>
                        <w:ind w:left="0" w:right="0" w:firstLine="0"/>
                        <w:jc w:val="left"/>
                        <w:rPr>
                          <w:rFonts w:ascii="Calibri"/>
                          <w:b/>
                          <w:sz w:val="24"/>
                        </w:rPr>
                      </w:pPr>
                      <w:r>
                        <w:rPr>
                          <w:rFonts w:ascii="Calibri"/>
                          <w:b/>
                          <w:color w:val="292929"/>
                          <w:sz w:val="24"/>
                        </w:rPr>
                        <w:t>Example:</w:t>
                      </w:r>
                      <w:r>
                        <w:rPr>
                          <w:rFonts w:ascii="Calibri"/>
                          <w:b/>
                          <w:color w:val="292929"/>
                          <w:spacing w:val="-3"/>
                          <w:sz w:val="24"/>
                        </w:rPr>
                        <w:t xml:space="preserve"> </w:t>
                      </w:r>
                      <w:r>
                        <w:rPr>
                          <w:rFonts w:ascii="Calibri"/>
                          <w:b/>
                          <w:color w:val="292929"/>
                          <w:sz w:val="24"/>
                        </w:rPr>
                        <w:t>Food</w:t>
                      </w:r>
                      <w:r>
                        <w:rPr>
                          <w:rFonts w:ascii="Calibri"/>
                          <w:b/>
                          <w:color w:val="292929"/>
                          <w:spacing w:val="-2"/>
                          <w:sz w:val="24"/>
                        </w:rPr>
                        <w:t xml:space="preserve"> </w:t>
                      </w:r>
                      <w:r>
                        <w:rPr>
                          <w:rFonts w:ascii="Calibri"/>
                          <w:b/>
                          <w:color w:val="292929"/>
                          <w:sz w:val="24"/>
                        </w:rPr>
                        <w:t>Ordering</w:t>
                      </w:r>
                      <w:r>
                        <w:rPr>
                          <w:rFonts w:ascii="Calibri"/>
                          <w:b/>
                          <w:color w:val="292929"/>
                          <w:spacing w:val="-3"/>
                          <w:sz w:val="24"/>
                        </w:rPr>
                        <w:t xml:space="preserve"> </w:t>
                      </w:r>
                      <w:r>
                        <w:rPr>
                          <w:rFonts w:ascii="Calibri"/>
                          <w:b/>
                          <w:color w:val="292929"/>
                          <w:sz w:val="24"/>
                        </w:rPr>
                        <w:t>&amp;</w:t>
                      </w:r>
                      <w:r>
                        <w:rPr>
                          <w:rFonts w:ascii="Calibri"/>
                          <w:b/>
                          <w:color w:val="292929"/>
                          <w:spacing w:val="-2"/>
                          <w:sz w:val="24"/>
                        </w:rPr>
                        <w:t xml:space="preserve"> </w:t>
                      </w:r>
                      <w:r>
                        <w:rPr>
                          <w:rFonts w:ascii="Calibri"/>
                          <w:b/>
                          <w:color w:val="292929"/>
                          <w:sz w:val="24"/>
                        </w:rPr>
                        <w:t>Delivery</w:t>
                      </w:r>
                      <w:r>
                        <w:rPr>
                          <w:rFonts w:ascii="Calibri"/>
                          <w:b/>
                          <w:color w:val="292929"/>
                          <w:spacing w:val="-2"/>
                          <w:sz w:val="24"/>
                        </w:rPr>
                        <w:t xml:space="preserve"> Application</w:t>
                      </w:r>
                    </w:p>
                  </w:txbxContent>
                </v:textbox>
              </v:shape>
            </w:pict>
          </mc:Fallback>
        </mc:AlternateContent>
      </w:r>
      <w:r>
        <w:rPr>
          <w:rFonts w:ascii="Tahoma"/>
          <w:b/>
          <w:sz w:val="24"/>
        </w:rPr>
        <mc:AlternateContent>
          <mc:Choice Requires="wps">
            <w:drawing>
              <wp:anchor distT="0" distB="0" distL="0" distR="0" simplePos="0" relativeHeight="251719680" behindDoc="1" locked="0" layoutInCell="1" allowOverlap="1">
                <wp:simplePos x="0" y="0"/>
                <wp:positionH relativeFrom="page">
                  <wp:posOffset>901700</wp:posOffset>
                </wp:positionH>
                <wp:positionV relativeFrom="paragraph">
                  <wp:posOffset>63500</wp:posOffset>
                </wp:positionV>
                <wp:extent cx="5334000" cy="215900"/>
                <wp:effectExtent l="0" t="0" r="0" b="0"/>
                <wp:wrapNone/>
                <wp:docPr id="103" name="Graphic 103"/>
                <wp:cNvGraphicFramePr/>
                <a:graphic xmlns:a="http://schemas.openxmlformats.org/drawingml/2006/main">
                  <a:graphicData uri="http://schemas.microsoft.com/office/word/2010/wordprocessingShape">
                    <wps:wsp>
                      <wps:cNvSpPr/>
                      <wps:spPr>
                        <a:xfrm>
                          <a:off x="0" y="0"/>
                          <a:ext cx="5334000" cy="215900"/>
                        </a:xfrm>
                        <a:custGeom>
                          <a:avLst/>
                          <a:gdLst/>
                          <a:ahLst/>
                          <a:cxnLst/>
                          <a:rect l="l" t="t" r="r" b="b"/>
                          <a:pathLst>
                            <a:path w="5334000" h="215900">
                              <a:moveTo>
                                <a:pt x="5334000" y="0"/>
                              </a:moveTo>
                              <a:lnTo>
                                <a:pt x="0" y="0"/>
                              </a:lnTo>
                              <a:lnTo>
                                <a:pt x="0" y="215900"/>
                              </a:lnTo>
                              <a:lnTo>
                                <a:pt x="5334000" y="215900"/>
                              </a:lnTo>
                              <a:lnTo>
                                <a:pt x="5334000" y="0"/>
                              </a:lnTo>
                              <a:close/>
                            </a:path>
                          </a:pathLst>
                        </a:custGeom>
                        <a:solidFill>
                          <a:srgbClr val="FFFFFF"/>
                        </a:solidFill>
                      </wps:spPr>
                      <wps:bodyPr wrap="square" lIns="0" tIns="0" rIns="0" bIns="0" rtlCol="0">
                        <a:noAutofit/>
                      </wps:bodyPr>
                    </wps:wsp>
                  </a:graphicData>
                </a:graphic>
              </wp:anchor>
            </w:drawing>
          </mc:Choice>
          <mc:Fallback>
            <w:pict>
              <v:shape id="Graphic 103" o:spid="_x0000_s1026" o:spt="100" style="position:absolute;left:0pt;margin-left:71pt;margin-top:5pt;height:17pt;width:420pt;mso-position-horizontal-relative:page;z-index:-251596800;mso-width-relative:page;mso-height-relative:page;" fillcolor="#FFFFFF" filled="t" stroked="f" coordsize="5334000,215900" o:gfxdata="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vLCbtUAAAAJAQAA&#10;DwAAAAAAAAABACAAAAAiAAAAZHJzL2Rvd25yZXYueG1sUEsBAhQAFAAAAAgAh07iQN1WHYAcAgAA&#10;6AQAAA4AAAAAAAAAAQAgAAAAJAEAAGRycy9lMm9Eb2MueG1sUEsFBgAAAAAGAAYAWQEAALIFAAAA&#10;AA==&#10;" path="m5334000,0l0,0,0,215900,5334000,215900,5334000,0xe">
                <v:fill on="t" focussize="0,0"/>
                <v:stroke on="f"/>
                <v:imagedata o:title=""/>
                <o:lock v:ext="edit" aspectratio="f"/>
                <v:textbox inset="0mm,0mm,0mm,0mm"/>
              </v:shape>
            </w:pict>
          </mc:Fallback>
        </mc:AlternateContent>
      </w:r>
      <w:r>
        <w:rPr>
          <w:rFonts w:ascii="Tahoma"/>
          <w:b/>
          <w:color w:val="2A2A2A"/>
          <w:w w:val="80"/>
          <w:sz w:val="24"/>
        </w:rPr>
        <w:t>Example:</w:t>
      </w:r>
      <w:r>
        <w:rPr>
          <w:rFonts w:ascii="Tahoma"/>
          <w:b/>
          <w:color w:val="2A2A2A"/>
          <w:spacing w:val="-4"/>
          <w:sz w:val="24"/>
        </w:rPr>
        <w:t xml:space="preserve"> </w:t>
      </w:r>
      <w:r>
        <w:rPr>
          <w:rFonts w:ascii="Tahoma"/>
          <w:b/>
          <w:color w:val="2A2A2A"/>
          <w:w w:val="80"/>
          <w:sz w:val="24"/>
        </w:rPr>
        <w:t>Auto</w:t>
      </w:r>
      <w:r>
        <w:rPr>
          <w:rFonts w:ascii="Tahoma"/>
          <w:b/>
          <w:color w:val="2A2A2A"/>
          <w:spacing w:val="-4"/>
          <w:sz w:val="24"/>
        </w:rPr>
        <w:t xml:space="preserve"> </w:t>
      </w:r>
      <w:r>
        <w:rPr>
          <w:rFonts w:ascii="Tahoma"/>
          <w:b/>
          <w:color w:val="2A2A2A"/>
          <w:w w:val="80"/>
          <w:sz w:val="24"/>
        </w:rPr>
        <w:t>Ticket</w:t>
      </w:r>
      <w:r>
        <w:rPr>
          <w:rFonts w:ascii="Tahoma"/>
          <w:b/>
          <w:color w:val="2A2A2A"/>
          <w:spacing w:val="-3"/>
          <w:sz w:val="24"/>
        </w:rPr>
        <w:t xml:space="preserve"> </w:t>
      </w:r>
      <w:r>
        <w:rPr>
          <w:rFonts w:ascii="Tahoma"/>
          <w:b/>
          <w:color w:val="2A2A2A"/>
          <w:w w:val="80"/>
          <w:sz w:val="24"/>
        </w:rPr>
        <w:t>Classification</w:t>
      </w:r>
      <w:r>
        <w:rPr>
          <w:rFonts w:ascii="Tahoma"/>
          <w:b/>
          <w:color w:val="2A2A2A"/>
          <w:spacing w:val="-4"/>
          <w:sz w:val="24"/>
        </w:rPr>
        <w:t xml:space="preserve"> </w:t>
      </w:r>
      <w:r>
        <w:rPr>
          <w:rFonts w:ascii="Tahoma"/>
          <w:b/>
          <w:color w:val="2A2A2A"/>
          <w:w w:val="80"/>
          <w:sz w:val="24"/>
        </w:rPr>
        <w:t>using</w:t>
      </w:r>
      <w:r>
        <w:rPr>
          <w:rFonts w:ascii="Tahoma"/>
          <w:b/>
          <w:color w:val="2A2A2A"/>
          <w:spacing w:val="-4"/>
          <w:sz w:val="24"/>
        </w:rPr>
        <w:t xml:space="preserve"> </w:t>
      </w:r>
      <w:r>
        <w:rPr>
          <w:rFonts w:ascii="Tahoma"/>
          <w:b/>
          <w:color w:val="2A2A2A"/>
          <w:w w:val="80"/>
          <w:sz w:val="24"/>
        </w:rPr>
        <w:t>Flow</w:t>
      </w:r>
      <w:r>
        <w:rPr>
          <w:rFonts w:ascii="Tahoma"/>
          <w:b/>
          <w:color w:val="2A2A2A"/>
          <w:spacing w:val="-3"/>
          <w:sz w:val="24"/>
        </w:rPr>
        <w:t xml:space="preserve"> </w:t>
      </w:r>
      <w:r>
        <w:rPr>
          <w:rFonts w:ascii="Tahoma"/>
          <w:b/>
          <w:color w:val="2A2A2A"/>
          <w:spacing w:val="-2"/>
          <w:w w:val="80"/>
          <w:sz w:val="24"/>
        </w:rPr>
        <w:t>Designer</w:t>
      </w:r>
    </w:p>
    <w:p w14:paraId="110FB2D0">
      <w:pPr>
        <w:pStyle w:val="13"/>
        <w:spacing w:before="169"/>
        <w:rPr>
          <w:rFonts w:ascii="Tahoma"/>
          <w:b/>
          <w:sz w:val="20"/>
        </w:rPr>
      </w:pPr>
      <w:r>
        <w:rPr>
          <w:rFonts w:ascii="Tahoma"/>
          <w:b/>
          <w:sz w:val="20"/>
        </w:rPr>
        <mc:AlternateContent>
          <mc:Choice Requires="wpg">
            <w:drawing>
              <wp:anchor distT="0" distB="0" distL="0" distR="0" simplePos="0" relativeHeight="251810816" behindDoc="1" locked="0" layoutInCell="1" allowOverlap="1">
                <wp:simplePos x="0" y="0"/>
                <wp:positionH relativeFrom="page">
                  <wp:posOffset>1031240</wp:posOffset>
                </wp:positionH>
                <wp:positionV relativeFrom="paragraph">
                  <wp:posOffset>275590</wp:posOffset>
                </wp:positionV>
                <wp:extent cx="4925060" cy="4050030"/>
                <wp:effectExtent l="0" t="0" r="0" b="0"/>
                <wp:wrapTopAndBottom/>
                <wp:docPr id="104" name="Group 104"/>
                <wp:cNvGraphicFramePr/>
                <a:graphic xmlns:a="http://schemas.openxmlformats.org/drawingml/2006/main">
                  <a:graphicData uri="http://schemas.microsoft.com/office/word/2010/wordprocessingGroup">
                    <wpg:wgp>
                      <wpg:cNvGrpSpPr/>
                      <wpg:grpSpPr>
                        <a:xfrm>
                          <a:off x="0" y="0"/>
                          <a:ext cx="4925060" cy="4050029"/>
                          <a:chOff x="0" y="0"/>
                          <a:chExt cx="4925060" cy="4050029"/>
                        </a:xfrm>
                      </wpg:grpSpPr>
                      <pic:pic xmlns:pic="http://schemas.openxmlformats.org/drawingml/2006/picture">
                        <pic:nvPicPr>
                          <pic:cNvPr id="105" name="Image 105"/>
                          <pic:cNvPicPr/>
                        </pic:nvPicPr>
                        <pic:blipFill>
                          <a:blip r:embed="rId22" cstate="print"/>
                          <a:stretch>
                            <a:fillRect/>
                          </a:stretch>
                        </pic:blipFill>
                        <pic:spPr>
                          <a:xfrm>
                            <a:off x="0" y="0"/>
                            <a:ext cx="4924653" cy="4049485"/>
                          </a:xfrm>
                          <a:prstGeom prst="rect">
                            <a:avLst/>
                          </a:prstGeom>
                        </pic:spPr>
                      </pic:pic>
                      <wps:wsp>
                        <wps:cNvPr id="106" name="Textbox 106"/>
                        <wps:cNvSpPr txBox="1"/>
                        <wps:spPr>
                          <a:xfrm>
                            <a:off x="3219399" y="3359864"/>
                            <a:ext cx="523240" cy="523240"/>
                          </a:xfrm>
                          <a:prstGeom prst="rect">
                            <a:avLst/>
                          </a:prstGeom>
                          <a:solidFill>
                            <a:srgbClr val="EDEDED"/>
                          </a:solidFill>
                        </wps:spPr>
                        <wps:txbx>
                          <w:txbxContent>
                            <w:p w14:paraId="77A7548C">
                              <w:pPr>
                                <w:spacing w:before="0" w:line="240" w:lineRule="auto"/>
                                <w:rPr>
                                  <w:rFonts w:ascii="Tahoma"/>
                                  <w:b/>
                                  <w:color w:val="000000"/>
                                  <w:sz w:val="10"/>
                                </w:rPr>
                              </w:pPr>
                            </w:p>
                            <w:p w14:paraId="20008024">
                              <w:pPr>
                                <w:spacing w:before="25" w:line="240" w:lineRule="auto"/>
                                <w:rPr>
                                  <w:rFonts w:ascii="Tahoma"/>
                                  <w:b/>
                                  <w:color w:val="000000"/>
                                  <w:sz w:val="10"/>
                                </w:rPr>
                              </w:pPr>
                            </w:p>
                            <w:p w14:paraId="30BAB183">
                              <w:pPr>
                                <w:spacing w:before="0" w:line="259" w:lineRule="auto"/>
                                <w:ind w:left="142" w:right="96" w:firstLine="154"/>
                                <w:jc w:val="left"/>
                                <w:rPr>
                                  <w:rFonts w:ascii="Tahoma"/>
                                  <w:b/>
                                  <w:color w:val="000000"/>
                                  <w:sz w:val="10"/>
                                </w:rPr>
                              </w:pPr>
                              <w:r>
                                <w:rPr>
                                  <w:rFonts w:ascii="Tahoma"/>
                                  <w:b/>
                                  <w:color w:val="212121"/>
                                  <w:spacing w:val="-4"/>
                                  <w:w w:val="95"/>
                                  <w:sz w:val="10"/>
                                </w:rPr>
                                <w:t>Email</w:t>
                              </w:r>
                              <w:r>
                                <w:rPr>
                                  <w:rFonts w:ascii="Tahoma"/>
                                  <w:b/>
                                  <w:color w:val="212121"/>
                                  <w:spacing w:val="40"/>
                                  <w:sz w:val="10"/>
                                </w:rPr>
                                <w:t xml:space="preserve"> </w:t>
                              </w:r>
                              <w:r>
                                <w:rPr>
                                  <w:rFonts w:ascii="Tahoma"/>
                                  <w:b/>
                                  <w:color w:val="212121"/>
                                  <w:spacing w:val="-2"/>
                                  <w:w w:val="80"/>
                                  <w:sz w:val="10"/>
                                </w:rPr>
                                <w:t>confirmation</w:t>
                              </w:r>
                            </w:p>
                          </w:txbxContent>
                        </wps:txbx>
                        <wps:bodyPr wrap="square" lIns="0" tIns="0" rIns="0" bIns="0" rtlCol="0">
                          <a:noAutofit/>
                        </wps:bodyPr>
                      </wps:wsp>
                      <wps:wsp>
                        <wps:cNvPr id="107" name="Textbox 107"/>
                        <wps:cNvSpPr txBox="1"/>
                        <wps:spPr>
                          <a:xfrm>
                            <a:off x="2622499" y="3359864"/>
                            <a:ext cx="523240" cy="523240"/>
                          </a:xfrm>
                          <a:prstGeom prst="rect">
                            <a:avLst/>
                          </a:prstGeom>
                          <a:solidFill>
                            <a:srgbClr val="EDEDED"/>
                          </a:solidFill>
                        </wps:spPr>
                        <wps:txbx>
                          <w:txbxContent>
                            <w:p w14:paraId="6DE182D2">
                              <w:pPr>
                                <w:spacing w:before="0" w:line="240" w:lineRule="auto"/>
                                <w:rPr>
                                  <w:rFonts w:ascii="Tahoma"/>
                                  <w:b/>
                                  <w:color w:val="000000"/>
                                  <w:sz w:val="10"/>
                                </w:rPr>
                              </w:pPr>
                            </w:p>
                            <w:p w14:paraId="2C6DC935">
                              <w:pPr>
                                <w:spacing w:before="25" w:line="240" w:lineRule="auto"/>
                                <w:rPr>
                                  <w:rFonts w:ascii="Tahoma"/>
                                  <w:b/>
                                  <w:color w:val="000000"/>
                                  <w:sz w:val="10"/>
                                </w:rPr>
                              </w:pPr>
                            </w:p>
                            <w:p w14:paraId="0755AB00">
                              <w:pPr>
                                <w:spacing w:before="0" w:line="259" w:lineRule="auto"/>
                                <w:ind w:left="186" w:right="96" w:hanging="82"/>
                                <w:jc w:val="left"/>
                                <w:rPr>
                                  <w:rFonts w:ascii="Tahoma"/>
                                  <w:b/>
                                  <w:color w:val="000000"/>
                                  <w:sz w:val="10"/>
                                </w:rPr>
                              </w:pPr>
                              <w:r>
                                <w:rPr>
                                  <w:rFonts w:ascii="Tahoma"/>
                                  <w:b/>
                                  <w:color w:val="212121"/>
                                  <w:spacing w:val="-2"/>
                                  <w:w w:val="85"/>
                                  <w:sz w:val="10"/>
                                </w:rPr>
                                <w:t>Auto-classified</w:t>
                              </w:r>
                              <w:r>
                                <w:rPr>
                                  <w:rFonts w:ascii="Tahoma"/>
                                  <w:b/>
                                  <w:color w:val="212121"/>
                                  <w:spacing w:val="40"/>
                                  <w:sz w:val="10"/>
                                </w:rPr>
                                <w:t xml:space="preserve"> </w:t>
                              </w:r>
                              <w:r>
                                <w:rPr>
                                  <w:rFonts w:ascii="Tahoma"/>
                                  <w:b/>
                                  <w:color w:val="212121"/>
                                  <w:w w:val="90"/>
                                  <w:sz w:val="10"/>
                                </w:rPr>
                                <w:t>at</w:t>
                              </w:r>
                              <w:r>
                                <w:rPr>
                                  <w:rFonts w:ascii="Tahoma"/>
                                  <w:b/>
                                  <w:color w:val="212121"/>
                                  <w:spacing w:val="-5"/>
                                  <w:w w:val="90"/>
                                  <w:sz w:val="10"/>
                                </w:rPr>
                                <w:t xml:space="preserve"> </w:t>
                              </w:r>
                              <w:r>
                                <w:rPr>
                                  <w:rFonts w:ascii="Tahoma"/>
                                  <w:b/>
                                  <w:color w:val="212121"/>
                                  <w:w w:val="90"/>
                                  <w:sz w:val="10"/>
                                </w:rPr>
                                <w:t>creation</w:t>
                              </w:r>
                            </w:p>
                          </w:txbxContent>
                        </wps:txbx>
                        <wps:bodyPr wrap="square" lIns="0" tIns="0" rIns="0" bIns="0" rtlCol="0">
                          <a:noAutofit/>
                        </wps:bodyPr>
                      </wps:wsp>
                      <wps:wsp>
                        <wps:cNvPr id="108" name="Textbox 108"/>
                        <wps:cNvSpPr txBox="1"/>
                        <wps:spPr>
                          <a:xfrm>
                            <a:off x="1344879" y="3359864"/>
                            <a:ext cx="523240" cy="523240"/>
                          </a:xfrm>
                          <a:prstGeom prst="rect">
                            <a:avLst/>
                          </a:prstGeom>
                          <a:solidFill>
                            <a:srgbClr val="EDEDED"/>
                          </a:solidFill>
                        </wps:spPr>
                        <wps:txbx>
                          <w:txbxContent>
                            <w:p w14:paraId="1679A562">
                              <w:pPr>
                                <w:spacing w:before="0" w:line="240" w:lineRule="auto"/>
                                <w:rPr>
                                  <w:rFonts w:ascii="Tahoma"/>
                                  <w:b/>
                                  <w:color w:val="000000"/>
                                  <w:sz w:val="10"/>
                                </w:rPr>
                              </w:pPr>
                            </w:p>
                            <w:p w14:paraId="398A5EEA">
                              <w:pPr>
                                <w:spacing w:before="25" w:line="240" w:lineRule="auto"/>
                                <w:rPr>
                                  <w:rFonts w:ascii="Tahoma"/>
                                  <w:b/>
                                  <w:color w:val="000000"/>
                                  <w:sz w:val="10"/>
                                </w:rPr>
                              </w:pPr>
                            </w:p>
                            <w:p w14:paraId="6C553EA6">
                              <w:pPr>
                                <w:spacing w:before="0" w:line="259" w:lineRule="auto"/>
                                <w:ind w:left="142" w:right="96" w:firstLine="87"/>
                                <w:jc w:val="left"/>
                                <w:rPr>
                                  <w:rFonts w:ascii="Tahoma"/>
                                  <w:b/>
                                  <w:color w:val="000000"/>
                                  <w:sz w:val="10"/>
                                </w:rPr>
                              </w:pPr>
                              <w:r>
                                <w:rPr>
                                  <w:rFonts w:ascii="Tahoma"/>
                                  <w:b/>
                                  <w:color w:val="212121"/>
                                  <w:w w:val="95"/>
                                  <w:sz w:val="10"/>
                                </w:rPr>
                                <w:t>No</w:t>
                              </w:r>
                              <w:r>
                                <w:rPr>
                                  <w:rFonts w:ascii="Tahoma"/>
                                  <w:b/>
                                  <w:color w:val="212121"/>
                                  <w:spacing w:val="-6"/>
                                  <w:w w:val="95"/>
                                  <w:sz w:val="10"/>
                                </w:rPr>
                                <w:t xml:space="preserve"> </w:t>
                              </w:r>
                              <w:r>
                                <w:rPr>
                                  <w:rFonts w:ascii="Tahoma"/>
                                  <w:b/>
                                  <w:color w:val="212121"/>
                                  <w:w w:val="95"/>
                                  <w:sz w:val="10"/>
                                </w:rPr>
                                <w:t>quick</w:t>
                              </w:r>
                              <w:r>
                                <w:rPr>
                                  <w:rFonts w:ascii="Tahoma"/>
                                  <w:b/>
                                  <w:color w:val="212121"/>
                                  <w:spacing w:val="40"/>
                                  <w:sz w:val="10"/>
                                </w:rPr>
                                <w:t xml:space="preserve"> </w:t>
                              </w:r>
                              <w:r>
                                <w:rPr>
                                  <w:rFonts w:ascii="Tahoma"/>
                                  <w:b/>
                                  <w:color w:val="212121"/>
                                  <w:spacing w:val="-2"/>
                                  <w:w w:val="80"/>
                                  <w:sz w:val="10"/>
                                </w:rPr>
                                <w:t>confirmation</w:t>
                              </w:r>
                            </w:p>
                          </w:txbxContent>
                        </wps:txbx>
                        <wps:bodyPr wrap="square" lIns="0" tIns="0" rIns="0" bIns="0" rtlCol="0">
                          <a:noAutofit/>
                        </wps:bodyPr>
                      </wps:wsp>
                      <wps:wsp>
                        <wps:cNvPr id="109" name="Textbox 109"/>
                        <wps:cNvSpPr txBox="1"/>
                        <wps:spPr>
                          <a:xfrm>
                            <a:off x="760679" y="3359864"/>
                            <a:ext cx="523240" cy="523240"/>
                          </a:xfrm>
                          <a:prstGeom prst="rect">
                            <a:avLst/>
                          </a:prstGeom>
                          <a:solidFill>
                            <a:srgbClr val="EDEDED"/>
                          </a:solidFill>
                        </wps:spPr>
                        <wps:txbx>
                          <w:txbxContent>
                            <w:p w14:paraId="39FBCB62">
                              <w:pPr>
                                <w:spacing w:before="0" w:line="240" w:lineRule="auto"/>
                                <w:rPr>
                                  <w:rFonts w:ascii="Tahoma"/>
                                  <w:b/>
                                  <w:color w:val="000000"/>
                                  <w:sz w:val="10"/>
                                </w:rPr>
                              </w:pPr>
                            </w:p>
                            <w:p w14:paraId="588035CF">
                              <w:pPr>
                                <w:spacing w:before="25" w:line="240" w:lineRule="auto"/>
                                <w:rPr>
                                  <w:rFonts w:ascii="Tahoma"/>
                                  <w:b/>
                                  <w:color w:val="000000"/>
                                  <w:sz w:val="10"/>
                                </w:rPr>
                              </w:pPr>
                            </w:p>
                            <w:p w14:paraId="1505707A">
                              <w:pPr>
                                <w:spacing w:before="0" w:line="259" w:lineRule="auto"/>
                                <w:ind w:left="198" w:right="96" w:hanging="40"/>
                                <w:jc w:val="left"/>
                                <w:rPr>
                                  <w:rFonts w:ascii="Tahoma"/>
                                  <w:b/>
                                  <w:color w:val="000000"/>
                                  <w:sz w:val="10"/>
                                </w:rPr>
                              </w:pPr>
                              <w:r>
                                <w:rPr>
                                  <w:rFonts w:ascii="Tahoma"/>
                                  <w:b/>
                                  <w:color w:val="212121"/>
                                  <w:spacing w:val="-2"/>
                                  <w:w w:val="80"/>
                                  <w:sz w:val="10"/>
                                </w:rPr>
                                <w:t>Inconsistent</w:t>
                              </w:r>
                              <w:r>
                                <w:rPr>
                                  <w:rFonts w:ascii="Tahoma"/>
                                  <w:b/>
                                  <w:color w:val="212121"/>
                                  <w:spacing w:val="40"/>
                                  <w:sz w:val="10"/>
                                </w:rPr>
                                <w:t xml:space="preserve"> </w:t>
                              </w:r>
                              <w:r>
                                <w:rPr>
                                  <w:rFonts w:ascii="Tahoma"/>
                                  <w:b/>
                                  <w:color w:val="212121"/>
                                  <w:spacing w:val="-2"/>
                                  <w:w w:val="85"/>
                                  <w:sz w:val="10"/>
                                </w:rPr>
                                <w:t>categories</w:t>
                              </w:r>
                            </w:p>
                          </w:txbxContent>
                        </wps:txbx>
                        <wps:bodyPr wrap="square" lIns="0" tIns="0" rIns="0" bIns="0" rtlCol="0">
                          <a:noAutofit/>
                        </wps:bodyPr>
                      </wps:wsp>
                      <wps:wsp>
                        <wps:cNvPr id="110" name="Textbox 110"/>
                        <wps:cNvSpPr txBox="1"/>
                        <wps:spPr>
                          <a:xfrm>
                            <a:off x="154889" y="3359864"/>
                            <a:ext cx="523240" cy="523240"/>
                          </a:xfrm>
                          <a:prstGeom prst="rect">
                            <a:avLst/>
                          </a:prstGeom>
                          <a:solidFill>
                            <a:srgbClr val="EDEDED"/>
                          </a:solidFill>
                        </wps:spPr>
                        <wps:txbx>
                          <w:txbxContent>
                            <w:p w14:paraId="6CDDCFF1">
                              <w:pPr>
                                <w:spacing w:before="81" w:line="240" w:lineRule="auto"/>
                                <w:rPr>
                                  <w:rFonts w:ascii="Tahoma"/>
                                  <w:b/>
                                  <w:color w:val="000000"/>
                                  <w:sz w:val="10"/>
                                </w:rPr>
                              </w:pPr>
                            </w:p>
                            <w:p w14:paraId="2871DCAD">
                              <w:pPr>
                                <w:spacing w:before="0" w:line="259" w:lineRule="auto"/>
                                <w:ind w:left="159" w:right="157" w:firstLine="0"/>
                                <w:jc w:val="center"/>
                                <w:rPr>
                                  <w:rFonts w:ascii="Tahoma"/>
                                  <w:b/>
                                  <w:color w:val="000000"/>
                                  <w:sz w:val="10"/>
                                </w:rPr>
                              </w:pPr>
                              <w:r>
                                <w:rPr>
                                  <w:rFonts w:ascii="Tahoma"/>
                                  <w:b/>
                                  <w:color w:val="212121"/>
                                  <w:spacing w:val="-2"/>
                                  <w:w w:val="90"/>
                                  <w:sz w:val="10"/>
                                </w:rPr>
                                <w:t>Manual</w:t>
                              </w:r>
                              <w:r>
                                <w:rPr>
                                  <w:rFonts w:ascii="Tahoma"/>
                                  <w:b/>
                                  <w:color w:val="212121"/>
                                  <w:spacing w:val="40"/>
                                  <w:sz w:val="10"/>
                                </w:rPr>
                                <w:t xml:space="preserve"> </w:t>
                              </w:r>
                              <w:r>
                                <w:rPr>
                                  <w:rFonts w:ascii="Tahoma"/>
                                  <w:b/>
                                  <w:color w:val="212121"/>
                                  <w:spacing w:val="-2"/>
                                  <w:w w:val="80"/>
                                  <w:sz w:val="10"/>
                                </w:rPr>
                                <w:t>categorizing</w:t>
                              </w:r>
                              <w:r>
                                <w:rPr>
                                  <w:rFonts w:ascii="Tahoma"/>
                                  <w:b/>
                                  <w:color w:val="212121"/>
                                  <w:spacing w:val="40"/>
                                  <w:sz w:val="10"/>
                                </w:rPr>
                                <w:t xml:space="preserve"> </w:t>
                              </w:r>
                              <w:r>
                                <w:rPr>
                                  <w:rFonts w:ascii="Tahoma"/>
                                  <w:b/>
                                  <w:color w:val="212121"/>
                                  <w:w w:val="90"/>
                                  <w:sz w:val="10"/>
                                </w:rPr>
                                <w:t>is</w:t>
                              </w:r>
                              <w:r>
                                <w:rPr>
                                  <w:rFonts w:ascii="Tahoma"/>
                                  <w:b/>
                                  <w:color w:val="212121"/>
                                  <w:spacing w:val="-5"/>
                                  <w:w w:val="90"/>
                                  <w:sz w:val="10"/>
                                </w:rPr>
                                <w:t xml:space="preserve"> </w:t>
                              </w:r>
                              <w:r>
                                <w:rPr>
                                  <w:rFonts w:ascii="Tahoma"/>
                                  <w:b/>
                                  <w:color w:val="212121"/>
                                  <w:w w:val="90"/>
                                  <w:sz w:val="10"/>
                                </w:rPr>
                                <w:t>slow</w:t>
                              </w:r>
                            </w:p>
                          </w:txbxContent>
                        </wps:txbx>
                        <wps:bodyPr wrap="square" lIns="0" tIns="0" rIns="0" bIns="0" rtlCol="0">
                          <a:noAutofit/>
                        </wps:bodyPr>
                      </wps:wsp>
                      <wps:wsp>
                        <wps:cNvPr id="111" name="Textbox 111"/>
                        <wps:cNvSpPr txBox="1"/>
                        <wps:spPr>
                          <a:xfrm>
                            <a:off x="3414979" y="2318464"/>
                            <a:ext cx="523240" cy="523240"/>
                          </a:xfrm>
                          <a:prstGeom prst="rect">
                            <a:avLst/>
                          </a:prstGeom>
                          <a:solidFill>
                            <a:srgbClr val="EDEDED"/>
                          </a:solidFill>
                        </wps:spPr>
                        <wps:txbx>
                          <w:txbxContent>
                            <w:p w14:paraId="51F97258">
                              <w:pPr>
                                <w:spacing w:before="0" w:line="240" w:lineRule="auto"/>
                                <w:rPr>
                                  <w:rFonts w:ascii="Tahoma"/>
                                  <w:b/>
                                  <w:color w:val="000000"/>
                                  <w:sz w:val="10"/>
                                </w:rPr>
                              </w:pPr>
                            </w:p>
                            <w:p w14:paraId="50C805C6">
                              <w:pPr>
                                <w:spacing w:before="25" w:line="240" w:lineRule="auto"/>
                                <w:rPr>
                                  <w:rFonts w:ascii="Tahoma"/>
                                  <w:b/>
                                  <w:color w:val="000000"/>
                                  <w:sz w:val="10"/>
                                </w:rPr>
                              </w:pPr>
                            </w:p>
                            <w:p w14:paraId="645AFEAC">
                              <w:pPr>
                                <w:spacing w:before="0" w:line="259" w:lineRule="auto"/>
                                <w:ind w:left="254" w:right="96" w:hanging="95"/>
                                <w:jc w:val="left"/>
                                <w:rPr>
                                  <w:rFonts w:ascii="Tahoma"/>
                                  <w:b/>
                                  <w:color w:val="000000"/>
                                  <w:sz w:val="10"/>
                                </w:rPr>
                              </w:pPr>
                              <w:r>
                                <w:rPr>
                                  <w:rFonts w:ascii="Tahoma"/>
                                  <w:b/>
                                  <w:color w:val="212121"/>
                                  <w:spacing w:val="-2"/>
                                  <w:w w:val="85"/>
                                  <w:sz w:val="10"/>
                                </w:rPr>
                                <w:t>Wait</w:t>
                              </w:r>
                              <w:r>
                                <w:rPr>
                                  <w:rFonts w:ascii="Tahoma"/>
                                  <w:b/>
                                  <w:color w:val="212121"/>
                                  <w:spacing w:val="-3"/>
                                  <w:w w:val="85"/>
                                  <w:sz w:val="10"/>
                                </w:rPr>
                                <w:t xml:space="preserve"> </w:t>
                              </w:r>
                              <w:r>
                                <w:rPr>
                                  <w:rFonts w:ascii="Tahoma"/>
                                  <w:b/>
                                  <w:color w:val="212121"/>
                                  <w:spacing w:val="-2"/>
                                  <w:w w:val="85"/>
                                  <w:sz w:val="10"/>
                                </w:rPr>
                                <w:t>for</w:t>
                              </w:r>
                              <w:r>
                                <w:rPr>
                                  <w:rFonts w:ascii="Tahoma"/>
                                  <w:b/>
                                  <w:color w:val="212121"/>
                                  <w:spacing w:val="-3"/>
                                  <w:w w:val="85"/>
                                  <w:sz w:val="10"/>
                                </w:rPr>
                                <w:t xml:space="preserve"> </w:t>
                              </w:r>
                              <w:r>
                                <w:rPr>
                                  <w:rFonts w:ascii="Tahoma"/>
                                  <w:b/>
                                  <w:color w:val="212121"/>
                                  <w:spacing w:val="-2"/>
                                  <w:w w:val="85"/>
                                  <w:sz w:val="10"/>
                                </w:rPr>
                                <w:t>the</w:t>
                              </w:r>
                              <w:r>
                                <w:rPr>
                                  <w:rFonts w:ascii="Tahoma"/>
                                  <w:b/>
                                  <w:color w:val="212121"/>
                                  <w:spacing w:val="40"/>
                                  <w:sz w:val="10"/>
                                </w:rPr>
                                <w:t xml:space="preserve"> </w:t>
                              </w:r>
                              <w:r>
                                <w:rPr>
                                  <w:rFonts w:ascii="Tahoma"/>
                                  <w:b/>
                                  <w:color w:val="212121"/>
                                  <w:w w:val="95"/>
                                  <w:sz w:val="10"/>
                                </w:rPr>
                                <w:t>IT</w:t>
                              </w:r>
                              <w:r>
                                <w:rPr>
                                  <w:rFonts w:ascii="Tahoma"/>
                                  <w:b/>
                                  <w:color w:val="212121"/>
                                  <w:spacing w:val="-6"/>
                                  <w:w w:val="95"/>
                                  <w:sz w:val="10"/>
                                </w:rPr>
                                <w:t xml:space="preserve"> </w:t>
                              </w:r>
                              <w:r>
                                <w:rPr>
                                  <w:rFonts w:ascii="Tahoma"/>
                                  <w:b/>
                                  <w:color w:val="212121"/>
                                  <w:w w:val="95"/>
                                  <w:sz w:val="10"/>
                                </w:rPr>
                                <w:t>team</w:t>
                              </w:r>
                            </w:p>
                          </w:txbxContent>
                        </wps:txbx>
                        <wps:bodyPr wrap="square" lIns="0" tIns="0" rIns="0" bIns="0" rtlCol="0">
                          <a:noAutofit/>
                        </wps:bodyPr>
                      </wps:wsp>
                      <wps:wsp>
                        <wps:cNvPr id="112" name="Textbox 112"/>
                        <wps:cNvSpPr txBox="1"/>
                        <wps:spPr>
                          <a:xfrm>
                            <a:off x="2821889" y="2318464"/>
                            <a:ext cx="523240" cy="523240"/>
                          </a:xfrm>
                          <a:prstGeom prst="rect">
                            <a:avLst/>
                          </a:prstGeom>
                          <a:solidFill>
                            <a:srgbClr val="EDEDED"/>
                          </a:solidFill>
                        </wps:spPr>
                        <wps:txbx>
                          <w:txbxContent>
                            <w:p w14:paraId="26CCAD34">
                              <w:pPr>
                                <w:spacing w:before="0" w:line="240" w:lineRule="auto"/>
                                <w:rPr>
                                  <w:rFonts w:ascii="Tahoma"/>
                                  <w:b/>
                                  <w:color w:val="000000"/>
                                  <w:sz w:val="10"/>
                                </w:rPr>
                              </w:pPr>
                            </w:p>
                            <w:p w14:paraId="24EE40F6">
                              <w:pPr>
                                <w:spacing w:before="25" w:line="240" w:lineRule="auto"/>
                                <w:rPr>
                                  <w:rFonts w:ascii="Tahoma"/>
                                  <w:b/>
                                  <w:color w:val="000000"/>
                                  <w:sz w:val="10"/>
                                </w:rPr>
                              </w:pPr>
                            </w:p>
                            <w:p w14:paraId="71592DF9">
                              <w:pPr>
                                <w:spacing w:before="0" w:line="259" w:lineRule="auto"/>
                                <w:ind w:left="173" w:right="96" w:hanging="58"/>
                                <w:jc w:val="left"/>
                                <w:rPr>
                                  <w:rFonts w:ascii="Tahoma" w:hAnsi="Tahoma"/>
                                  <w:b/>
                                  <w:color w:val="000000"/>
                                  <w:sz w:val="10"/>
                                </w:rPr>
                              </w:pPr>
                              <w:r>
                                <w:rPr>
                                  <w:rFonts w:ascii="Tahoma" w:hAnsi="Tahoma"/>
                                  <w:b/>
                                  <w:color w:val="212121"/>
                                  <w:spacing w:val="-2"/>
                                  <w:w w:val="85"/>
                                  <w:sz w:val="10"/>
                                </w:rPr>
                                <w:t>“Projector</w:t>
                              </w:r>
                              <w:r>
                                <w:rPr>
                                  <w:rFonts w:ascii="Tahoma" w:hAnsi="Tahoma"/>
                                  <w:b/>
                                  <w:color w:val="212121"/>
                                  <w:spacing w:val="-3"/>
                                  <w:w w:val="85"/>
                                  <w:sz w:val="10"/>
                                </w:rPr>
                                <w:t xml:space="preserve"> </w:t>
                              </w:r>
                              <w:r>
                                <w:rPr>
                                  <w:rFonts w:ascii="Tahoma" w:hAnsi="Tahoma"/>
                                  <w:b/>
                                  <w:color w:val="212121"/>
                                  <w:spacing w:val="-2"/>
                                  <w:w w:val="85"/>
                                  <w:sz w:val="10"/>
                                </w:rPr>
                                <w:t>not</w:t>
                              </w:r>
                              <w:r>
                                <w:rPr>
                                  <w:rFonts w:ascii="Tahoma" w:hAnsi="Tahoma"/>
                                  <w:b/>
                                  <w:color w:val="212121"/>
                                  <w:spacing w:val="40"/>
                                  <w:sz w:val="10"/>
                                </w:rPr>
                                <w:t xml:space="preserve"> </w:t>
                              </w:r>
                              <w:r>
                                <w:rPr>
                                  <w:rFonts w:ascii="Tahoma" w:hAnsi="Tahoma"/>
                                  <w:b/>
                                  <w:color w:val="212121"/>
                                  <w:w w:val="90"/>
                                  <w:sz w:val="10"/>
                                </w:rPr>
                                <w:t>turning</w:t>
                              </w:r>
                              <w:r>
                                <w:rPr>
                                  <w:rFonts w:ascii="Tahoma" w:hAnsi="Tahoma"/>
                                  <w:b/>
                                  <w:color w:val="212121"/>
                                  <w:spacing w:val="-5"/>
                                  <w:w w:val="90"/>
                                  <w:sz w:val="10"/>
                                </w:rPr>
                                <w:t xml:space="preserve"> </w:t>
                              </w:r>
                              <w:r>
                                <w:rPr>
                                  <w:rFonts w:ascii="Tahoma" w:hAnsi="Tahoma"/>
                                  <w:b/>
                                  <w:color w:val="212121"/>
                                  <w:w w:val="90"/>
                                  <w:sz w:val="10"/>
                                </w:rPr>
                                <w:t>on”</w:t>
                              </w:r>
                            </w:p>
                          </w:txbxContent>
                        </wps:txbx>
                        <wps:bodyPr wrap="square" lIns="0" tIns="0" rIns="0" bIns="0" rtlCol="0">
                          <a:noAutofit/>
                        </wps:bodyPr>
                      </wps:wsp>
                      <wps:wsp>
                        <wps:cNvPr id="113" name="Textbox 113"/>
                        <wps:cNvSpPr txBox="1"/>
                        <wps:spPr>
                          <a:xfrm>
                            <a:off x="2224989" y="2318464"/>
                            <a:ext cx="523240" cy="523240"/>
                          </a:xfrm>
                          <a:prstGeom prst="rect">
                            <a:avLst/>
                          </a:prstGeom>
                          <a:solidFill>
                            <a:srgbClr val="EDEDED"/>
                          </a:solidFill>
                        </wps:spPr>
                        <wps:txbx>
                          <w:txbxContent>
                            <w:p w14:paraId="5D371E3E">
                              <w:pPr>
                                <w:spacing w:before="81" w:line="240" w:lineRule="auto"/>
                                <w:rPr>
                                  <w:rFonts w:ascii="Tahoma"/>
                                  <w:b/>
                                  <w:color w:val="000000"/>
                                  <w:sz w:val="10"/>
                                </w:rPr>
                              </w:pPr>
                            </w:p>
                            <w:p w14:paraId="5DD51387">
                              <w:pPr>
                                <w:spacing w:before="0" w:line="259" w:lineRule="auto"/>
                                <w:ind w:left="159" w:right="157" w:firstLine="0"/>
                                <w:jc w:val="center"/>
                                <w:rPr>
                                  <w:rFonts w:ascii="Tahoma" w:hAnsi="Tahoma"/>
                                  <w:b/>
                                  <w:color w:val="000000"/>
                                  <w:sz w:val="10"/>
                                </w:rPr>
                              </w:pPr>
                              <w:r>
                                <w:rPr>
                                  <w:rFonts w:ascii="Tahoma" w:hAnsi="Tahoma"/>
                                  <w:b/>
                                  <w:color w:val="212121"/>
                                  <w:spacing w:val="-2"/>
                                  <w:w w:val="95"/>
                                  <w:sz w:val="10"/>
                                </w:rPr>
                                <w:t>“WiFi</w:t>
                              </w:r>
                              <w:r>
                                <w:rPr>
                                  <w:rFonts w:ascii="Tahoma" w:hAnsi="Tahoma"/>
                                  <w:b/>
                                  <w:color w:val="212121"/>
                                  <w:spacing w:val="-6"/>
                                  <w:w w:val="95"/>
                                  <w:sz w:val="10"/>
                                </w:rPr>
                                <w:t xml:space="preserve"> </w:t>
                              </w:r>
                              <w:r>
                                <w:rPr>
                                  <w:rFonts w:ascii="Tahoma" w:hAnsi="Tahoma"/>
                                  <w:b/>
                                  <w:color w:val="212121"/>
                                  <w:spacing w:val="-2"/>
                                  <w:w w:val="95"/>
                                  <w:sz w:val="10"/>
                                </w:rPr>
                                <w:t>not</w:t>
                              </w:r>
                              <w:r>
                                <w:rPr>
                                  <w:rFonts w:ascii="Tahoma" w:hAnsi="Tahoma"/>
                                  <w:b/>
                                  <w:color w:val="212121"/>
                                  <w:spacing w:val="40"/>
                                  <w:sz w:val="10"/>
                                </w:rPr>
                                <w:t xml:space="preserve"> </w:t>
                              </w:r>
                              <w:r>
                                <w:rPr>
                                  <w:rFonts w:ascii="Tahoma" w:hAnsi="Tahoma"/>
                                  <w:b/>
                                  <w:color w:val="212121"/>
                                  <w:spacing w:val="-4"/>
                                  <w:w w:val="85"/>
                                  <w:sz w:val="10"/>
                                </w:rPr>
                                <w:t>working</w:t>
                              </w:r>
                              <w:r>
                                <w:rPr>
                                  <w:rFonts w:ascii="Tahoma" w:hAnsi="Tahoma"/>
                                  <w:b/>
                                  <w:color w:val="212121"/>
                                  <w:spacing w:val="-7"/>
                                  <w:sz w:val="10"/>
                                </w:rPr>
                                <w:t xml:space="preserve"> </w:t>
                              </w:r>
                              <w:r>
                                <w:rPr>
                                  <w:rFonts w:ascii="Tahoma" w:hAnsi="Tahoma"/>
                                  <w:b/>
                                  <w:color w:val="212121"/>
                                  <w:spacing w:val="-4"/>
                                  <w:w w:val="85"/>
                                  <w:sz w:val="10"/>
                                </w:rPr>
                                <w:t>in</w:t>
                              </w:r>
                              <w:r>
                                <w:rPr>
                                  <w:rFonts w:ascii="Tahoma" w:hAnsi="Tahoma"/>
                                  <w:b/>
                                  <w:color w:val="212121"/>
                                  <w:spacing w:val="40"/>
                                  <w:sz w:val="10"/>
                                </w:rPr>
                                <w:t xml:space="preserve"> </w:t>
                              </w:r>
                              <w:r>
                                <w:rPr>
                                  <w:rFonts w:ascii="Tahoma" w:hAnsi="Tahoma"/>
                                  <w:b/>
                                  <w:color w:val="212121"/>
                                  <w:spacing w:val="-2"/>
                                  <w:w w:val="95"/>
                                  <w:sz w:val="10"/>
                                </w:rPr>
                                <w:t>library”</w:t>
                              </w:r>
                            </w:p>
                          </w:txbxContent>
                        </wps:txbx>
                        <wps:bodyPr wrap="square" lIns="0" tIns="0" rIns="0" bIns="0" rtlCol="0">
                          <a:noAutofit/>
                        </wps:bodyPr>
                      </wps:wsp>
                      <wps:wsp>
                        <wps:cNvPr id="114" name="Textbox 114"/>
                        <wps:cNvSpPr txBox="1"/>
                        <wps:spPr>
                          <a:xfrm>
                            <a:off x="1640789" y="2318464"/>
                            <a:ext cx="523240" cy="523240"/>
                          </a:xfrm>
                          <a:prstGeom prst="rect">
                            <a:avLst/>
                          </a:prstGeom>
                          <a:solidFill>
                            <a:srgbClr val="EDEDED"/>
                          </a:solidFill>
                        </wps:spPr>
                        <wps:txbx>
                          <w:txbxContent>
                            <w:p w14:paraId="59875D86">
                              <w:pPr>
                                <w:spacing w:before="0" w:line="240" w:lineRule="auto"/>
                                <w:rPr>
                                  <w:rFonts w:ascii="Tahoma"/>
                                  <w:b/>
                                  <w:color w:val="000000"/>
                                  <w:sz w:val="10"/>
                                </w:rPr>
                              </w:pPr>
                            </w:p>
                            <w:p w14:paraId="10058076">
                              <w:pPr>
                                <w:spacing w:before="25" w:line="240" w:lineRule="auto"/>
                                <w:rPr>
                                  <w:rFonts w:ascii="Tahoma"/>
                                  <w:b/>
                                  <w:color w:val="000000"/>
                                  <w:sz w:val="10"/>
                                </w:rPr>
                              </w:pPr>
                            </w:p>
                            <w:p w14:paraId="54B05188">
                              <w:pPr>
                                <w:spacing w:before="0" w:line="259" w:lineRule="auto"/>
                                <w:ind w:left="174" w:right="140" w:hanging="23"/>
                                <w:jc w:val="left"/>
                                <w:rPr>
                                  <w:rFonts w:ascii="Tahoma"/>
                                  <w:b/>
                                  <w:color w:val="000000"/>
                                  <w:sz w:val="10"/>
                                </w:rPr>
                              </w:pPr>
                              <w:r>
                                <w:rPr>
                                  <w:rFonts w:ascii="Tahoma"/>
                                  <w:b/>
                                  <w:color w:val="212121"/>
                                  <w:spacing w:val="-2"/>
                                  <w:w w:val="85"/>
                                  <w:sz w:val="10"/>
                                </w:rPr>
                                <w:t>Type</w:t>
                              </w:r>
                              <w:r>
                                <w:rPr>
                                  <w:rFonts w:ascii="Tahoma"/>
                                  <w:b/>
                                  <w:color w:val="212121"/>
                                  <w:spacing w:val="-3"/>
                                  <w:w w:val="85"/>
                                  <w:sz w:val="10"/>
                                </w:rPr>
                                <w:t xml:space="preserve"> </w:t>
                              </w:r>
                              <w:r>
                                <w:rPr>
                                  <w:rFonts w:ascii="Tahoma"/>
                                  <w:b/>
                                  <w:color w:val="212121"/>
                                  <w:spacing w:val="-2"/>
                                  <w:w w:val="85"/>
                                  <w:sz w:val="10"/>
                                </w:rPr>
                                <w:t>a</w:t>
                              </w:r>
                              <w:r>
                                <w:rPr>
                                  <w:rFonts w:ascii="Tahoma"/>
                                  <w:b/>
                                  <w:color w:val="212121"/>
                                  <w:spacing w:val="-3"/>
                                  <w:w w:val="85"/>
                                  <w:sz w:val="10"/>
                                </w:rPr>
                                <w:t xml:space="preserve"> </w:t>
                              </w:r>
                              <w:r>
                                <w:rPr>
                                  <w:rFonts w:ascii="Tahoma"/>
                                  <w:b/>
                                  <w:color w:val="212121"/>
                                  <w:spacing w:val="-2"/>
                                  <w:w w:val="85"/>
                                  <w:sz w:val="10"/>
                                </w:rPr>
                                <w:t>Short</w:t>
                              </w:r>
                              <w:r>
                                <w:rPr>
                                  <w:rFonts w:ascii="Tahoma"/>
                                  <w:b/>
                                  <w:color w:val="212121"/>
                                  <w:spacing w:val="40"/>
                                  <w:sz w:val="10"/>
                                </w:rPr>
                                <w:t xml:space="preserve"> </w:t>
                              </w:r>
                              <w:r>
                                <w:rPr>
                                  <w:rFonts w:ascii="Tahoma"/>
                                  <w:b/>
                                  <w:color w:val="212121"/>
                                  <w:spacing w:val="-2"/>
                                  <w:w w:val="85"/>
                                  <w:sz w:val="10"/>
                                </w:rPr>
                                <w:t>Description</w:t>
                              </w:r>
                            </w:p>
                          </w:txbxContent>
                        </wps:txbx>
                        <wps:bodyPr wrap="square" lIns="0" tIns="0" rIns="0" bIns="0" rtlCol="0">
                          <a:noAutofit/>
                        </wps:bodyPr>
                      </wps:wsp>
                      <wps:wsp>
                        <wps:cNvPr id="115" name="Textbox 115"/>
                        <wps:cNvSpPr txBox="1"/>
                        <wps:spPr>
                          <a:xfrm>
                            <a:off x="1048969" y="2318464"/>
                            <a:ext cx="523240" cy="523240"/>
                          </a:xfrm>
                          <a:prstGeom prst="rect">
                            <a:avLst/>
                          </a:prstGeom>
                          <a:solidFill>
                            <a:srgbClr val="EDEDED"/>
                          </a:solidFill>
                        </wps:spPr>
                        <wps:txbx>
                          <w:txbxContent>
                            <w:p w14:paraId="23A71B0F">
                              <w:pPr>
                                <w:spacing w:before="16" w:line="240" w:lineRule="auto"/>
                                <w:rPr>
                                  <w:rFonts w:ascii="Tahoma"/>
                                  <w:b/>
                                  <w:color w:val="000000"/>
                                  <w:sz w:val="10"/>
                                </w:rPr>
                              </w:pPr>
                            </w:p>
                            <w:p w14:paraId="5CE8C6F4">
                              <w:pPr>
                                <w:spacing w:before="0" w:line="259" w:lineRule="auto"/>
                                <w:ind w:left="159" w:right="157" w:firstLine="0"/>
                                <w:jc w:val="center"/>
                                <w:rPr>
                                  <w:rFonts w:ascii="Tahoma"/>
                                  <w:b/>
                                  <w:color w:val="000000"/>
                                  <w:sz w:val="10"/>
                                </w:rPr>
                              </w:pPr>
                              <w:r>
                                <w:rPr>
                                  <w:rFonts w:ascii="Tahoma"/>
                                  <w:b/>
                                  <w:color w:val="212121"/>
                                  <w:spacing w:val="-2"/>
                                  <w:w w:val="80"/>
                                  <w:sz w:val="10"/>
                                </w:rPr>
                                <w:t>Create</w:t>
                              </w:r>
                              <w:r>
                                <w:rPr>
                                  <w:rFonts w:ascii="Tahoma"/>
                                  <w:b/>
                                  <w:color w:val="212121"/>
                                  <w:spacing w:val="-9"/>
                                  <w:sz w:val="10"/>
                                </w:rPr>
                                <w:t xml:space="preserve"> </w:t>
                              </w:r>
                              <w:r>
                                <w:rPr>
                                  <w:rFonts w:ascii="Tahoma"/>
                                  <w:b/>
                                  <w:color w:val="212121"/>
                                  <w:spacing w:val="-2"/>
                                  <w:w w:val="80"/>
                                  <w:sz w:val="10"/>
                                </w:rPr>
                                <w:t>an</w:t>
                              </w:r>
                              <w:r>
                                <w:rPr>
                                  <w:rFonts w:ascii="Tahoma"/>
                                  <w:b/>
                                  <w:color w:val="212121"/>
                                  <w:spacing w:val="-7"/>
                                  <w:sz w:val="10"/>
                                </w:rPr>
                                <w:t xml:space="preserve"> </w:t>
                              </w:r>
                              <w:r>
                                <w:rPr>
                                  <w:rFonts w:ascii="Tahoma"/>
                                  <w:b/>
                                  <w:color w:val="212121"/>
                                  <w:spacing w:val="-2"/>
                                  <w:w w:val="80"/>
                                  <w:sz w:val="10"/>
                                </w:rPr>
                                <w:t>IT</w:t>
                              </w:r>
                              <w:r>
                                <w:rPr>
                                  <w:rFonts w:ascii="Tahoma"/>
                                  <w:b/>
                                  <w:color w:val="212121"/>
                                  <w:spacing w:val="40"/>
                                  <w:sz w:val="10"/>
                                </w:rPr>
                                <w:t xml:space="preserve"> </w:t>
                              </w:r>
                              <w:r>
                                <w:rPr>
                                  <w:rFonts w:ascii="Tahoma"/>
                                  <w:b/>
                                  <w:color w:val="212121"/>
                                  <w:w w:val="90"/>
                                  <w:sz w:val="10"/>
                                </w:rPr>
                                <w:t>ticket</w:t>
                              </w:r>
                              <w:r>
                                <w:rPr>
                                  <w:rFonts w:ascii="Tahoma"/>
                                  <w:b/>
                                  <w:color w:val="212121"/>
                                  <w:spacing w:val="-5"/>
                                  <w:w w:val="90"/>
                                  <w:sz w:val="10"/>
                                </w:rPr>
                                <w:t xml:space="preserve"> </w:t>
                              </w:r>
                              <w:r>
                                <w:rPr>
                                  <w:rFonts w:ascii="Tahoma"/>
                                  <w:b/>
                                  <w:color w:val="212121"/>
                                  <w:w w:val="90"/>
                                  <w:sz w:val="10"/>
                                </w:rPr>
                                <w:t>in</w:t>
                              </w:r>
                              <w:r>
                                <w:rPr>
                                  <w:rFonts w:ascii="Tahoma"/>
                                  <w:b/>
                                  <w:color w:val="212121"/>
                                  <w:spacing w:val="40"/>
                                  <w:sz w:val="10"/>
                                </w:rPr>
                                <w:t xml:space="preserve"> </w:t>
                              </w:r>
                              <w:r>
                                <w:rPr>
                                  <w:rFonts w:ascii="Tahoma"/>
                                  <w:b/>
                                  <w:color w:val="212121"/>
                                  <w:spacing w:val="-2"/>
                                  <w:w w:val="90"/>
                                  <w:sz w:val="10"/>
                                </w:rPr>
                                <w:t>Incident</w:t>
                              </w:r>
                              <w:r>
                                <w:rPr>
                                  <w:rFonts w:ascii="Tahoma"/>
                                  <w:b/>
                                  <w:color w:val="212121"/>
                                  <w:spacing w:val="40"/>
                                  <w:sz w:val="10"/>
                                </w:rPr>
                                <w:t xml:space="preserve"> </w:t>
                              </w:r>
                              <w:r>
                                <w:rPr>
                                  <w:rFonts w:ascii="Tahoma"/>
                                  <w:b/>
                                  <w:color w:val="212121"/>
                                  <w:spacing w:val="-2"/>
                                  <w:w w:val="90"/>
                                  <w:sz w:val="10"/>
                                </w:rPr>
                                <w:t>Workflow</w:t>
                              </w:r>
                            </w:p>
                          </w:txbxContent>
                        </wps:txbx>
                        <wps:bodyPr wrap="square" lIns="0" tIns="0" rIns="0" bIns="0" rtlCol="0">
                          <a:noAutofit/>
                        </wps:bodyPr>
                      </wps:wsp>
                      <wps:wsp>
                        <wps:cNvPr id="116" name="Textbox 116"/>
                        <wps:cNvSpPr txBox="1"/>
                        <wps:spPr>
                          <a:xfrm>
                            <a:off x="4307789" y="1527254"/>
                            <a:ext cx="523240" cy="523240"/>
                          </a:xfrm>
                          <a:prstGeom prst="rect">
                            <a:avLst/>
                          </a:prstGeom>
                          <a:solidFill>
                            <a:srgbClr val="EDEDED"/>
                          </a:solidFill>
                        </wps:spPr>
                        <wps:txbx>
                          <w:txbxContent>
                            <w:p w14:paraId="1F430355">
                              <w:pPr>
                                <w:spacing w:before="81" w:line="240" w:lineRule="auto"/>
                                <w:rPr>
                                  <w:rFonts w:ascii="Tahoma"/>
                                  <w:b/>
                                  <w:color w:val="000000"/>
                                  <w:sz w:val="10"/>
                                </w:rPr>
                              </w:pPr>
                            </w:p>
                            <w:p w14:paraId="762DA097">
                              <w:pPr>
                                <w:spacing w:before="0" w:line="259" w:lineRule="auto"/>
                                <w:ind w:left="154" w:right="134" w:hanging="18"/>
                                <w:jc w:val="both"/>
                                <w:rPr>
                                  <w:rFonts w:ascii="Tahoma"/>
                                  <w:b/>
                                  <w:color w:val="000000"/>
                                  <w:sz w:val="10"/>
                                </w:rPr>
                              </w:pPr>
                              <w:r>
                                <w:rPr>
                                  <w:rFonts w:ascii="Tahoma"/>
                                  <w:b/>
                                  <w:color w:val="212121"/>
                                  <w:spacing w:val="-4"/>
                                  <w:w w:val="85"/>
                                  <w:sz w:val="10"/>
                                </w:rPr>
                                <w:t>Category</w:t>
                              </w:r>
                              <w:r>
                                <w:rPr>
                                  <w:rFonts w:ascii="Tahoma"/>
                                  <w:b/>
                                  <w:color w:val="212121"/>
                                  <w:spacing w:val="-4"/>
                                  <w:sz w:val="10"/>
                                </w:rPr>
                                <w:t xml:space="preserve"> </w:t>
                              </w:r>
                              <w:r>
                                <w:rPr>
                                  <w:rFonts w:ascii="Tahoma"/>
                                  <w:b/>
                                  <w:color w:val="212121"/>
                                  <w:spacing w:val="-4"/>
                                  <w:w w:val="85"/>
                                  <w:sz w:val="10"/>
                                </w:rPr>
                                <w:t>and</w:t>
                              </w:r>
                              <w:r>
                                <w:rPr>
                                  <w:rFonts w:ascii="Tahoma"/>
                                  <w:b/>
                                  <w:color w:val="212121"/>
                                  <w:spacing w:val="40"/>
                                  <w:sz w:val="10"/>
                                </w:rPr>
                                <w:t xml:space="preserve"> </w:t>
                              </w:r>
                              <w:r>
                                <w:rPr>
                                  <w:rFonts w:ascii="Tahoma"/>
                                  <w:b/>
                                  <w:color w:val="212121"/>
                                  <w:spacing w:val="-2"/>
                                  <w:w w:val="85"/>
                                  <w:sz w:val="10"/>
                                </w:rPr>
                                <w:t>Subcategory</w:t>
                              </w:r>
                              <w:r>
                                <w:rPr>
                                  <w:rFonts w:ascii="Tahoma"/>
                                  <w:b/>
                                  <w:color w:val="212121"/>
                                  <w:spacing w:val="40"/>
                                  <w:sz w:val="10"/>
                                </w:rPr>
                                <w:t xml:space="preserve"> </w:t>
                              </w:r>
                              <w:r>
                                <w:rPr>
                                  <w:rFonts w:ascii="Tahoma"/>
                                  <w:b/>
                                  <w:color w:val="212121"/>
                                  <w:w w:val="80"/>
                                  <w:sz w:val="10"/>
                                </w:rPr>
                                <w:t>set</w:t>
                              </w:r>
                              <w:r>
                                <w:rPr>
                                  <w:rFonts w:ascii="Tahoma"/>
                                  <w:b/>
                                  <w:color w:val="212121"/>
                                  <w:spacing w:val="-4"/>
                                  <w:sz w:val="10"/>
                                </w:rPr>
                                <w:t xml:space="preserve"> </w:t>
                              </w:r>
                              <w:r>
                                <w:rPr>
                                  <w:rFonts w:ascii="Tahoma"/>
                                  <w:b/>
                                  <w:color w:val="212121"/>
                                  <w:w w:val="80"/>
                                  <w:sz w:val="10"/>
                                </w:rPr>
                                <w:t>on</w:t>
                              </w:r>
                              <w:r>
                                <w:rPr>
                                  <w:rFonts w:ascii="Tahoma"/>
                                  <w:b/>
                                  <w:color w:val="212121"/>
                                  <w:spacing w:val="-3"/>
                                  <w:sz w:val="10"/>
                                </w:rPr>
                                <w:t xml:space="preserve"> </w:t>
                              </w:r>
                              <w:r>
                                <w:rPr>
                                  <w:rFonts w:ascii="Tahoma"/>
                                  <w:b/>
                                  <w:color w:val="212121"/>
                                  <w:spacing w:val="-2"/>
                                  <w:w w:val="80"/>
                                  <w:sz w:val="10"/>
                                </w:rPr>
                                <w:t>ticket</w:t>
                              </w:r>
                            </w:p>
                          </w:txbxContent>
                        </wps:txbx>
                        <wps:bodyPr wrap="square" lIns="0" tIns="0" rIns="0" bIns="0" rtlCol="0">
                          <a:noAutofit/>
                        </wps:bodyPr>
                      </wps:wsp>
                      <wps:wsp>
                        <wps:cNvPr id="117" name="Textbox 117"/>
                        <wps:cNvSpPr txBox="1"/>
                        <wps:spPr>
                          <a:xfrm>
                            <a:off x="3723589" y="1527254"/>
                            <a:ext cx="523240" cy="523240"/>
                          </a:xfrm>
                          <a:prstGeom prst="rect">
                            <a:avLst/>
                          </a:prstGeom>
                          <a:solidFill>
                            <a:srgbClr val="EDEDED"/>
                          </a:solidFill>
                        </wps:spPr>
                        <wps:txbx>
                          <w:txbxContent>
                            <w:p w14:paraId="63CBAB5B">
                              <w:pPr>
                                <w:spacing w:before="81" w:line="240" w:lineRule="auto"/>
                                <w:rPr>
                                  <w:rFonts w:ascii="Tahoma"/>
                                  <w:b/>
                                  <w:color w:val="000000"/>
                                  <w:sz w:val="10"/>
                                </w:rPr>
                              </w:pPr>
                            </w:p>
                            <w:p w14:paraId="28E38662">
                              <w:pPr>
                                <w:spacing w:before="0" w:line="259" w:lineRule="auto"/>
                                <w:ind w:left="220" w:right="122" w:hanging="84"/>
                                <w:jc w:val="left"/>
                                <w:rPr>
                                  <w:rFonts w:ascii="Tahoma"/>
                                  <w:b/>
                                  <w:color w:val="000000"/>
                                  <w:sz w:val="10"/>
                                </w:rPr>
                              </w:pPr>
                              <w:r>
                                <w:rPr>
                                  <w:rFonts w:ascii="Tahoma"/>
                                  <w:b/>
                                  <w:color w:val="212121"/>
                                  <w:spacing w:val="-2"/>
                                  <w:w w:val="80"/>
                                  <w:sz w:val="10"/>
                                </w:rPr>
                                <w:t>Confirmation</w:t>
                              </w:r>
                              <w:r>
                                <w:rPr>
                                  <w:rFonts w:ascii="Tahoma"/>
                                  <w:b/>
                                  <w:color w:val="212121"/>
                                  <w:spacing w:val="40"/>
                                  <w:sz w:val="10"/>
                                </w:rPr>
                                <w:t xml:space="preserve"> </w:t>
                              </w:r>
                              <w:r>
                                <w:rPr>
                                  <w:rFonts w:ascii="Tahoma"/>
                                  <w:b/>
                                  <w:color w:val="212121"/>
                                  <w:w w:val="95"/>
                                  <w:sz w:val="10"/>
                                </w:rPr>
                                <w:t>email</w:t>
                              </w:r>
                              <w:r>
                                <w:rPr>
                                  <w:rFonts w:ascii="Tahoma"/>
                                  <w:b/>
                                  <w:color w:val="212121"/>
                                  <w:spacing w:val="-6"/>
                                  <w:w w:val="95"/>
                                  <w:sz w:val="10"/>
                                </w:rPr>
                                <w:t xml:space="preserve"> </w:t>
                              </w:r>
                              <w:r>
                                <w:rPr>
                                  <w:rFonts w:ascii="Tahoma"/>
                                  <w:b/>
                                  <w:color w:val="212121"/>
                                  <w:w w:val="95"/>
                                  <w:sz w:val="10"/>
                                </w:rPr>
                                <w:t>in</w:t>
                              </w:r>
                              <w:r>
                                <w:rPr>
                                  <w:rFonts w:ascii="Tahoma"/>
                                  <w:b/>
                                  <w:color w:val="212121"/>
                                  <w:spacing w:val="40"/>
                                  <w:sz w:val="10"/>
                                </w:rPr>
                                <w:t xml:space="preserve"> </w:t>
                              </w:r>
                              <w:r>
                                <w:rPr>
                                  <w:rFonts w:ascii="Tahoma"/>
                                  <w:b/>
                                  <w:color w:val="212121"/>
                                  <w:w w:val="95"/>
                                  <w:sz w:val="10"/>
                                </w:rPr>
                                <w:t>my</w:t>
                              </w:r>
                              <w:r>
                                <w:rPr>
                                  <w:rFonts w:ascii="Tahoma"/>
                                  <w:b/>
                                  <w:color w:val="212121"/>
                                  <w:spacing w:val="-6"/>
                                  <w:w w:val="95"/>
                                  <w:sz w:val="10"/>
                                </w:rPr>
                                <w:t xml:space="preserve"> </w:t>
                              </w:r>
                              <w:r>
                                <w:rPr>
                                  <w:rFonts w:ascii="Tahoma"/>
                                  <w:b/>
                                  <w:color w:val="212121"/>
                                  <w:w w:val="95"/>
                                  <w:sz w:val="10"/>
                                </w:rPr>
                                <w:t>inbox</w:t>
                              </w:r>
                            </w:p>
                          </w:txbxContent>
                        </wps:txbx>
                        <wps:bodyPr wrap="square" lIns="0" tIns="0" rIns="0" bIns="0" rtlCol="0">
                          <a:noAutofit/>
                        </wps:bodyPr>
                      </wps:wsp>
                      <wps:wsp>
                        <wps:cNvPr id="118" name="Textbox 118"/>
                        <wps:cNvSpPr txBox="1"/>
                        <wps:spPr>
                          <a:xfrm>
                            <a:off x="44399" y="1527254"/>
                            <a:ext cx="523240" cy="523240"/>
                          </a:xfrm>
                          <a:prstGeom prst="rect">
                            <a:avLst/>
                          </a:prstGeom>
                          <a:solidFill>
                            <a:srgbClr val="EDEDED"/>
                          </a:solidFill>
                        </wps:spPr>
                        <wps:txbx>
                          <w:txbxContent>
                            <w:p w14:paraId="05BD3DF5">
                              <w:pPr>
                                <w:spacing w:before="0" w:line="240" w:lineRule="auto"/>
                                <w:rPr>
                                  <w:rFonts w:ascii="Tahoma"/>
                                  <w:b/>
                                  <w:color w:val="000000"/>
                                  <w:sz w:val="10"/>
                                </w:rPr>
                              </w:pPr>
                            </w:p>
                            <w:p w14:paraId="5C9EE0BE">
                              <w:pPr>
                                <w:spacing w:before="25" w:line="240" w:lineRule="auto"/>
                                <w:rPr>
                                  <w:rFonts w:ascii="Tahoma"/>
                                  <w:b/>
                                  <w:color w:val="000000"/>
                                  <w:sz w:val="10"/>
                                </w:rPr>
                              </w:pPr>
                            </w:p>
                            <w:p w14:paraId="4BF494E1">
                              <w:pPr>
                                <w:spacing w:before="0" w:line="259" w:lineRule="auto"/>
                                <w:ind w:left="211" w:right="96" w:hanging="29"/>
                                <w:jc w:val="left"/>
                                <w:rPr>
                                  <w:rFonts w:ascii="Tahoma"/>
                                  <w:b/>
                                  <w:color w:val="000000"/>
                                  <w:sz w:val="10"/>
                                </w:rPr>
                              </w:pPr>
                              <w:r>
                                <w:rPr>
                                  <w:rFonts w:ascii="Tahoma"/>
                                  <w:b/>
                                  <w:color w:val="212121"/>
                                  <w:spacing w:val="-2"/>
                                  <w:w w:val="80"/>
                                  <w:sz w:val="10"/>
                                </w:rPr>
                                <w:t>I</w:t>
                              </w:r>
                              <w:r>
                                <w:rPr>
                                  <w:rFonts w:ascii="Tahoma"/>
                                  <w:b/>
                                  <w:color w:val="212121"/>
                                  <w:spacing w:val="-7"/>
                                  <w:sz w:val="10"/>
                                </w:rPr>
                                <w:t xml:space="preserve"> </w:t>
                              </w:r>
                              <w:r>
                                <w:rPr>
                                  <w:rFonts w:ascii="Tahoma"/>
                                  <w:b/>
                                  <w:color w:val="212121"/>
                                  <w:spacing w:val="-2"/>
                                  <w:w w:val="80"/>
                                  <w:sz w:val="10"/>
                                </w:rPr>
                                <w:t>forgot</w:t>
                              </w:r>
                              <w:r>
                                <w:rPr>
                                  <w:rFonts w:ascii="Tahoma"/>
                                  <w:b/>
                                  <w:color w:val="212121"/>
                                  <w:spacing w:val="-7"/>
                                  <w:sz w:val="10"/>
                                </w:rPr>
                                <w:t xml:space="preserve"> </w:t>
                              </w:r>
                              <w:r>
                                <w:rPr>
                                  <w:rFonts w:ascii="Tahoma"/>
                                  <w:b/>
                                  <w:color w:val="212121"/>
                                  <w:spacing w:val="-2"/>
                                  <w:w w:val="80"/>
                                  <w:sz w:val="10"/>
                                </w:rPr>
                                <w:t>my</w:t>
                              </w:r>
                              <w:r>
                                <w:rPr>
                                  <w:rFonts w:ascii="Tahoma"/>
                                  <w:b/>
                                  <w:color w:val="212121"/>
                                  <w:spacing w:val="40"/>
                                  <w:sz w:val="10"/>
                                </w:rPr>
                                <w:t xml:space="preserve"> </w:t>
                              </w:r>
                              <w:r>
                                <w:rPr>
                                  <w:rFonts w:ascii="Tahoma"/>
                                  <w:b/>
                                  <w:color w:val="212121"/>
                                  <w:spacing w:val="-2"/>
                                  <w:w w:val="85"/>
                                  <w:sz w:val="10"/>
                                </w:rPr>
                                <w:t>password</w:t>
                              </w:r>
                            </w:p>
                          </w:txbxContent>
                        </wps:txbx>
                        <wps:bodyPr wrap="square" lIns="0" tIns="0" rIns="0" bIns="0" rtlCol="0">
                          <a:noAutofit/>
                        </wps:bodyPr>
                      </wps:wsp>
                      <wps:wsp>
                        <wps:cNvPr id="119" name="Textbox 119"/>
                        <wps:cNvSpPr txBox="1"/>
                        <wps:spPr>
                          <a:xfrm>
                            <a:off x="4307789" y="926544"/>
                            <a:ext cx="523240" cy="523240"/>
                          </a:xfrm>
                          <a:prstGeom prst="rect">
                            <a:avLst/>
                          </a:prstGeom>
                          <a:solidFill>
                            <a:srgbClr val="EDEDED"/>
                          </a:solidFill>
                        </wps:spPr>
                        <wps:txbx>
                          <w:txbxContent>
                            <w:p w14:paraId="6E9D0BF0">
                              <w:pPr>
                                <w:spacing w:before="0" w:line="240" w:lineRule="auto"/>
                                <w:rPr>
                                  <w:rFonts w:ascii="Tahoma"/>
                                  <w:b/>
                                  <w:color w:val="000000"/>
                                  <w:sz w:val="10"/>
                                </w:rPr>
                              </w:pPr>
                            </w:p>
                            <w:p w14:paraId="1F479A52">
                              <w:pPr>
                                <w:spacing w:before="25" w:line="240" w:lineRule="auto"/>
                                <w:rPr>
                                  <w:rFonts w:ascii="Tahoma"/>
                                  <w:b/>
                                  <w:color w:val="000000"/>
                                  <w:sz w:val="10"/>
                                </w:rPr>
                              </w:pPr>
                            </w:p>
                            <w:p w14:paraId="6544ADFE">
                              <w:pPr>
                                <w:spacing w:before="0" w:line="259" w:lineRule="auto"/>
                                <w:ind w:left="124" w:right="96" w:firstLine="40"/>
                                <w:jc w:val="left"/>
                                <w:rPr>
                                  <w:rFonts w:ascii="Tahoma"/>
                                  <w:b/>
                                  <w:color w:val="000000"/>
                                  <w:sz w:val="10"/>
                                </w:rPr>
                              </w:pPr>
                              <w:r>
                                <w:rPr>
                                  <w:rFonts w:ascii="Tahoma"/>
                                  <w:b/>
                                  <w:color w:val="212121"/>
                                  <w:w w:val="85"/>
                                  <w:sz w:val="10"/>
                                </w:rPr>
                                <w:t>Tickets</w:t>
                              </w:r>
                              <w:r>
                                <w:rPr>
                                  <w:rFonts w:ascii="Tahoma"/>
                                  <w:b/>
                                  <w:color w:val="212121"/>
                                  <w:spacing w:val="-3"/>
                                  <w:w w:val="85"/>
                                  <w:sz w:val="10"/>
                                </w:rPr>
                                <w:t xml:space="preserve"> </w:t>
                              </w:r>
                              <w:r>
                                <w:rPr>
                                  <w:rFonts w:ascii="Tahoma"/>
                                  <w:b/>
                                  <w:color w:val="212121"/>
                                  <w:w w:val="85"/>
                                  <w:sz w:val="10"/>
                                </w:rPr>
                                <w:t>wait</w:t>
                              </w:r>
                              <w:r>
                                <w:rPr>
                                  <w:rFonts w:ascii="Tahoma"/>
                                  <w:b/>
                                  <w:color w:val="212121"/>
                                  <w:spacing w:val="40"/>
                                  <w:sz w:val="10"/>
                                </w:rPr>
                                <w:t xml:space="preserve"> </w:t>
                              </w:r>
                              <w:r>
                                <w:rPr>
                                  <w:rFonts w:ascii="Tahoma"/>
                                  <w:b/>
                                  <w:color w:val="212121"/>
                                  <w:w w:val="80"/>
                                  <w:sz w:val="10"/>
                                </w:rPr>
                                <w:t>for</w:t>
                              </w:r>
                              <w:r>
                                <w:rPr>
                                  <w:rFonts w:ascii="Tahoma"/>
                                  <w:b/>
                                  <w:color w:val="212121"/>
                                  <w:spacing w:val="-4"/>
                                  <w:sz w:val="10"/>
                                </w:rPr>
                                <w:t xml:space="preserve"> </w:t>
                              </w:r>
                              <w:r>
                                <w:rPr>
                                  <w:rFonts w:ascii="Tahoma"/>
                                  <w:b/>
                                  <w:color w:val="212121"/>
                                  <w:w w:val="80"/>
                                  <w:sz w:val="10"/>
                                </w:rPr>
                                <w:t>a</w:t>
                              </w:r>
                              <w:r>
                                <w:rPr>
                                  <w:rFonts w:ascii="Tahoma"/>
                                  <w:b/>
                                  <w:color w:val="212121"/>
                                  <w:spacing w:val="-4"/>
                                  <w:sz w:val="10"/>
                                </w:rPr>
                                <w:t xml:space="preserve"> </w:t>
                              </w:r>
                              <w:r>
                                <w:rPr>
                                  <w:rFonts w:ascii="Tahoma"/>
                                  <w:b/>
                                  <w:color w:val="212121"/>
                                  <w:spacing w:val="-2"/>
                                  <w:w w:val="80"/>
                                  <w:sz w:val="10"/>
                                </w:rPr>
                                <w:t>category</w:t>
                              </w:r>
                            </w:p>
                          </w:txbxContent>
                        </wps:txbx>
                        <wps:bodyPr wrap="square" lIns="0" tIns="0" rIns="0" bIns="0" rtlCol="0">
                          <a:noAutofit/>
                        </wps:bodyPr>
                      </wps:wsp>
                      <wps:wsp>
                        <wps:cNvPr id="120" name="Textbox 120"/>
                        <wps:cNvSpPr txBox="1"/>
                        <wps:spPr>
                          <a:xfrm>
                            <a:off x="3723589" y="926544"/>
                            <a:ext cx="523240" cy="523240"/>
                          </a:xfrm>
                          <a:prstGeom prst="rect">
                            <a:avLst/>
                          </a:prstGeom>
                          <a:solidFill>
                            <a:srgbClr val="EDEDED"/>
                          </a:solidFill>
                        </wps:spPr>
                        <wps:txbx>
                          <w:txbxContent>
                            <w:p w14:paraId="59D81D69">
                              <w:pPr>
                                <w:spacing w:before="81" w:line="240" w:lineRule="auto"/>
                                <w:rPr>
                                  <w:rFonts w:ascii="Tahoma"/>
                                  <w:b/>
                                  <w:color w:val="000000"/>
                                  <w:sz w:val="10"/>
                                </w:rPr>
                              </w:pPr>
                            </w:p>
                            <w:p w14:paraId="4BE28304">
                              <w:pPr>
                                <w:spacing w:before="0" w:line="259" w:lineRule="auto"/>
                                <w:ind w:left="122" w:right="120" w:firstLine="0"/>
                                <w:jc w:val="center"/>
                                <w:rPr>
                                  <w:rFonts w:ascii="Tahoma"/>
                                  <w:b/>
                                  <w:color w:val="000000"/>
                                  <w:sz w:val="10"/>
                                </w:rPr>
                              </w:pPr>
                              <w:r>
                                <w:rPr>
                                  <w:rFonts w:ascii="Tahoma"/>
                                  <w:b/>
                                  <w:color w:val="212121"/>
                                  <w:w w:val="90"/>
                                  <w:sz w:val="10"/>
                                </w:rPr>
                                <w:t>IT</w:t>
                              </w:r>
                              <w:r>
                                <w:rPr>
                                  <w:rFonts w:ascii="Tahoma"/>
                                  <w:b/>
                                  <w:color w:val="212121"/>
                                  <w:spacing w:val="-5"/>
                                  <w:w w:val="90"/>
                                  <w:sz w:val="10"/>
                                </w:rPr>
                                <w:t xml:space="preserve"> </w:t>
                              </w:r>
                              <w:r>
                                <w:rPr>
                                  <w:rFonts w:ascii="Tahoma"/>
                                  <w:b/>
                                  <w:color w:val="212121"/>
                                  <w:w w:val="90"/>
                                  <w:sz w:val="10"/>
                                </w:rPr>
                                <w:t>staff</w:t>
                              </w:r>
                              <w:r>
                                <w:rPr>
                                  <w:rFonts w:ascii="Tahoma"/>
                                  <w:b/>
                                  <w:color w:val="212121"/>
                                  <w:spacing w:val="40"/>
                                  <w:sz w:val="10"/>
                                </w:rPr>
                                <w:t xml:space="preserve"> </w:t>
                              </w:r>
                              <w:r>
                                <w:rPr>
                                  <w:rFonts w:ascii="Tahoma"/>
                                  <w:b/>
                                  <w:color w:val="212121"/>
                                  <w:spacing w:val="-2"/>
                                  <w:w w:val="85"/>
                                  <w:sz w:val="10"/>
                                </w:rPr>
                                <w:t>review</w:t>
                              </w:r>
                              <w:r>
                                <w:rPr>
                                  <w:rFonts w:ascii="Tahoma"/>
                                  <w:b/>
                                  <w:color w:val="212121"/>
                                  <w:spacing w:val="-3"/>
                                  <w:w w:val="85"/>
                                  <w:sz w:val="10"/>
                                </w:rPr>
                                <w:t xml:space="preserve"> </w:t>
                              </w:r>
                              <w:r>
                                <w:rPr>
                                  <w:rFonts w:ascii="Tahoma"/>
                                  <w:b/>
                                  <w:color w:val="212121"/>
                                  <w:spacing w:val="-2"/>
                                  <w:w w:val="85"/>
                                  <w:sz w:val="10"/>
                                </w:rPr>
                                <w:t>tickets</w:t>
                              </w:r>
                              <w:r>
                                <w:rPr>
                                  <w:rFonts w:ascii="Tahoma"/>
                                  <w:b/>
                                  <w:color w:val="212121"/>
                                  <w:spacing w:val="40"/>
                                  <w:sz w:val="10"/>
                                </w:rPr>
                                <w:t xml:space="preserve"> </w:t>
                              </w:r>
                              <w:r>
                                <w:rPr>
                                  <w:rFonts w:ascii="Tahoma"/>
                                  <w:b/>
                                  <w:color w:val="212121"/>
                                  <w:w w:val="90"/>
                                  <w:sz w:val="10"/>
                                </w:rPr>
                                <w:t>by</w:t>
                              </w:r>
                              <w:r>
                                <w:rPr>
                                  <w:rFonts w:ascii="Tahoma"/>
                                  <w:b/>
                                  <w:color w:val="212121"/>
                                  <w:spacing w:val="-5"/>
                                  <w:w w:val="90"/>
                                  <w:sz w:val="10"/>
                                </w:rPr>
                                <w:t xml:space="preserve"> </w:t>
                              </w:r>
                              <w:r>
                                <w:rPr>
                                  <w:rFonts w:ascii="Tahoma"/>
                                  <w:b/>
                                  <w:color w:val="212121"/>
                                  <w:w w:val="90"/>
                                  <w:sz w:val="10"/>
                                </w:rPr>
                                <w:t>hand</w:t>
                              </w:r>
                            </w:p>
                          </w:txbxContent>
                        </wps:txbx>
                        <wps:bodyPr wrap="square" lIns="0" tIns="0" rIns="0" bIns="0" rtlCol="0">
                          <a:noAutofit/>
                        </wps:bodyPr>
                      </wps:wsp>
                      <wps:wsp>
                        <wps:cNvPr id="121" name="Textbox 121"/>
                        <wps:cNvSpPr txBox="1"/>
                        <wps:spPr>
                          <a:xfrm>
                            <a:off x="637489" y="926544"/>
                            <a:ext cx="523240" cy="523240"/>
                          </a:xfrm>
                          <a:prstGeom prst="rect">
                            <a:avLst/>
                          </a:prstGeom>
                          <a:solidFill>
                            <a:srgbClr val="EDEDED"/>
                          </a:solidFill>
                        </wps:spPr>
                        <wps:txbx>
                          <w:txbxContent>
                            <w:p w14:paraId="60123E5E">
                              <w:pPr>
                                <w:spacing w:before="0" w:line="240" w:lineRule="auto"/>
                                <w:rPr>
                                  <w:rFonts w:ascii="Tahoma"/>
                                  <w:b/>
                                  <w:color w:val="000000"/>
                                  <w:sz w:val="10"/>
                                </w:rPr>
                              </w:pPr>
                            </w:p>
                            <w:p w14:paraId="2D1F9D43">
                              <w:pPr>
                                <w:spacing w:before="25" w:line="240" w:lineRule="auto"/>
                                <w:rPr>
                                  <w:rFonts w:ascii="Tahoma"/>
                                  <w:b/>
                                  <w:color w:val="000000"/>
                                  <w:sz w:val="10"/>
                                </w:rPr>
                              </w:pPr>
                            </w:p>
                            <w:p w14:paraId="64B86784">
                              <w:pPr>
                                <w:spacing w:before="0" w:line="259" w:lineRule="auto"/>
                                <w:ind w:left="171" w:right="167" w:firstLine="48"/>
                                <w:jc w:val="left"/>
                                <w:rPr>
                                  <w:rFonts w:ascii="Tahoma"/>
                                  <w:b/>
                                  <w:color w:val="000000"/>
                                  <w:sz w:val="10"/>
                                </w:rPr>
                              </w:pPr>
                              <w:r>
                                <w:rPr>
                                  <w:rFonts w:ascii="Tahoma"/>
                                  <w:b/>
                                  <w:color w:val="212121"/>
                                  <w:spacing w:val="-2"/>
                                  <w:w w:val="90"/>
                                  <w:sz w:val="10"/>
                                </w:rPr>
                                <w:t>Projector</w:t>
                              </w:r>
                              <w:r>
                                <w:rPr>
                                  <w:rFonts w:ascii="Tahoma"/>
                                  <w:b/>
                                  <w:color w:val="212121"/>
                                  <w:spacing w:val="40"/>
                                  <w:sz w:val="10"/>
                                </w:rPr>
                                <w:t xml:space="preserve"> </w:t>
                              </w:r>
                              <w:r>
                                <w:rPr>
                                  <w:rFonts w:ascii="Tahoma"/>
                                  <w:b/>
                                  <w:color w:val="212121"/>
                                  <w:w w:val="80"/>
                                  <w:sz w:val="10"/>
                                </w:rPr>
                                <w:t>failed</w:t>
                              </w:r>
                              <w:r>
                                <w:rPr>
                                  <w:rFonts w:ascii="Tahoma"/>
                                  <w:b/>
                                  <w:color w:val="212121"/>
                                  <w:spacing w:val="1"/>
                                  <w:sz w:val="10"/>
                                </w:rPr>
                                <w:t xml:space="preserve"> </w:t>
                              </w:r>
                              <w:r>
                                <w:rPr>
                                  <w:rFonts w:ascii="Tahoma"/>
                                  <w:b/>
                                  <w:color w:val="212121"/>
                                  <w:spacing w:val="-5"/>
                                  <w:w w:val="85"/>
                                  <w:sz w:val="10"/>
                                </w:rPr>
                                <w:t>again</w:t>
                              </w:r>
                            </w:p>
                          </w:txbxContent>
                        </wps:txbx>
                        <wps:bodyPr wrap="square" lIns="0" tIns="0" rIns="0" bIns="0" rtlCol="0">
                          <a:noAutofit/>
                        </wps:bodyPr>
                      </wps:wsp>
                      <wps:wsp>
                        <wps:cNvPr id="122" name="Textbox 122"/>
                        <wps:cNvSpPr txBox="1"/>
                        <wps:spPr>
                          <a:xfrm>
                            <a:off x="44399" y="926544"/>
                            <a:ext cx="523240" cy="523240"/>
                          </a:xfrm>
                          <a:prstGeom prst="rect">
                            <a:avLst/>
                          </a:prstGeom>
                          <a:solidFill>
                            <a:srgbClr val="EDEDED"/>
                          </a:solidFill>
                        </wps:spPr>
                        <wps:txbx>
                          <w:txbxContent>
                            <w:p w14:paraId="4F8C1303">
                              <w:pPr>
                                <w:spacing w:before="0" w:line="240" w:lineRule="auto"/>
                                <w:rPr>
                                  <w:rFonts w:ascii="Tahoma"/>
                                  <w:b/>
                                  <w:color w:val="000000"/>
                                  <w:sz w:val="10"/>
                                </w:rPr>
                              </w:pPr>
                            </w:p>
                            <w:p w14:paraId="2DA5E950">
                              <w:pPr>
                                <w:spacing w:before="25" w:line="240" w:lineRule="auto"/>
                                <w:rPr>
                                  <w:rFonts w:ascii="Tahoma"/>
                                  <w:b/>
                                  <w:color w:val="000000"/>
                                  <w:sz w:val="10"/>
                                </w:rPr>
                              </w:pPr>
                            </w:p>
                            <w:p w14:paraId="27A4E88C">
                              <w:pPr>
                                <w:spacing w:before="0" w:line="259" w:lineRule="auto"/>
                                <w:ind w:left="145" w:right="122" w:hanging="15"/>
                                <w:jc w:val="left"/>
                                <w:rPr>
                                  <w:rFonts w:ascii="Tahoma"/>
                                  <w:b/>
                                  <w:color w:val="000000"/>
                                  <w:sz w:val="10"/>
                                </w:rPr>
                              </w:pPr>
                              <w:r>
                                <w:rPr>
                                  <w:rFonts w:ascii="Tahoma"/>
                                  <w:b/>
                                  <w:color w:val="212121"/>
                                  <w:spacing w:val="-2"/>
                                  <w:w w:val="85"/>
                                  <w:sz w:val="10"/>
                                </w:rPr>
                                <w:t>Wi-Fi</w:t>
                              </w:r>
                              <w:r>
                                <w:rPr>
                                  <w:rFonts w:ascii="Tahoma"/>
                                  <w:b/>
                                  <w:color w:val="212121"/>
                                  <w:spacing w:val="-3"/>
                                  <w:w w:val="85"/>
                                  <w:sz w:val="10"/>
                                </w:rPr>
                                <w:t xml:space="preserve"> </w:t>
                              </w:r>
                              <w:r>
                                <w:rPr>
                                  <w:rFonts w:ascii="Tahoma"/>
                                  <w:b/>
                                  <w:color w:val="212121"/>
                                  <w:spacing w:val="-2"/>
                                  <w:w w:val="85"/>
                                  <w:sz w:val="10"/>
                                </w:rPr>
                                <w:t>is</w:t>
                              </w:r>
                              <w:r>
                                <w:rPr>
                                  <w:rFonts w:ascii="Tahoma"/>
                                  <w:b/>
                                  <w:color w:val="212121"/>
                                  <w:spacing w:val="-3"/>
                                  <w:w w:val="85"/>
                                  <w:sz w:val="10"/>
                                </w:rPr>
                                <w:t xml:space="preserve"> </w:t>
                              </w:r>
                              <w:r>
                                <w:rPr>
                                  <w:rFonts w:ascii="Tahoma"/>
                                  <w:b/>
                                  <w:color w:val="212121"/>
                                  <w:spacing w:val="-2"/>
                                  <w:w w:val="85"/>
                                  <w:sz w:val="10"/>
                                </w:rPr>
                                <w:t>down</w:t>
                              </w:r>
                              <w:r>
                                <w:rPr>
                                  <w:rFonts w:ascii="Tahoma"/>
                                  <w:b/>
                                  <w:color w:val="212121"/>
                                  <w:spacing w:val="40"/>
                                  <w:sz w:val="10"/>
                                </w:rPr>
                                <w:t xml:space="preserve"> </w:t>
                              </w:r>
                              <w:r>
                                <w:rPr>
                                  <w:rFonts w:ascii="Tahoma"/>
                                  <w:b/>
                                  <w:color w:val="212121"/>
                                  <w:w w:val="80"/>
                                  <w:sz w:val="10"/>
                                </w:rPr>
                                <w:t>in</w:t>
                              </w:r>
                              <w:r>
                                <w:rPr>
                                  <w:rFonts w:ascii="Tahoma"/>
                                  <w:b/>
                                  <w:color w:val="212121"/>
                                  <w:spacing w:val="-3"/>
                                  <w:sz w:val="10"/>
                                </w:rPr>
                                <w:t xml:space="preserve"> </w:t>
                              </w:r>
                              <w:r>
                                <w:rPr>
                                  <w:rFonts w:ascii="Tahoma"/>
                                  <w:b/>
                                  <w:color w:val="212121"/>
                                  <w:w w:val="80"/>
                                  <w:sz w:val="10"/>
                                </w:rPr>
                                <w:t>the</w:t>
                              </w:r>
                              <w:r>
                                <w:rPr>
                                  <w:rFonts w:ascii="Tahoma"/>
                                  <w:b/>
                                  <w:color w:val="212121"/>
                                  <w:spacing w:val="-2"/>
                                  <w:sz w:val="10"/>
                                </w:rPr>
                                <w:t xml:space="preserve"> </w:t>
                              </w:r>
                              <w:r>
                                <w:rPr>
                                  <w:rFonts w:ascii="Tahoma"/>
                                  <w:b/>
                                  <w:color w:val="212121"/>
                                  <w:spacing w:val="-2"/>
                                  <w:w w:val="80"/>
                                  <w:sz w:val="10"/>
                                </w:rPr>
                                <w:t>library</w:t>
                              </w:r>
                            </w:p>
                          </w:txbxContent>
                        </wps:txbx>
                        <wps:bodyPr wrap="square" lIns="0" tIns="0" rIns="0" bIns="0" rtlCol="0">
                          <a:noAutofit/>
                        </wps:bodyPr>
                      </wps:wsp>
                      <wps:wsp>
                        <wps:cNvPr id="123" name="Textbox 123"/>
                        <wps:cNvSpPr txBox="1"/>
                        <wps:spPr>
                          <a:xfrm>
                            <a:off x="3736289" y="32464"/>
                            <a:ext cx="523240" cy="523240"/>
                          </a:xfrm>
                          <a:prstGeom prst="rect">
                            <a:avLst/>
                          </a:prstGeom>
                          <a:solidFill>
                            <a:srgbClr val="EDEDED"/>
                          </a:solidFill>
                        </wps:spPr>
                        <wps:txbx>
                          <w:txbxContent>
                            <w:p w14:paraId="02F98219">
                              <w:pPr>
                                <w:spacing w:before="0" w:line="240" w:lineRule="auto"/>
                                <w:rPr>
                                  <w:rFonts w:ascii="Tahoma"/>
                                  <w:b/>
                                  <w:color w:val="000000"/>
                                  <w:sz w:val="10"/>
                                </w:rPr>
                              </w:pPr>
                            </w:p>
                            <w:p w14:paraId="5C7BD086">
                              <w:pPr>
                                <w:spacing w:before="25" w:line="240" w:lineRule="auto"/>
                                <w:rPr>
                                  <w:rFonts w:ascii="Tahoma"/>
                                  <w:b/>
                                  <w:color w:val="000000"/>
                                  <w:sz w:val="10"/>
                                </w:rPr>
                              </w:pPr>
                            </w:p>
                            <w:p w14:paraId="000552A5">
                              <w:pPr>
                                <w:spacing w:before="0" w:line="259" w:lineRule="auto"/>
                                <w:ind w:left="98" w:right="92" w:firstLine="39"/>
                                <w:jc w:val="left"/>
                                <w:rPr>
                                  <w:rFonts w:ascii="Tahoma"/>
                                  <w:b/>
                                  <w:color w:val="000000"/>
                                  <w:sz w:val="10"/>
                                </w:rPr>
                              </w:pPr>
                              <w:r>
                                <w:rPr>
                                  <w:rFonts w:ascii="Tahoma"/>
                                  <w:b/>
                                  <w:color w:val="212121"/>
                                  <w:spacing w:val="-2"/>
                                  <w:w w:val="90"/>
                                  <w:sz w:val="10"/>
                                </w:rPr>
                                <w:t>Did</w:t>
                              </w:r>
                              <w:r>
                                <w:rPr>
                                  <w:rFonts w:ascii="Tahoma"/>
                                  <w:b/>
                                  <w:color w:val="212121"/>
                                  <w:spacing w:val="-5"/>
                                  <w:w w:val="90"/>
                                  <w:sz w:val="10"/>
                                </w:rPr>
                                <w:t xml:space="preserve"> </w:t>
                              </w:r>
                              <w:r>
                                <w:rPr>
                                  <w:rFonts w:ascii="Tahoma"/>
                                  <w:b/>
                                  <w:color w:val="212121"/>
                                  <w:spacing w:val="-2"/>
                                  <w:w w:val="90"/>
                                  <w:sz w:val="10"/>
                                </w:rPr>
                                <w:t>my</w:t>
                              </w:r>
                              <w:r>
                                <w:rPr>
                                  <w:rFonts w:ascii="Tahoma"/>
                                  <w:b/>
                                  <w:color w:val="212121"/>
                                  <w:spacing w:val="-4"/>
                                  <w:w w:val="90"/>
                                  <w:sz w:val="10"/>
                                </w:rPr>
                                <w:t xml:space="preserve"> </w:t>
                              </w:r>
                              <w:r>
                                <w:rPr>
                                  <w:rFonts w:ascii="Tahoma"/>
                                  <w:b/>
                                  <w:color w:val="212121"/>
                                  <w:spacing w:val="-2"/>
                                  <w:w w:val="90"/>
                                  <w:sz w:val="10"/>
                                </w:rPr>
                                <w:t>ticket</w:t>
                              </w:r>
                              <w:r>
                                <w:rPr>
                                  <w:rFonts w:ascii="Tahoma"/>
                                  <w:b/>
                                  <w:color w:val="212121"/>
                                  <w:spacing w:val="40"/>
                                  <w:sz w:val="10"/>
                                </w:rPr>
                                <w:t xml:space="preserve"> </w:t>
                              </w:r>
                              <w:r>
                                <w:rPr>
                                  <w:rFonts w:ascii="Tahoma"/>
                                  <w:b/>
                                  <w:color w:val="212121"/>
                                  <w:w w:val="80"/>
                                  <w:sz w:val="10"/>
                                </w:rPr>
                                <w:t>get</w:t>
                              </w:r>
                              <w:r>
                                <w:rPr>
                                  <w:rFonts w:ascii="Tahoma"/>
                                  <w:b/>
                                  <w:color w:val="212121"/>
                                  <w:spacing w:val="-2"/>
                                  <w:w w:val="80"/>
                                  <w:sz w:val="10"/>
                                </w:rPr>
                                <w:t xml:space="preserve"> </w:t>
                              </w:r>
                              <w:r>
                                <w:rPr>
                                  <w:rFonts w:ascii="Tahoma"/>
                                  <w:b/>
                                  <w:color w:val="212121"/>
                                  <w:spacing w:val="-2"/>
                                  <w:w w:val="85"/>
                                  <w:sz w:val="10"/>
                                </w:rPr>
                                <w:t>submitted?</w:t>
                              </w:r>
                            </w:p>
                          </w:txbxContent>
                        </wps:txbx>
                        <wps:bodyPr wrap="square" lIns="0" tIns="0" rIns="0" bIns="0" rtlCol="0">
                          <a:noAutofit/>
                        </wps:bodyPr>
                      </wps:wsp>
                      <wps:wsp>
                        <wps:cNvPr id="124" name="Textbox 124"/>
                        <wps:cNvSpPr txBox="1"/>
                        <wps:spPr>
                          <a:xfrm>
                            <a:off x="3126689" y="32464"/>
                            <a:ext cx="523240" cy="523240"/>
                          </a:xfrm>
                          <a:prstGeom prst="rect">
                            <a:avLst/>
                          </a:prstGeom>
                          <a:solidFill>
                            <a:srgbClr val="EDEDED"/>
                          </a:solidFill>
                        </wps:spPr>
                        <wps:txbx>
                          <w:txbxContent>
                            <w:p w14:paraId="46AB89B6">
                              <w:pPr>
                                <w:spacing w:before="81" w:line="240" w:lineRule="auto"/>
                                <w:rPr>
                                  <w:rFonts w:ascii="Tahoma"/>
                                  <w:b/>
                                  <w:color w:val="000000"/>
                                  <w:sz w:val="10"/>
                                </w:rPr>
                              </w:pPr>
                            </w:p>
                            <w:p w14:paraId="62C92D38">
                              <w:pPr>
                                <w:spacing w:before="0" w:line="259" w:lineRule="auto"/>
                                <w:ind w:left="141" w:right="139" w:firstLine="22"/>
                                <w:jc w:val="both"/>
                                <w:rPr>
                                  <w:rFonts w:ascii="Tahoma"/>
                                  <w:b/>
                                  <w:color w:val="000000"/>
                                  <w:sz w:val="10"/>
                                </w:rPr>
                              </w:pPr>
                              <w:r>
                                <w:rPr>
                                  <w:rFonts w:ascii="Tahoma"/>
                                  <w:b/>
                                  <w:color w:val="212121"/>
                                  <w:spacing w:val="-2"/>
                                  <w:w w:val="85"/>
                                  <w:sz w:val="10"/>
                                </w:rPr>
                                <w:t>I</w:t>
                              </w:r>
                              <w:r>
                                <w:rPr>
                                  <w:rFonts w:ascii="Tahoma"/>
                                  <w:b/>
                                  <w:color w:val="212121"/>
                                  <w:spacing w:val="-6"/>
                                  <w:sz w:val="10"/>
                                </w:rPr>
                                <w:t xml:space="preserve"> </w:t>
                              </w:r>
                              <w:r>
                                <w:rPr>
                                  <w:rFonts w:ascii="Tahoma"/>
                                  <w:b/>
                                  <w:color w:val="212121"/>
                                  <w:spacing w:val="-2"/>
                                  <w:w w:val="85"/>
                                  <w:sz w:val="10"/>
                                </w:rPr>
                                <w:t>need</w:t>
                              </w:r>
                              <w:r>
                                <w:rPr>
                                  <w:rFonts w:ascii="Tahoma"/>
                                  <w:b/>
                                  <w:color w:val="212121"/>
                                  <w:spacing w:val="-5"/>
                                  <w:sz w:val="10"/>
                                </w:rPr>
                                <w:t xml:space="preserve"> </w:t>
                              </w:r>
                              <w:r>
                                <w:rPr>
                                  <w:rFonts w:ascii="Tahoma"/>
                                  <w:b/>
                                  <w:color w:val="212121"/>
                                  <w:spacing w:val="-2"/>
                                  <w:w w:val="85"/>
                                  <w:sz w:val="10"/>
                                </w:rPr>
                                <w:t>Wi-Fi</w:t>
                              </w:r>
                              <w:r>
                                <w:rPr>
                                  <w:rFonts w:ascii="Tahoma"/>
                                  <w:b/>
                                  <w:color w:val="212121"/>
                                  <w:spacing w:val="40"/>
                                  <w:sz w:val="10"/>
                                </w:rPr>
                                <w:t xml:space="preserve"> </w:t>
                              </w:r>
                              <w:r>
                                <w:rPr>
                                  <w:rFonts w:ascii="Tahoma"/>
                                  <w:b/>
                                  <w:color w:val="212121"/>
                                  <w:w w:val="90"/>
                                  <w:sz w:val="10"/>
                                </w:rPr>
                                <w:t>or</w:t>
                              </w:r>
                              <w:r>
                                <w:rPr>
                                  <w:rFonts w:ascii="Tahoma"/>
                                  <w:b/>
                                  <w:color w:val="212121"/>
                                  <w:spacing w:val="-5"/>
                                  <w:w w:val="90"/>
                                  <w:sz w:val="10"/>
                                </w:rPr>
                                <w:t xml:space="preserve"> </w:t>
                              </w:r>
                              <w:r>
                                <w:rPr>
                                  <w:rFonts w:ascii="Tahoma"/>
                                  <w:b/>
                                  <w:color w:val="212121"/>
                                  <w:w w:val="90"/>
                                  <w:sz w:val="10"/>
                                </w:rPr>
                                <w:t>projector</w:t>
                              </w:r>
                              <w:r>
                                <w:rPr>
                                  <w:rFonts w:ascii="Tahoma"/>
                                  <w:b/>
                                  <w:color w:val="212121"/>
                                  <w:spacing w:val="40"/>
                                  <w:sz w:val="10"/>
                                </w:rPr>
                                <w:t xml:space="preserve"> </w:t>
                              </w:r>
                              <w:r>
                                <w:rPr>
                                  <w:rFonts w:ascii="Tahoma"/>
                                  <w:b/>
                                  <w:color w:val="212121"/>
                                  <w:w w:val="80"/>
                                  <w:sz w:val="10"/>
                                </w:rPr>
                                <w:t>working</w:t>
                              </w:r>
                              <w:r>
                                <w:rPr>
                                  <w:rFonts w:ascii="Tahoma"/>
                                  <w:b/>
                                  <w:color w:val="212121"/>
                                  <w:spacing w:val="1"/>
                                  <w:sz w:val="10"/>
                                </w:rPr>
                                <w:t xml:space="preserve"> </w:t>
                              </w:r>
                              <w:r>
                                <w:rPr>
                                  <w:rFonts w:ascii="Tahoma"/>
                                  <w:b/>
                                  <w:color w:val="212121"/>
                                  <w:spacing w:val="-8"/>
                                  <w:w w:val="90"/>
                                  <w:sz w:val="10"/>
                                </w:rPr>
                                <w:t>now</w:t>
                              </w:r>
                            </w:p>
                          </w:txbxContent>
                        </wps:txbx>
                        <wps:bodyPr wrap="square" lIns="0" tIns="0" rIns="0" bIns="0" rtlCol="0">
                          <a:noAutofit/>
                        </wps:bodyPr>
                      </wps:wsp>
                      <wps:wsp>
                        <wps:cNvPr id="125" name="Textbox 125"/>
                        <wps:cNvSpPr txBox="1"/>
                        <wps:spPr>
                          <a:xfrm>
                            <a:off x="2513279" y="32464"/>
                            <a:ext cx="523240" cy="523240"/>
                          </a:xfrm>
                          <a:prstGeom prst="rect">
                            <a:avLst/>
                          </a:prstGeom>
                          <a:solidFill>
                            <a:srgbClr val="EDEDED"/>
                          </a:solidFill>
                        </wps:spPr>
                        <wps:txbx>
                          <w:txbxContent>
                            <w:p w14:paraId="6571DE14">
                              <w:pPr>
                                <w:spacing w:before="81" w:line="240" w:lineRule="auto"/>
                                <w:rPr>
                                  <w:rFonts w:ascii="Tahoma"/>
                                  <w:b/>
                                  <w:color w:val="000000"/>
                                  <w:sz w:val="10"/>
                                </w:rPr>
                              </w:pPr>
                            </w:p>
                            <w:p w14:paraId="5992460E">
                              <w:pPr>
                                <w:spacing w:before="0" w:line="259" w:lineRule="auto"/>
                                <w:ind w:left="146" w:right="144" w:firstLine="0"/>
                                <w:jc w:val="both"/>
                                <w:rPr>
                                  <w:rFonts w:ascii="Tahoma"/>
                                  <w:b/>
                                  <w:color w:val="000000"/>
                                  <w:sz w:val="10"/>
                                </w:rPr>
                              </w:pPr>
                              <w:r>
                                <w:rPr>
                                  <w:rFonts w:ascii="Tahoma"/>
                                  <w:b/>
                                  <w:color w:val="212121"/>
                                  <w:spacing w:val="-2"/>
                                  <w:w w:val="85"/>
                                  <w:sz w:val="10"/>
                                </w:rPr>
                                <w:t>What</w:t>
                              </w:r>
                              <w:r>
                                <w:rPr>
                                  <w:rFonts w:ascii="Tahoma"/>
                                  <w:b/>
                                  <w:color w:val="212121"/>
                                  <w:spacing w:val="-6"/>
                                  <w:sz w:val="10"/>
                                </w:rPr>
                                <w:t xml:space="preserve"> </w:t>
                              </w:r>
                              <w:r>
                                <w:rPr>
                                  <w:rFonts w:ascii="Tahoma"/>
                                  <w:b/>
                                  <w:color w:val="212121"/>
                                  <w:spacing w:val="-2"/>
                                  <w:w w:val="85"/>
                                  <w:sz w:val="10"/>
                                </w:rPr>
                                <w:t>should</w:t>
                              </w:r>
                              <w:r>
                                <w:rPr>
                                  <w:rFonts w:ascii="Tahoma"/>
                                  <w:b/>
                                  <w:color w:val="212121"/>
                                  <w:spacing w:val="40"/>
                                  <w:sz w:val="10"/>
                                </w:rPr>
                                <w:t xml:space="preserve"> </w:t>
                              </w:r>
                              <w:r>
                                <w:rPr>
                                  <w:rFonts w:ascii="Tahoma"/>
                                  <w:b/>
                                  <w:color w:val="212121"/>
                                  <w:spacing w:val="-4"/>
                                  <w:w w:val="85"/>
                                  <w:sz w:val="10"/>
                                </w:rPr>
                                <w:t>I</w:t>
                              </w:r>
                              <w:r>
                                <w:rPr>
                                  <w:rFonts w:ascii="Tahoma"/>
                                  <w:b/>
                                  <w:color w:val="212121"/>
                                  <w:spacing w:val="-4"/>
                                  <w:sz w:val="10"/>
                                </w:rPr>
                                <w:t xml:space="preserve"> </w:t>
                              </w:r>
                              <w:r>
                                <w:rPr>
                                  <w:rFonts w:ascii="Tahoma"/>
                                  <w:b/>
                                  <w:color w:val="212121"/>
                                  <w:spacing w:val="-4"/>
                                  <w:w w:val="85"/>
                                  <w:sz w:val="10"/>
                                </w:rPr>
                                <w:t>write</w:t>
                              </w:r>
                              <w:r>
                                <w:rPr>
                                  <w:rFonts w:ascii="Tahoma"/>
                                  <w:b/>
                                  <w:color w:val="212121"/>
                                  <w:spacing w:val="-3"/>
                                  <w:sz w:val="10"/>
                                </w:rPr>
                                <w:t xml:space="preserve"> </w:t>
                              </w:r>
                              <w:r>
                                <w:rPr>
                                  <w:rFonts w:ascii="Tahoma"/>
                                  <w:b/>
                                  <w:color w:val="212121"/>
                                  <w:spacing w:val="-4"/>
                                  <w:w w:val="85"/>
                                  <w:sz w:val="10"/>
                                </w:rPr>
                                <w:t>in</w:t>
                              </w:r>
                              <w:r>
                                <w:rPr>
                                  <w:rFonts w:ascii="Tahoma"/>
                                  <w:b/>
                                  <w:color w:val="212121"/>
                                  <w:spacing w:val="-3"/>
                                  <w:sz w:val="10"/>
                                </w:rPr>
                                <w:t xml:space="preserve"> </w:t>
                              </w:r>
                              <w:r>
                                <w:rPr>
                                  <w:rFonts w:ascii="Tahoma"/>
                                  <w:b/>
                                  <w:color w:val="212121"/>
                                  <w:spacing w:val="-4"/>
                                  <w:w w:val="85"/>
                                  <w:sz w:val="10"/>
                                </w:rPr>
                                <w:t>the</w:t>
                              </w:r>
                              <w:r>
                                <w:rPr>
                                  <w:rFonts w:ascii="Tahoma"/>
                                  <w:b/>
                                  <w:color w:val="212121"/>
                                  <w:spacing w:val="40"/>
                                  <w:sz w:val="10"/>
                                </w:rPr>
                                <w:t xml:space="preserve"> </w:t>
                              </w:r>
                              <w:r>
                                <w:rPr>
                                  <w:rFonts w:ascii="Tahoma"/>
                                  <w:b/>
                                  <w:color w:val="212121"/>
                                  <w:w w:val="85"/>
                                  <w:sz w:val="10"/>
                                </w:rPr>
                                <w:t>Short</w:t>
                              </w:r>
                              <w:r>
                                <w:rPr>
                                  <w:rFonts w:ascii="Tahoma"/>
                                  <w:b/>
                                  <w:color w:val="212121"/>
                                  <w:spacing w:val="-3"/>
                                  <w:w w:val="85"/>
                                  <w:sz w:val="10"/>
                                </w:rPr>
                                <w:t xml:space="preserve"> </w:t>
                              </w:r>
                              <w:r>
                                <w:rPr>
                                  <w:rFonts w:ascii="Tahoma"/>
                                  <w:b/>
                                  <w:color w:val="212121"/>
                                  <w:w w:val="85"/>
                                  <w:sz w:val="10"/>
                                </w:rPr>
                                <w:t>Desc?</w:t>
                              </w:r>
                            </w:p>
                          </w:txbxContent>
                        </wps:txbx>
                        <wps:bodyPr wrap="square" lIns="0" tIns="0" rIns="0" bIns="0" rtlCol="0">
                          <a:noAutofit/>
                        </wps:bodyPr>
                      </wps:wsp>
                      <wps:wsp>
                        <wps:cNvPr id="126" name="Textbox 126"/>
                        <wps:cNvSpPr txBox="1"/>
                        <wps:spPr>
                          <a:xfrm>
                            <a:off x="1923999" y="32464"/>
                            <a:ext cx="523240" cy="523240"/>
                          </a:xfrm>
                          <a:prstGeom prst="rect">
                            <a:avLst/>
                          </a:prstGeom>
                          <a:solidFill>
                            <a:srgbClr val="EDEDED"/>
                          </a:solidFill>
                        </wps:spPr>
                        <wps:txbx>
                          <w:txbxContent>
                            <w:p w14:paraId="488BE4C6">
                              <w:pPr>
                                <w:spacing w:before="81" w:line="240" w:lineRule="auto"/>
                                <w:rPr>
                                  <w:rFonts w:ascii="Tahoma"/>
                                  <w:b/>
                                  <w:color w:val="000000"/>
                                  <w:sz w:val="10"/>
                                </w:rPr>
                              </w:pPr>
                            </w:p>
                            <w:p w14:paraId="48DF0001">
                              <w:pPr>
                                <w:spacing w:before="0" w:line="259" w:lineRule="auto"/>
                                <w:ind w:left="133" w:right="131" w:firstLine="0"/>
                                <w:jc w:val="center"/>
                                <w:rPr>
                                  <w:rFonts w:ascii="Tahoma"/>
                                  <w:b/>
                                  <w:color w:val="000000"/>
                                  <w:sz w:val="10"/>
                                </w:rPr>
                              </w:pPr>
                              <w:r>
                                <w:rPr>
                                  <w:rFonts w:ascii="Tahoma"/>
                                  <w:b/>
                                  <w:color w:val="212121"/>
                                  <w:w w:val="80"/>
                                  <w:sz w:val="10"/>
                                </w:rPr>
                                <w:t>I</w:t>
                              </w:r>
                              <w:r>
                                <w:rPr>
                                  <w:rFonts w:ascii="Tahoma"/>
                                  <w:b/>
                                  <w:color w:val="212121"/>
                                  <w:spacing w:val="-2"/>
                                  <w:w w:val="80"/>
                                  <w:sz w:val="10"/>
                                </w:rPr>
                                <w:t xml:space="preserve"> </w:t>
                              </w:r>
                              <w:r>
                                <w:rPr>
                                  <w:rFonts w:ascii="Tahoma"/>
                                  <w:b/>
                                  <w:color w:val="212121"/>
                                  <w:w w:val="80"/>
                                  <w:sz w:val="10"/>
                                </w:rPr>
                                <w:t>hope</w:t>
                              </w:r>
                              <w:r>
                                <w:rPr>
                                  <w:rFonts w:ascii="Tahoma"/>
                                  <w:b/>
                                  <w:color w:val="212121"/>
                                  <w:spacing w:val="-1"/>
                                  <w:w w:val="80"/>
                                  <w:sz w:val="10"/>
                                </w:rPr>
                                <w:t xml:space="preserve"> </w:t>
                              </w:r>
                              <w:r>
                                <w:rPr>
                                  <w:rFonts w:ascii="Tahoma"/>
                                  <w:b/>
                                  <w:color w:val="212121"/>
                                  <w:w w:val="80"/>
                                  <w:sz w:val="10"/>
                                </w:rPr>
                                <w:t>it</w:t>
                              </w:r>
                              <w:r>
                                <w:rPr>
                                  <w:rFonts w:ascii="Tahoma"/>
                                  <w:b/>
                                  <w:color w:val="212121"/>
                                  <w:spacing w:val="-2"/>
                                  <w:w w:val="80"/>
                                  <w:sz w:val="10"/>
                                </w:rPr>
                                <w:t xml:space="preserve"> </w:t>
                              </w:r>
                              <w:r>
                                <w:rPr>
                                  <w:rFonts w:ascii="Tahoma"/>
                                  <w:b/>
                                  <w:color w:val="212121"/>
                                  <w:w w:val="80"/>
                                  <w:sz w:val="10"/>
                                </w:rPr>
                                <w:t>goes</w:t>
                              </w:r>
                              <w:r>
                                <w:rPr>
                                  <w:rFonts w:ascii="Tahoma"/>
                                  <w:b/>
                                  <w:color w:val="212121"/>
                                  <w:spacing w:val="40"/>
                                  <w:sz w:val="10"/>
                                </w:rPr>
                                <w:t xml:space="preserve"> </w:t>
                              </w:r>
                              <w:r>
                                <w:rPr>
                                  <w:rFonts w:ascii="Tahoma"/>
                                  <w:b/>
                                  <w:color w:val="212121"/>
                                  <w:w w:val="90"/>
                                  <w:sz w:val="10"/>
                                </w:rPr>
                                <w:t>to</w:t>
                              </w:r>
                              <w:r>
                                <w:rPr>
                                  <w:rFonts w:ascii="Tahoma"/>
                                  <w:b/>
                                  <w:color w:val="212121"/>
                                  <w:spacing w:val="-2"/>
                                  <w:w w:val="90"/>
                                  <w:sz w:val="10"/>
                                </w:rPr>
                                <w:t xml:space="preserve"> </w:t>
                              </w:r>
                              <w:r>
                                <w:rPr>
                                  <w:rFonts w:ascii="Tahoma"/>
                                  <w:b/>
                                  <w:color w:val="212121"/>
                                  <w:w w:val="90"/>
                                  <w:sz w:val="10"/>
                                </w:rPr>
                                <w:t>the</w:t>
                              </w:r>
                              <w:r>
                                <w:rPr>
                                  <w:rFonts w:ascii="Tahoma"/>
                                  <w:b/>
                                  <w:color w:val="212121"/>
                                  <w:spacing w:val="-2"/>
                                  <w:w w:val="90"/>
                                  <w:sz w:val="10"/>
                                </w:rPr>
                                <w:t xml:space="preserve"> </w:t>
                              </w:r>
                              <w:r>
                                <w:rPr>
                                  <w:rFonts w:ascii="Tahoma"/>
                                  <w:b/>
                                  <w:color w:val="212121"/>
                                  <w:w w:val="90"/>
                                  <w:sz w:val="10"/>
                                </w:rPr>
                                <w:t>right</w:t>
                              </w:r>
                              <w:r>
                                <w:rPr>
                                  <w:rFonts w:ascii="Tahoma"/>
                                  <w:b/>
                                  <w:color w:val="212121"/>
                                  <w:spacing w:val="40"/>
                                  <w:sz w:val="10"/>
                                </w:rPr>
                                <w:t xml:space="preserve"> </w:t>
                              </w:r>
                              <w:r>
                                <w:rPr>
                                  <w:rFonts w:ascii="Tahoma"/>
                                  <w:b/>
                                  <w:color w:val="212121"/>
                                  <w:spacing w:val="-4"/>
                                  <w:w w:val="90"/>
                                  <w:sz w:val="10"/>
                                </w:rPr>
                                <w:t>team</w:t>
                              </w:r>
                            </w:p>
                          </w:txbxContent>
                        </wps:txbx>
                        <wps:bodyPr wrap="square" lIns="0" tIns="0" rIns="0" bIns="0" rtlCol="0">
                          <a:noAutofit/>
                        </wps:bodyPr>
                      </wps:wsp>
                      <wps:wsp>
                        <wps:cNvPr id="127" name="Textbox 127"/>
                        <wps:cNvSpPr txBox="1"/>
                        <wps:spPr>
                          <a:xfrm>
                            <a:off x="1323289" y="32464"/>
                            <a:ext cx="523240" cy="523240"/>
                          </a:xfrm>
                          <a:prstGeom prst="rect">
                            <a:avLst/>
                          </a:prstGeom>
                          <a:solidFill>
                            <a:srgbClr val="EDEDED"/>
                          </a:solidFill>
                        </wps:spPr>
                        <wps:txbx>
                          <w:txbxContent>
                            <w:p w14:paraId="2264EECC">
                              <w:pPr>
                                <w:spacing w:before="0" w:line="240" w:lineRule="auto"/>
                                <w:rPr>
                                  <w:rFonts w:ascii="Tahoma"/>
                                  <w:b/>
                                  <w:color w:val="000000"/>
                                  <w:sz w:val="10"/>
                                </w:rPr>
                              </w:pPr>
                            </w:p>
                            <w:p w14:paraId="19B36013">
                              <w:pPr>
                                <w:spacing w:before="25" w:line="240" w:lineRule="auto"/>
                                <w:rPr>
                                  <w:rFonts w:ascii="Tahoma"/>
                                  <w:b/>
                                  <w:color w:val="000000"/>
                                  <w:sz w:val="10"/>
                                </w:rPr>
                              </w:pPr>
                            </w:p>
                            <w:p w14:paraId="31197FE4">
                              <w:pPr>
                                <w:spacing w:before="0" w:line="259" w:lineRule="auto"/>
                                <w:ind w:left="217" w:right="187" w:hanging="23"/>
                                <w:jc w:val="left"/>
                                <w:rPr>
                                  <w:rFonts w:ascii="Tahoma"/>
                                  <w:b/>
                                  <w:color w:val="000000"/>
                                  <w:sz w:val="10"/>
                                </w:rPr>
                              </w:pPr>
                              <w:r>
                                <w:rPr>
                                  <w:rFonts w:ascii="Tahoma"/>
                                  <w:b/>
                                  <w:color w:val="212121"/>
                                  <w:spacing w:val="-2"/>
                                  <w:w w:val="80"/>
                                  <w:sz w:val="10"/>
                                </w:rPr>
                                <w:t>Frustrated</w:t>
                              </w:r>
                              <w:r>
                                <w:rPr>
                                  <w:rFonts w:ascii="Tahoma"/>
                                  <w:b/>
                                  <w:color w:val="212121"/>
                                  <w:spacing w:val="40"/>
                                  <w:sz w:val="10"/>
                                </w:rPr>
                                <w:t xml:space="preserve"> </w:t>
                              </w:r>
                              <w:r>
                                <w:rPr>
                                  <w:rFonts w:ascii="Tahoma"/>
                                  <w:b/>
                                  <w:color w:val="212121"/>
                                  <w:w w:val="80"/>
                                  <w:sz w:val="10"/>
                                </w:rPr>
                                <w:t>by</w:t>
                              </w:r>
                              <w:r>
                                <w:rPr>
                                  <w:rFonts w:ascii="Tahoma"/>
                                  <w:b/>
                                  <w:color w:val="212121"/>
                                  <w:spacing w:val="-1"/>
                                  <w:w w:val="90"/>
                                  <w:sz w:val="10"/>
                                </w:rPr>
                                <w:t xml:space="preserve"> </w:t>
                              </w:r>
                              <w:r>
                                <w:rPr>
                                  <w:rFonts w:ascii="Tahoma"/>
                                  <w:b/>
                                  <w:color w:val="212121"/>
                                  <w:spacing w:val="-2"/>
                                  <w:w w:val="90"/>
                                  <w:sz w:val="10"/>
                                </w:rPr>
                                <w:t>delays</w:t>
                              </w:r>
                            </w:p>
                          </w:txbxContent>
                        </wps:txbx>
                        <wps:bodyPr wrap="square" lIns="0" tIns="0" rIns="0" bIns="0" rtlCol="0">
                          <a:noAutofit/>
                        </wps:bodyPr>
                      </wps:wsp>
                      <wps:wsp>
                        <wps:cNvPr id="128" name="Textbox 128"/>
                        <wps:cNvSpPr txBox="1"/>
                        <wps:spPr>
                          <a:xfrm>
                            <a:off x="720039" y="32464"/>
                            <a:ext cx="523240" cy="523240"/>
                          </a:xfrm>
                          <a:prstGeom prst="rect">
                            <a:avLst/>
                          </a:prstGeom>
                          <a:solidFill>
                            <a:srgbClr val="EDEDED"/>
                          </a:solidFill>
                        </wps:spPr>
                        <wps:txbx>
                          <w:txbxContent>
                            <w:p w14:paraId="71C361DA">
                              <w:pPr>
                                <w:spacing w:before="81" w:line="240" w:lineRule="auto"/>
                                <w:rPr>
                                  <w:rFonts w:ascii="Tahoma"/>
                                  <w:b/>
                                  <w:color w:val="000000"/>
                                  <w:sz w:val="10"/>
                                </w:rPr>
                              </w:pPr>
                            </w:p>
                            <w:p w14:paraId="3762429E">
                              <w:pPr>
                                <w:spacing w:before="0" w:line="259" w:lineRule="auto"/>
                                <w:ind w:left="159" w:right="157" w:firstLine="0"/>
                                <w:jc w:val="center"/>
                                <w:rPr>
                                  <w:rFonts w:ascii="Tahoma"/>
                                  <w:b/>
                                  <w:color w:val="000000"/>
                                  <w:sz w:val="10"/>
                                </w:rPr>
                              </w:pPr>
                              <w:r>
                                <w:rPr>
                                  <w:rFonts w:ascii="Tahoma"/>
                                  <w:b/>
                                  <w:color w:val="212121"/>
                                  <w:w w:val="95"/>
                                  <w:sz w:val="10"/>
                                </w:rPr>
                                <w:t>Will</w:t>
                              </w:r>
                              <w:r>
                                <w:rPr>
                                  <w:rFonts w:ascii="Tahoma"/>
                                  <w:b/>
                                  <w:color w:val="212121"/>
                                  <w:spacing w:val="-6"/>
                                  <w:w w:val="95"/>
                                  <w:sz w:val="10"/>
                                </w:rPr>
                                <w:t xml:space="preserve"> </w:t>
                              </w:r>
                              <w:r>
                                <w:rPr>
                                  <w:rFonts w:ascii="Tahoma"/>
                                  <w:b/>
                                  <w:color w:val="212121"/>
                                  <w:w w:val="95"/>
                                  <w:sz w:val="10"/>
                                </w:rPr>
                                <w:t>my</w:t>
                              </w:r>
                              <w:r>
                                <w:rPr>
                                  <w:rFonts w:ascii="Tahoma"/>
                                  <w:b/>
                                  <w:color w:val="212121"/>
                                  <w:spacing w:val="40"/>
                                  <w:sz w:val="10"/>
                                </w:rPr>
                                <w:t xml:space="preserve"> </w:t>
                              </w:r>
                              <w:r>
                                <w:rPr>
                                  <w:rFonts w:ascii="Tahoma"/>
                                  <w:b/>
                                  <w:color w:val="212121"/>
                                  <w:spacing w:val="-2"/>
                                  <w:w w:val="85"/>
                                  <w:sz w:val="10"/>
                                </w:rPr>
                                <w:t>request</w:t>
                              </w:r>
                              <w:r>
                                <w:rPr>
                                  <w:rFonts w:ascii="Tahoma"/>
                                  <w:b/>
                                  <w:color w:val="212121"/>
                                  <w:spacing w:val="-3"/>
                                  <w:w w:val="85"/>
                                  <w:sz w:val="10"/>
                                </w:rPr>
                                <w:t xml:space="preserve"> </w:t>
                              </w:r>
                              <w:r>
                                <w:rPr>
                                  <w:rFonts w:ascii="Tahoma"/>
                                  <w:b/>
                                  <w:color w:val="212121"/>
                                  <w:spacing w:val="-2"/>
                                  <w:w w:val="85"/>
                                  <w:sz w:val="10"/>
                                </w:rPr>
                                <w:t>be</w:t>
                              </w:r>
                              <w:r>
                                <w:rPr>
                                  <w:rFonts w:ascii="Tahoma"/>
                                  <w:b/>
                                  <w:color w:val="212121"/>
                                  <w:spacing w:val="40"/>
                                  <w:sz w:val="10"/>
                                </w:rPr>
                                <w:t xml:space="preserve"> </w:t>
                              </w:r>
                              <w:r>
                                <w:rPr>
                                  <w:rFonts w:ascii="Tahoma"/>
                                  <w:b/>
                                  <w:color w:val="212121"/>
                                  <w:spacing w:val="-2"/>
                                  <w:w w:val="95"/>
                                  <w:sz w:val="10"/>
                                </w:rPr>
                                <w:t>seen?</w:t>
                              </w:r>
                            </w:p>
                          </w:txbxContent>
                        </wps:txbx>
                        <wps:bodyPr wrap="square" lIns="0" tIns="0" rIns="0" bIns="0" rtlCol="0">
                          <a:noAutofit/>
                        </wps:bodyPr>
                      </wps:wsp>
                    </wpg:wgp>
                  </a:graphicData>
                </a:graphic>
              </wp:anchor>
            </w:drawing>
          </mc:Choice>
          <mc:Fallback>
            <w:pict>
              <v:group id="_x0000_s1026" o:spid="_x0000_s1026" o:spt="203" style="position:absolute;left:0pt;margin-left:81.2pt;margin-top:21.7pt;height:318.9pt;width:387.8pt;mso-position-horizontal-relative:page;mso-wrap-distance-bottom:0pt;mso-wrap-distance-top:0pt;z-index:-251505664;mso-width-relative:page;mso-height-relative:page;" coordsize="4925060,4050029" o:gfxdata="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">
                <o:lock v:ext="edit" aspectratio="f"/>
                <v:shape id="Image 105" o:spid="_x0000_s1026" o:spt="75" type="#_x0000_t75" style="position:absolute;left:0;top:0;height:4049485;width:4924653;" filled="f" o:preferrelative="t" stroked="f" coordsize="21600,21600" o:gfxdata="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TZx62AAAA3AAAAA8A&#10;AAAAAAAAAQAgAAAAIgAAAGRycy9kb3ducmV2LnhtbFBLAQIUABQAAAAIAIdO4kAzLwWeOwAAADkA&#10;AAAQAAAAAAAAAAEAIAAAAAUBAABkcnMvc2hhcGV4bWwueG1sUEsFBgAAAAAGAAYAWwEAAK8DAAAA&#10;AA==&#10;">
                  <v:fill on="f" focussize="0,0"/>
                  <v:stroke on="f"/>
                  <v:imagedata r:id="rId22" o:title=""/>
                  <o:lock v:ext="edit" aspectratio="f"/>
                </v:shape>
                <v:shape id="Textbox 106" o:spid="_x0000_s1026" o:spt="202" type="#_x0000_t202" style="position:absolute;left:3219399;top:3359864;height:523240;width:523240;" fillcolor="#EDEDED" filled="t" stroked="f" coordsize="21600,21600" o:gfxdata="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5AhmS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77A7548C">
                        <w:pPr>
                          <w:spacing w:before="0" w:line="240" w:lineRule="auto"/>
                          <w:rPr>
                            <w:rFonts w:ascii="Tahoma"/>
                            <w:b/>
                            <w:color w:val="000000"/>
                            <w:sz w:val="10"/>
                          </w:rPr>
                        </w:pPr>
                      </w:p>
                      <w:p w14:paraId="20008024">
                        <w:pPr>
                          <w:spacing w:before="25" w:line="240" w:lineRule="auto"/>
                          <w:rPr>
                            <w:rFonts w:ascii="Tahoma"/>
                            <w:b/>
                            <w:color w:val="000000"/>
                            <w:sz w:val="10"/>
                          </w:rPr>
                        </w:pPr>
                      </w:p>
                      <w:p w14:paraId="30BAB183">
                        <w:pPr>
                          <w:spacing w:before="0" w:line="259" w:lineRule="auto"/>
                          <w:ind w:left="142" w:right="96" w:firstLine="154"/>
                          <w:jc w:val="left"/>
                          <w:rPr>
                            <w:rFonts w:ascii="Tahoma"/>
                            <w:b/>
                            <w:color w:val="000000"/>
                            <w:sz w:val="10"/>
                          </w:rPr>
                        </w:pPr>
                        <w:r>
                          <w:rPr>
                            <w:rFonts w:ascii="Tahoma"/>
                            <w:b/>
                            <w:color w:val="212121"/>
                            <w:spacing w:val="-4"/>
                            <w:w w:val="95"/>
                            <w:sz w:val="10"/>
                          </w:rPr>
                          <w:t>Email</w:t>
                        </w:r>
                        <w:r>
                          <w:rPr>
                            <w:rFonts w:ascii="Tahoma"/>
                            <w:b/>
                            <w:color w:val="212121"/>
                            <w:spacing w:val="40"/>
                            <w:sz w:val="10"/>
                          </w:rPr>
                          <w:t xml:space="preserve"> </w:t>
                        </w:r>
                        <w:r>
                          <w:rPr>
                            <w:rFonts w:ascii="Tahoma"/>
                            <w:b/>
                            <w:color w:val="212121"/>
                            <w:spacing w:val="-2"/>
                            <w:w w:val="80"/>
                            <w:sz w:val="10"/>
                          </w:rPr>
                          <w:t>confirmation</w:t>
                        </w:r>
                      </w:p>
                    </w:txbxContent>
                  </v:textbox>
                </v:shape>
                <v:shape id="Textbox 107" o:spid="_x0000_s1026" o:spt="202" type="#_x0000_t202" style="position:absolute;left:2622499;top:3359864;height:523240;width:523240;" fillcolor="#EDEDED" filled="t" stroked="f" coordsize="21600,21600" o:gfxdata="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EMI/+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6DE182D2">
                        <w:pPr>
                          <w:spacing w:before="0" w:line="240" w:lineRule="auto"/>
                          <w:rPr>
                            <w:rFonts w:ascii="Tahoma"/>
                            <w:b/>
                            <w:color w:val="000000"/>
                            <w:sz w:val="10"/>
                          </w:rPr>
                        </w:pPr>
                      </w:p>
                      <w:p w14:paraId="2C6DC935">
                        <w:pPr>
                          <w:spacing w:before="25" w:line="240" w:lineRule="auto"/>
                          <w:rPr>
                            <w:rFonts w:ascii="Tahoma"/>
                            <w:b/>
                            <w:color w:val="000000"/>
                            <w:sz w:val="10"/>
                          </w:rPr>
                        </w:pPr>
                      </w:p>
                      <w:p w14:paraId="0755AB00">
                        <w:pPr>
                          <w:spacing w:before="0" w:line="259" w:lineRule="auto"/>
                          <w:ind w:left="186" w:right="96" w:hanging="82"/>
                          <w:jc w:val="left"/>
                          <w:rPr>
                            <w:rFonts w:ascii="Tahoma"/>
                            <w:b/>
                            <w:color w:val="000000"/>
                            <w:sz w:val="10"/>
                          </w:rPr>
                        </w:pPr>
                        <w:r>
                          <w:rPr>
                            <w:rFonts w:ascii="Tahoma"/>
                            <w:b/>
                            <w:color w:val="212121"/>
                            <w:spacing w:val="-2"/>
                            <w:w w:val="85"/>
                            <w:sz w:val="10"/>
                          </w:rPr>
                          <w:t>Auto-classified</w:t>
                        </w:r>
                        <w:r>
                          <w:rPr>
                            <w:rFonts w:ascii="Tahoma"/>
                            <w:b/>
                            <w:color w:val="212121"/>
                            <w:spacing w:val="40"/>
                            <w:sz w:val="10"/>
                          </w:rPr>
                          <w:t xml:space="preserve"> </w:t>
                        </w:r>
                        <w:r>
                          <w:rPr>
                            <w:rFonts w:ascii="Tahoma"/>
                            <w:b/>
                            <w:color w:val="212121"/>
                            <w:w w:val="90"/>
                            <w:sz w:val="10"/>
                          </w:rPr>
                          <w:t>at</w:t>
                        </w:r>
                        <w:r>
                          <w:rPr>
                            <w:rFonts w:ascii="Tahoma"/>
                            <w:b/>
                            <w:color w:val="212121"/>
                            <w:spacing w:val="-5"/>
                            <w:w w:val="90"/>
                            <w:sz w:val="10"/>
                          </w:rPr>
                          <w:t xml:space="preserve"> </w:t>
                        </w:r>
                        <w:r>
                          <w:rPr>
                            <w:rFonts w:ascii="Tahoma"/>
                            <w:b/>
                            <w:color w:val="212121"/>
                            <w:w w:val="90"/>
                            <w:sz w:val="10"/>
                          </w:rPr>
                          <w:t>creation</w:t>
                        </w:r>
                      </w:p>
                    </w:txbxContent>
                  </v:textbox>
                </v:shape>
                <v:shape id="Textbox 108" o:spid="_x0000_s1026" o:spt="202" type="#_x0000_t202" style="position:absolute;left:1344879;top:3359864;height:523240;width:523240;" fillcolor="#EDEDED" filled="t" stroked="f" coordsize="21600,21600" o:gfxdata="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O3jbsAAADc&#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1679A562">
                        <w:pPr>
                          <w:spacing w:before="0" w:line="240" w:lineRule="auto"/>
                          <w:rPr>
                            <w:rFonts w:ascii="Tahoma"/>
                            <w:b/>
                            <w:color w:val="000000"/>
                            <w:sz w:val="10"/>
                          </w:rPr>
                        </w:pPr>
                      </w:p>
                      <w:p w14:paraId="398A5EEA">
                        <w:pPr>
                          <w:spacing w:before="25" w:line="240" w:lineRule="auto"/>
                          <w:rPr>
                            <w:rFonts w:ascii="Tahoma"/>
                            <w:b/>
                            <w:color w:val="000000"/>
                            <w:sz w:val="10"/>
                          </w:rPr>
                        </w:pPr>
                      </w:p>
                      <w:p w14:paraId="6C553EA6">
                        <w:pPr>
                          <w:spacing w:before="0" w:line="259" w:lineRule="auto"/>
                          <w:ind w:left="142" w:right="96" w:firstLine="87"/>
                          <w:jc w:val="left"/>
                          <w:rPr>
                            <w:rFonts w:ascii="Tahoma"/>
                            <w:b/>
                            <w:color w:val="000000"/>
                            <w:sz w:val="10"/>
                          </w:rPr>
                        </w:pPr>
                        <w:r>
                          <w:rPr>
                            <w:rFonts w:ascii="Tahoma"/>
                            <w:b/>
                            <w:color w:val="212121"/>
                            <w:w w:val="95"/>
                            <w:sz w:val="10"/>
                          </w:rPr>
                          <w:t>No</w:t>
                        </w:r>
                        <w:r>
                          <w:rPr>
                            <w:rFonts w:ascii="Tahoma"/>
                            <w:b/>
                            <w:color w:val="212121"/>
                            <w:spacing w:val="-6"/>
                            <w:w w:val="95"/>
                            <w:sz w:val="10"/>
                          </w:rPr>
                          <w:t xml:space="preserve"> </w:t>
                        </w:r>
                        <w:r>
                          <w:rPr>
                            <w:rFonts w:ascii="Tahoma"/>
                            <w:b/>
                            <w:color w:val="212121"/>
                            <w:w w:val="95"/>
                            <w:sz w:val="10"/>
                          </w:rPr>
                          <w:t>quick</w:t>
                        </w:r>
                        <w:r>
                          <w:rPr>
                            <w:rFonts w:ascii="Tahoma"/>
                            <w:b/>
                            <w:color w:val="212121"/>
                            <w:spacing w:val="40"/>
                            <w:sz w:val="10"/>
                          </w:rPr>
                          <w:t xml:space="preserve"> </w:t>
                        </w:r>
                        <w:r>
                          <w:rPr>
                            <w:rFonts w:ascii="Tahoma"/>
                            <w:b/>
                            <w:color w:val="212121"/>
                            <w:spacing w:val="-2"/>
                            <w:w w:val="80"/>
                            <w:sz w:val="10"/>
                          </w:rPr>
                          <w:t>confirmation</w:t>
                        </w:r>
                      </w:p>
                    </w:txbxContent>
                  </v:textbox>
                </v:shape>
                <v:shape id="Textbox 109" o:spid="_x0000_s1026" o:spt="202" type="#_x0000_t202" style="position:absolute;left:760679;top:3359864;height:523240;width:523240;" fillcolor="#EDEDED" filled="t" stroked="f" coordsize="21600,21600" o:gfxdata="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fEha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39FBCB62">
                        <w:pPr>
                          <w:spacing w:before="0" w:line="240" w:lineRule="auto"/>
                          <w:rPr>
                            <w:rFonts w:ascii="Tahoma"/>
                            <w:b/>
                            <w:color w:val="000000"/>
                            <w:sz w:val="10"/>
                          </w:rPr>
                        </w:pPr>
                      </w:p>
                      <w:p w14:paraId="588035CF">
                        <w:pPr>
                          <w:spacing w:before="25" w:line="240" w:lineRule="auto"/>
                          <w:rPr>
                            <w:rFonts w:ascii="Tahoma"/>
                            <w:b/>
                            <w:color w:val="000000"/>
                            <w:sz w:val="10"/>
                          </w:rPr>
                        </w:pPr>
                      </w:p>
                      <w:p w14:paraId="1505707A">
                        <w:pPr>
                          <w:spacing w:before="0" w:line="259" w:lineRule="auto"/>
                          <w:ind w:left="198" w:right="96" w:hanging="40"/>
                          <w:jc w:val="left"/>
                          <w:rPr>
                            <w:rFonts w:ascii="Tahoma"/>
                            <w:b/>
                            <w:color w:val="000000"/>
                            <w:sz w:val="10"/>
                          </w:rPr>
                        </w:pPr>
                        <w:r>
                          <w:rPr>
                            <w:rFonts w:ascii="Tahoma"/>
                            <w:b/>
                            <w:color w:val="212121"/>
                            <w:spacing w:val="-2"/>
                            <w:w w:val="80"/>
                            <w:sz w:val="10"/>
                          </w:rPr>
                          <w:t>Inconsistent</w:t>
                        </w:r>
                        <w:r>
                          <w:rPr>
                            <w:rFonts w:ascii="Tahoma"/>
                            <w:b/>
                            <w:color w:val="212121"/>
                            <w:spacing w:val="40"/>
                            <w:sz w:val="10"/>
                          </w:rPr>
                          <w:t xml:space="preserve"> </w:t>
                        </w:r>
                        <w:r>
                          <w:rPr>
                            <w:rFonts w:ascii="Tahoma"/>
                            <w:b/>
                            <w:color w:val="212121"/>
                            <w:spacing w:val="-2"/>
                            <w:w w:val="85"/>
                            <w:sz w:val="10"/>
                          </w:rPr>
                          <w:t>categories</w:t>
                        </w:r>
                      </w:p>
                    </w:txbxContent>
                  </v:textbox>
                </v:shape>
                <v:shape id="Textbox 110" o:spid="_x0000_s1026" o:spt="202" type="#_x0000_t202" style="position:absolute;left:154889;top:3359864;height:523240;width:523240;" fillcolor="#EDEDED" filled="t" stroked="f" coordsize="21600,21600" o:gfxdata="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8LVa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6CDDCFF1">
                        <w:pPr>
                          <w:spacing w:before="81" w:line="240" w:lineRule="auto"/>
                          <w:rPr>
                            <w:rFonts w:ascii="Tahoma"/>
                            <w:b/>
                            <w:color w:val="000000"/>
                            <w:sz w:val="10"/>
                          </w:rPr>
                        </w:pPr>
                      </w:p>
                      <w:p w14:paraId="2871DCAD">
                        <w:pPr>
                          <w:spacing w:before="0" w:line="259" w:lineRule="auto"/>
                          <w:ind w:left="159" w:right="157" w:firstLine="0"/>
                          <w:jc w:val="center"/>
                          <w:rPr>
                            <w:rFonts w:ascii="Tahoma"/>
                            <w:b/>
                            <w:color w:val="000000"/>
                            <w:sz w:val="10"/>
                          </w:rPr>
                        </w:pPr>
                        <w:r>
                          <w:rPr>
                            <w:rFonts w:ascii="Tahoma"/>
                            <w:b/>
                            <w:color w:val="212121"/>
                            <w:spacing w:val="-2"/>
                            <w:w w:val="90"/>
                            <w:sz w:val="10"/>
                          </w:rPr>
                          <w:t>Manual</w:t>
                        </w:r>
                        <w:r>
                          <w:rPr>
                            <w:rFonts w:ascii="Tahoma"/>
                            <w:b/>
                            <w:color w:val="212121"/>
                            <w:spacing w:val="40"/>
                            <w:sz w:val="10"/>
                          </w:rPr>
                          <w:t xml:space="preserve"> </w:t>
                        </w:r>
                        <w:r>
                          <w:rPr>
                            <w:rFonts w:ascii="Tahoma"/>
                            <w:b/>
                            <w:color w:val="212121"/>
                            <w:spacing w:val="-2"/>
                            <w:w w:val="80"/>
                            <w:sz w:val="10"/>
                          </w:rPr>
                          <w:t>categorizing</w:t>
                        </w:r>
                        <w:r>
                          <w:rPr>
                            <w:rFonts w:ascii="Tahoma"/>
                            <w:b/>
                            <w:color w:val="212121"/>
                            <w:spacing w:val="40"/>
                            <w:sz w:val="10"/>
                          </w:rPr>
                          <w:t xml:space="preserve"> </w:t>
                        </w:r>
                        <w:r>
                          <w:rPr>
                            <w:rFonts w:ascii="Tahoma"/>
                            <w:b/>
                            <w:color w:val="212121"/>
                            <w:w w:val="90"/>
                            <w:sz w:val="10"/>
                          </w:rPr>
                          <w:t>is</w:t>
                        </w:r>
                        <w:r>
                          <w:rPr>
                            <w:rFonts w:ascii="Tahoma"/>
                            <w:b/>
                            <w:color w:val="212121"/>
                            <w:spacing w:val="-5"/>
                            <w:w w:val="90"/>
                            <w:sz w:val="10"/>
                          </w:rPr>
                          <w:t xml:space="preserve"> </w:t>
                        </w:r>
                        <w:r>
                          <w:rPr>
                            <w:rFonts w:ascii="Tahoma"/>
                            <w:b/>
                            <w:color w:val="212121"/>
                            <w:w w:val="90"/>
                            <w:sz w:val="10"/>
                          </w:rPr>
                          <w:t>slow</w:t>
                        </w:r>
                      </w:p>
                    </w:txbxContent>
                  </v:textbox>
                </v:shape>
                <v:shape id="Textbox 111" o:spid="_x0000_s1026" o:spt="202" type="#_x0000_t202" style="position:absolute;left:3414979;top:2318464;height:523240;width:523240;" fillcolor="#EDEDED" filled="t" stroked="f" coordsize="21600,21600" o:gfxdata="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wiM2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51F97258">
                        <w:pPr>
                          <w:spacing w:before="0" w:line="240" w:lineRule="auto"/>
                          <w:rPr>
                            <w:rFonts w:ascii="Tahoma"/>
                            <w:b/>
                            <w:color w:val="000000"/>
                            <w:sz w:val="10"/>
                          </w:rPr>
                        </w:pPr>
                      </w:p>
                      <w:p w14:paraId="50C805C6">
                        <w:pPr>
                          <w:spacing w:before="25" w:line="240" w:lineRule="auto"/>
                          <w:rPr>
                            <w:rFonts w:ascii="Tahoma"/>
                            <w:b/>
                            <w:color w:val="000000"/>
                            <w:sz w:val="10"/>
                          </w:rPr>
                        </w:pPr>
                      </w:p>
                      <w:p w14:paraId="645AFEAC">
                        <w:pPr>
                          <w:spacing w:before="0" w:line="259" w:lineRule="auto"/>
                          <w:ind w:left="254" w:right="96" w:hanging="95"/>
                          <w:jc w:val="left"/>
                          <w:rPr>
                            <w:rFonts w:ascii="Tahoma"/>
                            <w:b/>
                            <w:color w:val="000000"/>
                            <w:sz w:val="10"/>
                          </w:rPr>
                        </w:pPr>
                        <w:r>
                          <w:rPr>
                            <w:rFonts w:ascii="Tahoma"/>
                            <w:b/>
                            <w:color w:val="212121"/>
                            <w:spacing w:val="-2"/>
                            <w:w w:val="85"/>
                            <w:sz w:val="10"/>
                          </w:rPr>
                          <w:t>Wait</w:t>
                        </w:r>
                        <w:r>
                          <w:rPr>
                            <w:rFonts w:ascii="Tahoma"/>
                            <w:b/>
                            <w:color w:val="212121"/>
                            <w:spacing w:val="-3"/>
                            <w:w w:val="85"/>
                            <w:sz w:val="10"/>
                          </w:rPr>
                          <w:t xml:space="preserve"> </w:t>
                        </w:r>
                        <w:r>
                          <w:rPr>
                            <w:rFonts w:ascii="Tahoma"/>
                            <w:b/>
                            <w:color w:val="212121"/>
                            <w:spacing w:val="-2"/>
                            <w:w w:val="85"/>
                            <w:sz w:val="10"/>
                          </w:rPr>
                          <w:t>for</w:t>
                        </w:r>
                        <w:r>
                          <w:rPr>
                            <w:rFonts w:ascii="Tahoma"/>
                            <w:b/>
                            <w:color w:val="212121"/>
                            <w:spacing w:val="-3"/>
                            <w:w w:val="85"/>
                            <w:sz w:val="10"/>
                          </w:rPr>
                          <w:t xml:space="preserve"> </w:t>
                        </w:r>
                        <w:r>
                          <w:rPr>
                            <w:rFonts w:ascii="Tahoma"/>
                            <w:b/>
                            <w:color w:val="212121"/>
                            <w:spacing w:val="-2"/>
                            <w:w w:val="85"/>
                            <w:sz w:val="10"/>
                          </w:rPr>
                          <w:t>the</w:t>
                        </w:r>
                        <w:r>
                          <w:rPr>
                            <w:rFonts w:ascii="Tahoma"/>
                            <w:b/>
                            <w:color w:val="212121"/>
                            <w:spacing w:val="40"/>
                            <w:sz w:val="10"/>
                          </w:rPr>
                          <w:t xml:space="preserve"> </w:t>
                        </w:r>
                        <w:r>
                          <w:rPr>
                            <w:rFonts w:ascii="Tahoma"/>
                            <w:b/>
                            <w:color w:val="212121"/>
                            <w:w w:val="95"/>
                            <w:sz w:val="10"/>
                          </w:rPr>
                          <w:t>IT</w:t>
                        </w:r>
                        <w:r>
                          <w:rPr>
                            <w:rFonts w:ascii="Tahoma"/>
                            <w:b/>
                            <w:color w:val="212121"/>
                            <w:spacing w:val="-6"/>
                            <w:w w:val="95"/>
                            <w:sz w:val="10"/>
                          </w:rPr>
                          <w:t xml:space="preserve"> </w:t>
                        </w:r>
                        <w:r>
                          <w:rPr>
                            <w:rFonts w:ascii="Tahoma"/>
                            <w:b/>
                            <w:color w:val="212121"/>
                            <w:w w:val="95"/>
                            <w:sz w:val="10"/>
                          </w:rPr>
                          <w:t>team</w:t>
                        </w:r>
                      </w:p>
                    </w:txbxContent>
                  </v:textbox>
                </v:shape>
                <v:shape id="Textbox 112" o:spid="_x0000_s1026" o:spt="202" type="#_x0000_t202" style="position:absolute;left:2821889;top:2318464;height:523240;width:523240;" fillcolor="#EDEDED" filled="t" stroked="f" coordsize="21600,21600" o:gfxdata="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KIWurgAAADcAAAA&#10;DwAAAAAAAAABACAAAAAiAAAAZHJzL2Rvd25yZXYueG1sUEsBAhQAFAAAAAgAh07iQDMvBZ47AAAA&#10;OQAAABAAAAAAAAAAAQAgAAAABwEAAGRycy9zaGFwZXhtbC54bWxQSwUGAAAAAAYABgBbAQAAsQMA&#10;AAAA&#10;">
                  <v:fill on="t" focussize="0,0"/>
                  <v:stroke on="f"/>
                  <v:imagedata o:title=""/>
                  <o:lock v:ext="edit" aspectratio="f"/>
                  <v:textbox inset="0mm,0mm,0mm,0mm">
                    <w:txbxContent>
                      <w:p w14:paraId="26CCAD34">
                        <w:pPr>
                          <w:spacing w:before="0" w:line="240" w:lineRule="auto"/>
                          <w:rPr>
                            <w:rFonts w:ascii="Tahoma"/>
                            <w:b/>
                            <w:color w:val="000000"/>
                            <w:sz w:val="10"/>
                          </w:rPr>
                        </w:pPr>
                      </w:p>
                      <w:p w14:paraId="24EE40F6">
                        <w:pPr>
                          <w:spacing w:before="25" w:line="240" w:lineRule="auto"/>
                          <w:rPr>
                            <w:rFonts w:ascii="Tahoma"/>
                            <w:b/>
                            <w:color w:val="000000"/>
                            <w:sz w:val="10"/>
                          </w:rPr>
                        </w:pPr>
                      </w:p>
                      <w:p w14:paraId="71592DF9">
                        <w:pPr>
                          <w:spacing w:before="0" w:line="259" w:lineRule="auto"/>
                          <w:ind w:left="173" w:right="96" w:hanging="58"/>
                          <w:jc w:val="left"/>
                          <w:rPr>
                            <w:rFonts w:ascii="Tahoma" w:hAnsi="Tahoma"/>
                            <w:b/>
                            <w:color w:val="000000"/>
                            <w:sz w:val="10"/>
                          </w:rPr>
                        </w:pPr>
                        <w:r>
                          <w:rPr>
                            <w:rFonts w:ascii="Tahoma" w:hAnsi="Tahoma"/>
                            <w:b/>
                            <w:color w:val="212121"/>
                            <w:spacing w:val="-2"/>
                            <w:w w:val="85"/>
                            <w:sz w:val="10"/>
                          </w:rPr>
                          <w:t>“Projector</w:t>
                        </w:r>
                        <w:r>
                          <w:rPr>
                            <w:rFonts w:ascii="Tahoma" w:hAnsi="Tahoma"/>
                            <w:b/>
                            <w:color w:val="212121"/>
                            <w:spacing w:val="-3"/>
                            <w:w w:val="85"/>
                            <w:sz w:val="10"/>
                          </w:rPr>
                          <w:t xml:space="preserve"> </w:t>
                        </w:r>
                        <w:r>
                          <w:rPr>
                            <w:rFonts w:ascii="Tahoma" w:hAnsi="Tahoma"/>
                            <w:b/>
                            <w:color w:val="212121"/>
                            <w:spacing w:val="-2"/>
                            <w:w w:val="85"/>
                            <w:sz w:val="10"/>
                          </w:rPr>
                          <w:t>not</w:t>
                        </w:r>
                        <w:r>
                          <w:rPr>
                            <w:rFonts w:ascii="Tahoma" w:hAnsi="Tahoma"/>
                            <w:b/>
                            <w:color w:val="212121"/>
                            <w:spacing w:val="40"/>
                            <w:sz w:val="10"/>
                          </w:rPr>
                          <w:t xml:space="preserve"> </w:t>
                        </w:r>
                        <w:r>
                          <w:rPr>
                            <w:rFonts w:ascii="Tahoma" w:hAnsi="Tahoma"/>
                            <w:b/>
                            <w:color w:val="212121"/>
                            <w:w w:val="90"/>
                            <w:sz w:val="10"/>
                          </w:rPr>
                          <w:t>turning</w:t>
                        </w:r>
                        <w:r>
                          <w:rPr>
                            <w:rFonts w:ascii="Tahoma" w:hAnsi="Tahoma"/>
                            <w:b/>
                            <w:color w:val="212121"/>
                            <w:spacing w:val="-5"/>
                            <w:w w:val="90"/>
                            <w:sz w:val="10"/>
                          </w:rPr>
                          <w:t xml:space="preserve"> </w:t>
                        </w:r>
                        <w:r>
                          <w:rPr>
                            <w:rFonts w:ascii="Tahoma" w:hAnsi="Tahoma"/>
                            <w:b/>
                            <w:color w:val="212121"/>
                            <w:w w:val="90"/>
                            <w:sz w:val="10"/>
                          </w:rPr>
                          <w:t>on”</w:t>
                        </w:r>
                      </w:p>
                    </w:txbxContent>
                  </v:textbox>
                </v:shape>
                <v:shape id="Textbox 113" o:spid="_x0000_s1026" o:spt="202" type="#_x0000_t202" style="position:absolute;left:2224989;top:2318464;height:523240;width:523240;" fillcolor="#EDEDED" filled="t" stroked="f" coordsize="21600,21600" o:gfxdata="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usyG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5D371E3E">
                        <w:pPr>
                          <w:spacing w:before="81" w:line="240" w:lineRule="auto"/>
                          <w:rPr>
                            <w:rFonts w:ascii="Tahoma"/>
                            <w:b/>
                            <w:color w:val="000000"/>
                            <w:sz w:val="10"/>
                          </w:rPr>
                        </w:pPr>
                      </w:p>
                      <w:p w14:paraId="5DD51387">
                        <w:pPr>
                          <w:spacing w:before="0" w:line="259" w:lineRule="auto"/>
                          <w:ind w:left="159" w:right="157" w:firstLine="0"/>
                          <w:jc w:val="center"/>
                          <w:rPr>
                            <w:rFonts w:ascii="Tahoma" w:hAnsi="Tahoma"/>
                            <w:b/>
                            <w:color w:val="000000"/>
                            <w:sz w:val="10"/>
                          </w:rPr>
                        </w:pPr>
                        <w:r>
                          <w:rPr>
                            <w:rFonts w:ascii="Tahoma" w:hAnsi="Tahoma"/>
                            <w:b/>
                            <w:color w:val="212121"/>
                            <w:spacing w:val="-2"/>
                            <w:w w:val="95"/>
                            <w:sz w:val="10"/>
                          </w:rPr>
                          <w:t>“WiFi</w:t>
                        </w:r>
                        <w:r>
                          <w:rPr>
                            <w:rFonts w:ascii="Tahoma" w:hAnsi="Tahoma"/>
                            <w:b/>
                            <w:color w:val="212121"/>
                            <w:spacing w:val="-6"/>
                            <w:w w:val="95"/>
                            <w:sz w:val="10"/>
                          </w:rPr>
                          <w:t xml:space="preserve"> </w:t>
                        </w:r>
                        <w:r>
                          <w:rPr>
                            <w:rFonts w:ascii="Tahoma" w:hAnsi="Tahoma"/>
                            <w:b/>
                            <w:color w:val="212121"/>
                            <w:spacing w:val="-2"/>
                            <w:w w:val="95"/>
                            <w:sz w:val="10"/>
                          </w:rPr>
                          <w:t>not</w:t>
                        </w:r>
                        <w:r>
                          <w:rPr>
                            <w:rFonts w:ascii="Tahoma" w:hAnsi="Tahoma"/>
                            <w:b/>
                            <w:color w:val="212121"/>
                            <w:spacing w:val="40"/>
                            <w:sz w:val="10"/>
                          </w:rPr>
                          <w:t xml:space="preserve"> </w:t>
                        </w:r>
                        <w:r>
                          <w:rPr>
                            <w:rFonts w:ascii="Tahoma" w:hAnsi="Tahoma"/>
                            <w:b/>
                            <w:color w:val="212121"/>
                            <w:spacing w:val="-4"/>
                            <w:w w:val="85"/>
                            <w:sz w:val="10"/>
                          </w:rPr>
                          <w:t>working</w:t>
                        </w:r>
                        <w:r>
                          <w:rPr>
                            <w:rFonts w:ascii="Tahoma" w:hAnsi="Tahoma"/>
                            <w:b/>
                            <w:color w:val="212121"/>
                            <w:spacing w:val="-7"/>
                            <w:sz w:val="10"/>
                          </w:rPr>
                          <w:t xml:space="preserve"> </w:t>
                        </w:r>
                        <w:r>
                          <w:rPr>
                            <w:rFonts w:ascii="Tahoma" w:hAnsi="Tahoma"/>
                            <w:b/>
                            <w:color w:val="212121"/>
                            <w:spacing w:val="-4"/>
                            <w:w w:val="85"/>
                            <w:sz w:val="10"/>
                          </w:rPr>
                          <w:t>in</w:t>
                        </w:r>
                        <w:r>
                          <w:rPr>
                            <w:rFonts w:ascii="Tahoma" w:hAnsi="Tahoma"/>
                            <w:b/>
                            <w:color w:val="212121"/>
                            <w:spacing w:val="40"/>
                            <w:sz w:val="10"/>
                          </w:rPr>
                          <w:t xml:space="preserve"> </w:t>
                        </w:r>
                        <w:r>
                          <w:rPr>
                            <w:rFonts w:ascii="Tahoma" w:hAnsi="Tahoma"/>
                            <w:b/>
                            <w:color w:val="212121"/>
                            <w:spacing w:val="-2"/>
                            <w:w w:val="95"/>
                            <w:sz w:val="10"/>
                          </w:rPr>
                          <w:t>library”</w:t>
                        </w:r>
                      </w:p>
                    </w:txbxContent>
                  </v:textbox>
                </v:shape>
                <v:shape id="Textbox 114" o:spid="_x0000_s1026" o:spt="202" type="#_x0000_t202" style="position:absolute;left:1640789;top:2318464;height:523240;width:523240;" fillcolor="#EDEDED" filled="t" stroked="f" coordsize="21600,21600" o:gfxdata="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QHK1W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59875D86">
                        <w:pPr>
                          <w:spacing w:before="0" w:line="240" w:lineRule="auto"/>
                          <w:rPr>
                            <w:rFonts w:ascii="Tahoma"/>
                            <w:b/>
                            <w:color w:val="000000"/>
                            <w:sz w:val="10"/>
                          </w:rPr>
                        </w:pPr>
                      </w:p>
                      <w:p w14:paraId="10058076">
                        <w:pPr>
                          <w:spacing w:before="25" w:line="240" w:lineRule="auto"/>
                          <w:rPr>
                            <w:rFonts w:ascii="Tahoma"/>
                            <w:b/>
                            <w:color w:val="000000"/>
                            <w:sz w:val="10"/>
                          </w:rPr>
                        </w:pPr>
                      </w:p>
                      <w:p w14:paraId="54B05188">
                        <w:pPr>
                          <w:spacing w:before="0" w:line="259" w:lineRule="auto"/>
                          <w:ind w:left="174" w:right="140" w:hanging="23"/>
                          <w:jc w:val="left"/>
                          <w:rPr>
                            <w:rFonts w:ascii="Tahoma"/>
                            <w:b/>
                            <w:color w:val="000000"/>
                            <w:sz w:val="10"/>
                          </w:rPr>
                        </w:pPr>
                        <w:r>
                          <w:rPr>
                            <w:rFonts w:ascii="Tahoma"/>
                            <w:b/>
                            <w:color w:val="212121"/>
                            <w:spacing w:val="-2"/>
                            <w:w w:val="85"/>
                            <w:sz w:val="10"/>
                          </w:rPr>
                          <w:t>Type</w:t>
                        </w:r>
                        <w:r>
                          <w:rPr>
                            <w:rFonts w:ascii="Tahoma"/>
                            <w:b/>
                            <w:color w:val="212121"/>
                            <w:spacing w:val="-3"/>
                            <w:w w:val="85"/>
                            <w:sz w:val="10"/>
                          </w:rPr>
                          <w:t xml:space="preserve"> </w:t>
                        </w:r>
                        <w:r>
                          <w:rPr>
                            <w:rFonts w:ascii="Tahoma"/>
                            <w:b/>
                            <w:color w:val="212121"/>
                            <w:spacing w:val="-2"/>
                            <w:w w:val="85"/>
                            <w:sz w:val="10"/>
                          </w:rPr>
                          <w:t>a</w:t>
                        </w:r>
                        <w:r>
                          <w:rPr>
                            <w:rFonts w:ascii="Tahoma"/>
                            <w:b/>
                            <w:color w:val="212121"/>
                            <w:spacing w:val="-3"/>
                            <w:w w:val="85"/>
                            <w:sz w:val="10"/>
                          </w:rPr>
                          <w:t xml:space="preserve"> </w:t>
                        </w:r>
                        <w:r>
                          <w:rPr>
                            <w:rFonts w:ascii="Tahoma"/>
                            <w:b/>
                            <w:color w:val="212121"/>
                            <w:spacing w:val="-2"/>
                            <w:w w:val="85"/>
                            <w:sz w:val="10"/>
                          </w:rPr>
                          <w:t>Short</w:t>
                        </w:r>
                        <w:r>
                          <w:rPr>
                            <w:rFonts w:ascii="Tahoma"/>
                            <w:b/>
                            <w:color w:val="212121"/>
                            <w:spacing w:val="40"/>
                            <w:sz w:val="10"/>
                          </w:rPr>
                          <w:t xml:space="preserve"> </w:t>
                        </w:r>
                        <w:r>
                          <w:rPr>
                            <w:rFonts w:ascii="Tahoma"/>
                            <w:b/>
                            <w:color w:val="212121"/>
                            <w:spacing w:val="-2"/>
                            <w:w w:val="85"/>
                            <w:sz w:val="10"/>
                          </w:rPr>
                          <w:t>Description</w:t>
                        </w:r>
                      </w:p>
                    </w:txbxContent>
                  </v:textbox>
                </v:shape>
                <v:shape id="Textbox 115" o:spid="_x0000_s1026" o:spt="202" type="#_x0000_t202" style="position:absolute;left:1048969;top:2318464;height:523240;width:523240;" fillcolor="#EDEDED" filled="t" stroked="f" coordsize="21600,21600" o:gfxdata="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tLjs6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23A71B0F">
                        <w:pPr>
                          <w:spacing w:before="16" w:line="240" w:lineRule="auto"/>
                          <w:rPr>
                            <w:rFonts w:ascii="Tahoma"/>
                            <w:b/>
                            <w:color w:val="000000"/>
                            <w:sz w:val="10"/>
                          </w:rPr>
                        </w:pPr>
                      </w:p>
                      <w:p w14:paraId="5CE8C6F4">
                        <w:pPr>
                          <w:spacing w:before="0" w:line="259" w:lineRule="auto"/>
                          <w:ind w:left="159" w:right="157" w:firstLine="0"/>
                          <w:jc w:val="center"/>
                          <w:rPr>
                            <w:rFonts w:ascii="Tahoma"/>
                            <w:b/>
                            <w:color w:val="000000"/>
                            <w:sz w:val="10"/>
                          </w:rPr>
                        </w:pPr>
                        <w:r>
                          <w:rPr>
                            <w:rFonts w:ascii="Tahoma"/>
                            <w:b/>
                            <w:color w:val="212121"/>
                            <w:spacing w:val="-2"/>
                            <w:w w:val="80"/>
                            <w:sz w:val="10"/>
                          </w:rPr>
                          <w:t>Create</w:t>
                        </w:r>
                        <w:r>
                          <w:rPr>
                            <w:rFonts w:ascii="Tahoma"/>
                            <w:b/>
                            <w:color w:val="212121"/>
                            <w:spacing w:val="-9"/>
                            <w:sz w:val="10"/>
                          </w:rPr>
                          <w:t xml:space="preserve"> </w:t>
                        </w:r>
                        <w:r>
                          <w:rPr>
                            <w:rFonts w:ascii="Tahoma"/>
                            <w:b/>
                            <w:color w:val="212121"/>
                            <w:spacing w:val="-2"/>
                            <w:w w:val="80"/>
                            <w:sz w:val="10"/>
                          </w:rPr>
                          <w:t>an</w:t>
                        </w:r>
                        <w:r>
                          <w:rPr>
                            <w:rFonts w:ascii="Tahoma"/>
                            <w:b/>
                            <w:color w:val="212121"/>
                            <w:spacing w:val="-7"/>
                            <w:sz w:val="10"/>
                          </w:rPr>
                          <w:t xml:space="preserve"> </w:t>
                        </w:r>
                        <w:r>
                          <w:rPr>
                            <w:rFonts w:ascii="Tahoma"/>
                            <w:b/>
                            <w:color w:val="212121"/>
                            <w:spacing w:val="-2"/>
                            <w:w w:val="80"/>
                            <w:sz w:val="10"/>
                          </w:rPr>
                          <w:t>IT</w:t>
                        </w:r>
                        <w:r>
                          <w:rPr>
                            <w:rFonts w:ascii="Tahoma"/>
                            <w:b/>
                            <w:color w:val="212121"/>
                            <w:spacing w:val="40"/>
                            <w:sz w:val="10"/>
                          </w:rPr>
                          <w:t xml:space="preserve"> </w:t>
                        </w:r>
                        <w:r>
                          <w:rPr>
                            <w:rFonts w:ascii="Tahoma"/>
                            <w:b/>
                            <w:color w:val="212121"/>
                            <w:w w:val="90"/>
                            <w:sz w:val="10"/>
                          </w:rPr>
                          <w:t>ticket</w:t>
                        </w:r>
                        <w:r>
                          <w:rPr>
                            <w:rFonts w:ascii="Tahoma"/>
                            <w:b/>
                            <w:color w:val="212121"/>
                            <w:spacing w:val="-5"/>
                            <w:w w:val="90"/>
                            <w:sz w:val="10"/>
                          </w:rPr>
                          <w:t xml:space="preserve"> </w:t>
                        </w:r>
                        <w:r>
                          <w:rPr>
                            <w:rFonts w:ascii="Tahoma"/>
                            <w:b/>
                            <w:color w:val="212121"/>
                            <w:w w:val="90"/>
                            <w:sz w:val="10"/>
                          </w:rPr>
                          <w:t>in</w:t>
                        </w:r>
                        <w:r>
                          <w:rPr>
                            <w:rFonts w:ascii="Tahoma"/>
                            <w:b/>
                            <w:color w:val="212121"/>
                            <w:spacing w:val="40"/>
                            <w:sz w:val="10"/>
                          </w:rPr>
                          <w:t xml:space="preserve"> </w:t>
                        </w:r>
                        <w:r>
                          <w:rPr>
                            <w:rFonts w:ascii="Tahoma"/>
                            <w:b/>
                            <w:color w:val="212121"/>
                            <w:spacing w:val="-2"/>
                            <w:w w:val="90"/>
                            <w:sz w:val="10"/>
                          </w:rPr>
                          <w:t>Incident</w:t>
                        </w:r>
                        <w:r>
                          <w:rPr>
                            <w:rFonts w:ascii="Tahoma"/>
                            <w:b/>
                            <w:color w:val="212121"/>
                            <w:spacing w:val="40"/>
                            <w:sz w:val="10"/>
                          </w:rPr>
                          <w:t xml:space="preserve"> </w:t>
                        </w:r>
                        <w:r>
                          <w:rPr>
                            <w:rFonts w:ascii="Tahoma"/>
                            <w:b/>
                            <w:color w:val="212121"/>
                            <w:spacing w:val="-2"/>
                            <w:w w:val="90"/>
                            <w:sz w:val="10"/>
                          </w:rPr>
                          <w:t>Workflow</w:t>
                        </w:r>
                      </w:p>
                    </w:txbxContent>
                  </v:textbox>
                </v:shape>
                <v:shape id="Textbox 116" o:spid="_x0000_s1026" o:spt="202" type="#_x0000_t202" style="position:absolute;left:4307789;top:1527254;height:523240;width:523240;" fillcolor="#EDEDED" filled="t" stroked="f" coordsize="21600,21600" o:gfxdata="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5kQubgAAADcAAAA&#10;DwAAAAAAAAABACAAAAAiAAAAZHJzL2Rvd25yZXYueG1sUEsBAhQAFAAAAAgAh07iQDMvBZ47AAAA&#10;OQAAABAAAAAAAAAAAQAgAAAABwEAAGRycy9zaGFwZXhtbC54bWxQSwUGAAAAAAYABgBbAQAAsQMA&#10;AAAA&#10;">
                  <v:fill on="t" focussize="0,0"/>
                  <v:stroke on="f"/>
                  <v:imagedata o:title=""/>
                  <o:lock v:ext="edit" aspectratio="f"/>
                  <v:textbox inset="0mm,0mm,0mm,0mm">
                    <w:txbxContent>
                      <w:p w14:paraId="1F430355">
                        <w:pPr>
                          <w:spacing w:before="81" w:line="240" w:lineRule="auto"/>
                          <w:rPr>
                            <w:rFonts w:ascii="Tahoma"/>
                            <w:b/>
                            <w:color w:val="000000"/>
                            <w:sz w:val="10"/>
                          </w:rPr>
                        </w:pPr>
                      </w:p>
                      <w:p w14:paraId="762DA097">
                        <w:pPr>
                          <w:spacing w:before="0" w:line="259" w:lineRule="auto"/>
                          <w:ind w:left="154" w:right="134" w:hanging="18"/>
                          <w:jc w:val="both"/>
                          <w:rPr>
                            <w:rFonts w:ascii="Tahoma"/>
                            <w:b/>
                            <w:color w:val="000000"/>
                            <w:sz w:val="10"/>
                          </w:rPr>
                        </w:pPr>
                        <w:r>
                          <w:rPr>
                            <w:rFonts w:ascii="Tahoma"/>
                            <w:b/>
                            <w:color w:val="212121"/>
                            <w:spacing w:val="-4"/>
                            <w:w w:val="85"/>
                            <w:sz w:val="10"/>
                          </w:rPr>
                          <w:t>Category</w:t>
                        </w:r>
                        <w:r>
                          <w:rPr>
                            <w:rFonts w:ascii="Tahoma"/>
                            <w:b/>
                            <w:color w:val="212121"/>
                            <w:spacing w:val="-4"/>
                            <w:sz w:val="10"/>
                          </w:rPr>
                          <w:t xml:space="preserve"> </w:t>
                        </w:r>
                        <w:r>
                          <w:rPr>
                            <w:rFonts w:ascii="Tahoma"/>
                            <w:b/>
                            <w:color w:val="212121"/>
                            <w:spacing w:val="-4"/>
                            <w:w w:val="85"/>
                            <w:sz w:val="10"/>
                          </w:rPr>
                          <w:t>and</w:t>
                        </w:r>
                        <w:r>
                          <w:rPr>
                            <w:rFonts w:ascii="Tahoma"/>
                            <w:b/>
                            <w:color w:val="212121"/>
                            <w:spacing w:val="40"/>
                            <w:sz w:val="10"/>
                          </w:rPr>
                          <w:t xml:space="preserve"> </w:t>
                        </w:r>
                        <w:r>
                          <w:rPr>
                            <w:rFonts w:ascii="Tahoma"/>
                            <w:b/>
                            <w:color w:val="212121"/>
                            <w:spacing w:val="-2"/>
                            <w:w w:val="85"/>
                            <w:sz w:val="10"/>
                          </w:rPr>
                          <w:t>Subcategory</w:t>
                        </w:r>
                        <w:r>
                          <w:rPr>
                            <w:rFonts w:ascii="Tahoma"/>
                            <w:b/>
                            <w:color w:val="212121"/>
                            <w:spacing w:val="40"/>
                            <w:sz w:val="10"/>
                          </w:rPr>
                          <w:t xml:space="preserve"> </w:t>
                        </w:r>
                        <w:r>
                          <w:rPr>
                            <w:rFonts w:ascii="Tahoma"/>
                            <w:b/>
                            <w:color w:val="212121"/>
                            <w:w w:val="80"/>
                            <w:sz w:val="10"/>
                          </w:rPr>
                          <w:t>set</w:t>
                        </w:r>
                        <w:r>
                          <w:rPr>
                            <w:rFonts w:ascii="Tahoma"/>
                            <w:b/>
                            <w:color w:val="212121"/>
                            <w:spacing w:val="-4"/>
                            <w:sz w:val="10"/>
                          </w:rPr>
                          <w:t xml:space="preserve"> </w:t>
                        </w:r>
                        <w:r>
                          <w:rPr>
                            <w:rFonts w:ascii="Tahoma"/>
                            <w:b/>
                            <w:color w:val="212121"/>
                            <w:w w:val="80"/>
                            <w:sz w:val="10"/>
                          </w:rPr>
                          <w:t>on</w:t>
                        </w:r>
                        <w:r>
                          <w:rPr>
                            <w:rFonts w:ascii="Tahoma"/>
                            <w:b/>
                            <w:color w:val="212121"/>
                            <w:spacing w:val="-3"/>
                            <w:sz w:val="10"/>
                          </w:rPr>
                          <w:t xml:space="preserve"> </w:t>
                        </w:r>
                        <w:r>
                          <w:rPr>
                            <w:rFonts w:ascii="Tahoma"/>
                            <w:b/>
                            <w:color w:val="212121"/>
                            <w:spacing w:val="-2"/>
                            <w:w w:val="80"/>
                            <w:sz w:val="10"/>
                          </w:rPr>
                          <w:t>ticket</w:t>
                        </w:r>
                      </w:p>
                    </w:txbxContent>
                  </v:textbox>
                </v:shape>
                <v:shape id="Textbox 117" o:spid="_x0000_s1026" o:spt="202" type="#_x0000_t202" style="position:absolute;left:3723589;top:1527254;height:523240;width:523240;" fillcolor="#EDEDED" filled="t" stroked="f" coordsize="21600,21600" o:gfxdata="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TVtSK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63CBAB5B">
                        <w:pPr>
                          <w:spacing w:before="81" w:line="240" w:lineRule="auto"/>
                          <w:rPr>
                            <w:rFonts w:ascii="Tahoma"/>
                            <w:b/>
                            <w:color w:val="000000"/>
                            <w:sz w:val="10"/>
                          </w:rPr>
                        </w:pPr>
                      </w:p>
                      <w:p w14:paraId="28E38662">
                        <w:pPr>
                          <w:spacing w:before="0" w:line="259" w:lineRule="auto"/>
                          <w:ind w:left="220" w:right="122" w:hanging="84"/>
                          <w:jc w:val="left"/>
                          <w:rPr>
                            <w:rFonts w:ascii="Tahoma"/>
                            <w:b/>
                            <w:color w:val="000000"/>
                            <w:sz w:val="10"/>
                          </w:rPr>
                        </w:pPr>
                        <w:r>
                          <w:rPr>
                            <w:rFonts w:ascii="Tahoma"/>
                            <w:b/>
                            <w:color w:val="212121"/>
                            <w:spacing w:val="-2"/>
                            <w:w w:val="80"/>
                            <w:sz w:val="10"/>
                          </w:rPr>
                          <w:t>Confirmation</w:t>
                        </w:r>
                        <w:r>
                          <w:rPr>
                            <w:rFonts w:ascii="Tahoma"/>
                            <w:b/>
                            <w:color w:val="212121"/>
                            <w:spacing w:val="40"/>
                            <w:sz w:val="10"/>
                          </w:rPr>
                          <w:t xml:space="preserve"> </w:t>
                        </w:r>
                        <w:r>
                          <w:rPr>
                            <w:rFonts w:ascii="Tahoma"/>
                            <w:b/>
                            <w:color w:val="212121"/>
                            <w:w w:val="95"/>
                            <w:sz w:val="10"/>
                          </w:rPr>
                          <w:t>email</w:t>
                        </w:r>
                        <w:r>
                          <w:rPr>
                            <w:rFonts w:ascii="Tahoma"/>
                            <w:b/>
                            <w:color w:val="212121"/>
                            <w:spacing w:val="-6"/>
                            <w:w w:val="95"/>
                            <w:sz w:val="10"/>
                          </w:rPr>
                          <w:t xml:space="preserve"> </w:t>
                        </w:r>
                        <w:r>
                          <w:rPr>
                            <w:rFonts w:ascii="Tahoma"/>
                            <w:b/>
                            <w:color w:val="212121"/>
                            <w:w w:val="95"/>
                            <w:sz w:val="10"/>
                          </w:rPr>
                          <w:t>in</w:t>
                        </w:r>
                        <w:r>
                          <w:rPr>
                            <w:rFonts w:ascii="Tahoma"/>
                            <w:b/>
                            <w:color w:val="212121"/>
                            <w:spacing w:val="40"/>
                            <w:sz w:val="10"/>
                          </w:rPr>
                          <w:t xml:space="preserve"> </w:t>
                        </w:r>
                        <w:r>
                          <w:rPr>
                            <w:rFonts w:ascii="Tahoma"/>
                            <w:b/>
                            <w:color w:val="212121"/>
                            <w:w w:val="95"/>
                            <w:sz w:val="10"/>
                          </w:rPr>
                          <w:t>my</w:t>
                        </w:r>
                        <w:r>
                          <w:rPr>
                            <w:rFonts w:ascii="Tahoma"/>
                            <w:b/>
                            <w:color w:val="212121"/>
                            <w:spacing w:val="-6"/>
                            <w:w w:val="95"/>
                            <w:sz w:val="10"/>
                          </w:rPr>
                          <w:t xml:space="preserve"> </w:t>
                        </w:r>
                        <w:r>
                          <w:rPr>
                            <w:rFonts w:ascii="Tahoma"/>
                            <w:b/>
                            <w:color w:val="212121"/>
                            <w:w w:val="95"/>
                            <w:sz w:val="10"/>
                          </w:rPr>
                          <w:t>inbox</w:t>
                        </w:r>
                      </w:p>
                    </w:txbxContent>
                  </v:textbox>
                </v:shape>
                <v:shape id="Textbox 118" o:spid="_x0000_s1026" o:spt="202" type="#_x0000_t202" style="position:absolute;left:44399;top:1527254;height:523240;width:523240;" fillcolor="#EDEDED" filled="t" stroked="f" coordsize="21600,21600" o:gfxdata="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KIVC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05BD3DF5">
                        <w:pPr>
                          <w:spacing w:before="0" w:line="240" w:lineRule="auto"/>
                          <w:rPr>
                            <w:rFonts w:ascii="Tahoma"/>
                            <w:b/>
                            <w:color w:val="000000"/>
                            <w:sz w:val="10"/>
                          </w:rPr>
                        </w:pPr>
                      </w:p>
                      <w:p w14:paraId="5C9EE0BE">
                        <w:pPr>
                          <w:spacing w:before="25" w:line="240" w:lineRule="auto"/>
                          <w:rPr>
                            <w:rFonts w:ascii="Tahoma"/>
                            <w:b/>
                            <w:color w:val="000000"/>
                            <w:sz w:val="10"/>
                          </w:rPr>
                        </w:pPr>
                      </w:p>
                      <w:p w14:paraId="4BF494E1">
                        <w:pPr>
                          <w:spacing w:before="0" w:line="259" w:lineRule="auto"/>
                          <w:ind w:left="211" w:right="96" w:hanging="29"/>
                          <w:jc w:val="left"/>
                          <w:rPr>
                            <w:rFonts w:ascii="Tahoma"/>
                            <w:b/>
                            <w:color w:val="000000"/>
                            <w:sz w:val="10"/>
                          </w:rPr>
                        </w:pPr>
                        <w:r>
                          <w:rPr>
                            <w:rFonts w:ascii="Tahoma"/>
                            <w:b/>
                            <w:color w:val="212121"/>
                            <w:spacing w:val="-2"/>
                            <w:w w:val="80"/>
                            <w:sz w:val="10"/>
                          </w:rPr>
                          <w:t>I</w:t>
                        </w:r>
                        <w:r>
                          <w:rPr>
                            <w:rFonts w:ascii="Tahoma"/>
                            <w:b/>
                            <w:color w:val="212121"/>
                            <w:spacing w:val="-7"/>
                            <w:sz w:val="10"/>
                          </w:rPr>
                          <w:t xml:space="preserve"> </w:t>
                        </w:r>
                        <w:r>
                          <w:rPr>
                            <w:rFonts w:ascii="Tahoma"/>
                            <w:b/>
                            <w:color w:val="212121"/>
                            <w:spacing w:val="-2"/>
                            <w:w w:val="80"/>
                            <w:sz w:val="10"/>
                          </w:rPr>
                          <w:t>forgot</w:t>
                        </w:r>
                        <w:r>
                          <w:rPr>
                            <w:rFonts w:ascii="Tahoma"/>
                            <w:b/>
                            <w:color w:val="212121"/>
                            <w:spacing w:val="-7"/>
                            <w:sz w:val="10"/>
                          </w:rPr>
                          <w:t xml:space="preserve"> </w:t>
                        </w:r>
                        <w:r>
                          <w:rPr>
                            <w:rFonts w:ascii="Tahoma"/>
                            <w:b/>
                            <w:color w:val="212121"/>
                            <w:spacing w:val="-2"/>
                            <w:w w:val="80"/>
                            <w:sz w:val="10"/>
                          </w:rPr>
                          <w:t>my</w:t>
                        </w:r>
                        <w:r>
                          <w:rPr>
                            <w:rFonts w:ascii="Tahoma"/>
                            <w:b/>
                            <w:color w:val="212121"/>
                            <w:spacing w:val="40"/>
                            <w:sz w:val="10"/>
                          </w:rPr>
                          <w:t xml:space="preserve"> </w:t>
                        </w:r>
                        <w:r>
                          <w:rPr>
                            <w:rFonts w:ascii="Tahoma"/>
                            <w:b/>
                            <w:color w:val="212121"/>
                            <w:spacing w:val="-2"/>
                            <w:w w:val="85"/>
                            <w:sz w:val="10"/>
                          </w:rPr>
                          <w:t>password</w:t>
                        </w:r>
                      </w:p>
                    </w:txbxContent>
                  </v:textbox>
                </v:shape>
                <v:shape id="Textbox 119" o:spid="_x0000_s1026" o:spt="202" type="#_x0000_t202" style="position:absolute;left:4307789;top:926544;height:523240;width:523240;" fillcolor="#EDEDED" filled="t" stroked="f" coordsize="21600,21600" o:gfxdata="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oGhMu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6E9D0BF0">
                        <w:pPr>
                          <w:spacing w:before="0" w:line="240" w:lineRule="auto"/>
                          <w:rPr>
                            <w:rFonts w:ascii="Tahoma"/>
                            <w:b/>
                            <w:color w:val="000000"/>
                            <w:sz w:val="10"/>
                          </w:rPr>
                        </w:pPr>
                      </w:p>
                      <w:p w14:paraId="1F479A52">
                        <w:pPr>
                          <w:spacing w:before="25" w:line="240" w:lineRule="auto"/>
                          <w:rPr>
                            <w:rFonts w:ascii="Tahoma"/>
                            <w:b/>
                            <w:color w:val="000000"/>
                            <w:sz w:val="10"/>
                          </w:rPr>
                        </w:pPr>
                      </w:p>
                      <w:p w14:paraId="6544ADFE">
                        <w:pPr>
                          <w:spacing w:before="0" w:line="259" w:lineRule="auto"/>
                          <w:ind w:left="124" w:right="96" w:firstLine="40"/>
                          <w:jc w:val="left"/>
                          <w:rPr>
                            <w:rFonts w:ascii="Tahoma"/>
                            <w:b/>
                            <w:color w:val="000000"/>
                            <w:sz w:val="10"/>
                          </w:rPr>
                        </w:pPr>
                        <w:r>
                          <w:rPr>
                            <w:rFonts w:ascii="Tahoma"/>
                            <w:b/>
                            <w:color w:val="212121"/>
                            <w:w w:val="85"/>
                            <w:sz w:val="10"/>
                          </w:rPr>
                          <w:t>Tickets</w:t>
                        </w:r>
                        <w:r>
                          <w:rPr>
                            <w:rFonts w:ascii="Tahoma"/>
                            <w:b/>
                            <w:color w:val="212121"/>
                            <w:spacing w:val="-3"/>
                            <w:w w:val="85"/>
                            <w:sz w:val="10"/>
                          </w:rPr>
                          <w:t xml:space="preserve"> </w:t>
                        </w:r>
                        <w:r>
                          <w:rPr>
                            <w:rFonts w:ascii="Tahoma"/>
                            <w:b/>
                            <w:color w:val="212121"/>
                            <w:w w:val="85"/>
                            <w:sz w:val="10"/>
                          </w:rPr>
                          <w:t>wait</w:t>
                        </w:r>
                        <w:r>
                          <w:rPr>
                            <w:rFonts w:ascii="Tahoma"/>
                            <w:b/>
                            <w:color w:val="212121"/>
                            <w:spacing w:val="40"/>
                            <w:sz w:val="10"/>
                          </w:rPr>
                          <w:t xml:space="preserve"> </w:t>
                        </w:r>
                        <w:r>
                          <w:rPr>
                            <w:rFonts w:ascii="Tahoma"/>
                            <w:b/>
                            <w:color w:val="212121"/>
                            <w:w w:val="80"/>
                            <w:sz w:val="10"/>
                          </w:rPr>
                          <w:t>for</w:t>
                        </w:r>
                        <w:r>
                          <w:rPr>
                            <w:rFonts w:ascii="Tahoma"/>
                            <w:b/>
                            <w:color w:val="212121"/>
                            <w:spacing w:val="-4"/>
                            <w:sz w:val="10"/>
                          </w:rPr>
                          <w:t xml:space="preserve"> </w:t>
                        </w:r>
                        <w:r>
                          <w:rPr>
                            <w:rFonts w:ascii="Tahoma"/>
                            <w:b/>
                            <w:color w:val="212121"/>
                            <w:w w:val="80"/>
                            <w:sz w:val="10"/>
                          </w:rPr>
                          <w:t>a</w:t>
                        </w:r>
                        <w:r>
                          <w:rPr>
                            <w:rFonts w:ascii="Tahoma"/>
                            <w:b/>
                            <w:color w:val="212121"/>
                            <w:spacing w:val="-4"/>
                            <w:sz w:val="10"/>
                          </w:rPr>
                          <w:t xml:space="preserve"> </w:t>
                        </w:r>
                        <w:r>
                          <w:rPr>
                            <w:rFonts w:ascii="Tahoma"/>
                            <w:b/>
                            <w:color w:val="212121"/>
                            <w:spacing w:val="-2"/>
                            <w:w w:val="80"/>
                            <w:sz w:val="10"/>
                          </w:rPr>
                          <w:t>category</w:t>
                        </w:r>
                      </w:p>
                    </w:txbxContent>
                  </v:textbox>
                </v:shape>
                <v:shape id="Textbox 120" o:spid="_x0000_s1026" o:spt="202" type="#_x0000_t202" style="position:absolute;left:3723589;top:926544;height:523240;width:523240;" fillcolor="#EDEDED" filled="t" stroked="f" coordsize="21600,21600" o:gfxdata="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Q5+u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59D81D69">
                        <w:pPr>
                          <w:spacing w:before="81" w:line="240" w:lineRule="auto"/>
                          <w:rPr>
                            <w:rFonts w:ascii="Tahoma"/>
                            <w:b/>
                            <w:color w:val="000000"/>
                            <w:sz w:val="10"/>
                          </w:rPr>
                        </w:pPr>
                      </w:p>
                      <w:p w14:paraId="4BE28304">
                        <w:pPr>
                          <w:spacing w:before="0" w:line="259" w:lineRule="auto"/>
                          <w:ind w:left="122" w:right="120" w:firstLine="0"/>
                          <w:jc w:val="center"/>
                          <w:rPr>
                            <w:rFonts w:ascii="Tahoma"/>
                            <w:b/>
                            <w:color w:val="000000"/>
                            <w:sz w:val="10"/>
                          </w:rPr>
                        </w:pPr>
                        <w:r>
                          <w:rPr>
                            <w:rFonts w:ascii="Tahoma"/>
                            <w:b/>
                            <w:color w:val="212121"/>
                            <w:w w:val="90"/>
                            <w:sz w:val="10"/>
                          </w:rPr>
                          <w:t>IT</w:t>
                        </w:r>
                        <w:r>
                          <w:rPr>
                            <w:rFonts w:ascii="Tahoma"/>
                            <w:b/>
                            <w:color w:val="212121"/>
                            <w:spacing w:val="-5"/>
                            <w:w w:val="90"/>
                            <w:sz w:val="10"/>
                          </w:rPr>
                          <w:t xml:space="preserve"> </w:t>
                        </w:r>
                        <w:r>
                          <w:rPr>
                            <w:rFonts w:ascii="Tahoma"/>
                            <w:b/>
                            <w:color w:val="212121"/>
                            <w:w w:val="90"/>
                            <w:sz w:val="10"/>
                          </w:rPr>
                          <w:t>staff</w:t>
                        </w:r>
                        <w:r>
                          <w:rPr>
                            <w:rFonts w:ascii="Tahoma"/>
                            <w:b/>
                            <w:color w:val="212121"/>
                            <w:spacing w:val="40"/>
                            <w:sz w:val="10"/>
                          </w:rPr>
                          <w:t xml:space="preserve"> </w:t>
                        </w:r>
                        <w:r>
                          <w:rPr>
                            <w:rFonts w:ascii="Tahoma"/>
                            <w:b/>
                            <w:color w:val="212121"/>
                            <w:spacing w:val="-2"/>
                            <w:w w:val="85"/>
                            <w:sz w:val="10"/>
                          </w:rPr>
                          <w:t>review</w:t>
                        </w:r>
                        <w:r>
                          <w:rPr>
                            <w:rFonts w:ascii="Tahoma"/>
                            <w:b/>
                            <w:color w:val="212121"/>
                            <w:spacing w:val="-3"/>
                            <w:w w:val="85"/>
                            <w:sz w:val="10"/>
                          </w:rPr>
                          <w:t xml:space="preserve"> </w:t>
                        </w:r>
                        <w:r>
                          <w:rPr>
                            <w:rFonts w:ascii="Tahoma"/>
                            <w:b/>
                            <w:color w:val="212121"/>
                            <w:spacing w:val="-2"/>
                            <w:w w:val="85"/>
                            <w:sz w:val="10"/>
                          </w:rPr>
                          <w:t>tickets</w:t>
                        </w:r>
                        <w:r>
                          <w:rPr>
                            <w:rFonts w:ascii="Tahoma"/>
                            <w:b/>
                            <w:color w:val="212121"/>
                            <w:spacing w:val="40"/>
                            <w:sz w:val="10"/>
                          </w:rPr>
                          <w:t xml:space="preserve"> </w:t>
                        </w:r>
                        <w:r>
                          <w:rPr>
                            <w:rFonts w:ascii="Tahoma"/>
                            <w:b/>
                            <w:color w:val="212121"/>
                            <w:w w:val="90"/>
                            <w:sz w:val="10"/>
                          </w:rPr>
                          <w:t>by</w:t>
                        </w:r>
                        <w:r>
                          <w:rPr>
                            <w:rFonts w:ascii="Tahoma"/>
                            <w:b/>
                            <w:color w:val="212121"/>
                            <w:spacing w:val="-5"/>
                            <w:w w:val="90"/>
                            <w:sz w:val="10"/>
                          </w:rPr>
                          <w:t xml:space="preserve"> </w:t>
                        </w:r>
                        <w:r>
                          <w:rPr>
                            <w:rFonts w:ascii="Tahoma"/>
                            <w:b/>
                            <w:color w:val="212121"/>
                            <w:w w:val="90"/>
                            <w:sz w:val="10"/>
                          </w:rPr>
                          <w:t>hand</w:t>
                        </w:r>
                      </w:p>
                    </w:txbxContent>
                  </v:textbox>
                </v:shape>
                <v:shape id="Textbox 121" o:spid="_x0000_s1026" o:spt="202" type="#_x0000_t202" style="position:absolute;left:637489;top:926544;height:523240;width:523240;" fillcolor="#EDEDED" filled="t" stroked="f" coordsize="21600,21600" o:gfxdata="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xCcLgAAADcAAAA&#10;DwAAAAAAAAABACAAAAAiAAAAZHJzL2Rvd25yZXYueG1sUEsBAhQAFAAAAAgAh07iQDMvBZ47AAAA&#10;OQAAABAAAAAAAAAAAQAgAAAABwEAAGRycy9zaGFwZXhtbC54bWxQSwUGAAAAAAYABgBbAQAAsQMA&#10;AAAA&#10;">
                  <v:fill on="t" focussize="0,0"/>
                  <v:stroke on="f"/>
                  <v:imagedata o:title=""/>
                  <o:lock v:ext="edit" aspectratio="f"/>
                  <v:textbox inset="0mm,0mm,0mm,0mm">
                    <w:txbxContent>
                      <w:p w14:paraId="60123E5E">
                        <w:pPr>
                          <w:spacing w:before="0" w:line="240" w:lineRule="auto"/>
                          <w:rPr>
                            <w:rFonts w:ascii="Tahoma"/>
                            <w:b/>
                            <w:color w:val="000000"/>
                            <w:sz w:val="10"/>
                          </w:rPr>
                        </w:pPr>
                      </w:p>
                      <w:p w14:paraId="2D1F9D43">
                        <w:pPr>
                          <w:spacing w:before="25" w:line="240" w:lineRule="auto"/>
                          <w:rPr>
                            <w:rFonts w:ascii="Tahoma"/>
                            <w:b/>
                            <w:color w:val="000000"/>
                            <w:sz w:val="10"/>
                          </w:rPr>
                        </w:pPr>
                      </w:p>
                      <w:p w14:paraId="64B86784">
                        <w:pPr>
                          <w:spacing w:before="0" w:line="259" w:lineRule="auto"/>
                          <w:ind w:left="171" w:right="167" w:firstLine="48"/>
                          <w:jc w:val="left"/>
                          <w:rPr>
                            <w:rFonts w:ascii="Tahoma"/>
                            <w:b/>
                            <w:color w:val="000000"/>
                            <w:sz w:val="10"/>
                          </w:rPr>
                        </w:pPr>
                        <w:r>
                          <w:rPr>
                            <w:rFonts w:ascii="Tahoma"/>
                            <w:b/>
                            <w:color w:val="212121"/>
                            <w:spacing w:val="-2"/>
                            <w:w w:val="90"/>
                            <w:sz w:val="10"/>
                          </w:rPr>
                          <w:t>Projector</w:t>
                        </w:r>
                        <w:r>
                          <w:rPr>
                            <w:rFonts w:ascii="Tahoma"/>
                            <w:b/>
                            <w:color w:val="212121"/>
                            <w:spacing w:val="40"/>
                            <w:sz w:val="10"/>
                          </w:rPr>
                          <w:t xml:space="preserve"> </w:t>
                        </w:r>
                        <w:r>
                          <w:rPr>
                            <w:rFonts w:ascii="Tahoma"/>
                            <w:b/>
                            <w:color w:val="212121"/>
                            <w:w w:val="80"/>
                            <w:sz w:val="10"/>
                          </w:rPr>
                          <w:t>failed</w:t>
                        </w:r>
                        <w:r>
                          <w:rPr>
                            <w:rFonts w:ascii="Tahoma"/>
                            <w:b/>
                            <w:color w:val="212121"/>
                            <w:spacing w:val="1"/>
                            <w:sz w:val="10"/>
                          </w:rPr>
                          <w:t xml:space="preserve"> </w:t>
                        </w:r>
                        <w:r>
                          <w:rPr>
                            <w:rFonts w:ascii="Tahoma"/>
                            <w:b/>
                            <w:color w:val="212121"/>
                            <w:spacing w:val="-5"/>
                            <w:w w:val="85"/>
                            <w:sz w:val="10"/>
                          </w:rPr>
                          <w:t>again</w:t>
                        </w:r>
                      </w:p>
                    </w:txbxContent>
                  </v:textbox>
                </v:shape>
                <v:shape id="Textbox 122" o:spid="_x0000_s1026" o:spt="202" type="#_x0000_t202" style="position:absolute;left:44399;top:926544;height:523240;width:523240;" fillcolor="#EDEDED" filled="t" stroked="f" coordsize="21600,21600" o:gfxdata="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rO3Ae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4F8C1303">
                        <w:pPr>
                          <w:spacing w:before="0" w:line="240" w:lineRule="auto"/>
                          <w:rPr>
                            <w:rFonts w:ascii="Tahoma"/>
                            <w:b/>
                            <w:color w:val="000000"/>
                            <w:sz w:val="10"/>
                          </w:rPr>
                        </w:pPr>
                      </w:p>
                      <w:p w14:paraId="2DA5E950">
                        <w:pPr>
                          <w:spacing w:before="25" w:line="240" w:lineRule="auto"/>
                          <w:rPr>
                            <w:rFonts w:ascii="Tahoma"/>
                            <w:b/>
                            <w:color w:val="000000"/>
                            <w:sz w:val="10"/>
                          </w:rPr>
                        </w:pPr>
                      </w:p>
                      <w:p w14:paraId="27A4E88C">
                        <w:pPr>
                          <w:spacing w:before="0" w:line="259" w:lineRule="auto"/>
                          <w:ind w:left="145" w:right="122" w:hanging="15"/>
                          <w:jc w:val="left"/>
                          <w:rPr>
                            <w:rFonts w:ascii="Tahoma"/>
                            <w:b/>
                            <w:color w:val="000000"/>
                            <w:sz w:val="10"/>
                          </w:rPr>
                        </w:pPr>
                        <w:r>
                          <w:rPr>
                            <w:rFonts w:ascii="Tahoma"/>
                            <w:b/>
                            <w:color w:val="212121"/>
                            <w:spacing w:val="-2"/>
                            <w:w w:val="85"/>
                            <w:sz w:val="10"/>
                          </w:rPr>
                          <w:t>Wi-Fi</w:t>
                        </w:r>
                        <w:r>
                          <w:rPr>
                            <w:rFonts w:ascii="Tahoma"/>
                            <w:b/>
                            <w:color w:val="212121"/>
                            <w:spacing w:val="-3"/>
                            <w:w w:val="85"/>
                            <w:sz w:val="10"/>
                          </w:rPr>
                          <w:t xml:space="preserve"> </w:t>
                        </w:r>
                        <w:r>
                          <w:rPr>
                            <w:rFonts w:ascii="Tahoma"/>
                            <w:b/>
                            <w:color w:val="212121"/>
                            <w:spacing w:val="-2"/>
                            <w:w w:val="85"/>
                            <w:sz w:val="10"/>
                          </w:rPr>
                          <w:t>is</w:t>
                        </w:r>
                        <w:r>
                          <w:rPr>
                            <w:rFonts w:ascii="Tahoma"/>
                            <w:b/>
                            <w:color w:val="212121"/>
                            <w:spacing w:val="-3"/>
                            <w:w w:val="85"/>
                            <w:sz w:val="10"/>
                          </w:rPr>
                          <w:t xml:space="preserve"> </w:t>
                        </w:r>
                        <w:r>
                          <w:rPr>
                            <w:rFonts w:ascii="Tahoma"/>
                            <w:b/>
                            <w:color w:val="212121"/>
                            <w:spacing w:val="-2"/>
                            <w:w w:val="85"/>
                            <w:sz w:val="10"/>
                          </w:rPr>
                          <w:t>down</w:t>
                        </w:r>
                        <w:r>
                          <w:rPr>
                            <w:rFonts w:ascii="Tahoma"/>
                            <w:b/>
                            <w:color w:val="212121"/>
                            <w:spacing w:val="40"/>
                            <w:sz w:val="10"/>
                          </w:rPr>
                          <w:t xml:space="preserve"> </w:t>
                        </w:r>
                        <w:r>
                          <w:rPr>
                            <w:rFonts w:ascii="Tahoma"/>
                            <w:b/>
                            <w:color w:val="212121"/>
                            <w:w w:val="80"/>
                            <w:sz w:val="10"/>
                          </w:rPr>
                          <w:t>in</w:t>
                        </w:r>
                        <w:r>
                          <w:rPr>
                            <w:rFonts w:ascii="Tahoma"/>
                            <w:b/>
                            <w:color w:val="212121"/>
                            <w:spacing w:val="-3"/>
                            <w:sz w:val="10"/>
                          </w:rPr>
                          <w:t xml:space="preserve"> </w:t>
                        </w:r>
                        <w:r>
                          <w:rPr>
                            <w:rFonts w:ascii="Tahoma"/>
                            <w:b/>
                            <w:color w:val="212121"/>
                            <w:w w:val="80"/>
                            <w:sz w:val="10"/>
                          </w:rPr>
                          <w:t>the</w:t>
                        </w:r>
                        <w:r>
                          <w:rPr>
                            <w:rFonts w:ascii="Tahoma"/>
                            <w:b/>
                            <w:color w:val="212121"/>
                            <w:spacing w:val="-2"/>
                            <w:sz w:val="10"/>
                          </w:rPr>
                          <w:t xml:space="preserve"> </w:t>
                        </w:r>
                        <w:r>
                          <w:rPr>
                            <w:rFonts w:ascii="Tahoma"/>
                            <w:b/>
                            <w:color w:val="212121"/>
                            <w:spacing w:val="-2"/>
                            <w:w w:val="80"/>
                            <w:sz w:val="10"/>
                          </w:rPr>
                          <w:t>library</w:t>
                        </w:r>
                      </w:p>
                    </w:txbxContent>
                  </v:textbox>
                </v:shape>
                <v:shape id="Textbox 123" o:spid="_x0000_s1026" o:spt="202" type="#_x0000_t202" style="position:absolute;left:3736289;top:32464;height:523240;width:523240;" fillcolor="#EDEDED" filled="t" stroked="f" coordsize="21600,21600" o:gfxdata="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WCeZy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02F98219">
                        <w:pPr>
                          <w:spacing w:before="0" w:line="240" w:lineRule="auto"/>
                          <w:rPr>
                            <w:rFonts w:ascii="Tahoma"/>
                            <w:b/>
                            <w:color w:val="000000"/>
                            <w:sz w:val="10"/>
                          </w:rPr>
                        </w:pPr>
                      </w:p>
                      <w:p w14:paraId="5C7BD086">
                        <w:pPr>
                          <w:spacing w:before="25" w:line="240" w:lineRule="auto"/>
                          <w:rPr>
                            <w:rFonts w:ascii="Tahoma"/>
                            <w:b/>
                            <w:color w:val="000000"/>
                            <w:sz w:val="10"/>
                          </w:rPr>
                        </w:pPr>
                      </w:p>
                      <w:p w14:paraId="000552A5">
                        <w:pPr>
                          <w:spacing w:before="0" w:line="259" w:lineRule="auto"/>
                          <w:ind w:left="98" w:right="92" w:firstLine="39"/>
                          <w:jc w:val="left"/>
                          <w:rPr>
                            <w:rFonts w:ascii="Tahoma"/>
                            <w:b/>
                            <w:color w:val="000000"/>
                            <w:sz w:val="10"/>
                          </w:rPr>
                        </w:pPr>
                        <w:r>
                          <w:rPr>
                            <w:rFonts w:ascii="Tahoma"/>
                            <w:b/>
                            <w:color w:val="212121"/>
                            <w:spacing w:val="-2"/>
                            <w:w w:val="90"/>
                            <w:sz w:val="10"/>
                          </w:rPr>
                          <w:t>Did</w:t>
                        </w:r>
                        <w:r>
                          <w:rPr>
                            <w:rFonts w:ascii="Tahoma"/>
                            <w:b/>
                            <w:color w:val="212121"/>
                            <w:spacing w:val="-5"/>
                            <w:w w:val="90"/>
                            <w:sz w:val="10"/>
                          </w:rPr>
                          <w:t xml:space="preserve"> </w:t>
                        </w:r>
                        <w:r>
                          <w:rPr>
                            <w:rFonts w:ascii="Tahoma"/>
                            <w:b/>
                            <w:color w:val="212121"/>
                            <w:spacing w:val="-2"/>
                            <w:w w:val="90"/>
                            <w:sz w:val="10"/>
                          </w:rPr>
                          <w:t>my</w:t>
                        </w:r>
                        <w:r>
                          <w:rPr>
                            <w:rFonts w:ascii="Tahoma"/>
                            <w:b/>
                            <w:color w:val="212121"/>
                            <w:spacing w:val="-4"/>
                            <w:w w:val="90"/>
                            <w:sz w:val="10"/>
                          </w:rPr>
                          <w:t xml:space="preserve"> </w:t>
                        </w:r>
                        <w:r>
                          <w:rPr>
                            <w:rFonts w:ascii="Tahoma"/>
                            <w:b/>
                            <w:color w:val="212121"/>
                            <w:spacing w:val="-2"/>
                            <w:w w:val="90"/>
                            <w:sz w:val="10"/>
                          </w:rPr>
                          <w:t>ticket</w:t>
                        </w:r>
                        <w:r>
                          <w:rPr>
                            <w:rFonts w:ascii="Tahoma"/>
                            <w:b/>
                            <w:color w:val="212121"/>
                            <w:spacing w:val="40"/>
                            <w:sz w:val="10"/>
                          </w:rPr>
                          <w:t xml:space="preserve"> </w:t>
                        </w:r>
                        <w:r>
                          <w:rPr>
                            <w:rFonts w:ascii="Tahoma"/>
                            <w:b/>
                            <w:color w:val="212121"/>
                            <w:w w:val="80"/>
                            <w:sz w:val="10"/>
                          </w:rPr>
                          <w:t>get</w:t>
                        </w:r>
                        <w:r>
                          <w:rPr>
                            <w:rFonts w:ascii="Tahoma"/>
                            <w:b/>
                            <w:color w:val="212121"/>
                            <w:spacing w:val="-2"/>
                            <w:w w:val="80"/>
                            <w:sz w:val="10"/>
                          </w:rPr>
                          <w:t xml:space="preserve"> </w:t>
                        </w:r>
                        <w:r>
                          <w:rPr>
                            <w:rFonts w:ascii="Tahoma"/>
                            <w:b/>
                            <w:color w:val="212121"/>
                            <w:spacing w:val="-2"/>
                            <w:w w:val="85"/>
                            <w:sz w:val="10"/>
                          </w:rPr>
                          <w:t>submitted?</w:t>
                        </w:r>
                      </w:p>
                    </w:txbxContent>
                  </v:textbox>
                </v:shape>
                <v:shape id="Textbox 124" o:spid="_x0000_s1026" o:spt="202" type="#_x0000_t202" style="position:absolute;left:3126689;top:32464;height:523240;width:523240;" fillcolor="#EDEDED" filled="t" stroked="f" coordsize="21600,21600" o:gfxdata="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pr4ei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46AB89B6">
                        <w:pPr>
                          <w:spacing w:before="81" w:line="240" w:lineRule="auto"/>
                          <w:rPr>
                            <w:rFonts w:ascii="Tahoma"/>
                            <w:b/>
                            <w:color w:val="000000"/>
                            <w:sz w:val="10"/>
                          </w:rPr>
                        </w:pPr>
                      </w:p>
                      <w:p w14:paraId="62C92D38">
                        <w:pPr>
                          <w:spacing w:before="0" w:line="259" w:lineRule="auto"/>
                          <w:ind w:left="141" w:right="139" w:firstLine="22"/>
                          <w:jc w:val="both"/>
                          <w:rPr>
                            <w:rFonts w:ascii="Tahoma"/>
                            <w:b/>
                            <w:color w:val="000000"/>
                            <w:sz w:val="10"/>
                          </w:rPr>
                        </w:pPr>
                        <w:r>
                          <w:rPr>
                            <w:rFonts w:ascii="Tahoma"/>
                            <w:b/>
                            <w:color w:val="212121"/>
                            <w:spacing w:val="-2"/>
                            <w:w w:val="85"/>
                            <w:sz w:val="10"/>
                          </w:rPr>
                          <w:t>I</w:t>
                        </w:r>
                        <w:r>
                          <w:rPr>
                            <w:rFonts w:ascii="Tahoma"/>
                            <w:b/>
                            <w:color w:val="212121"/>
                            <w:spacing w:val="-6"/>
                            <w:sz w:val="10"/>
                          </w:rPr>
                          <w:t xml:space="preserve"> </w:t>
                        </w:r>
                        <w:r>
                          <w:rPr>
                            <w:rFonts w:ascii="Tahoma"/>
                            <w:b/>
                            <w:color w:val="212121"/>
                            <w:spacing w:val="-2"/>
                            <w:w w:val="85"/>
                            <w:sz w:val="10"/>
                          </w:rPr>
                          <w:t>need</w:t>
                        </w:r>
                        <w:r>
                          <w:rPr>
                            <w:rFonts w:ascii="Tahoma"/>
                            <w:b/>
                            <w:color w:val="212121"/>
                            <w:spacing w:val="-5"/>
                            <w:sz w:val="10"/>
                          </w:rPr>
                          <w:t xml:space="preserve"> </w:t>
                        </w:r>
                        <w:r>
                          <w:rPr>
                            <w:rFonts w:ascii="Tahoma"/>
                            <w:b/>
                            <w:color w:val="212121"/>
                            <w:spacing w:val="-2"/>
                            <w:w w:val="85"/>
                            <w:sz w:val="10"/>
                          </w:rPr>
                          <w:t>Wi-Fi</w:t>
                        </w:r>
                        <w:r>
                          <w:rPr>
                            <w:rFonts w:ascii="Tahoma"/>
                            <w:b/>
                            <w:color w:val="212121"/>
                            <w:spacing w:val="40"/>
                            <w:sz w:val="10"/>
                          </w:rPr>
                          <w:t xml:space="preserve"> </w:t>
                        </w:r>
                        <w:r>
                          <w:rPr>
                            <w:rFonts w:ascii="Tahoma"/>
                            <w:b/>
                            <w:color w:val="212121"/>
                            <w:w w:val="90"/>
                            <w:sz w:val="10"/>
                          </w:rPr>
                          <w:t>or</w:t>
                        </w:r>
                        <w:r>
                          <w:rPr>
                            <w:rFonts w:ascii="Tahoma"/>
                            <w:b/>
                            <w:color w:val="212121"/>
                            <w:spacing w:val="-5"/>
                            <w:w w:val="90"/>
                            <w:sz w:val="10"/>
                          </w:rPr>
                          <w:t xml:space="preserve"> </w:t>
                        </w:r>
                        <w:r>
                          <w:rPr>
                            <w:rFonts w:ascii="Tahoma"/>
                            <w:b/>
                            <w:color w:val="212121"/>
                            <w:w w:val="90"/>
                            <w:sz w:val="10"/>
                          </w:rPr>
                          <w:t>projector</w:t>
                        </w:r>
                        <w:r>
                          <w:rPr>
                            <w:rFonts w:ascii="Tahoma"/>
                            <w:b/>
                            <w:color w:val="212121"/>
                            <w:spacing w:val="40"/>
                            <w:sz w:val="10"/>
                          </w:rPr>
                          <w:t xml:space="preserve"> </w:t>
                        </w:r>
                        <w:r>
                          <w:rPr>
                            <w:rFonts w:ascii="Tahoma"/>
                            <w:b/>
                            <w:color w:val="212121"/>
                            <w:w w:val="80"/>
                            <w:sz w:val="10"/>
                          </w:rPr>
                          <w:t>working</w:t>
                        </w:r>
                        <w:r>
                          <w:rPr>
                            <w:rFonts w:ascii="Tahoma"/>
                            <w:b/>
                            <w:color w:val="212121"/>
                            <w:spacing w:val="1"/>
                            <w:sz w:val="10"/>
                          </w:rPr>
                          <w:t xml:space="preserve"> </w:t>
                        </w:r>
                        <w:r>
                          <w:rPr>
                            <w:rFonts w:ascii="Tahoma"/>
                            <w:b/>
                            <w:color w:val="212121"/>
                            <w:spacing w:val="-8"/>
                            <w:w w:val="90"/>
                            <w:sz w:val="10"/>
                          </w:rPr>
                          <w:t>now</w:t>
                        </w:r>
                      </w:p>
                    </w:txbxContent>
                  </v:textbox>
                </v:shape>
                <v:shape id="Textbox 125" o:spid="_x0000_s1026" o:spt="202" type="#_x0000_t202" style="position:absolute;left:2513279;top:32464;height:523240;width:523240;" fillcolor="#EDEDED" filled="t" stroked="f" coordsize="21600,21600" o:gfxdata="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nRHO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6571DE14">
                        <w:pPr>
                          <w:spacing w:before="81" w:line="240" w:lineRule="auto"/>
                          <w:rPr>
                            <w:rFonts w:ascii="Tahoma"/>
                            <w:b/>
                            <w:color w:val="000000"/>
                            <w:sz w:val="10"/>
                          </w:rPr>
                        </w:pPr>
                      </w:p>
                      <w:p w14:paraId="5992460E">
                        <w:pPr>
                          <w:spacing w:before="0" w:line="259" w:lineRule="auto"/>
                          <w:ind w:left="146" w:right="144" w:firstLine="0"/>
                          <w:jc w:val="both"/>
                          <w:rPr>
                            <w:rFonts w:ascii="Tahoma"/>
                            <w:b/>
                            <w:color w:val="000000"/>
                            <w:sz w:val="10"/>
                          </w:rPr>
                        </w:pPr>
                        <w:r>
                          <w:rPr>
                            <w:rFonts w:ascii="Tahoma"/>
                            <w:b/>
                            <w:color w:val="212121"/>
                            <w:spacing w:val="-2"/>
                            <w:w w:val="85"/>
                            <w:sz w:val="10"/>
                          </w:rPr>
                          <w:t>What</w:t>
                        </w:r>
                        <w:r>
                          <w:rPr>
                            <w:rFonts w:ascii="Tahoma"/>
                            <w:b/>
                            <w:color w:val="212121"/>
                            <w:spacing w:val="-6"/>
                            <w:sz w:val="10"/>
                          </w:rPr>
                          <w:t xml:space="preserve"> </w:t>
                        </w:r>
                        <w:r>
                          <w:rPr>
                            <w:rFonts w:ascii="Tahoma"/>
                            <w:b/>
                            <w:color w:val="212121"/>
                            <w:spacing w:val="-2"/>
                            <w:w w:val="85"/>
                            <w:sz w:val="10"/>
                          </w:rPr>
                          <w:t>should</w:t>
                        </w:r>
                        <w:r>
                          <w:rPr>
                            <w:rFonts w:ascii="Tahoma"/>
                            <w:b/>
                            <w:color w:val="212121"/>
                            <w:spacing w:val="40"/>
                            <w:sz w:val="10"/>
                          </w:rPr>
                          <w:t xml:space="preserve"> </w:t>
                        </w:r>
                        <w:r>
                          <w:rPr>
                            <w:rFonts w:ascii="Tahoma"/>
                            <w:b/>
                            <w:color w:val="212121"/>
                            <w:spacing w:val="-4"/>
                            <w:w w:val="85"/>
                            <w:sz w:val="10"/>
                          </w:rPr>
                          <w:t>I</w:t>
                        </w:r>
                        <w:r>
                          <w:rPr>
                            <w:rFonts w:ascii="Tahoma"/>
                            <w:b/>
                            <w:color w:val="212121"/>
                            <w:spacing w:val="-4"/>
                            <w:sz w:val="10"/>
                          </w:rPr>
                          <w:t xml:space="preserve"> </w:t>
                        </w:r>
                        <w:r>
                          <w:rPr>
                            <w:rFonts w:ascii="Tahoma"/>
                            <w:b/>
                            <w:color w:val="212121"/>
                            <w:spacing w:val="-4"/>
                            <w:w w:val="85"/>
                            <w:sz w:val="10"/>
                          </w:rPr>
                          <w:t>write</w:t>
                        </w:r>
                        <w:r>
                          <w:rPr>
                            <w:rFonts w:ascii="Tahoma"/>
                            <w:b/>
                            <w:color w:val="212121"/>
                            <w:spacing w:val="-3"/>
                            <w:sz w:val="10"/>
                          </w:rPr>
                          <w:t xml:space="preserve"> </w:t>
                        </w:r>
                        <w:r>
                          <w:rPr>
                            <w:rFonts w:ascii="Tahoma"/>
                            <w:b/>
                            <w:color w:val="212121"/>
                            <w:spacing w:val="-4"/>
                            <w:w w:val="85"/>
                            <w:sz w:val="10"/>
                          </w:rPr>
                          <w:t>in</w:t>
                        </w:r>
                        <w:r>
                          <w:rPr>
                            <w:rFonts w:ascii="Tahoma"/>
                            <w:b/>
                            <w:color w:val="212121"/>
                            <w:spacing w:val="-3"/>
                            <w:sz w:val="10"/>
                          </w:rPr>
                          <w:t xml:space="preserve"> </w:t>
                        </w:r>
                        <w:r>
                          <w:rPr>
                            <w:rFonts w:ascii="Tahoma"/>
                            <w:b/>
                            <w:color w:val="212121"/>
                            <w:spacing w:val="-4"/>
                            <w:w w:val="85"/>
                            <w:sz w:val="10"/>
                          </w:rPr>
                          <w:t>the</w:t>
                        </w:r>
                        <w:r>
                          <w:rPr>
                            <w:rFonts w:ascii="Tahoma"/>
                            <w:b/>
                            <w:color w:val="212121"/>
                            <w:spacing w:val="40"/>
                            <w:sz w:val="10"/>
                          </w:rPr>
                          <w:t xml:space="preserve"> </w:t>
                        </w:r>
                        <w:r>
                          <w:rPr>
                            <w:rFonts w:ascii="Tahoma"/>
                            <w:b/>
                            <w:color w:val="212121"/>
                            <w:w w:val="85"/>
                            <w:sz w:val="10"/>
                          </w:rPr>
                          <w:t>Short</w:t>
                        </w:r>
                        <w:r>
                          <w:rPr>
                            <w:rFonts w:ascii="Tahoma"/>
                            <w:b/>
                            <w:color w:val="212121"/>
                            <w:spacing w:val="-3"/>
                            <w:w w:val="85"/>
                            <w:sz w:val="10"/>
                          </w:rPr>
                          <w:t xml:space="preserve"> </w:t>
                        </w:r>
                        <w:r>
                          <w:rPr>
                            <w:rFonts w:ascii="Tahoma"/>
                            <w:b/>
                            <w:color w:val="212121"/>
                            <w:w w:val="85"/>
                            <w:sz w:val="10"/>
                          </w:rPr>
                          <w:t>Desc?</w:t>
                        </w:r>
                      </w:p>
                    </w:txbxContent>
                  </v:textbox>
                </v:shape>
                <v:shape id="Textbox 126" o:spid="_x0000_s1026" o:spt="202" type="#_x0000_t202" style="position:absolute;left:1923999;top:32464;height:523240;width:523240;" fillcolor="#EDEDED" filled="t" stroked="f" coordsize="21600,21600" o:gfxdata="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12gS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488BE4C6">
                        <w:pPr>
                          <w:spacing w:before="81" w:line="240" w:lineRule="auto"/>
                          <w:rPr>
                            <w:rFonts w:ascii="Tahoma"/>
                            <w:b/>
                            <w:color w:val="000000"/>
                            <w:sz w:val="10"/>
                          </w:rPr>
                        </w:pPr>
                      </w:p>
                      <w:p w14:paraId="48DF0001">
                        <w:pPr>
                          <w:spacing w:before="0" w:line="259" w:lineRule="auto"/>
                          <w:ind w:left="133" w:right="131" w:firstLine="0"/>
                          <w:jc w:val="center"/>
                          <w:rPr>
                            <w:rFonts w:ascii="Tahoma"/>
                            <w:b/>
                            <w:color w:val="000000"/>
                            <w:sz w:val="10"/>
                          </w:rPr>
                        </w:pPr>
                        <w:r>
                          <w:rPr>
                            <w:rFonts w:ascii="Tahoma"/>
                            <w:b/>
                            <w:color w:val="212121"/>
                            <w:w w:val="80"/>
                            <w:sz w:val="10"/>
                          </w:rPr>
                          <w:t>I</w:t>
                        </w:r>
                        <w:r>
                          <w:rPr>
                            <w:rFonts w:ascii="Tahoma"/>
                            <w:b/>
                            <w:color w:val="212121"/>
                            <w:spacing w:val="-2"/>
                            <w:w w:val="80"/>
                            <w:sz w:val="10"/>
                          </w:rPr>
                          <w:t xml:space="preserve"> </w:t>
                        </w:r>
                        <w:r>
                          <w:rPr>
                            <w:rFonts w:ascii="Tahoma"/>
                            <w:b/>
                            <w:color w:val="212121"/>
                            <w:w w:val="80"/>
                            <w:sz w:val="10"/>
                          </w:rPr>
                          <w:t>hope</w:t>
                        </w:r>
                        <w:r>
                          <w:rPr>
                            <w:rFonts w:ascii="Tahoma"/>
                            <w:b/>
                            <w:color w:val="212121"/>
                            <w:spacing w:val="-1"/>
                            <w:w w:val="80"/>
                            <w:sz w:val="10"/>
                          </w:rPr>
                          <w:t xml:space="preserve"> </w:t>
                        </w:r>
                        <w:r>
                          <w:rPr>
                            <w:rFonts w:ascii="Tahoma"/>
                            <w:b/>
                            <w:color w:val="212121"/>
                            <w:w w:val="80"/>
                            <w:sz w:val="10"/>
                          </w:rPr>
                          <w:t>it</w:t>
                        </w:r>
                        <w:r>
                          <w:rPr>
                            <w:rFonts w:ascii="Tahoma"/>
                            <w:b/>
                            <w:color w:val="212121"/>
                            <w:spacing w:val="-2"/>
                            <w:w w:val="80"/>
                            <w:sz w:val="10"/>
                          </w:rPr>
                          <w:t xml:space="preserve"> </w:t>
                        </w:r>
                        <w:r>
                          <w:rPr>
                            <w:rFonts w:ascii="Tahoma"/>
                            <w:b/>
                            <w:color w:val="212121"/>
                            <w:w w:val="80"/>
                            <w:sz w:val="10"/>
                          </w:rPr>
                          <w:t>goes</w:t>
                        </w:r>
                        <w:r>
                          <w:rPr>
                            <w:rFonts w:ascii="Tahoma"/>
                            <w:b/>
                            <w:color w:val="212121"/>
                            <w:spacing w:val="40"/>
                            <w:sz w:val="10"/>
                          </w:rPr>
                          <w:t xml:space="preserve"> </w:t>
                        </w:r>
                        <w:r>
                          <w:rPr>
                            <w:rFonts w:ascii="Tahoma"/>
                            <w:b/>
                            <w:color w:val="212121"/>
                            <w:w w:val="90"/>
                            <w:sz w:val="10"/>
                          </w:rPr>
                          <w:t>to</w:t>
                        </w:r>
                        <w:r>
                          <w:rPr>
                            <w:rFonts w:ascii="Tahoma"/>
                            <w:b/>
                            <w:color w:val="212121"/>
                            <w:spacing w:val="-2"/>
                            <w:w w:val="90"/>
                            <w:sz w:val="10"/>
                          </w:rPr>
                          <w:t xml:space="preserve"> </w:t>
                        </w:r>
                        <w:r>
                          <w:rPr>
                            <w:rFonts w:ascii="Tahoma"/>
                            <w:b/>
                            <w:color w:val="212121"/>
                            <w:w w:val="90"/>
                            <w:sz w:val="10"/>
                          </w:rPr>
                          <w:t>the</w:t>
                        </w:r>
                        <w:r>
                          <w:rPr>
                            <w:rFonts w:ascii="Tahoma"/>
                            <w:b/>
                            <w:color w:val="212121"/>
                            <w:spacing w:val="-2"/>
                            <w:w w:val="90"/>
                            <w:sz w:val="10"/>
                          </w:rPr>
                          <w:t xml:space="preserve"> </w:t>
                        </w:r>
                        <w:r>
                          <w:rPr>
                            <w:rFonts w:ascii="Tahoma"/>
                            <w:b/>
                            <w:color w:val="212121"/>
                            <w:w w:val="90"/>
                            <w:sz w:val="10"/>
                          </w:rPr>
                          <w:t>right</w:t>
                        </w:r>
                        <w:r>
                          <w:rPr>
                            <w:rFonts w:ascii="Tahoma"/>
                            <w:b/>
                            <w:color w:val="212121"/>
                            <w:spacing w:val="40"/>
                            <w:sz w:val="10"/>
                          </w:rPr>
                          <w:t xml:space="preserve"> </w:t>
                        </w:r>
                        <w:r>
                          <w:rPr>
                            <w:rFonts w:ascii="Tahoma"/>
                            <w:b/>
                            <w:color w:val="212121"/>
                            <w:spacing w:val="-4"/>
                            <w:w w:val="90"/>
                            <w:sz w:val="10"/>
                          </w:rPr>
                          <w:t>team</w:t>
                        </w:r>
                      </w:p>
                    </w:txbxContent>
                  </v:textbox>
                </v:shape>
                <v:shape id="Textbox 127" o:spid="_x0000_s1026" o:spt="202" type="#_x0000_t202" style="position:absolute;left:1323289;top:32464;height:523240;width:523240;" fillcolor="#EDEDED" filled="t" stroked="f" coordsize="21600,21600" o:gfxdata="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5f5+5AAAA3A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2264EECC">
                        <w:pPr>
                          <w:spacing w:before="0" w:line="240" w:lineRule="auto"/>
                          <w:rPr>
                            <w:rFonts w:ascii="Tahoma"/>
                            <w:b/>
                            <w:color w:val="000000"/>
                            <w:sz w:val="10"/>
                          </w:rPr>
                        </w:pPr>
                      </w:p>
                      <w:p w14:paraId="19B36013">
                        <w:pPr>
                          <w:spacing w:before="25" w:line="240" w:lineRule="auto"/>
                          <w:rPr>
                            <w:rFonts w:ascii="Tahoma"/>
                            <w:b/>
                            <w:color w:val="000000"/>
                            <w:sz w:val="10"/>
                          </w:rPr>
                        </w:pPr>
                      </w:p>
                      <w:p w14:paraId="31197FE4">
                        <w:pPr>
                          <w:spacing w:before="0" w:line="259" w:lineRule="auto"/>
                          <w:ind w:left="217" w:right="187" w:hanging="23"/>
                          <w:jc w:val="left"/>
                          <w:rPr>
                            <w:rFonts w:ascii="Tahoma"/>
                            <w:b/>
                            <w:color w:val="000000"/>
                            <w:sz w:val="10"/>
                          </w:rPr>
                        </w:pPr>
                        <w:r>
                          <w:rPr>
                            <w:rFonts w:ascii="Tahoma"/>
                            <w:b/>
                            <w:color w:val="212121"/>
                            <w:spacing w:val="-2"/>
                            <w:w w:val="80"/>
                            <w:sz w:val="10"/>
                          </w:rPr>
                          <w:t>Frustrated</w:t>
                        </w:r>
                        <w:r>
                          <w:rPr>
                            <w:rFonts w:ascii="Tahoma"/>
                            <w:b/>
                            <w:color w:val="212121"/>
                            <w:spacing w:val="40"/>
                            <w:sz w:val="10"/>
                          </w:rPr>
                          <w:t xml:space="preserve"> </w:t>
                        </w:r>
                        <w:r>
                          <w:rPr>
                            <w:rFonts w:ascii="Tahoma"/>
                            <w:b/>
                            <w:color w:val="212121"/>
                            <w:w w:val="80"/>
                            <w:sz w:val="10"/>
                          </w:rPr>
                          <w:t>by</w:t>
                        </w:r>
                        <w:r>
                          <w:rPr>
                            <w:rFonts w:ascii="Tahoma"/>
                            <w:b/>
                            <w:color w:val="212121"/>
                            <w:spacing w:val="-1"/>
                            <w:w w:val="90"/>
                            <w:sz w:val="10"/>
                          </w:rPr>
                          <w:t xml:space="preserve"> </w:t>
                        </w:r>
                        <w:r>
                          <w:rPr>
                            <w:rFonts w:ascii="Tahoma"/>
                            <w:b/>
                            <w:color w:val="212121"/>
                            <w:spacing w:val="-2"/>
                            <w:w w:val="90"/>
                            <w:sz w:val="10"/>
                          </w:rPr>
                          <w:t>delays</w:t>
                        </w:r>
                      </w:p>
                    </w:txbxContent>
                  </v:textbox>
                </v:shape>
                <v:shape id="Textbox 128" o:spid="_x0000_s1026" o:spt="202" type="#_x0000_t202" style="position:absolute;left:720039;top:32464;height:523240;width:523240;" fillcolor="#EDEDED" filled="t" stroked="f" coordsize="21600,21600" o:gfxdata="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m6+2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71C361DA">
                        <w:pPr>
                          <w:spacing w:before="81" w:line="240" w:lineRule="auto"/>
                          <w:rPr>
                            <w:rFonts w:ascii="Tahoma"/>
                            <w:b/>
                            <w:color w:val="000000"/>
                            <w:sz w:val="10"/>
                          </w:rPr>
                        </w:pPr>
                      </w:p>
                      <w:p w14:paraId="3762429E">
                        <w:pPr>
                          <w:spacing w:before="0" w:line="259" w:lineRule="auto"/>
                          <w:ind w:left="159" w:right="157" w:firstLine="0"/>
                          <w:jc w:val="center"/>
                          <w:rPr>
                            <w:rFonts w:ascii="Tahoma"/>
                            <w:b/>
                            <w:color w:val="000000"/>
                            <w:sz w:val="10"/>
                          </w:rPr>
                        </w:pPr>
                        <w:r>
                          <w:rPr>
                            <w:rFonts w:ascii="Tahoma"/>
                            <w:b/>
                            <w:color w:val="212121"/>
                            <w:w w:val="95"/>
                            <w:sz w:val="10"/>
                          </w:rPr>
                          <w:t>Will</w:t>
                        </w:r>
                        <w:r>
                          <w:rPr>
                            <w:rFonts w:ascii="Tahoma"/>
                            <w:b/>
                            <w:color w:val="212121"/>
                            <w:spacing w:val="-6"/>
                            <w:w w:val="95"/>
                            <w:sz w:val="10"/>
                          </w:rPr>
                          <w:t xml:space="preserve"> </w:t>
                        </w:r>
                        <w:r>
                          <w:rPr>
                            <w:rFonts w:ascii="Tahoma"/>
                            <w:b/>
                            <w:color w:val="212121"/>
                            <w:w w:val="95"/>
                            <w:sz w:val="10"/>
                          </w:rPr>
                          <w:t>my</w:t>
                        </w:r>
                        <w:r>
                          <w:rPr>
                            <w:rFonts w:ascii="Tahoma"/>
                            <w:b/>
                            <w:color w:val="212121"/>
                            <w:spacing w:val="40"/>
                            <w:sz w:val="10"/>
                          </w:rPr>
                          <w:t xml:space="preserve"> </w:t>
                        </w:r>
                        <w:r>
                          <w:rPr>
                            <w:rFonts w:ascii="Tahoma"/>
                            <w:b/>
                            <w:color w:val="212121"/>
                            <w:spacing w:val="-2"/>
                            <w:w w:val="85"/>
                            <w:sz w:val="10"/>
                          </w:rPr>
                          <w:t>request</w:t>
                        </w:r>
                        <w:r>
                          <w:rPr>
                            <w:rFonts w:ascii="Tahoma"/>
                            <w:b/>
                            <w:color w:val="212121"/>
                            <w:spacing w:val="-3"/>
                            <w:w w:val="85"/>
                            <w:sz w:val="10"/>
                          </w:rPr>
                          <w:t xml:space="preserve"> </w:t>
                        </w:r>
                        <w:r>
                          <w:rPr>
                            <w:rFonts w:ascii="Tahoma"/>
                            <w:b/>
                            <w:color w:val="212121"/>
                            <w:spacing w:val="-2"/>
                            <w:w w:val="85"/>
                            <w:sz w:val="10"/>
                          </w:rPr>
                          <w:t>be</w:t>
                        </w:r>
                        <w:r>
                          <w:rPr>
                            <w:rFonts w:ascii="Tahoma"/>
                            <w:b/>
                            <w:color w:val="212121"/>
                            <w:spacing w:val="40"/>
                            <w:sz w:val="10"/>
                          </w:rPr>
                          <w:t xml:space="preserve"> </w:t>
                        </w:r>
                        <w:r>
                          <w:rPr>
                            <w:rFonts w:ascii="Tahoma"/>
                            <w:b/>
                            <w:color w:val="212121"/>
                            <w:spacing w:val="-2"/>
                            <w:w w:val="95"/>
                            <w:sz w:val="10"/>
                          </w:rPr>
                          <w:t>seen?</w:t>
                        </w:r>
                      </w:p>
                    </w:txbxContent>
                  </v:textbox>
                </v:shape>
                <w10:wrap type="topAndBottom"/>
              </v:group>
            </w:pict>
          </mc:Fallback>
        </mc:AlternateContent>
      </w:r>
    </w:p>
    <w:p w14:paraId="62B28BC1">
      <w:pPr>
        <w:pStyle w:val="13"/>
        <w:spacing w:after="0"/>
        <w:rPr>
          <w:rFonts w:ascii="Tahoma"/>
          <w:b/>
          <w:sz w:val="20"/>
        </w:rPr>
        <w:sectPr>
          <w:pgSz w:w="11920" w:h="16840"/>
          <w:pgMar w:top="760" w:right="283" w:bottom="280" w:left="1275" w:header="720" w:footer="720" w:gutter="0"/>
          <w:cols w:space="720" w:num="1"/>
        </w:sectPr>
      </w:pPr>
    </w:p>
    <w:p w14:paraId="7AE189FB">
      <w:pPr>
        <w:pStyle w:val="13"/>
        <w:spacing w:before="31"/>
        <w:rPr>
          <w:rFonts w:ascii="Tahoma"/>
          <w:b/>
          <w:sz w:val="15"/>
        </w:rPr>
      </w:pPr>
    </w:p>
    <w:p w14:paraId="5815BF22">
      <w:pPr>
        <w:spacing w:before="0"/>
        <w:ind w:left="99" w:right="0" w:firstLine="0"/>
        <w:jc w:val="left"/>
        <w:rPr>
          <w:rFonts w:ascii="Arial"/>
          <w:b/>
          <w:sz w:val="15"/>
        </w:rPr>
      </w:pPr>
      <w:r>
        <w:rPr>
          <w:rFonts w:ascii="Arial"/>
          <w:b/>
          <w:sz w:val="15"/>
        </w:rPr>
        <mc:AlternateContent>
          <mc:Choice Requires="wps">
            <w:drawing>
              <wp:anchor distT="0" distB="0" distL="0" distR="0" simplePos="0" relativeHeight="251783168" behindDoc="1" locked="0" layoutInCell="1" allowOverlap="1">
                <wp:simplePos x="0" y="0"/>
                <wp:positionH relativeFrom="page">
                  <wp:posOffset>421640</wp:posOffset>
                </wp:positionH>
                <wp:positionV relativeFrom="paragraph">
                  <wp:posOffset>-20320</wp:posOffset>
                </wp:positionV>
                <wp:extent cx="885190" cy="146685"/>
                <wp:effectExtent l="0" t="0" r="0" b="0"/>
                <wp:wrapNone/>
                <wp:docPr id="129" name="Textbox 129"/>
                <wp:cNvGraphicFramePr/>
                <a:graphic xmlns:a="http://schemas.openxmlformats.org/drawingml/2006/main">
                  <a:graphicData uri="http://schemas.microsoft.com/office/word/2010/wordprocessingShape">
                    <wps:wsp>
                      <wps:cNvSpPr txBox="1"/>
                      <wps:spPr>
                        <a:xfrm>
                          <a:off x="0" y="0"/>
                          <a:ext cx="885190" cy="146685"/>
                        </a:xfrm>
                        <a:prstGeom prst="rect">
                          <a:avLst/>
                        </a:prstGeom>
                      </wps:spPr>
                      <wps:txbx>
                        <w:txbxContent>
                          <w:p w14:paraId="16F5BEAF">
                            <w:pPr>
                              <w:spacing w:before="0" w:line="216" w:lineRule="exact"/>
                              <w:ind w:left="0" w:right="0" w:firstLine="0"/>
                              <w:jc w:val="left"/>
                              <w:rPr>
                                <w:rFonts w:ascii="Trebuchet MS"/>
                                <w:b/>
                                <w:sz w:val="19"/>
                              </w:rPr>
                            </w:pPr>
                            <w:r>
                              <w:rPr>
                                <w:rFonts w:ascii="Trebuchet MS"/>
                                <w:b/>
                                <w:color w:val="03A26C"/>
                                <w:w w:val="105"/>
                                <w:sz w:val="19"/>
                              </w:rPr>
                              <w:t>F</w:t>
                            </w:r>
                            <w:r>
                              <w:rPr>
                                <w:rFonts w:ascii="Trebuchet MS"/>
                                <w:b/>
                                <w:color w:val="03A26C"/>
                                <w:spacing w:val="-14"/>
                                <w:w w:val="105"/>
                                <w:sz w:val="19"/>
                              </w:rPr>
                              <w:t xml:space="preserve"> </w:t>
                            </w:r>
                            <w:r>
                              <w:rPr>
                                <w:rFonts w:ascii="Trebuchet MS"/>
                                <w:b/>
                                <w:color w:val="03A26C"/>
                                <w:w w:val="105"/>
                                <w:sz w:val="19"/>
                              </w:rPr>
                              <w:t>A</w:t>
                            </w:r>
                            <w:r>
                              <w:rPr>
                                <w:rFonts w:ascii="Trebuchet MS"/>
                                <w:b/>
                                <w:color w:val="03A26C"/>
                                <w:spacing w:val="-14"/>
                                <w:w w:val="105"/>
                                <w:sz w:val="19"/>
                              </w:rPr>
                              <w:t xml:space="preserve"> </w:t>
                            </w:r>
                            <w:r>
                              <w:rPr>
                                <w:rFonts w:ascii="Trebuchet MS"/>
                                <w:b/>
                                <w:color w:val="03A26C"/>
                                <w:w w:val="105"/>
                                <w:sz w:val="19"/>
                              </w:rPr>
                              <w:t>I</w:t>
                            </w:r>
                            <w:r>
                              <w:rPr>
                                <w:rFonts w:ascii="Trebuchet MS"/>
                                <w:b/>
                                <w:color w:val="03A26C"/>
                                <w:spacing w:val="-14"/>
                                <w:w w:val="105"/>
                                <w:sz w:val="19"/>
                              </w:rPr>
                              <w:t xml:space="preserve"> </w:t>
                            </w:r>
                            <w:r>
                              <w:rPr>
                                <w:rFonts w:ascii="Trebuchet MS"/>
                                <w:b/>
                                <w:color w:val="03A26C"/>
                                <w:w w:val="105"/>
                                <w:sz w:val="19"/>
                              </w:rPr>
                              <w:t>R</w:t>
                            </w:r>
                            <w:r>
                              <w:rPr>
                                <w:rFonts w:ascii="Trebuchet MS"/>
                                <w:b/>
                                <w:color w:val="03A26C"/>
                                <w:spacing w:val="-14"/>
                                <w:w w:val="105"/>
                                <w:sz w:val="19"/>
                              </w:rPr>
                              <w:t xml:space="preserve"> </w:t>
                            </w:r>
                            <w:r>
                              <w:rPr>
                                <w:rFonts w:ascii="Trebuchet MS"/>
                                <w:b/>
                                <w:color w:val="03A26C"/>
                                <w:w w:val="105"/>
                                <w:sz w:val="19"/>
                              </w:rPr>
                              <w:t>P</w:t>
                            </w:r>
                            <w:r>
                              <w:rPr>
                                <w:rFonts w:ascii="Trebuchet MS"/>
                                <w:b/>
                                <w:color w:val="03A26C"/>
                                <w:spacing w:val="-14"/>
                                <w:w w:val="105"/>
                                <w:sz w:val="19"/>
                              </w:rPr>
                              <w:t xml:space="preserve"> </w:t>
                            </w:r>
                            <w:r>
                              <w:rPr>
                                <w:rFonts w:ascii="Trebuchet MS"/>
                                <w:b/>
                                <w:color w:val="03A26C"/>
                                <w:w w:val="105"/>
                                <w:sz w:val="19"/>
                              </w:rPr>
                              <w:t>L</w:t>
                            </w:r>
                            <w:r>
                              <w:rPr>
                                <w:rFonts w:ascii="Trebuchet MS"/>
                                <w:b/>
                                <w:color w:val="03A26C"/>
                                <w:spacing w:val="-14"/>
                                <w:w w:val="105"/>
                                <w:sz w:val="19"/>
                              </w:rPr>
                              <w:t xml:space="preserve"> </w:t>
                            </w:r>
                            <w:r>
                              <w:rPr>
                                <w:rFonts w:ascii="Trebuchet MS"/>
                                <w:b/>
                                <w:color w:val="03A26C"/>
                                <w:w w:val="105"/>
                                <w:sz w:val="19"/>
                              </w:rPr>
                              <w:t>A</w:t>
                            </w:r>
                            <w:r>
                              <w:rPr>
                                <w:rFonts w:ascii="Trebuchet MS"/>
                                <w:b/>
                                <w:color w:val="03A26C"/>
                                <w:spacing w:val="-14"/>
                                <w:w w:val="105"/>
                                <w:sz w:val="19"/>
                              </w:rPr>
                              <w:t xml:space="preserve"> </w:t>
                            </w:r>
                            <w:r>
                              <w:rPr>
                                <w:rFonts w:ascii="Trebuchet MS"/>
                                <w:b/>
                                <w:color w:val="03A26C"/>
                                <w:w w:val="105"/>
                                <w:sz w:val="19"/>
                              </w:rPr>
                              <w:t>N</w:t>
                            </w:r>
                            <w:r>
                              <w:rPr>
                                <w:rFonts w:ascii="Trebuchet MS"/>
                                <w:b/>
                                <w:color w:val="03A26C"/>
                                <w:spacing w:val="-14"/>
                                <w:w w:val="105"/>
                                <w:sz w:val="19"/>
                              </w:rPr>
                              <w:t xml:space="preserve"> </w:t>
                            </w:r>
                            <w:r>
                              <w:rPr>
                                <w:rFonts w:ascii="Trebuchet MS"/>
                                <w:b/>
                                <w:color w:val="03A26C"/>
                                <w:spacing w:val="-12"/>
                                <w:w w:val="105"/>
                                <w:sz w:val="19"/>
                              </w:rPr>
                              <w:t>E</w:t>
                            </w:r>
                          </w:p>
                        </w:txbxContent>
                      </wps:txbx>
                      <wps:bodyPr wrap="square" lIns="0" tIns="0" rIns="0" bIns="0" rtlCol="0">
                        <a:noAutofit/>
                      </wps:bodyPr>
                    </wps:wsp>
                  </a:graphicData>
                </a:graphic>
              </wp:anchor>
            </w:drawing>
          </mc:Choice>
          <mc:Fallback>
            <w:pict>
              <v:shape id="Textbox 129" o:spid="_x0000_s1026" o:spt="202" type="#_x0000_t202" style="position:absolute;left:0pt;margin-left:33.2pt;margin-top:-1.6pt;height:11.55pt;width:69.7pt;mso-position-horizontal-relative:page;z-index:-251533312;mso-width-relative:page;mso-height-relative:page;" filled="f" stroked="f" coordsize="21600,21600" o:gfxdata="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c&#10;CmK51wAAAAgBAAAPAAAAAAAAAAEAIAAAACIAAABkcnMvZG93bnJldi54bWxQSwECFAAUAAAACACH&#10;TuJAESLY5LMBAAB3AwAADgAAAAAAAAABACAAAAAmAQAAZHJzL2Uyb0RvYy54bWxQSwUGAAAAAAYA&#10;BgBZAQAASwUAAAAA&#10;">
                <v:fill on="f" focussize="0,0"/>
                <v:stroke on="f"/>
                <v:imagedata o:title=""/>
                <o:lock v:ext="edit" aspectratio="f"/>
                <v:textbox inset="0mm,0mm,0mm,0mm">
                  <w:txbxContent>
                    <w:p w14:paraId="16F5BEAF">
                      <w:pPr>
                        <w:spacing w:before="0" w:line="216" w:lineRule="exact"/>
                        <w:ind w:left="0" w:right="0" w:firstLine="0"/>
                        <w:jc w:val="left"/>
                        <w:rPr>
                          <w:rFonts w:ascii="Trebuchet MS"/>
                          <w:b/>
                          <w:sz w:val="19"/>
                        </w:rPr>
                      </w:pPr>
                      <w:r>
                        <w:rPr>
                          <w:rFonts w:ascii="Trebuchet MS"/>
                          <w:b/>
                          <w:color w:val="03A26C"/>
                          <w:w w:val="105"/>
                          <w:sz w:val="19"/>
                        </w:rPr>
                        <w:t>F</w:t>
                      </w:r>
                      <w:r>
                        <w:rPr>
                          <w:rFonts w:ascii="Trebuchet MS"/>
                          <w:b/>
                          <w:color w:val="03A26C"/>
                          <w:spacing w:val="-14"/>
                          <w:w w:val="105"/>
                          <w:sz w:val="19"/>
                        </w:rPr>
                        <w:t xml:space="preserve"> </w:t>
                      </w:r>
                      <w:r>
                        <w:rPr>
                          <w:rFonts w:ascii="Trebuchet MS"/>
                          <w:b/>
                          <w:color w:val="03A26C"/>
                          <w:w w:val="105"/>
                          <w:sz w:val="19"/>
                        </w:rPr>
                        <w:t>A</w:t>
                      </w:r>
                      <w:r>
                        <w:rPr>
                          <w:rFonts w:ascii="Trebuchet MS"/>
                          <w:b/>
                          <w:color w:val="03A26C"/>
                          <w:spacing w:val="-14"/>
                          <w:w w:val="105"/>
                          <w:sz w:val="19"/>
                        </w:rPr>
                        <w:t xml:space="preserve"> </w:t>
                      </w:r>
                      <w:r>
                        <w:rPr>
                          <w:rFonts w:ascii="Trebuchet MS"/>
                          <w:b/>
                          <w:color w:val="03A26C"/>
                          <w:w w:val="105"/>
                          <w:sz w:val="19"/>
                        </w:rPr>
                        <w:t>I</w:t>
                      </w:r>
                      <w:r>
                        <w:rPr>
                          <w:rFonts w:ascii="Trebuchet MS"/>
                          <w:b/>
                          <w:color w:val="03A26C"/>
                          <w:spacing w:val="-14"/>
                          <w:w w:val="105"/>
                          <w:sz w:val="19"/>
                        </w:rPr>
                        <w:t xml:space="preserve"> </w:t>
                      </w:r>
                      <w:r>
                        <w:rPr>
                          <w:rFonts w:ascii="Trebuchet MS"/>
                          <w:b/>
                          <w:color w:val="03A26C"/>
                          <w:w w:val="105"/>
                          <w:sz w:val="19"/>
                        </w:rPr>
                        <w:t>R</w:t>
                      </w:r>
                      <w:r>
                        <w:rPr>
                          <w:rFonts w:ascii="Trebuchet MS"/>
                          <w:b/>
                          <w:color w:val="03A26C"/>
                          <w:spacing w:val="-14"/>
                          <w:w w:val="105"/>
                          <w:sz w:val="19"/>
                        </w:rPr>
                        <w:t xml:space="preserve"> </w:t>
                      </w:r>
                      <w:r>
                        <w:rPr>
                          <w:rFonts w:ascii="Trebuchet MS"/>
                          <w:b/>
                          <w:color w:val="03A26C"/>
                          <w:w w:val="105"/>
                          <w:sz w:val="19"/>
                        </w:rPr>
                        <w:t>P</w:t>
                      </w:r>
                      <w:r>
                        <w:rPr>
                          <w:rFonts w:ascii="Trebuchet MS"/>
                          <w:b/>
                          <w:color w:val="03A26C"/>
                          <w:spacing w:val="-14"/>
                          <w:w w:val="105"/>
                          <w:sz w:val="19"/>
                        </w:rPr>
                        <w:t xml:space="preserve"> </w:t>
                      </w:r>
                      <w:r>
                        <w:rPr>
                          <w:rFonts w:ascii="Trebuchet MS"/>
                          <w:b/>
                          <w:color w:val="03A26C"/>
                          <w:w w:val="105"/>
                          <w:sz w:val="19"/>
                        </w:rPr>
                        <w:t>L</w:t>
                      </w:r>
                      <w:r>
                        <w:rPr>
                          <w:rFonts w:ascii="Trebuchet MS"/>
                          <w:b/>
                          <w:color w:val="03A26C"/>
                          <w:spacing w:val="-14"/>
                          <w:w w:val="105"/>
                          <w:sz w:val="19"/>
                        </w:rPr>
                        <w:t xml:space="preserve"> </w:t>
                      </w:r>
                      <w:r>
                        <w:rPr>
                          <w:rFonts w:ascii="Trebuchet MS"/>
                          <w:b/>
                          <w:color w:val="03A26C"/>
                          <w:w w:val="105"/>
                          <w:sz w:val="19"/>
                        </w:rPr>
                        <w:t>A</w:t>
                      </w:r>
                      <w:r>
                        <w:rPr>
                          <w:rFonts w:ascii="Trebuchet MS"/>
                          <w:b/>
                          <w:color w:val="03A26C"/>
                          <w:spacing w:val="-14"/>
                          <w:w w:val="105"/>
                          <w:sz w:val="19"/>
                        </w:rPr>
                        <w:t xml:space="preserve"> </w:t>
                      </w:r>
                      <w:r>
                        <w:rPr>
                          <w:rFonts w:ascii="Trebuchet MS"/>
                          <w:b/>
                          <w:color w:val="03A26C"/>
                          <w:w w:val="105"/>
                          <w:sz w:val="19"/>
                        </w:rPr>
                        <w:t>N</w:t>
                      </w:r>
                      <w:r>
                        <w:rPr>
                          <w:rFonts w:ascii="Trebuchet MS"/>
                          <w:b/>
                          <w:color w:val="03A26C"/>
                          <w:spacing w:val="-14"/>
                          <w:w w:val="105"/>
                          <w:sz w:val="19"/>
                        </w:rPr>
                        <w:t xml:space="preserve"> </w:t>
                      </w:r>
                      <w:r>
                        <w:rPr>
                          <w:rFonts w:ascii="Trebuchet MS"/>
                          <w:b/>
                          <w:color w:val="03A26C"/>
                          <w:spacing w:val="-12"/>
                          <w:w w:val="105"/>
                          <w:sz w:val="19"/>
                        </w:rPr>
                        <w:t>E</w:t>
                      </w:r>
                    </w:p>
                  </w:txbxContent>
                </v:textbox>
              </v:shape>
            </w:pict>
          </mc:Fallback>
        </mc:AlternateContent>
      </w:r>
      <w:r>
        <w:rPr>
          <w:rFonts w:ascii="Arial"/>
          <w:b/>
          <w:color w:val="03A16B"/>
          <w:w w:val="105"/>
          <w:sz w:val="15"/>
        </w:rPr>
        <w:t>I</w:t>
      </w:r>
      <w:r>
        <w:rPr>
          <w:rFonts w:ascii="Arial"/>
          <w:b/>
          <w:color w:val="03A16B"/>
          <w:spacing w:val="-3"/>
          <w:w w:val="105"/>
          <w:sz w:val="15"/>
        </w:rPr>
        <w:t xml:space="preserve"> </w:t>
      </w:r>
      <w:r>
        <w:rPr>
          <w:rFonts w:ascii="Arial"/>
          <w:b/>
          <w:color w:val="03A16B"/>
          <w:w w:val="105"/>
          <w:sz w:val="15"/>
        </w:rPr>
        <w:t>T</w:t>
      </w:r>
      <w:r>
        <w:rPr>
          <w:rFonts w:ascii="Arial"/>
          <w:b/>
          <w:color w:val="03A16B"/>
          <w:spacing w:val="61"/>
          <w:w w:val="150"/>
          <w:sz w:val="15"/>
        </w:rPr>
        <w:t xml:space="preserve"> </w:t>
      </w:r>
      <w:r>
        <w:rPr>
          <w:rFonts w:ascii="Arial"/>
          <w:b/>
          <w:color w:val="03A16B"/>
          <w:w w:val="105"/>
          <w:sz w:val="15"/>
        </w:rPr>
        <w:t>H</w:t>
      </w:r>
      <w:r>
        <w:rPr>
          <w:rFonts w:ascii="Arial"/>
          <w:b/>
          <w:color w:val="03A16B"/>
          <w:spacing w:val="-2"/>
          <w:w w:val="105"/>
          <w:sz w:val="15"/>
        </w:rPr>
        <w:t xml:space="preserve"> </w:t>
      </w:r>
      <w:r>
        <w:rPr>
          <w:rFonts w:ascii="Arial"/>
          <w:b/>
          <w:color w:val="03A16B"/>
          <w:w w:val="105"/>
          <w:sz w:val="15"/>
        </w:rPr>
        <w:t>E</w:t>
      </w:r>
      <w:r>
        <w:rPr>
          <w:rFonts w:ascii="Arial"/>
          <w:b/>
          <w:color w:val="03A16B"/>
          <w:spacing w:val="-3"/>
          <w:w w:val="105"/>
          <w:sz w:val="15"/>
        </w:rPr>
        <w:t xml:space="preserve"> </w:t>
      </w:r>
      <w:r>
        <w:rPr>
          <w:rFonts w:ascii="Arial"/>
          <w:b/>
          <w:color w:val="03A16B"/>
          <w:w w:val="105"/>
          <w:sz w:val="15"/>
        </w:rPr>
        <w:t>L</w:t>
      </w:r>
      <w:r>
        <w:rPr>
          <w:rFonts w:ascii="Arial"/>
          <w:b/>
          <w:color w:val="03A16B"/>
          <w:spacing w:val="-2"/>
          <w:w w:val="105"/>
          <w:sz w:val="15"/>
        </w:rPr>
        <w:t xml:space="preserve"> </w:t>
      </w:r>
      <w:r>
        <w:rPr>
          <w:rFonts w:ascii="Arial"/>
          <w:b/>
          <w:color w:val="03A16B"/>
          <w:w w:val="105"/>
          <w:sz w:val="15"/>
        </w:rPr>
        <w:t>P</w:t>
      </w:r>
      <w:r>
        <w:rPr>
          <w:rFonts w:ascii="Arial"/>
          <w:b/>
          <w:color w:val="03A16B"/>
          <w:spacing w:val="-3"/>
          <w:w w:val="105"/>
          <w:sz w:val="15"/>
        </w:rPr>
        <w:t xml:space="preserve"> </w:t>
      </w:r>
      <w:r>
        <w:rPr>
          <w:rFonts w:ascii="Arial"/>
          <w:b/>
          <w:color w:val="03A16B"/>
          <w:w w:val="105"/>
          <w:sz w:val="15"/>
        </w:rPr>
        <w:t>D</w:t>
      </w:r>
      <w:r>
        <w:rPr>
          <w:rFonts w:ascii="Arial"/>
          <w:b/>
          <w:color w:val="03A16B"/>
          <w:spacing w:val="-3"/>
          <w:w w:val="105"/>
          <w:sz w:val="15"/>
        </w:rPr>
        <w:t xml:space="preserve"> </w:t>
      </w:r>
      <w:r>
        <w:rPr>
          <w:rFonts w:ascii="Arial"/>
          <w:b/>
          <w:color w:val="03A16B"/>
          <w:w w:val="105"/>
          <w:sz w:val="15"/>
        </w:rPr>
        <w:t>E</w:t>
      </w:r>
      <w:r>
        <w:rPr>
          <w:rFonts w:ascii="Arial"/>
          <w:b/>
          <w:color w:val="03A16B"/>
          <w:spacing w:val="-2"/>
          <w:w w:val="105"/>
          <w:sz w:val="15"/>
        </w:rPr>
        <w:t xml:space="preserve"> </w:t>
      </w:r>
      <w:r>
        <w:rPr>
          <w:rFonts w:ascii="Arial"/>
          <w:b/>
          <w:color w:val="03A16B"/>
          <w:w w:val="105"/>
          <w:sz w:val="15"/>
        </w:rPr>
        <w:t>S</w:t>
      </w:r>
      <w:r>
        <w:rPr>
          <w:rFonts w:ascii="Arial"/>
          <w:b/>
          <w:color w:val="03A16B"/>
          <w:spacing w:val="-3"/>
          <w:w w:val="105"/>
          <w:sz w:val="15"/>
        </w:rPr>
        <w:t xml:space="preserve"> </w:t>
      </w:r>
      <w:r>
        <w:rPr>
          <w:rFonts w:ascii="Arial"/>
          <w:b/>
          <w:color w:val="03A16B"/>
          <w:spacing w:val="-10"/>
          <w:w w:val="105"/>
          <w:sz w:val="15"/>
        </w:rPr>
        <w:t>K</w:t>
      </w:r>
    </w:p>
    <w:p w14:paraId="510572DF">
      <w:pPr>
        <w:pStyle w:val="2"/>
        <w:spacing w:before="149"/>
        <w:ind w:left="73"/>
      </w:pPr>
      <w:r>
        <mc:AlternateContent>
          <mc:Choice Requires="wps">
            <w:drawing>
              <wp:anchor distT="0" distB="0" distL="0" distR="0" simplePos="0" relativeHeight="251783168" behindDoc="1" locked="0" layoutInCell="1" allowOverlap="1">
                <wp:simplePos x="0" y="0"/>
                <wp:positionH relativeFrom="page">
                  <wp:posOffset>407035</wp:posOffset>
                </wp:positionH>
                <wp:positionV relativeFrom="paragraph">
                  <wp:posOffset>103505</wp:posOffset>
                </wp:positionV>
                <wp:extent cx="3323590" cy="524510"/>
                <wp:effectExtent l="0" t="0" r="0" b="0"/>
                <wp:wrapNone/>
                <wp:docPr id="130" name="Textbox 130"/>
                <wp:cNvGraphicFramePr/>
                <a:graphic xmlns:a="http://schemas.openxmlformats.org/drawingml/2006/main">
                  <a:graphicData uri="http://schemas.microsoft.com/office/word/2010/wordprocessingShape">
                    <wps:wsp>
                      <wps:cNvSpPr txBox="1"/>
                      <wps:spPr>
                        <a:xfrm>
                          <a:off x="0" y="0"/>
                          <a:ext cx="3323590" cy="524510"/>
                        </a:xfrm>
                        <a:prstGeom prst="rect">
                          <a:avLst/>
                        </a:prstGeom>
                      </wps:spPr>
                      <wps:txbx>
                        <w:txbxContent>
                          <w:p w14:paraId="6C65674E">
                            <w:pPr>
                              <w:spacing w:before="0" w:line="775" w:lineRule="exact"/>
                              <w:ind w:left="0" w:right="0" w:firstLine="0"/>
                              <w:jc w:val="left"/>
                              <w:rPr>
                                <w:rFonts w:ascii="Trebuchet MS"/>
                                <w:b/>
                                <w:sz w:val="68"/>
                              </w:rPr>
                            </w:pPr>
                            <w:r>
                              <w:rPr>
                                <w:rFonts w:ascii="Trebuchet MS"/>
                                <w:b/>
                                <w:spacing w:val="-12"/>
                                <w:sz w:val="68"/>
                              </w:rPr>
                              <w:t>Guided</w:t>
                            </w:r>
                            <w:r>
                              <w:rPr>
                                <w:rFonts w:ascii="Trebuchet MS"/>
                                <w:b/>
                                <w:spacing w:val="-37"/>
                                <w:sz w:val="68"/>
                              </w:rPr>
                              <w:t xml:space="preserve"> </w:t>
                            </w:r>
                            <w:r>
                              <w:rPr>
                                <w:rFonts w:ascii="Trebuchet MS"/>
                                <w:b/>
                                <w:spacing w:val="-12"/>
                                <w:sz w:val="68"/>
                              </w:rPr>
                              <w:t>city</w:t>
                            </w:r>
                            <w:r>
                              <w:rPr>
                                <w:rFonts w:ascii="Trebuchet MS"/>
                                <w:b/>
                                <w:spacing w:val="-36"/>
                                <w:sz w:val="68"/>
                              </w:rPr>
                              <w:t xml:space="preserve"> </w:t>
                            </w:r>
                            <w:r>
                              <w:rPr>
                                <w:rFonts w:ascii="Trebuchet MS"/>
                                <w:b/>
                                <w:spacing w:val="-13"/>
                                <w:sz w:val="68"/>
                              </w:rPr>
                              <w:t>tours</w:t>
                            </w:r>
                          </w:p>
                        </w:txbxContent>
                      </wps:txbx>
                      <wps:bodyPr wrap="square" lIns="0" tIns="0" rIns="0" bIns="0" rtlCol="0">
                        <a:noAutofit/>
                      </wps:bodyPr>
                    </wps:wsp>
                  </a:graphicData>
                </a:graphic>
              </wp:anchor>
            </w:drawing>
          </mc:Choice>
          <mc:Fallback>
            <w:pict>
              <v:shape id="Textbox 130" o:spid="_x0000_s1026" o:spt="202" type="#_x0000_t202" style="position:absolute;left:0pt;margin-left:32.05pt;margin-top:8.15pt;height:41.3pt;width:261.7pt;mso-position-horizontal-relative:page;z-index:-251533312;mso-width-relative:page;mso-height-relative:page;" filled="f" stroked="f" coordsize="21600,21600" o:gfxdata="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TmSBDYAAAACAEAAA8AAAAAAAAAAQAgAAAAIgAAAGRycy9kb3ducmV2LnhtbFBLAQIUABQAAAAI&#10;AIdO4kAploYqtAEAAHgDAAAOAAAAAAAAAAEAIAAAACcBAABkcnMvZTJvRG9jLnhtbFBLBQYAAAAA&#10;BgAGAFkBAABNBQAAAAA=&#10;">
                <v:fill on="f" focussize="0,0"/>
                <v:stroke on="f"/>
                <v:imagedata o:title=""/>
                <o:lock v:ext="edit" aspectratio="f"/>
                <v:textbox inset="0mm,0mm,0mm,0mm">
                  <w:txbxContent>
                    <w:p w14:paraId="6C65674E">
                      <w:pPr>
                        <w:spacing w:before="0" w:line="775" w:lineRule="exact"/>
                        <w:ind w:left="0" w:right="0" w:firstLine="0"/>
                        <w:jc w:val="left"/>
                        <w:rPr>
                          <w:rFonts w:ascii="Trebuchet MS"/>
                          <w:b/>
                          <w:sz w:val="68"/>
                        </w:rPr>
                      </w:pPr>
                      <w:r>
                        <w:rPr>
                          <w:rFonts w:ascii="Trebuchet MS"/>
                          <w:b/>
                          <w:spacing w:val="-12"/>
                          <w:sz w:val="68"/>
                        </w:rPr>
                        <w:t>Guided</w:t>
                      </w:r>
                      <w:r>
                        <w:rPr>
                          <w:rFonts w:ascii="Trebuchet MS"/>
                          <w:b/>
                          <w:spacing w:val="-37"/>
                          <w:sz w:val="68"/>
                        </w:rPr>
                        <w:t xml:space="preserve"> </w:t>
                      </w:r>
                      <w:r>
                        <w:rPr>
                          <w:rFonts w:ascii="Trebuchet MS"/>
                          <w:b/>
                          <w:spacing w:val="-12"/>
                          <w:sz w:val="68"/>
                        </w:rPr>
                        <w:t>city</w:t>
                      </w:r>
                      <w:r>
                        <w:rPr>
                          <w:rFonts w:ascii="Trebuchet MS"/>
                          <w:b/>
                          <w:spacing w:val="-36"/>
                          <w:sz w:val="68"/>
                        </w:rPr>
                        <w:t xml:space="preserve"> </w:t>
                      </w:r>
                      <w:r>
                        <w:rPr>
                          <w:rFonts w:ascii="Trebuchet MS"/>
                          <w:b/>
                          <w:spacing w:val="-13"/>
                          <w:sz w:val="68"/>
                        </w:rPr>
                        <w:t>tours</w:t>
                      </w:r>
                    </w:p>
                  </w:txbxContent>
                </v:textbox>
              </v:shape>
            </w:pict>
          </mc:Fallback>
        </mc:AlternateContent>
      </w:r>
      <w:r>
        <w:t>Auto</w:t>
      </w:r>
      <w:r>
        <w:rPr>
          <w:spacing w:val="-24"/>
        </w:rPr>
        <w:t xml:space="preserve"> </w:t>
      </w:r>
      <w:r>
        <w:t>Ticket</w:t>
      </w:r>
      <w:r>
        <w:rPr>
          <w:spacing w:val="-24"/>
        </w:rPr>
        <w:t xml:space="preserve"> </w:t>
      </w:r>
      <w:r>
        <w:t>Classification</w:t>
      </w:r>
      <w:r>
        <w:rPr>
          <w:spacing w:val="-23"/>
        </w:rPr>
        <w:t xml:space="preserve"> </w:t>
      </w:r>
      <w:r>
        <w:t>using</w:t>
      </w:r>
      <w:r>
        <w:rPr>
          <w:spacing w:val="-24"/>
        </w:rPr>
        <w:t xml:space="preserve"> </w:t>
      </w:r>
      <w:r>
        <w:t>Flow</w:t>
      </w:r>
      <w:r>
        <w:rPr>
          <w:spacing w:val="-23"/>
        </w:rPr>
        <w:t xml:space="preserve"> </w:t>
      </w:r>
      <w:r>
        <w:rPr>
          <w:spacing w:val="-2"/>
        </w:rPr>
        <w:t>Designer</w:t>
      </w:r>
    </w:p>
    <w:p w14:paraId="3F4B4C9F">
      <w:pPr>
        <w:spacing w:before="84" w:line="266" w:lineRule="auto"/>
        <w:ind w:left="73" w:right="641" w:firstLine="0"/>
        <w:jc w:val="left"/>
        <w:rPr>
          <w:rFonts w:ascii="Arial"/>
          <w:b/>
          <w:sz w:val="12"/>
        </w:rPr>
      </w:pPr>
      <w:r>
        <w:br w:type="column"/>
      </w:r>
      <w:r>
        <w:rPr>
          <w:rFonts w:ascii="Arial"/>
          <w:b/>
          <w:color w:val="424242"/>
          <w:w w:val="105"/>
          <w:sz w:val="12"/>
        </w:rPr>
        <w:t>Based on the Auto Ticket Classification</w:t>
      </w:r>
      <w:r>
        <w:rPr>
          <w:rFonts w:ascii="Arial"/>
          <w:b/>
          <w:color w:val="424242"/>
          <w:spacing w:val="40"/>
          <w:w w:val="105"/>
          <w:sz w:val="12"/>
        </w:rPr>
        <w:t xml:space="preserve"> </w:t>
      </w:r>
      <w:r>
        <w:rPr>
          <w:rFonts w:ascii="Arial"/>
          <w:b/>
          <w:color w:val="424242"/>
          <w:w w:val="105"/>
          <w:sz w:val="12"/>
        </w:rPr>
        <w:t>using Flow Designer project documentation</w:t>
      </w:r>
    </w:p>
    <w:p w14:paraId="47E2313D">
      <w:pPr>
        <w:pStyle w:val="13"/>
        <w:spacing w:before="4"/>
        <w:rPr>
          <w:rFonts w:ascii="Arial"/>
          <w:b/>
          <w:sz w:val="4"/>
        </w:rPr>
      </w:pPr>
    </w:p>
    <w:tbl>
      <w:tblPr>
        <w:tblStyle w:val="12"/>
        <w:tblW w:w="0" w:type="auto"/>
        <w:tblInd w:w="85" w:type="dxa"/>
        <w:tblBorders>
          <w:top w:val="single" w:color="FAFAFA" w:sz="36" w:space="0"/>
          <w:left w:val="single" w:color="FAFAFA" w:sz="36" w:space="0"/>
          <w:bottom w:val="single" w:color="FAFAFA" w:sz="36" w:space="0"/>
          <w:right w:val="single" w:color="FAFAFA" w:sz="36" w:space="0"/>
          <w:insideH w:val="single" w:color="FAFAFA" w:sz="36" w:space="0"/>
          <w:insideV w:val="single" w:color="FAFAFA" w:sz="36" w:space="0"/>
        </w:tblBorders>
        <w:tblLayout w:type="fixed"/>
        <w:tblCellMar>
          <w:top w:w="0" w:type="dxa"/>
          <w:left w:w="0" w:type="dxa"/>
          <w:bottom w:w="0" w:type="dxa"/>
          <w:right w:w="0" w:type="dxa"/>
        </w:tblCellMar>
      </w:tblPr>
      <w:tblGrid>
        <w:gridCol w:w="640"/>
        <w:gridCol w:w="666"/>
        <w:gridCol w:w="666"/>
        <w:gridCol w:w="666"/>
        <w:gridCol w:w="640"/>
      </w:tblGrid>
      <w:tr w14:paraId="5644FEAB">
        <w:tblPrEx>
          <w:tblBorders>
            <w:top w:val="single" w:color="FAFAFA" w:sz="36" w:space="0"/>
            <w:left w:val="single" w:color="FAFAFA" w:sz="36" w:space="0"/>
            <w:bottom w:val="single" w:color="FAFAFA" w:sz="36" w:space="0"/>
            <w:right w:val="single" w:color="FAFAFA" w:sz="36" w:space="0"/>
            <w:insideH w:val="single" w:color="FAFAFA" w:sz="36" w:space="0"/>
            <w:insideV w:val="single" w:color="FAFAFA" w:sz="36" w:space="0"/>
          </w:tblBorders>
          <w:tblCellMar>
            <w:top w:w="0" w:type="dxa"/>
            <w:left w:w="0" w:type="dxa"/>
            <w:bottom w:w="0" w:type="dxa"/>
            <w:right w:w="0" w:type="dxa"/>
          </w:tblCellMar>
        </w:tblPrEx>
        <w:trPr>
          <w:trHeight w:val="576" w:hRule="atLeast"/>
        </w:trPr>
        <w:tc>
          <w:tcPr>
            <w:tcW w:w="640" w:type="dxa"/>
            <w:tcBorders>
              <w:left w:val="nil"/>
              <w:bottom w:val="nil"/>
              <w:right w:val="single" w:color="FAFAFA" w:sz="24" w:space="0"/>
            </w:tcBorders>
            <w:shd w:val="clear" w:color="auto" w:fill="E4F6EF"/>
          </w:tcPr>
          <w:p w14:paraId="135C9020">
            <w:pPr>
              <w:pStyle w:val="16"/>
              <w:spacing w:before="45"/>
              <w:rPr>
                <w:rFonts w:ascii="Arial"/>
                <w:b/>
                <w:sz w:val="10"/>
              </w:rPr>
            </w:pPr>
          </w:p>
          <w:p w14:paraId="3332998C">
            <w:pPr>
              <w:pStyle w:val="16"/>
              <w:ind w:left="138"/>
              <w:rPr>
                <w:rFonts w:ascii="Microsoft Sans Serif"/>
                <w:sz w:val="10"/>
              </w:rPr>
            </w:pPr>
            <w:r>
              <w:rPr>
                <w:rFonts w:ascii="Microsoft Sans Serif"/>
                <w:spacing w:val="-2"/>
                <w:sz w:val="10"/>
              </w:rPr>
              <w:t>Student</w:t>
            </w:r>
          </w:p>
        </w:tc>
        <w:tc>
          <w:tcPr>
            <w:tcW w:w="666" w:type="dxa"/>
            <w:tcBorders>
              <w:left w:val="single" w:color="FAFAFA" w:sz="24" w:space="0"/>
              <w:bottom w:val="nil"/>
              <w:right w:val="single" w:color="FAFAFA" w:sz="24" w:space="0"/>
            </w:tcBorders>
            <w:shd w:val="clear" w:color="auto" w:fill="E4F6EF"/>
          </w:tcPr>
          <w:p w14:paraId="75B72B0E">
            <w:pPr>
              <w:pStyle w:val="16"/>
              <w:spacing w:before="45"/>
              <w:rPr>
                <w:rFonts w:ascii="Arial"/>
                <w:b/>
                <w:sz w:val="10"/>
              </w:rPr>
            </w:pPr>
          </w:p>
          <w:p w14:paraId="7A92E5A3">
            <w:pPr>
              <w:pStyle w:val="16"/>
              <w:ind w:left="122"/>
              <w:rPr>
                <w:rFonts w:ascii="Microsoft Sans Serif"/>
                <w:sz w:val="10"/>
              </w:rPr>
            </w:pPr>
            <w:r>
              <w:rPr>
                <w:rFonts w:ascii="Microsoft Sans Serif"/>
                <w:spacing w:val="-2"/>
                <w:sz w:val="10"/>
              </w:rPr>
              <w:t>Teacher</w:t>
            </w:r>
          </w:p>
        </w:tc>
        <w:tc>
          <w:tcPr>
            <w:tcW w:w="666" w:type="dxa"/>
            <w:tcBorders>
              <w:left w:val="single" w:color="FAFAFA" w:sz="24" w:space="0"/>
              <w:bottom w:val="nil"/>
              <w:right w:val="single" w:color="FAFAFA" w:sz="24" w:space="0"/>
            </w:tcBorders>
            <w:shd w:val="clear" w:color="auto" w:fill="E4F6EF"/>
          </w:tcPr>
          <w:p w14:paraId="12FC5220">
            <w:pPr>
              <w:pStyle w:val="16"/>
              <w:spacing w:before="45"/>
              <w:rPr>
                <w:rFonts w:ascii="Arial"/>
                <w:b/>
                <w:sz w:val="10"/>
              </w:rPr>
            </w:pPr>
          </w:p>
          <w:p w14:paraId="5CE34E61">
            <w:pPr>
              <w:pStyle w:val="16"/>
              <w:spacing w:line="254" w:lineRule="auto"/>
              <w:ind w:left="209" w:right="47" w:hanging="161"/>
              <w:rPr>
                <w:rFonts w:ascii="Microsoft Sans Serif"/>
                <w:sz w:val="10"/>
              </w:rPr>
            </w:pPr>
            <w:r>
              <w:rPr>
                <w:rFonts w:ascii="Microsoft Sans Serif"/>
                <w:spacing w:val="-2"/>
                <w:sz w:val="10"/>
              </w:rPr>
              <w:t>IT</w:t>
            </w:r>
            <w:r>
              <w:rPr>
                <w:rFonts w:ascii="Microsoft Sans Serif"/>
                <w:spacing w:val="-5"/>
                <w:sz w:val="10"/>
              </w:rPr>
              <w:t xml:space="preserve"> </w:t>
            </w:r>
            <w:r>
              <w:rPr>
                <w:rFonts w:ascii="Microsoft Sans Serif"/>
                <w:spacing w:val="-2"/>
                <w:sz w:val="10"/>
              </w:rPr>
              <w:t>helpdesk</w:t>
            </w:r>
            <w:r>
              <w:rPr>
                <w:rFonts w:ascii="Microsoft Sans Serif"/>
                <w:spacing w:val="40"/>
                <w:sz w:val="10"/>
              </w:rPr>
              <w:t xml:space="preserve"> </w:t>
            </w:r>
            <w:r>
              <w:rPr>
                <w:rFonts w:ascii="Microsoft Sans Serif"/>
                <w:spacing w:val="-2"/>
                <w:sz w:val="10"/>
              </w:rPr>
              <w:t>staff</w:t>
            </w:r>
          </w:p>
        </w:tc>
        <w:tc>
          <w:tcPr>
            <w:tcW w:w="666" w:type="dxa"/>
            <w:tcBorders>
              <w:left w:val="single" w:color="FAFAFA" w:sz="24" w:space="0"/>
              <w:bottom w:val="nil"/>
              <w:right w:val="single" w:color="FAFAFA" w:sz="24" w:space="0"/>
            </w:tcBorders>
            <w:shd w:val="clear" w:color="auto" w:fill="E4F6EF"/>
          </w:tcPr>
          <w:p w14:paraId="1EABB363">
            <w:pPr>
              <w:pStyle w:val="16"/>
              <w:spacing w:before="45"/>
              <w:rPr>
                <w:rFonts w:ascii="Arial"/>
                <w:b/>
                <w:sz w:val="10"/>
              </w:rPr>
            </w:pPr>
          </w:p>
          <w:p w14:paraId="71FD8CB0">
            <w:pPr>
              <w:pStyle w:val="16"/>
              <w:jc w:val="center"/>
              <w:rPr>
                <w:rFonts w:ascii="Microsoft Sans Serif"/>
                <w:sz w:val="10"/>
              </w:rPr>
            </w:pPr>
            <w:r>
              <w:rPr>
                <w:rFonts w:ascii="Microsoft Sans Serif"/>
                <w:spacing w:val="-5"/>
                <w:sz w:val="10"/>
              </w:rPr>
              <w:t>IT</w:t>
            </w:r>
          </w:p>
          <w:p w14:paraId="06952A06">
            <w:pPr>
              <w:pStyle w:val="16"/>
              <w:spacing w:before="7"/>
              <w:jc w:val="center"/>
              <w:rPr>
                <w:rFonts w:ascii="Microsoft Sans Serif"/>
                <w:sz w:val="10"/>
              </w:rPr>
            </w:pPr>
            <w:r>
              <w:rPr>
                <w:rFonts w:ascii="Microsoft Sans Serif"/>
                <w:spacing w:val="-2"/>
                <w:sz w:val="10"/>
              </w:rPr>
              <w:t>administrator</w:t>
            </w:r>
          </w:p>
        </w:tc>
        <w:tc>
          <w:tcPr>
            <w:tcW w:w="640" w:type="dxa"/>
            <w:tcBorders>
              <w:left w:val="single" w:color="FAFAFA" w:sz="24" w:space="0"/>
              <w:bottom w:val="nil"/>
              <w:right w:val="nil"/>
            </w:tcBorders>
            <w:shd w:val="clear" w:color="auto" w:fill="E4F6EF"/>
          </w:tcPr>
          <w:p w14:paraId="66AFBF32">
            <w:pPr>
              <w:pStyle w:val="16"/>
              <w:spacing w:before="45"/>
              <w:rPr>
                <w:rFonts w:ascii="Arial"/>
                <w:b/>
                <w:sz w:val="10"/>
              </w:rPr>
            </w:pPr>
          </w:p>
          <w:p w14:paraId="1214CBE3">
            <w:pPr>
              <w:pStyle w:val="16"/>
              <w:spacing w:line="254" w:lineRule="auto"/>
              <w:ind w:left="184" w:hanging="14"/>
              <w:rPr>
                <w:rFonts w:ascii="Microsoft Sans Serif"/>
                <w:sz w:val="10"/>
              </w:rPr>
            </w:pPr>
            <w:r>
              <w:rPr>
                <w:rFonts w:ascii="Microsoft Sans Serif"/>
                <w:spacing w:val="-4"/>
                <w:sz w:val="10"/>
              </w:rPr>
              <w:t>Ticket</w:t>
            </w:r>
            <w:r>
              <w:rPr>
                <w:rFonts w:ascii="Microsoft Sans Serif"/>
                <w:spacing w:val="40"/>
                <w:sz w:val="10"/>
              </w:rPr>
              <w:t xml:space="preserve"> </w:t>
            </w:r>
            <w:r>
              <w:rPr>
                <w:rFonts w:ascii="Microsoft Sans Serif"/>
                <w:spacing w:val="-2"/>
                <w:sz w:val="10"/>
              </w:rPr>
              <w:t>caller</w:t>
            </w:r>
          </w:p>
        </w:tc>
      </w:tr>
    </w:tbl>
    <w:p w14:paraId="5A94E4A7">
      <w:pPr>
        <w:pStyle w:val="13"/>
        <w:spacing w:before="19"/>
        <w:rPr>
          <w:rFonts w:ascii="Arial"/>
          <w:b/>
          <w:sz w:val="7"/>
        </w:rPr>
      </w:pPr>
    </w:p>
    <w:p w14:paraId="27E4E612">
      <w:pPr>
        <w:pStyle w:val="13"/>
        <w:spacing w:after="0"/>
        <w:rPr>
          <w:rFonts w:ascii="Arial"/>
          <w:b/>
          <w:sz w:val="7"/>
        </w:rPr>
        <w:sectPr>
          <w:pgSz w:w="31660" w:h="16810" w:orient="landscape"/>
          <w:pgMar w:top="500" w:right="1133" w:bottom="280" w:left="566" w:header="720" w:footer="720" w:gutter="0"/>
          <w:cols w:equalWidth="0" w:num="2">
            <w:col w:w="15190" w:space="11387"/>
            <w:col w:w="3384"/>
          </w:cols>
        </w:sectPr>
      </w:pPr>
    </w:p>
    <w:p w14:paraId="23559746">
      <w:pPr>
        <w:pStyle w:val="13"/>
        <w:rPr>
          <w:rFonts w:ascii="Arial"/>
          <w:b/>
          <w:sz w:val="20"/>
        </w:rPr>
      </w:pPr>
    </w:p>
    <w:p w14:paraId="49E929CE">
      <w:pPr>
        <w:pStyle w:val="13"/>
        <w:rPr>
          <w:rFonts w:ascii="Arial"/>
          <w:b/>
          <w:sz w:val="20"/>
        </w:rPr>
      </w:pPr>
    </w:p>
    <w:p w14:paraId="50D4928B">
      <w:pPr>
        <w:pStyle w:val="13"/>
        <w:rPr>
          <w:rFonts w:ascii="Arial"/>
          <w:b/>
          <w:sz w:val="20"/>
        </w:rPr>
      </w:pPr>
    </w:p>
    <w:p w14:paraId="51E52B0E">
      <w:pPr>
        <w:pStyle w:val="13"/>
        <w:rPr>
          <w:rFonts w:ascii="Arial"/>
          <w:b/>
          <w:sz w:val="20"/>
        </w:rPr>
      </w:pPr>
    </w:p>
    <w:p w14:paraId="5CCDFC4A">
      <w:pPr>
        <w:pStyle w:val="13"/>
        <w:spacing w:before="164"/>
        <w:rPr>
          <w:rFonts w:ascii="Arial"/>
          <w:b/>
          <w:sz w:val="20"/>
        </w:rPr>
      </w:pPr>
    </w:p>
    <w:p w14:paraId="695A0D25">
      <w:pPr>
        <w:pStyle w:val="13"/>
        <w:spacing w:after="0"/>
        <w:rPr>
          <w:rFonts w:ascii="Arial"/>
          <w:b/>
          <w:sz w:val="20"/>
        </w:rPr>
        <w:sectPr>
          <w:type w:val="continuous"/>
          <w:pgSz w:w="31660" w:h="16810" w:orient="landscape"/>
          <w:pgMar w:top="840" w:right="1133" w:bottom="280" w:left="566" w:header="720" w:footer="720" w:gutter="0"/>
          <w:cols w:space="720" w:num="1"/>
        </w:sectPr>
      </w:pPr>
    </w:p>
    <w:p w14:paraId="473ECB32">
      <w:pPr>
        <w:spacing w:before="101"/>
        <w:ind w:left="729" w:right="0" w:firstLine="0"/>
        <w:jc w:val="center"/>
        <w:rPr>
          <w:rFonts w:ascii="Trebuchet MS"/>
          <w:b/>
          <w:sz w:val="10"/>
        </w:rPr>
      </w:pPr>
      <w:r>
        <w:rPr>
          <w:rFonts w:ascii="Trebuchet MS"/>
          <w:b/>
          <w:sz w:val="10"/>
        </w:rPr>
        <mc:AlternateContent>
          <mc:Choice Requires="wps">
            <w:drawing>
              <wp:anchor distT="0" distB="0" distL="0" distR="0" simplePos="0" relativeHeight="251787264" behindDoc="1" locked="0" layoutInCell="1" allowOverlap="1">
                <wp:simplePos x="0" y="0"/>
                <wp:positionH relativeFrom="page">
                  <wp:posOffset>17376775</wp:posOffset>
                </wp:positionH>
                <wp:positionV relativeFrom="paragraph">
                  <wp:posOffset>-1236980</wp:posOffset>
                </wp:positionV>
                <wp:extent cx="206375" cy="151765"/>
                <wp:effectExtent l="0" t="0" r="0" b="0"/>
                <wp:wrapNone/>
                <wp:docPr id="131" name="Textbox 131"/>
                <wp:cNvGraphicFramePr/>
                <a:graphic xmlns:a="http://schemas.openxmlformats.org/drawingml/2006/main">
                  <a:graphicData uri="http://schemas.microsoft.com/office/word/2010/wordprocessingShape">
                    <wps:wsp>
                      <wps:cNvSpPr txBox="1"/>
                      <wps:spPr>
                        <a:xfrm>
                          <a:off x="0" y="0"/>
                          <a:ext cx="206375" cy="151765"/>
                        </a:xfrm>
                        <a:prstGeom prst="rect">
                          <a:avLst/>
                        </a:prstGeom>
                      </wps:spPr>
                      <wps:txbx>
                        <w:txbxContent>
                          <w:p w14:paraId="180C00BC">
                            <w:pPr>
                              <w:pStyle w:val="13"/>
                              <w:spacing w:line="247" w:lineRule="auto"/>
                              <w:ind w:left="1" w:right="-3" w:hanging="2"/>
                              <w:rPr>
                                <w:rFonts w:ascii="Trebuchet MS"/>
                              </w:rPr>
                            </w:pPr>
                            <w:r>
                              <w:rPr>
                                <w:rFonts w:ascii="Trebuchet MS"/>
                                <w:spacing w:val="-4"/>
                              </w:rPr>
                              <w:t>Claudia</w:t>
                            </w:r>
                            <w:r>
                              <w:rPr>
                                <w:rFonts w:ascii="Trebuchet MS"/>
                                <w:spacing w:val="40"/>
                              </w:rPr>
                              <w:t xml:space="preserve"> </w:t>
                            </w:r>
                            <w:r>
                              <w:rPr>
                                <w:rFonts w:ascii="Trebuchet MS"/>
                                <w:spacing w:val="-5"/>
                              </w:rPr>
                              <w:t>Larmon</w:t>
                            </w:r>
                          </w:p>
                        </w:txbxContent>
                      </wps:txbx>
                      <wps:bodyPr wrap="square" lIns="0" tIns="0" rIns="0" bIns="0" rtlCol="0">
                        <a:noAutofit/>
                      </wps:bodyPr>
                    </wps:wsp>
                  </a:graphicData>
                </a:graphic>
              </wp:anchor>
            </w:drawing>
          </mc:Choice>
          <mc:Fallback>
            <w:pict>
              <v:shape id="Textbox 131" o:spid="_x0000_s1026" o:spt="202" type="#_x0000_t202" style="position:absolute;left:0pt;margin-left:1368.25pt;margin-top:-97.4pt;height:11.95pt;width:16.25pt;mso-position-horizontal-relative:page;z-index:-251529216;mso-width-relative:page;mso-height-relative:page;" filled="f" stroked="f" coordsize="21600,21600" o:gfxdata="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C4nFGN0AAAAPAQAADwAAAAAAAAABACAAAAAiAAAAZHJzL2Rvd25yZXYueG1sUEsBAhQA&#10;FAAAAAgAh07iQMU9X1W0AQAAdwMAAA4AAAAAAAAAAQAgAAAALAEAAGRycy9lMm9Eb2MueG1sUEsF&#10;BgAAAAAGAAYAWQEAAFIFAAAAAA==&#10;">
                <v:fill on="f" focussize="0,0"/>
                <v:stroke on="f"/>
                <v:imagedata o:title=""/>
                <o:lock v:ext="edit" aspectratio="f"/>
                <v:textbox inset="0mm,0mm,0mm,0mm">
                  <w:txbxContent>
                    <w:p w14:paraId="180C00BC">
                      <w:pPr>
                        <w:pStyle w:val="13"/>
                        <w:spacing w:line="247" w:lineRule="auto"/>
                        <w:ind w:left="1" w:right="-3" w:hanging="2"/>
                        <w:rPr>
                          <w:rFonts w:ascii="Trebuchet MS"/>
                        </w:rPr>
                      </w:pPr>
                      <w:r>
                        <w:rPr>
                          <w:rFonts w:ascii="Trebuchet MS"/>
                          <w:spacing w:val="-4"/>
                        </w:rPr>
                        <w:t>Claudia</w:t>
                      </w:r>
                      <w:r>
                        <w:rPr>
                          <w:rFonts w:ascii="Trebuchet MS"/>
                          <w:spacing w:val="40"/>
                        </w:rPr>
                        <w:t xml:space="preserve"> </w:t>
                      </w:r>
                      <w:r>
                        <w:rPr>
                          <w:rFonts w:ascii="Trebuchet MS"/>
                          <w:spacing w:val="-5"/>
                        </w:rPr>
                        <w:t>Larmon</w:t>
                      </w:r>
                    </w:p>
                  </w:txbxContent>
                </v:textbox>
              </v:shape>
            </w:pict>
          </mc:Fallback>
        </mc:AlternateContent>
      </w:r>
      <w:r>
        <w:rPr>
          <w:rFonts w:ascii="Trebuchet MS"/>
          <w:b/>
          <w:sz w:val="10"/>
        </w:rPr>
        <mc:AlternateContent>
          <mc:Choice Requires="wps">
            <w:drawing>
              <wp:anchor distT="0" distB="0" distL="0" distR="0" simplePos="0" relativeHeight="251788288" behindDoc="1" locked="0" layoutInCell="1" allowOverlap="1">
                <wp:simplePos x="0" y="0"/>
                <wp:positionH relativeFrom="page">
                  <wp:posOffset>17786985</wp:posOffset>
                </wp:positionH>
                <wp:positionV relativeFrom="paragraph">
                  <wp:posOffset>-1236980</wp:posOffset>
                </wp:positionV>
                <wp:extent cx="231775" cy="151765"/>
                <wp:effectExtent l="0" t="0" r="0" b="0"/>
                <wp:wrapNone/>
                <wp:docPr id="132" name="Textbox 132"/>
                <wp:cNvGraphicFramePr/>
                <a:graphic xmlns:a="http://schemas.openxmlformats.org/drawingml/2006/main">
                  <a:graphicData uri="http://schemas.microsoft.com/office/word/2010/wordprocessingShape">
                    <wps:wsp>
                      <wps:cNvSpPr txBox="1"/>
                      <wps:spPr>
                        <a:xfrm>
                          <a:off x="0" y="0"/>
                          <a:ext cx="231775" cy="151765"/>
                        </a:xfrm>
                        <a:prstGeom prst="rect">
                          <a:avLst/>
                        </a:prstGeom>
                      </wps:spPr>
                      <wps:txbx>
                        <w:txbxContent>
                          <w:p w14:paraId="642C0D28">
                            <w:pPr>
                              <w:pStyle w:val="13"/>
                              <w:spacing w:line="247" w:lineRule="auto"/>
                              <w:ind w:firstLine="11"/>
                              <w:rPr>
                                <w:rFonts w:ascii="Trebuchet MS"/>
                              </w:rPr>
                            </w:pPr>
                            <w:r>
                              <w:rPr>
                                <w:rFonts w:ascii="Trebuchet MS"/>
                                <w:spacing w:val="-2"/>
                              </w:rPr>
                              <w:t>Menaka</w:t>
                            </w:r>
                            <w:r>
                              <w:rPr>
                                <w:rFonts w:ascii="Trebuchet MS"/>
                                <w:spacing w:val="40"/>
                              </w:rPr>
                              <w:t xml:space="preserve"> </w:t>
                            </w:r>
                            <w:r>
                              <w:rPr>
                                <w:rFonts w:ascii="Trebuchet MS"/>
                                <w:spacing w:val="-4"/>
                              </w:rPr>
                              <w:t>Mahajan</w:t>
                            </w:r>
                          </w:p>
                        </w:txbxContent>
                      </wps:txbx>
                      <wps:bodyPr wrap="square" lIns="0" tIns="0" rIns="0" bIns="0" rtlCol="0">
                        <a:noAutofit/>
                      </wps:bodyPr>
                    </wps:wsp>
                  </a:graphicData>
                </a:graphic>
              </wp:anchor>
            </w:drawing>
          </mc:Choice>
          <mc:Fallback>
            <w:pict>
              <v:shape id="Textbox 132" o:spid="_x0000_s1026" o:spt="202" type="#_x0000_t202" style="position:absolute;left:0pt;margin-left:1400.55pt;margin-top:-97.4pt;height:11.95pt;width:18.25pt;mso-position-horizontal-relative:page;z-index:-251528192;mso-width-relative:page;mso-height-relative:page;" filled="f" stroked="f" coordsize="21600,21600" o:gfxdata="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m0+X3QAAAA8BAAAPAAAAAAAAAAEAIAAAACIAAABkcnMvZG93bnJldi54bWxQSwECFAAU&#10;AAAACACHTuJAVHX3PLMBAAB3AwAADgAAAAAAAAABACAAAAAsAQAAZHJzL2Uyb0RvYy54bWxQSwUG&#10;AAAAAAYABgBZAQAAUQUAAAAA&#10;">
                <v:fill on="f" focussize="0,0"/>
                <v:stroke on="f"/>
                <v:imagedata o:title=""/>
                <o:lock v:ext="edit" aspectratio="f"/>
                <v:textbox inset="0mm,0mm,0mm,0mm">
                  <w:txbxContent>
                    <w:p w14:paraId="642C0D28">
                      <w:pPr>
                        <w:pStyle w:val="13"/>
                        <w:spacing w:line="247" w:lineRule="auto"/>
                        <w:ind w:firstLine="11"/>
                        <w:rPr>
                          <w:rFonts w:ascii="Trebuchet MS"/>
                        </w:rPr>
                      </w:pPr>
                      <w:r>
                        <w:rPr>
                          <w:rFonts w:ascii="Trebuchet MS"/>
                          <w:spacing w:val="-2"/>
                        </w:rPr>
                        <w:t>Menaka</w:t>
                      </w:r>
                      <w:r>
                        <w:rPr>
                          <w:rFonts w:ascii="Trebuchet MS"/>
                          <w:spacing w:val="40"/>
                        </w:rPr>
                        <w:t xml:space="preserve"> </w:t>
                      </w:r>
                      <w:r>
                        <w:rPr>
                          <w:rFonts w:ascii="Trebuchet MS"/>
                          <w:spacing w:val="-4"/>
                        </w:rPr>
                        <w:t>Mahajan</w:t>
                      </w:r>
                    </w:p>
                  </w:txbxContent>
                </v:textbox>
              </v:shape>
            </w:pict>
          </mc:Fallback>
        </mc:AlternateContent>
      </w:r>
      <w:r>
        <w:rPr>
          <w:rFonts w:ascii="Trebuchet MS"/>
          <w:b/>
          <w:sz w:val="10"/>
        </w:rPr>
        <mc:AlternateContent>
          <mc:Choice Requires="wps">
            <w:drawing>
              <wp:anchor distT="0" distB="0" distL="0" distR="0" simplePos="0" relativeHeight="251788288" behindDoc="1" locked="0" layoutInCell="1" allowOverlap="1">
                <wp:simplePos x="0" y="0"/>
                <wp:positionH relativeFrom="page">
                  <wp:posOffset>18222595</wp:posOffset>
                </wp:positionH>
                <wp:positionV relativeFrom="paragraph">
                  <wp:posOffset>-1236980</wp:posOffset>
                </wp:positionV>
                <wp:extent cx="206375" cy="151765"/>
                <wp:effectExtent l="0" t="0" r="0" b="0"/>
                <wp:wrapNone/>
                <wp:docPr id="133" name="Textbox 133"/>
                <wp:cNvGraphicFramePr/>
                <a:graphic xmlns:a="http://schemas.openxmlformats.org/drawingml/2006/main">
                  <a:graphicData uri="http://schemas.microsoft.com/office/word/2010/wordprocessingShape">
                    <wps:wsp>
                      <wps:cNvSpPr txBox="1"/>
                      <wps:spPr>
                        <a:xfrm>
                          <a:off x="0" y="0"/>
                          <a:ext cx="206375" cy="151765"/>
                        </a:xfrm>
                        <a:prstGeom prst="rect">
                          <a:avLst/>
                        </a:prstGeom>
                      </wps:spPr>
                      <wps:txbx>
                        <w:txbxContent>
                          <w:p w14:paraId="3CCC20CC">
                            <w:pPr>
                              <w:pStyle w:val="13"/>
                              <w:spacing w:line="247" w:lineRule="auto"/>
                              <w:ind w:left="11" w:right="-3" w:hanging="12"/>
                              <w:rPr>
                                <w:rFonts w:ascii="Trebuchet MS"/>
                              </w:rPr>
                            </w:pPr>
                            <w:r>
                              <w:rPr>
                                <w:rFonts w:ascii="Trebuchet MS"/>
                                <w:spacing w:val="-4"/>
                              </w:rPr>
                              <w:t>Jerome</w:t>
                            </w:r>
                            <w:r>
                              <w:rPr>
                                <w:rFonts w:ascii="Trebuchet MS"/>
                                <w:spacing w:val="40"/>
                              </w:rPr>
                              <w:t xml:space="preserve"> </w:t>
                            </w:r>
                            <w:r>
                              <w:rPr>
                                <w:rFonts w:ascii="Trebuchet MS"/>
                                <w:spacing w:val="-4"/>
                              </w:rPr>
                              <w:t>Phillips</w:t>
                            </w:r>
                          </w:p>
                        </w:txbxContent>
                      </wps:txbx>
                      <wps:bodyPr wrap="square" lIns="0" tIns="0" rIns="0" bIns="0" rtlCol="0">
                        <a:noAutofit/>
                      </wps:bodyPr>
                    </wps:wsp>
                  </a:graphicData>
                </a:graphic>
              </wp:anchor>
            </w:drawing>
          </mc:Choice>
          <mc:Fallback>
            <w:pict>
              <v:shape id="Textbox 133" o:spid="_x0000_s1026" o:spt="202" type="#_x0000_t202" style="position:absolute;left:0pt;margin-left:1434.85pt;margin-top:-97.4pt;height:11.95pt;width:16.25pt;mso-position-horizontal-relative:page;z-index:-251528192;mso-width-relative:page;mso-height-relative:page;" filled="f" stroked="f" coordsize="21600,21600" o:gfxdata="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vblR3AAAAA8BAAAPAAAAAAAAAAEAIAAAACIAAABkcnMvZG93bnJldi54bWxQSwECFAAU&#10;AAAACACHTuJAUxgQSbQBAAB3AwAADgAAAAAAAAABACAAAAArAQAAZHJzL2Uyb0RvYy54bWxQSwUG&#10;AAAAAAYABgBZAQAAUQUAAAAA&#10;">
                <v:fill on="f" focussize="0,0"/>
                <v:stroke on="f"/>
                <v:imagedata o:title=""/>
                <o:lock v:ext="edit" aspectratio="f"/>
                <v:textbox inset="0mm,0mm,0mm,0mm">
                  <w:txbxContent>
                    <w:p w14:paraId="3CCC20CC">
                      <w:pPr>
                        <w:pStyle w:val="13"/>
                        <w:spacing w:line="247" w:lineRule="auto"/>
                        <w:ind w:left="11" w:right="-3" w:hanging="12"/>
                        <w:rPr>
                          <w:rFonts w:ascii="Trebuchet MS"/>
                        </w:rPr>
                      </w:pPr>
                      <w:r>
                        <w:rPr>
                          <w:rFonts w:ascii="Trebuchet MS"/>
                          <w:spacing w:val="-4"/>
                        </w:rPr>
                        <w:t>Jerome</w:t>
                      </w:r>
                      <w:r>
                        <w:rPr>
                          <w:rFonts w:ascii="Trebuchet MS"/>
                          <w:spacing w:val="40"/>
                        </w:rPr>
                        <w:t xml:space="preserve"> </w:t>
                      </w:r>
                      <w:r>
                        <w:rPr>
                          <w:rFonts w:ascii="Trebuchet MS"/>
                          <w:spacing w:val="-4"/>
                        </w:rPr>
                        <w:t>Phillips</w:t>
                      </w:r>
                    </w:p>
                  </w:txbxContent>
                </v:textbox>
              </v:shape>
            </w:pict>
          </mc:Fallback>
        </mc:AlternateContent>
      </w:r>
      <w:r>
        <w:rPr>
          <w:rFonts w:ascii="Trebuchet MS"/>
          <w:b/>
          <w:sz w:val="10"/>
        </w:rPr>
        <mc:AlternateContent>
          <mc:Choice Requires="wps">
            <w:drawing>
              <wp:anchor distT="0" distB="0" distL="0" distR="0" simplePos="0" relativeHeight="251789312" behindDoc="1" locked="0" layoutInCell="1" allowOverlap="1">
                <wp:simplePos x="0" y="0"/>
                <wp:positionH relativeFrom="page">
                  <wp:posOffset>18616930</wp:posOffset>
                </wp:positionH>
                <wp:positionV relativeFrom="paragraph">
                  <wp:posOffset>-1236980</wp:posOffset>
                </wp:positionV>
                <wp:extent cx="263525" cy="151765"/>
                <wp:effectExtent l="0" t="0" r="0" b="0"/>
                <wp:wrapNone/>
                <wp:docPr id="134" name="Textbox 134"/>
                <wp:cNvGraphicFramePr/>
                <a:graphic xmlns:a="http://schemas.openxmlformats.org/drawingml/2006/main">
                  <a:graphicData uri="http://schemas.microsoft.com/office/word/2010/wordprocessingShape">
                    <wps:wsp>
                      <wps:cNvSpPr txBox="1"/>
                      <wps:spPr>
                        <a:xfrm>
                          <a:off x="0" y="0"/>
                          <a:ext cx="263525" cy="151765"/>
                        </a:xfrm>
                        <a:prstGeom prst="rect">
                          <a:avLst/>
                        </a:prstGeom>
                      </wps:spPr>
                      <wps:txbx>
                        <w:txbxContent>
                          <w:p w14:paraId="06DAB780">
                            <w:pPr>
                              <w:pStyle w:val="13"/>
                              <w:spacing w:line="247" w:lineRule="auto"/>
                              <w:ind w:left="74" w:hanging="75"/>
                              <w:rPr>
                                <w:rFonts w:ascii="Trebuchet MS"/>
                              </w:rPr>
                            </w:pPr>
                            <w:r>
                              <w:rPr>
                                <w:rFonts w:ascii="Trebuchet MS"/>
                                <w:spacing w:val="-4"/>
                              </w:rPr>
                              <w:t>Alejandro</w:t>
                            </w:r>
                            <w:r>
                              <w:rPr>
                                <w:rFonts w:ascii="Trebuchet MS"/>
                                <w:spacing w:val="40"/>
                              </w:rPr>
                              <w:t xml:space="preserve"> </w:t>
                            </w:r>
                            <w:r>
                              <w:rPr>
                                <w:rFonts w:ascii="Trebuchet MS"/>
                                <w:spacing w:val="-2"/>
                              </w:rPr>
                              <w:t>Flores</w:t>
                            </w:r>
                          </w:p>
                        </w:txbxContent>
                      </wps:txbx>
                      <wps:bodyPr wrap="square" lIns="0" tIns="0" rIns="0" bIns="0" rtlCol="0">
                        <a:noAutofit/>
                      </wps:bodyPr>
                    </wps:wsp>
                  </a:graphicData>
                </a:graphic>
              </wp:anchor>
            </w:drawing>
          </mc:Choice>
          <mc:Fallback>
            <w:pict>
              <v:shape id="Textbox 134" o:spid="_x0000_s1026" o:spt="202" type="#_x0000_t202" style="position:absolute;left:0pt;margin-left:1465.9pt;margin-top:-97.4pt;height:11.95pt;width:20.75pt;mso-position-horizontal-relative:page;z-index:-251527168;mso-width-relative:page;mso-height-relative:page;" filled="f" stroked="f" coordsize="21600,21600" o:gfxdata="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epqFa3QAAAA8BAAAPAAAAAAAAAAEAIAAAACIAAABkcnMvZG93bnJldi54bWxQSwECFAAU&#10;AAAACACHTuJAZQd2VbMBAAB3AwAADgAAAAAAAAABACAAAAAsAQAAZHJzL2Uyb0RvYy54bWxQSwUG&#10;AAAAAAYABgBZAQAAUQUAAAAA&#10;">
                <v:fill on="f" focussize="0,0"/>
                <v:stroke on="f"/>
                <v:imagedata o:title=""/>
                <o:lock v:ext="edit" aspectratio="f"/>
                <v:textbox inset="0mm,0mm,0mm,0mm">
                  <w:txbxContent>
                    <w:p w14:paraId="06DAB780">
                      <w:pPr>
                        <w:pStyle w:val="13"/>
                        <w:spacing w:line="247" w:lineRule="auto"/>
                        <w:ind w:left="74" w:hanging="75"/>
                        <w:rPr>
                          <w:rFonts w:ascii="Trebuchet MS"/>
                        </w:rPr>
                      </w:pPr>
                      <w:r>
                        <w:rPr>
                          <w:rFonts w:ascii="Trebuchet MS"/>
                          <w:spacing w:val="-4"/>
                        </w:rPr>
                        <w:t>Alejandro</w:t>
                      </w:r>
                      <w:r>
                        <w:rPr>
                          <w:rFonts w:ascii="Trebuchet MS"/>
                          <w:spacing w:val="40"/>
                        </w:rPr>
                        <w:t xml:space="preserve"> </w:t>
                      </w:r>
                      <w:r>
                        <w:rPr>
                          <w:rFonts w:ascii="Trebuchet MS"/>
                          <w:spacing w:val="-2"/>
                        </w:rPr>
                        <w:t>Flores</w:t>
                      </w:r>
                    </w:p>
                  </w:txbxContent>
                </v:textbox>
              </v:shape>
            </w:pict>
          </mc:Fallback>
        </mc:AlternateContent>
      </w:r>
      <w:r>
        <w:rPr>
          <w:rFonts w:ascii="Trebuchet MS"/>
          <w:b/>
          <w:sz w:val="10"/>
        </w:rPr>
        <mc:AlternateContent>
          <mc:Choice Requires="wps">
            <w:drawing>
              <wp:anchor distT="0" distB="0" distL="0" distR="0" simplePos="0" relativeHeight="251789312" behindDoc="1" locked="0" layoutInCell="1" allowOverlap="1">
                <wp:simplePos x="0" y="0"/>
                <wp:positionH relativeFrom="page">
                  <wp:posOffset>19086830</wp:posOffset>
                </wp:positionH>
                <wp:positionV relativeFrom="paragraph">
                  <wp:posOffset>-1236980</wp:posOffset>
                </wp:positionV>
                <wp:extent cx="169545" cy="151765"/>
                <wp:effectExtent l="0" t="0" r="0" b="0"/>
                <wp:wrapNone/>
                <wp:docPr id="135" name="Textbox 135"/>
                <wp:cNvGraphicFramePr/>
                <a:graphic xmlns:a="http://schemas.openxmlformats.org/drawingml/2006/main">
                  <a:graphicData uri="http://schemas.microsoft.com/office/word/2010/wordprocessingShape">
                    <wps:wsp>
                      <wps:cNvSpPr txBox="1"/>
                      <wps:spPr>
                        <a:xfrm>
                          <a:off x="0" y="0"/>
                          <a:ext cx="169545" cy="151765"/>
                        </a:xfrm>
                        <a:prstGeom prst="rect">
                          <a:avLst/>
                        </a:prstGeom>
                      </wps:spPr>
                      <wps:txbx>
                        <w:txbxContent>
                          <w:p w14:paraId="61C3AF6F">
                            <w:pPr>
                              <w:pStyle w:val="13"/>
                              <w:spacing w:line="247" w:lineRule="auto"/>
                              <w:ind w:left="35" w:hanging="36"/>
                              <w:rPr>
                                <w:rFonts w:ascii="Trebuchet MS"/>
                              </w:rPr>
                            </w:pPr>
                            <w:r>
                              <w:rPr>
                                <w:rFonts w:ascii="Trebuchet MS"/>
                                <w:spacing w:val="-4"/>
                              </w:rPr>
                              <w:t>Emma</w:t>
                            </w:r>
                            <w:r>
                              <w:rPr>
                                <w:rFonts w:ascii="Trebuchet MS"/>
                                <w:spacing w:val="40"/>
                              </w:rPr>
                              <w:t xml:space="preserve"> </w:t>
                            </w:r>
                            <w:r>
                              <w:rPr>
                                <w:rFonts w:ascii="Trebuchet MS"/>
                                <w:spacing w:val="-4"/>
                              </w:rPr>
                              <w:t>Sato</w:t>
                            </w:r>
                          </w:p>
                        </w:txbxContent>
                      </wps:txbx>
                      <wps:bodyPr wrap="square" lIns="0" tIns="0" rIns="0" bIns="0" rtlCol="0">
                        <a:noAutofit/>
                      </wps:bodyPr>
                    </wps:wsp>
                  </a:graphicData>
                </a:graphic>
              </wp:anchor>
            </w:drawing>
          </mc:Choice>
          <mc:Fallback>
            <w:pict>
              <v:shape id="Textbox 135" o:spid="_x0000_s1026" o:spt="202" type="#_x0000_t202" style="position:absolute;left:0pt;margin-left:1502.9pt;margin-top:-97.4pt;height:11.95pt;width:13.35pt;mso-position-horizontal-relative:page;z-index:-251527168;mso-width-relative:page;mso-height-relative:page;" filled="f" stroked="f" coordsize="21600,21600" o:gfxdata="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TSPf/3QAAAA8BAAAPAAAAAAAAAAEAIAAAACIAAABkcnMvZG93bnJldi54bWxQSwECFAAU&#10;AAAACACHTuJAtMcRj7MBAAB3AwAADgAAAAAAAAABACAAAAAsAQAAZHJzL2Uyb0RvYy54bWxQSwUG&#10;AAAAAAYABgBZAQAAUQUAAAAA&#10;">
                <v:fill on="f" focussize="0,0"/>
                <v:stroke on="f"/>
                <v:imagedata o:title=""/>
                <o:lock v:ext="edit" aspectratio="f"/>
                <v:textbox inset="0mm,0mm,0mm,0mm">
                  <w:txbxContent>
                    <w:p w14:paraId="61C3AF6F">
                      <w:pPr>
                        <w:pStyle w:val="13"/>
                        <w:spacing w:line="247" w:lineRule="auto"/>
                        <w:ind w:left="35" w:hanging="36"/>
                        <w:rPr>
                          <w:rFonts w:ascii="Trebuchet MS"/>
                        </w:rPr>
                      </w:pPr>
                      <w:r>
                        <w:rPr>
                          <w:rFonts w:ascii="Trebuchet MS"/>
                          <w:spacing w:val="-4"/>
                        </w:rPr>
                        <w:t>Emma</w:t>
                      </w:r>
                      <w:r>
                        <w:rPr>
                          <w:rFonts w:ascii="Trebuchet MS"/>
                          <w:spacing w:val="40"/>
                        </w:rPr>
                        <w:t xml:space="preserve"> </w:t>
                      </w:r>
                      <w:r>
                        <w:rPr>
                          <w:rFonts w:ascii="Trebuchet MS"/>
                          <w:spacing w:val="-4"/>
                        </w:rPr>
                        <w:t>Sato</w:t>
                      </w:r>
                    </w:p>
                  </w:txbxContent>
                </v:textbox>
              </v:shape>
            </w:pict>
          </mc:Fallback>
        </mc:AlternateContent>
      </w:r>
      <w:r>
        <w:rPr>
          <w:rFonts w:ascii="Trebuchet MS"/>
          <w:b/>
          <w:color w:val="6A82BC"/>
          <w:spacing w:val="-2"/>
          <w:w w:val="110"/>
          <w:sz w:val="10"/>
        </w:rPr>
        <w:t>SCENARIO</w:t>
      </w:r>
    </w:p>
    <w:p w14:paraId="58A9CAB2">
      <w:pPr>
        <w:pStyle w:val="13"/>
        <w:spacing w:before="97"/>
        <w:rPr>
          <w:rFonts w:ascii="Trebuchet MS"/>
          <w:b/>
        </w:rPr>
      </w:pPr>
    </w:p>
    <w:p w14:paraId="518D11C0">
      <w:pPr>
        <w:spacing w:before="0" w:line="259" w:lineRule="auto"/>
        <w:ind w:left="790" w:right="38" w:firstLine="0"/>
        <w:jc w:val="center"/>
        <w:rPr>
          <w:rFonts w:ascii="Arial"/>
          <w:b/>
          <w:sz w:val="15"/>
        </w:rPr>
      </w:pPr>
      <w:r>
        <w:rPr>
          <w:rFonts w:ascii="Arial"/>
          <w:b/>
          <w:sz w:val="15"/>
        </w:rPr>
        <mc:AlternateContent>
          <mc:Choice Requires="wps">
            <w:drawing>
              <wp:anchor distT="0" distB="0" distL="0" distR="0" simplePos="0" relativeHeight="251784192" behindDoc="1" locked="0" layoutInCell="1" allowOverlap="1">
                <wp:simplePos x="0" y="0"/>
                <wp:positionH relativeFrom="page">
                  <wp:posOffset>848995</wp:posOffset>
                </wp:positionH>
                <wp:positionV relativeFrom="paragraph">
                  <wp:posOffset>0</wp:posOffset>
                </wp:positionV>
                <wp:extent cx="1003300" cy="356870"/>
                <wp:effectExtent l="0" t="0" r="0" b="0"/>
                <wp:wrapNone/>
                <wp:docPr id="136" name="Textbox 136"/>
                <wp:cNvGraphicFramePr/>
                <a:graphic xmlns:a="http://schemas.openxmlformats.org/drawingml/2006/main">
                  <a:graphicData uri="http://schemas.microsoft.com/office/word/2010/wordprocessingShape">
                    <wps:wsp>
                      <wps:cNvSpPr txBox="1"/>
                      <wps:spPr>
                        <a:xfrm>
                          <a:off x="0" y="0"/>
                          <a:ext cx="1003300" cy="356870"/>
                        </a:xfrm>
                        <a:prstGeom prst="rect">
                          <a:avLst/>
                        </a:prstGeom>
                      </wps:spPr>
                      <wps:txbx>
                        <w:txbxContent>
                          <w:p w14:paraId="7665A44E">
                            <w:pPr>
                              <w:spacing w:before="0" w:line="256" w:lineRule="auto"/>
                              <w:ind w:left="-1" w:right="0" w:firstLine="0"/>
                              <w:jc w:val="center"/>
                              <w:rPr>
                                <w:rFonts w:ascii="Trebuchet MS"/>
                                <w:b/>
                                <w:sz w:val="15"/>
                              </w:rPr>
                            </w:pPr>
                            <w:r>
                              <w:rPr>
                                <w:rFonts w:ascii="Trebuchet MS"/>
                                <w:b/>
                                <w:color w:val="1F1F1F"/>
                                <w:sz w:val="15"/>
                              </w:rPr>
                              <w:t>Browsing,</w:t>
                            </w:r>
                            <w:r>
                              <w:rPr>
                                <w:rFonts w:ascii="Trebuchet MS"/>
                                <w:b/>
                                <w:color w:val="1F1F1F"/>
                                <w:spacing w:val="-9"/>
                                <w:sz w:val="15"/>
                              </w:rPr>
                              <w:t xml:space="preserve"> </w:t>
                            </w:r>
                            <w:r>
                              <w:rPr>
                                <w:rFonts w:ascii="Trebuchet MS"/>
                                <w:b/>
                                <w:color w:val="1F1F1F"/>
                                <w:sz w:val="15"/>
                              </w:rPr>
                              <w:t xml:space="preserve">booking, </w:t>
                            </w:r>
                            <w:r>
                              <w:rPr>
                                <w:rFonts w:ascii="Trebuchet MS"/>
                                <w:b/>
                                <w:color w:val="1F1F1F"/>
                                <w:spacing w:val="-2"/>
                                <w:sz w:val="15"/>
                              </w:rPr>
                              <w:t>attending,</w:t>
                            </w:r>
                            <w:r>
                              <w:rPr>
                                <w:rFonts w:ascii="Trebuchet MS"/>
                                <w:b/>
                                <w:color w:val="1F1F1F"/>
                                <w:spacing w:val="-9"/>
                                <w:sz w:val="15"/>
                              </w:rPr>
                              <w:t xml:space="preserve"> </w:t>
                            </w:r>
                            <w:r>
                              <w:rPr>
                                <w:rFonts w:ascii="Trebuchet MS"/>
                                <w:b/>
                                <w:color w:val="1F1F1F"/>
                                <w:spacing w:val="-2"/>
                                <w:sz w:val="15"/>
                              </w:rPr>
                              <w:t>and</w:t>
                            </w:r>
                            <w:r>
                              <w:rPr>
                                <w:rFonts w:ascii="Trebuchet MS"/>
                                <w:b/>
                                <w:color w:val="1F1F1F"/>
                                <w:spacing w:val="-9"/>
                                <w:sz w:val="15"/>
                              </w:rPr>
                              <w:t xml:space="preserve"> </w:t>
                            </w:r>
                            <w:r>
                              <w:rPr>
                                <w:rFonts w:ascii="Trebuchet MS"/>
                                <w:b/>
                                <w:color w:val="1F1F1F"/>
                                <w:spacing w:val="-2"/>
                                <w:sz w:val="15"/>
                              </w:rPr>
                              <w:t>rating</w:t>
                            </w:r>
                            <w:r>
                              <w:rPr>
                                <w:rFonts w:ascii="Trebuchet MS"/>
                                <w:b/>
                                <w:color w:val="1F1F1F"/>
                                <w:spacing w:val="-9"/>
                                <w:sz w:val="15"/>
                              </w:rPr>
                              <w:t xml:space="preserve"> </w:t>
                            </w:r>
                            <w:r>
                              <w:rPr>
                                <w:rFonts w:ascii="Trebuchet MS"/>
                                <w:b/>
                                <w:color w:val="1F1F1F"/>
                                <w:spacing w:val="-2"/>
                                <w:sz w:val="15"/>
                              </w:rPr>
                              <w:t xml:space="preserve">a </w:t>
                            </w:r>
                            <w:r>
                              <w:rPr>
                                <w:rFonts w:ascii="Trebuchet MS"/>
                                <w:b/>
                                <w:color w:val="1F1F1F"/>
                                <w:sz w:val="15"/>
                              </w:rPr>
                              <w:t>local city tour</w:t>
                            </w:r>
                          </w:p>
                        </w:txbxContent>
                      </wps:txbx>
                      <wps:bodyPr wrap="square" lIns="0" tIns="0" rIns="0" bIns="0" rtlCol="0">
                        <a:noAutofit/>
                      </wps:bodyPr>
                    </wps:wsp>
                  </a:graphicData>
                </a:graphic>
              </wp:anchor>
            </w:drawing>
          </mc:Choice>
          <mc:Fallback>
            <w:pict>
              <v:shape id="Textbox 136" o:spid="_x0000_s1026" o:spt="202" type="#_x0000_t202" style="position:absolute;left:0pt;margin-left:66.85pt;margin-top:0pt;height:28.1pt;width:79pt;mso-position-horizontal-relative:page;z-index:-251532288;mso-width-relative:page;mso-height-relative:page;" filled="f" stroked="f" coordsize="21600,21600" o:gfxdata="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4jt&#10;5NUAAAAHAQAADwAAAAAAAAABACAAAAAiAAAAZHJzL2Rvd25yZXYueG1sUEsBAhQAFAAAAAgAh07i&#10;QPMg9cCzAQAAeAMAAA4AAAAAAAAAAQAgAAAAJAEAAGRycy9lMm9Eb2MueG1sUEsFBgAAAAAGAAYA&#10;WQEAAEkFAAAAAA==&#10;">
                <v:fill on="f" focussize="0,0"/>
                <v:stroke on="f"/>
                <v:imagedata o:title=""/>
                <o:lock v:ext="edit" aspectratio="f"/>
                <v:textbox inset="0mm,0mm,0mm,0mm">
                  <w:txbxContent>
                    <w:p w14:paraId="7665A44E">
                      <w:pPr>
                        <w:spacing w:before="0" w:line="256" w:lineRule="auto"/>
                        <w:ind w:left="-1" w:right="0" w:firstLine="0"/>
                        <w:jc w:val="center"/>
                        <w:rPr>
                          <w:rFonts w:ascii="Trebuchet MS"/>
                          <w:b/>
                          <w:sz w:val="15"/>
                        </w:rPr>
                      </w:pPr>
                      <w:r>
                        <w:rPr>
                          <w:rFonts w:ascii="Trebuchet MS"/>
                          <w:b/>
                          <w:color w:val="1F1F1F"/>
                          <w:sz w:val="15"/>
                        </w:rPr>
                        <w:t>Browsing,</w:t>
                      </w:r>
                      <w:r>
                        <w:rPr>
                          <w:rFonts w:ascii="Trebuchet MS"/>
                          <w:b/>
                          <w:color w:val="1F1F1F"/>
                          <w:spacing w:val="-9"/>
                          <w:sz w:val="15"/>
                        </w:rPr>
                        <w:t xml:space="preserve"> </w:t>
                      </w:r>
                      <w:r>
                        <w:rPr>
                          <w:rFonts w:ascii="Trebuchet MS"/>
                          <w:b/>
                          <w:color w:val="1F1F1F"/>
                          <w:sz w:val="15"/>
                        </w:rPr>
                        <w:t xml:space="preserve">booking, </w:t>
                      </w:r>
                      <w:r>
                        <w:rPr>
                          <w:rFonts w:ascii="Trebuchet MS"/>
                          <w:b/>
                          <w:color w:val="1F1F1F"/>
                          <w:spacing w:val="-2"/>
                          <w:sz w:val="15"/>
                        </w:rPr>
                        <w:t>attending,</w:t>
                      </w:r>
                      <w:r>
                        <w:rPr>
                          <w:rFonts w:ascii="Trebuchet MS"/>
                          <w:b/>
                          <w:color w:val="1F1F1F"/>
                          <w:spacing w:val="-9"/>
                          <w:sz w:val="15"/>
                        </w:rPr>
                        <w:t xml:space="preserve"> </w:t>
                      </w:r>
                      <w:r>
                        <w:rPr>
                          <w:rFonts w:ascii="Trebuchet MS"/>
                          <w:b/>
                          <w:color w:val="1F1F1F"/>
                          <w:spacing w:val="-2"/>
                          <w:sz w:val="15"/>
                        </w:rPr>
                        <w:t>and</w:t>
                      </w:r>
                      <w:r>
                        <w:rPr>
                          <w:rFonts w:ascii="Trebuchet MS"/>
                          <w:b/>
                          <w:color w:val="1F1F1F"/>
                          <w:spacing w:val="-9"/>
                          <w:sz w:val="15"/>
                        </w:rPr>
                        <w:t xml:space="preserve"> </w:t>
                      </w:r>
                      <w:r>
                        <w:rPr>
                          <w:rFonts w:ascii="Trebuchet MS"/>
                          <w:b/>
                          <w:color w:val="1F1F1F"/>
                          <w:spacing w:val="-2"/>
                          <w:sz w:val="15"/>
                        </w:rPr>
                        <w:t>rating</w:t>
                      </w:r>
                      <w:r>
                        <w:rPr>
                          <w:rFonts w:ascii="Trebuchet MS"/>
                          <w:b/>
                          <w:color w:val="1F1F1F"/>
                          <w:spacing w:val="-9"/>
                          <w:sz w:val="15"/>
                        </w:rPr>
                        <w:t xml:space="preserve"> </w:t>
                      </w:r>
                      <w:r>
                        <w:rPr>
                          <w:rFonts w:ascii="Trebuchet MS"/>
                          <w:b/>
                          <w:color w:val="1F1F1F"/>
                          <w:spacing w:val="-2"/>
                          <w:sz w:val="15"/>
                        </w:rPr>
                        <w:t xml:space="preserve">a </w:t>
                      </w:r>
                      <w:r>
                        <w:rPr>
                          <w:rFonts w:ascii="Trebuchet MS"/>
                          <w:b/>
                          <w:color w:val="1F1F1F"/>
                          <w:sz w:val="15"/>
                        </w:rPr>
                        <w:t>local city tour</w:t>
                      </w:r>
                    </w:p>
                  </w:txbxContent>
                </v:textbox>
              </v:shape>
            </w:pict>
          </mc:Fallback>
        </mc:AlternateContent>
      </w:r>
      <w:r>
        <w:rPr>
          <w:rFonts w:ascii="Arial"/>
          <w:b/>
          <w:color w:val="1F1F1F"/>
          <w:sz w:val="15"/>
        </w:rPr>
        <w:t>Reporting</w:t>
      </w:r>
      <w:r>
        <w:rPr>
          <w:rFonts w:ascii="Arial"/>
          <w:b/>
          <w:color w:val="1F1F1F"/>
          <w:spacing w:val="-1"/>
          <w:sz w:val="15"/>
        </w:rPr>
        <w:t xml:space="preserve"> </w:t>
      </w:r>
      <w:r>
        <w:rPr>
          <w:rFonts w:ascii="Arial"/>
          <w:b/>
          <w:color w:val="1F1F1F"/>
          <w:sz w:val="15"/>
        </w:rPr>
        <w:t>an</w:t>
      </w:r>
      <w:r>
        <w:rPr>
          <w:rFonts w:ascii="Arial"/>
          <w:b/>
          <w:color w:val="1F1F1F"/>
          <w:spacing w:val="-1"/>
          <w:sz w:val="15"/>
        </w:rPr>
        <w:t xml:space="preserve"> </w:t>
      </w:r>
      <w:r>
        <w:rPr>
          <w:rFonts w:ascii="Arial"/>
          <w:b/>
          <w:color w:val="1F1F1F"/>
          <w:sz w:val="15"/>
        </w:rPr>
        <w:t>IT</w:t>
      </w:r>
      <w:r>
        <w:rPr>
          <w:rFonts w:ascii="Arial"/>
          <w:b/>
          <w:color w:val="1F1F1F"/>
          <w:spacing w:val="-1"/>
          <w:sz w:val="15"/>
        </w:rPr>
        <w:t xml:space="preserve"> </w:t>
      </w:r>
      <w:r>
        <w:rPr>
          <w:rFonts w:ascii="Arial"/>
          <w:b/>
          <w:color w:val="1F1F1F"/>
          <w:sz w:val="15"/>
        </w:rPr>
        <w:t xml:space="preserve">issue and getting the ticket </w:t>
      </w:r>
      <w:r>
        <w:rPr>
          <w:rFonts w:ascii="Arial"/>
          <w:b/>
          <w:color w:val="1F1F1F"/>
          <w:spacing w:val="-2"/>
          <w:sz w:val="15"/>
        </w:rPr>
        <w:t>auto-classified</w:t>
      </w:r>
    </w:p>
    <w:p w14:paraId="47768AEC">
      <w:pPr>
        <w:pStyle w:val="13"/>
        <w:spacing w:before="160"/>
        <w:rPr>
          <w:rFonts w:ascii="Arial"/>
          <w:b/>
          <w:sz w:val="25"/>
        </w:rPr>
      </w:pPr>
      <w:r>
        <w:br w:type="column"/>
      </w:r>
    </w:p>
    <w:p w14:paraId="119CC152">
      <w:pPr>
        <w:pStyle w:val="6"/>
        <w:ind w:left="790"/>
      </w:pPr>
      <w:r>
        <w:rPr>
          <w:spacing w:val="-2"/>
        </w:rPr>
        <w:t>Entice</w:t>
      </w:r>
    </w:p>
    <w:p w14:paraId="10063EA3">
      <w:pPr>
        <w:spacing w:before="88" w:line="264" w:lineRule="auto"/>
        <w:ind w:left="791" w:right="0" w:firstLine="0"/>
        <w:jc w:val="left"/>
        <w:rPr>
          <w:sz w:val="15"/>
        </w:rPr>
      </w:pPr>
      <w:r>
        <w:rPr>
          <w:sz w:val="15"/>
        </w:rPr>
        <mc:AlternateContent>
          <mc:Choice Requires="wps">
            <w:drawing>
              <wp:anchor distT="0" distB="0" distL="0" distR="0" simplePos="0" relativeHeight="251784192" behindDoc="1" locked="0" layoutInCell="1" allowOverlap="1">
                <wp:simplePos x="0" y="0"/>
                <wp:positionH relativeFrom="page">
                  <wp:posOffset>3391535</wp:posOffset>
                </wp:positionH>
                <wp:positionV relativeFrom="paragraph">
                  <wp:posOffset>53975</wp:posOffset>
                </wp:positionV>
                <wp:extent cx="951865" cy="356870"/>
                <wp:effectExtent l="0" t="0" r="0" b="0"/>
                <wp:wrapNone/>
                <wp:docPr id="137" name="Textbox 137"/>
                <wp:cNvGraphicFramePr/>
                <a:graphic xmlns:a="http://schemas.openxmlformats.org/drawingml/2006/main">
                  <a:graphicData uri="http://schemas.microsoft.com/office/word/2010/wordprocessingShape">
                    <wps:wsp>
                      <wps:cNvSpPr txBox="1"/>
                      <wps:spPr>
                        <a:xfrm>
                          <a:off x="0" y="0"/>
                          <a:ext cx="951865" cy="356870"/>
                        </a:xfrm>
                        <a:prstGeom prst="rect">
                          <a:avLst/>
                        </a:prstGeom>
                      </wps:spPr>
                      <wps:txbx>
                        <w:txbxContent>
                          <w:p w14:paraId="3210C655">
                            <w:pPr>
                              <w:spacing w:before="0" w:line="256" w:lineRule="auto"/>
                              <w:ind w:left="0" w:right="0" w:firstLine="0"/>
                              <w:jc w:val="left"/>
                              <w:rPr>
                                <w:rFonts w:ascii="Trebuchet MS"/>
                                <w:sz w:val="15"/>
                              </w:rPr>
                            </w:pPr>
                            <w:r>
                              <w:rPr>
                                <w:rFonts w:ascii="Trebuchet MS"/>
                                <w:color w:val="424242"/>
                                <w:sz w:val="15"/>
                              </w:rPr>
                              <w:t xml:space="preserve">How does someone </w:t>
                            </w:r>
                            <w:r>
                              <w:rPr>
                                <w:rFonts w:ascii="Trebuchet MS"/>
                                <w:color w:val="424242"/>
                                <w:spacing w:val="-2"/>
                                <w:sz w:val="15"/>
                              </w:rPr>
                              <w:t>initially</w:t>
                            </w:r>
                            <w:r>
                              <w:rPr>
                                <w:rFonts w:ascii="Trebuchet MS"/>
                                <w:color w:val="424242"/>
                                <w:spacing w:val="-10"/>
                                <w:sz w:val="15"/>
                              </w:rPr>
                              <w:t xml:space="preserve"> </w:t>
                            </w:r>
                            <w:r>
                              <w:rPr>
                                <w:rFonts w:ascii="Trebuchet MS"/>
                                <w:color w:val="424242"/>
                                <w:spacing w:val="-2"/>
                                <w:sz w:val="15"/>
                              </w:rPr>
                              <w:t>become</w:t>
                            </w:r>
                            <w:r>
                              <w:rPr>
                                <w:rFonts w:ascii="Trebuchet MS"/>
                                <w:color w:val="424242"/>
                                <w:spacing w:val="-9"/>
                                <w:sz w:val="15"/>
                              </w:rPr>
                              <w:t xml:space="preserve"> </w:t>
                            </w:r>
                            <w:r>
                              <w:rPr>
                                <w:rFonts w:ascii="Trebuchet MS"/>
                                <w:color w:val="424242"/>
                                <w:spacing w:val="-2"/>
                                <w:sz w:val="15"/>
                              </w:rPr>
                              <w:t xml:space="preserve">aware </w:t>
                            </w:r>
                            <w:r>
                              <w:rPr>
                                <w:rFonts w:ascii="Trebuchet MS"/>
                                <w:color w:val="424242"/>
                                <w:sz w:val="15"/>
                              </w:rPr>
                              <w:t>of this process?</w:t>
                            </w:r>
                          </w:p>
                        </w:txbxContent>
                      </wps:txbx>
                      <wps:bodyPr wrap="square" lIns="0" tIns="0" rIns="0" bIns="0" rtlCol="0">
                        <a:noAutofit/>
                      </wps:bodyPr>
                    </wps:wsp>
                  </a:graphicData>
                </a:graphic>
              </wp:anchor>
            </w:drawing>
          </mc:Choice>
          <mc:Fallback>
            <w:pict>
              <v:shape id="Textbox 137" o:spid="_x0000_s1026" o:spt="202" type="#_x0000_t202" style="position:absolute;left:0pt;margin-left:267.05pt;margin-top:4.25pt;height:28.1pt;width:74.95pt;mso-position-horizontal-relative:page;z-index:-251532288;mso-width-relative:page;mso-height-relative:page;" filled="f" stroked="f" coordsize="21600,21600" o:gfxdata="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RbV72AAAAAgBAAAPAAAAAAAAAAEAIAAAACIAAABkcnMvZG93bnJldi54bWxQSwECFAAUAAAA&#10;CACHTuJAbM7qJrUBAAB3AwAADgAAAAAAAAABACAAAAAnAQAAZHJzL2Uyb0RvYy54bWxQSwUGAAAA&#10;AAYABgBZAQAATgUAAAAA&#10;">
                <v:fill on="f" focussize="0,0"/>
                <v:stroke on="f"/>
                <v:imagedata o:title=""/>
                <o:lock v:ext="edit" aspectratio="f"/>
                <v:textbox inset="0mm,0mm,0mm,0mm">
                  <w:txbxContent>
                    <w:p w14:paraId="3210C655">
                      <w:pPr>
                        <w:spacing w:before="0" w:line="256" w:lineRule="auto"/>
                        <w:ind w:left="0" w:right="0" w:firstLine="0"/>
                        <w:jc w:val="left"/>
                        <w:rPr>
                          <w:rFonts w:ascii="Trebuchet MS"/>
                          <w:sz w:val="15"/>
                        </w:rPr>
                      </w:pPr>
                      <w:r>
                        <w:rPr>
                          <w:rFonts w:ascii="Trebuchet MS"/>
                          <w:color w:val="424242"/>
                          <w:sz w:val="15"/>
                        </w:rPr>
                        <w:t xml:space="preserve">How does someone </w:t>
                      </w:r>
                      <w:r>
                        <w:rPr>
                          <w:rFonts w:ascii="Trebuchet MS"/>
                          <w:color w:val="424242"/>
                          <w:spacing w:val="-2"/>
                          <w:sz w:val="15"/>
                        </w:rPr>
                        <w:t>initially</w:t>
                      </w:r>
                      <w:r>
                        <w:rPr>
                          <w:rFonts w:ascii="Trebuchet MS"/>
                          <w:color w:val="424242"/>
                          <w:spacing w:val="-10"/>
                          <w:sz w:val="15"/>
                        </w:rPr>
                        <w:t xml:space="preserve"> </w:t>
                      </w:r>
                      <w:r>
                        <w:rPr>
                          <w:rFonts w:ascii="Trebuchet MS"/>
                          <w:color w:val="424242"/>
                          <w:spacing w:val="-2"/>
                          <w:sz w:val="15"/>
                        </w:rPr>
                        <w:t>become</w:t>
                      </w:r>
                      <w:r>
                        <w:rPr>
                          <w:rFonts w:ascii="Trebuchet MS"/>
                          <w:color w:val="424242"/>
                          <w:spacing w:val="-9"/>
                          <w:sz w:val="15"/>
                        </w:rPr>
                        <w:t xml:space="preserve"> </w:t>
                      </w:r>
                      <w:r>
                        <w:rPr>
                          <w:rFonts w:ascii="Trebuchet MS"/>
                          <w:color w:val="424242"/>
                          <w:spacing w:val="-2"/>
                          <w:sz w:val="15"/>
                        </w:rPr>
                        <w:t xml:space="preserve">aware </w:t>
                      </w:r>
                      <w:r>
                        <w:rPr>
                          <w:rFonts w:ascii="Trebuchet MS"/>
                          <w:color w:val="424242"/>
                          <w:sz w:val="15"/>
                        </w:rPr>
                        <w:t>of this process?</w:t>
                      </w:r>
                    </w:p>
                  </w:txbxContent>
                </v:textbox>
              </v:shape>
            </w:pict>
          </mc:Fallback>
        </mc:AlternateContent>
      </w:r>
      <w:r>
        <w:rPr>
          <w:color w:val="424242"/>
          <w:sz w:val="15"/>
        </w:rPr>
        <w:t>A student or teacher has an IT problem and decides to contact the school IT</w:t>
      </w:r>
      <w:r>
        <w:rPr>
          <w:color w:val="424242"/>
          <w:spacing w:val="40"/>
          <w:sz w:val="15"/>
        </w:rPr>
        <w:t xml:space="preserve"> </w:t>
      </w:r>
      <w:r>
        <w:rPr>
          <w:color w:val="424242"/>
          <w:spacing w:val="-2"/>
          <w:sz w:val="15"/>
        </w:rPr>
        <w:t>helpdesk.</w:t>
      </w:r>
    </w:p>
    <w:p w14:paraId="426DEF8D">
      <w:pPr>
        <w:pStyle w:val="13"/>
        <w:spacing w:before="172"/>
        <w:rPr>
          <w:sz w:val="25"/>
        </w:rPr>
      </w:pPr>
      <w:r>
        <w:br w:type="column"/>
      </w:r>
    </w:p>
    <w:p w14:paraId="6B542E19">
      <w:pPr>
        <w:pStyle w:val="6"/>
        <w:ind w:left="560"/>
      </w:pPr>
      <w:r>
        <w:rPr>
          <w:spacing w:val="-2"/>
        </w:rPr>
        <w:t>Enter</w:t>
      </w:r>
    </w:p>
    <w:p w14:paraId="0AA67694">
      <w:pPr>
        <w:spacing w:before="109" w:line="264" w:lineRule="auto"/>
        <w:ind w:left="558" w:right="0" w:firstLine="0"/>
        <w:jc w:val="left"/>
        <w:rPr>
          <w:sz w:val="15"/>
        </w:rPr>
      </w:pPr>
      <w:r>
        <w:rPr>
          <w:sz w:val="15"/>
        </w:rPr>
        <mc:AlternateContent>
          <mc:Choice Requires="wps">
            <w:drawing>
              <wp:anchor distT="0" distB="0" distL="0" distR="0" simplePos="0" relativeHeight="251785216" behindDoc="1" locked="0" layoutInCell="1" allowOverlap="1">
                <wp:simplePos x="0" y="0"/>
                <wp:positionH relativeFrom="page">
                  <wp:posOffset>7052945</wp:posOffset>
                </wp:positionH>
                <wp:positionV relativeFrom="paragraph">
                  <wp:posOffset>67310</wp:posOffset>
                </wp:positionV>
                <wp:extent cx="808990" cy="356870"/>
                <wp:effectExtent l="0" t="0" r="0" b="0"/>
                <wp:wrapNone/>
                <wp:docPr id="138" name="Textbox 138"/>
                <wp:cNvGraphicFramePr/>
                <a:graphic xmlns:a="http://schemas.openxmlformats.org/drawingml/2006/main">
                  <a:graphicData uri="http://schemas.microsoft.com/office/word/2010/wordprocessingShape">
                    <wps:wsp>
                      <wps:cNvSpPr txBox="1"/>
                      <wps:spPr>
                        <a:xfrm>
                          <a:off x="0" y="0"/>
                          <a:ext cx="808990" cy="356870"/>
                        </a:xfrm>
                        <a:prstGeom prst="rect">
                          <a:avLst/>
                        </a:prstGeom>
                      </wps:spPr>
                      <wps:txbx>
                        <w:txbxContent>
                          <w:p w14:paraId="6F6039F6">
                            <w:pPr>
                              <w:spacing w:before="0" w:line="256" w:lineRule="auto"/>
                              <w:ind w:left="0" w:right="0" w:firstLine="0"/>
                              <w:jc w:val="left"/>
                              <w:rPr>
                                <w:rFonts w:ascii="Trebuchet MS"/>
                                <w:sz w:val="15"/>
                              </w:rPr>
                            </w:pPr>
                            <w:r>
                              <w:rPr>
                                <w:rFonts w:ascii="Trebuchet MS"/>
                                <w:color w:val="424242"/>
                                <w:sz w:val="15"/>
                              </w:rPr>
                              <w:t>What do people experience</w:t>
                            </w:r>
                            <w:r>
                              <w:rPr>
                                <w:rFonts w:ascii="Trebuchet MS"/>
                                <w:color w:val="424242"/>
                                <w:spacing w:val="-12"/>
                                <w:sz w:val="15"/>
                              </w:rPr>
                              <w:t xml:space="preserve"> </w:t>
                            </w:r>
                            <w:r>
                              <w:rPr>
                                <w:rFonts w:ascii="Trebuchet MS"/>
                                <w:color w:val="424242"/>
                                <w:sz w:val="15"/>
                              </w:rPr>
                              <w:t>as</w:t>
                            </w:r>
                            <w:r>
                              <w:rPr>
                                <w:rFonts w:ascii="Trebuchet MS"/>
                                <w:color w:val="424242"/>
                                <w:spacing w:val="-11"/>
                                <w:sz w:val="15"/>
                              </w:rPr>
                              <w:t xml:space="preserve"> </w:t>
                            </w:r>
                            <w:r>
                              <w:rPr>
                                <w:rFonts w:ascii="Trebuchet MS"/>
                                <w:color w:val="424242"/>
                                <w:sz w:val="15"/>
                              </w:rPr>
                              <w:t>they begin</w:t>
                            </w:r>
                            <w:r>
                              <w:rPr>
                                <w:rFonts w:ascii="Trebuchet MS"/>
                                <w:color w:val="424242"/>
                                <w:spacing w:val="-4"/>
                                <w:sz w:val="15"/>
                              </w:rPr>
                              <w:t xml:space="preserve"> </w:t>
                            </w:r>
                            <w:r>
                              <w:rPr>
                                <w:rFonts w:ascii="Trebuchet MS"/>
                                <w:color w:val="424242"/>
                                <w:sz w:val="15"/>
                              </w:rPr>
                              <w:t>the</w:t>
                            </w:r>
                            <w:r>
                              <w:rPr>
                                <w:rFonts w:ascii="Trebuchet MS"/>
                                <w:color w:val="424242"/>
                                <w:spacing w:val="-3"/>
                                <w:sz w:val="15"/>
                              </w:rPr>
                              <w:t xml:space="preserve"> </w:t>
                            </w:r>
                            <w:r>
                              <w:rPr>
                                <w:rFonts w:ascii="Trebuchet MS"/>
                                <w:color w:val="424242"/>
                                <w:spacing w:val="-2"/>
                                <w:sz w:val="15"/>
                              </w:rPr>
                              <w:t>process?</w:t>
                            </w:r>
                          </w:p>
                        </w:txbxContent>
                      </wps:txbx>
                      <wps:bodyPr wrap="square" lIns="0" tIns="0" rIns="0" bIns="0" rtlCol="0">
                        <a:noAutofit/>
                      </wps:bodyPr>
                    </wps:wsp>
                  </a:graphicData>
                </a:graphic>
              </wp:anchor>
            </w:drawing>
          </mc:Choice>
          <mc:Fallback>
            <w:pict>
              <v:shape id="Textbox 138" o:spid="_x0000_s1026" o:spt="202" type="#_x0000_t202" style="position:absolute;left:0pt;margin-left:555.35pt;margin-top:5.3pt;height:28.1pt;width:63.7pt;mso-position-horizontal-relative:page;z-index:-251531264;mso-width-relative:page;mso-height-relative:page;" filled="f" stroked="f" coordsize="21600,21600" o:gfxdata="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PpNmtgAAAALAQAADwAAAAAAAAABACAAAAAiAAAAZHJzL2Rvd25yZXYueG1sUEsBAhQAFAAAAAgA&#10;h07iQK13v7uzAQAAdwMAAA4AAAAAAAAAAQAgAAAAJwEAAGRycy9lMm9Eb2MueG1sUEsFBgAAAAAG&#10;AAYAWQEAAEwFAAAAAA==&#10;">
                <v:fill on="f" focussize="0,0"/>
                <v:stroke on="f"/>
                <v:imagedata o:title=""/>
                <o:lock v:ext="edit" aspectratio="f"/>
                <v:textbox inset="0mm,0mm,0mm,0mm">
                  <w:txbxContent>
                    <w:p w14:paraId="6F6039F6">
                      <w:pPr>
                        <w:spacing w:before="0" w:line="256" w:lineRule="auto"/>
                        <w:ind w:left="0" w:right="0" w:firstLine="0"/>
                        <w:jc w:val="left"/>
                        <w:rPr>
                          <w:rFonts w:ascii="Trebuchet MS"/>
                          <w:sz w:val="15"/>
                        </w:rPr>
                      </w:pPr>
                      <w:r>
                        <w:rPr>
                          <w:rFonts w:ascii="Trebuchet MS"/>
                          <w:color w:val="424242"/>
                          <w:sz w:val="15"/>
                        </w:rPr>
                        <w:t>What do people experience</w:t>
                      </w:r>
                      <w:r>
                        <w:rPr>
                          <w:rFonts w:ascii="Trebuchet MS"/>
                          <w:color w:val="424242"/>
                          <w:spacing w:val="-12"/>
                          <w:sz w:val="15"/>
                        </w:rPr>
                        <w:t xml:space="preserve"> </w:t>
                      </w:r>
                      <w:r>
                        <w:rPr>
                          <w:rFonts w:ascii="Trebuchet MS"/>
                          <w:color w:val="424242"/>
                          <w:sz w:val="15"/>
                        </w:rPr>
                        <w:t>as</w:t>
                      </w:r>
                      <w:r>
                        <w:rPr>
                          <w:rFonts w:ascii="Trebuchet MS"/>
                          <w:color w:val="424242"/>
                          <w:spacing w:val="-11"/>
                          <w:sz w:val="15"/>
                        </w:rPr>
                        <w:t xml:space="preserve"> </w:t>
                      </w:r>
                      <w:r>
                        <w:rPr>
                          <w:rFonts w:ascii="Trebuchet MS"/>
                          <w:color w:val="424242"/>
                          <w:sz w:val="15"/>
                        </w:rPr>
                        <w:t>they begin</w:t>
                      </w:r>
                      <w:r>
                        <w:rPr>
                          <w:rFonts w:ascii="Trebuchet MS"/>
                          <w:color w:val="424242"/>
                          <w:spacing w:val="-4"/>
                          <w:sz w:val="15"/>
                        </w:rPr>
                        <w:t xml:space="preserve"> </w:t>
                      </w:r>
                      <w:r>
                        <w:rPr>
                          <w:rFonts w:ascii="Trebuchet MS"/>
                          <w:color w:val="424242"/>
                          <w:sz w:val="15"/>
                        </w:rPr>
                        <w:t>the</w:t>
                      </w:r>
                      <w:r>
                        <w:rPr>
                          <w:rFonts w:ascii="Trebuchet MS"/>
                          <w:color w:val="424242"/>
                          <w:spacing w:val="-3"/>
                          <w:sz w:val="15"/>
                        </w:rPr>
                        <w:t xml:space="preserve"> </w:t>
                      </w:r>
                      <w:r>
                        <w:rPr>
                          <w:rFonts w:ascii="Trebuchet MS"/>
                          <w:color w:val="424242"/>
                          <w:spacing w:val="-2"/>
                          <w:sz w:val="15"/>
                        </w:rPr>
                        <w:t>process?</w:t>
                      </w:r>
                    </w:p>
                  </w:txbxContent>
                </v:textbox>
              </v:shape>
            </w:pict>
          </mc:Fallback>
        </mc:AlternateContent>
      </w:r>
      <w:r>
        <w:rPr>
          <w:color w:val="424242"/>
          <w:sz w:val="15"/>
        </w:rPr>
        <w:t>The user opens the IT support ticket form and enters the caller name and short</w:t>
      </w:r>
      <w:r>
        <w:rPr>
          <w:color w:val="424242"/>
          <w:spacing w:val="40"/>
          <w:sz w:val="15"/>
        </w:rPr>
        <w:t xml:space="preserve"> </w:t>
      </w:r>
      <w:r>
        <w:rPr>
          <w:color w:val="424242"/>
          <w:spacing w:val="-2"/>
          <w:sz w:val="15"/>
        </w:rPr>
        <w:t>description.</w:t>
      </w:r>
    </w:p>
    <w:p w14:paraId="3938F8DF">
      <w:pPr>
        <w:pStyle w:val="13"/>
        <w:spacing w:before="172"/>
        <w:rPr>
          <w:sz w:val="25"/>
        </w:rPr>
      </w:pPr>
      <w:r>
        <w:br w:type="column"/>
      </w:r>
    </w:p>
    <w:p w14:paraId="7826A263">
      <w:pPr>
        <w:pStyle w:val="6"/>
        <w:ind w:left="530"/>
      </w:pPr>
      <w:r>
        <w:rPr>
          <w:spacing w:val="-2"/>
          <w:w w:val="105"/>
        </w:rPr>
        <w:t>Engage</w:t>
      </w:r>
    </w:p>
    <w:p w14:paraId="1FF4E498">
      <w:pPr>
        <w:spacing w:before="109" w:line="264" w:lineRule="auto"/>
        <w:ind w:left="528" w:right="0" w:firstLine="0"/>
        <w:jc w:val="left"/>
        <w:rPr>
          <w:sz w:val="15"/>
        </w:rPr>
      </w:pPr>
      <w:r>
        <w:rPr>
          <w:sz w:val="15"/>
        </w:rPr>
        <mc:AlternateContent>
          <mc:Choice Requires="wps">
            <w:drawing>
              <wp:anchor distT="0" distB="0" distL="0" distR="0" simplePos="0" relativeHeight="251785216" behindDoc="1" locked="0" layoutInCell="1" allowOverlap="1">
                <wp:simplePos x="0" y="0"/>
                <wp:positionH relativeFrom="page">
                  <wp:posOffset>10813415</wp:posOffset>
                </wp:positionH>
                <wp:positionV relativeFrom="paragraph">
                  <wp:posOffset>67310</wp:posOffset>
                </wp:positionV>
                <wp:extent cx="876935" cy="356870"/>
                <wp:effectExtent l="0" t="0" r="0" b="0"/>
                <wp:wrapNone/>
                <wp:docPr id="139" name="Textbox 139"/>
                <wp:cNvGraphicFramePr/>
                <a:graphic xmlns:a="http://schemas.openxmlformats.org/drawingml/2006/main">
                  <a:graphicData uri="http://schemas.microsoft.com/office/word/2010/wordprocessingShape">
                    <wps:wsp>
                      <wps:cNvSpPr txBox="1"/>
                      <wps:spPr>
                        <a:xfrm>
                          <a:off x="0" y="0"/>
                          <a:ext cx="876935" cy="356870"/>
                        </a:xfrm>
                        <a:prstGeom prst="rect">
                          <a:avLst/>
                        </a:prstGeom>
                      </wps:spPr>
                      <wps:txbx>
                        <w:txbxContent>
                          <w:p w14:paraId="689CDAD6">
                            <w:pPr>
                              <w:spacing w:before="0" w:line="256" w:lineRule="auto"/>
                              <w:ind w:left="0" w:right="0" w:firstLine="0"/>
                              <w:jc w:val="both"/>
                              <w:rPr>
                                <w:rFonts w:ascii="Trebuchet MS"/>
                                <w:sz w:val="15"/>
                              </w:rPr>
                            </w:pPr>
                            <w:r>
                              <w:rPr>
                                <w:rFonts w:ascii="Trebuchet MS"/>
                                <w:color w:val="424242"/>
                                <w:sz w:val="15"/>
                              </w:rPr>
                              <w:t>In</w:t>
                            </w:r>
                            <w:r>
                              <w:rPr>
                                <w:rFonts w:ascii="Trebuchet MS"/>
                                <w:color w:val="424242"/>
                                <w:spacing w:val="-12"/>
                                <w:sz w:val="15"/>
                              </w:rPr>
                              <w:t xml:space="preserve"> </w:t>
                            </w:r>
                            <w:r>
                              <w:rPr>
                                <w:rFonts w:ascii="Trebuchet MS"/>
                                <w:color w:val="424242"/>
                                <w:sz w:val="15"/>
                              </w:rPr>
                              <w:t>the</w:t>
                            </w:r>
                            <w:r>
                              <w:rPr>
                                <w:rFonts w:ascii="Trebuchet MS"/>
                                <w:color w:val="424242"/>
                                <w:spacing w:val="-11"/>
                                <w:sz w:val="15"/>
                              </w:rPr>
                              <w:t xml:space="preserve"> </w:t>
                            </w:r>
                            <w:r>
                              <w:rPr>
                                <w:rFonts w:ascii="Trebuchet MS"/>
                                <w:color w:val="424242"/>
                                <w:sz w:val="15"/>
                              </w:rPr>
                              <w:t>core</w:t>
                            </w:r>
                            <w:r>
                              <w:rPr>
                                <w:rFonts w:ascii="Trebuchet MS"/>
                                <w:color w:val="424242"/>
                                <w:spacing w:val="-11"/>
                                <w:sz w:val="15"/>
                              </w:rPr>
                              <w:t xml:space="preserve"> </w:t>
                            </w:r>
                            <w:r>
                              <w:rPr>
                                <w:rFonts w:ascii="Trebuchet MS"/>
                                <w:color w:val="424242"/>
                                <w:sz w:val="15"/>
                              </w:rPr>
                              <w:t>moments in</w:t>
                            </w:r>
                            <w:r>
                              <w:rPr>
                                <w:rFonts w:ascii="Trebuchet MS"/>
                                <w:color w:val="424242"/>
                                <w:spacing w:val="-10"/>
                                <w:sz w:val="15"/>
                              </w:rPr>
                              <w:t xml:space="preserve"> </w:t>
                            </w:r>
                            <w:r>
                              <w:rPr>
                                <w:rFonts w:ascii="Trebuchet MS"/>
                                <w:color w:val="424242"/>
                                <w:sz w:val="15"/>
                              </w:rPr>
                              <w:t>the</w:t>
                            </w:r>
                            <w:r>
                              <w:rPr>
                                <w:rFonts w:ascii="Trebuchet MS"/>
                                <w:color w:val="424242"/>
                                <w:spacing w:val="-10"/>
                                <w:sz w:val="15"/>
                              </w:rPr>
                              <w:t xml:space="preserve"> </w:t>
                            </w:r>
                            <w:r>
                              <w:rPr>
                                <w:rFonts w:ascii="Trebuchet MS"/>
                                <w:color w:val="424242"/>
                                <w:sz w:val="15"/>
                              </w:rPr>
                              <w:t>process,</w:t>
                            </w:r>
                            <w:r>
                              <w:rPr>
                                <w:rFonts w:ascii="Trebuchet MS"/>
                                <w:color w:val="424242"/>
                                <w:spacing w:val="-10"/>
                                <w:sz w:val="15"/>
                              </w:rPr>
                              <w:t xml:space="preserve"> </w:t>
                            </w:r>
                            <w:r>
                              <w:rPr>
                                <w:rFonts w:ascii="Trebuchet MS"/>
                                <w:color w:val="424242"/>
                                <w:sz w:val="15"/>
                              </w:rPr>
                              <w:t xml:space="preserve">what </w:t>
                            </w:r>
                            <w:r>
                              <w:rPr>
                                <w:rFonts w:ascii="Trebuchet MS"/>
                                <w:color w:val="424242"/>
                                <w:spacing w:val="-2"/>
                                <w:sz w:val="15"/>
                              </w:rPr>
                              <w:t>happens?</w:t>
                            </w:r>
                          </w:p>
                        </w:txbxContent>
                      </wps:txbx>
                      <wps:bodyPr wrap="square" lIns="0" tIns="0" rIns="0" bIns="0" rtlCol="0">
                        <a:noAutofit/>
                      </wps:bodyPr>
                    </wps:wsp>
                  </a:graphicData>
                </a:graphic>
              </wp:anchor>
            </w:drawing>
          </mc:Choice>
          <mc:Fallback>
            <w:pict>
              <v:shape id="Textbox 139" o:spid="_x0000_s1026" o:spt="202" type="#_x0000_t202" style="position:absolute;left:0pt;margin-left:851.45pt;margin-top:5.3pt;height:28.1pt;width:69.05pt;mso-position-horizontal-relative:page;z-index:-251531264;mso-width-relative:page;mso-height-relative:page;" filled="f" stroked="f" coordsize="21600,21600" o:gfxdata="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a3zQy2AAAAAsBAAAPAAAAAAAAAAEAIAAAACIAAABkcnMvZG93bnJldi54bWxQSwECFAAUAAAA&#10;CACHTuJAzGKtBrUBAAB3AwAADgAAAAAAAAABACAAAAAnAQAAZHJzL2Uyb0RvYy54bWxQSwUGAAAA&#10;AAYABgBZAQAATgUAAAAA&#10;">
                <v:fill on="f" focussize="0,0"/>
                <v:stroke on="f"/>
                <v:imagedata o:title=""/>
                <o:lock v:ext="edit" aspectratio="f"/>
                <v:textbox inset="0mm,0mm,0mm,0mm">
                  <w:txbxContent>
                    <w:p w14:paraId="689CDAD6">
                      <w:pPr>
                        <w:spacing w:before="0" w:line="256" w:lineRule="auto"/>
                        <w:ind w:left="0" w:right="0" w:firstLine="0"/>
                        <w:jc w:val="both"/>
                        <w:rPr>
                          <w:rFonts w:ascii="Trebuchet MS"/>
                          <w:sz w:val="15"/>
                        </w:rPr>
                      </w:pPr>
                      <w:r>
                        <w:rPr>
                          <w:rFonts w:ascii="Trebuchet MS"/>
                          <w:color w:val="424242"/>
                          <w:sz w:val="15"/>
                        </w:rPr>
                        <w:t>In</w:t>
                      </w:r>
                      <w:r>
                        <w:rPr>
                          <w:rFonts w:ascii="Trebuchet MS"/>
                          <w:color w:val="424242"/>
                          <w:spacing w:val="-12"/>
                          <w:sz w:val="15"/>
                        </w:rPr>
                        <w:t xml:space="preserve"> </w:t>
                      </w:r>
                      <w:r>
                        <w:rPr>
                          <w:rFonts w:ascii="Trebuchet MS"/>
                          <w:color w:val="424242"/>
                          <w:sz w:val="15"/>
                        </w:rPr>
                        <w:t>the</w:t>
                      </w:r>
                      <w:r>
                        <w:rPr>
                          <w:rFonts w:ascii="Trebuchet MS"/>
                          <w:color w:val="424242"/>
                          <w:spacing w:val="-11"/>
                          <w:sz w:val="15"/>
                        </w:rPr>
                        <w:t xml:space="preserve"> </w:t>
                      </w:r>
                      <w:r>
                        <w:rPr>
                          <w:rFonts w:ascii="Trebuchet MS"/>
                          <w:color w:val="424242"/>
                          <w:sz w:val="15"/>
                        </w:rPr>
                        <w:t>core</w:t>
                      </w:r>
                      <w:r>
                        <w:rPr>
                          <w:rFonts w:ascii="Trebuchet MS"/>
                          <w:color w:val="424242"/>
                          <w:spacing w:val="-11"/>
                          <w:sz w:val="15"/>
                        </w:rPr>
                        <w:t xml:space="preserve"> </w:t>
                      </w:r>
                      <w:r>
                        <w:rPr>
                          <w:rFonts w:ascii="Trebuchet MS"/>
                          <w:color w:val="424242"/>
                          <w:sz w:val="15"/>
                        </w:rPr>
                        <w:t>moments in</w:t>
                      </w:r>
                      <w:r>
                        <w:rPr>
                          <w:rFonts w:ascii="Trebuchet MS"/>
                          <w:color w:val="424242"/>
                          <w:spacing w:val="-10"/>
                          <w:sz w:val="15"/>
                        </w:rPr>
                        <w:t xml:space="preserve"> </w:t>
                      </w:r>
                      <w:r>
                        <w:rPr>
                          <w:rFonts w:ascii="Trebuchet MS"/>
                          <w:color w:val="424242"/>
                          <w:sz w:val="15"/>
                        </w:rPr>
                        <w:t>the</w:t>
                      </w:r>
                      <w:r>
                        <w:rPr>
                          <w:rFonts w:ascii="Trebuchet MS"/>
                          <w:color w:val="424242"/>
                          <w:spacing w:val="-10"/>
                          <w:sz w:val="15"/>
                        </w:rPr>
                        <w:t xml:space="preserve"> </w:t>
                      </w:r>
                      <w:r>
                        <w:rPr>
                          <w:rFonts w:ascii="Trebuchet MS"/>
                          <w:color w:val="424242"/>
                          <w:sz w:val="15"/>
                        </w:rPr>
                        <w:t>process,</w:t>
                      </w:r>
                      <w:r>
                        <w:rPr>
                          <w:rFonts w:ascii="Trebuchet MS"/>
                          <w:color w:val="424242"/>
                          <w:spacing w:val="-10"/>
                          <w:sz w:val="15"/>
                        </w:rPr>
                        <w:t xml:space="preserve"> </w:t>
                      </w:r>
                      <w:r>
                        <w:rPr>
                          <w:rFonts w:ascii="Trebuchet MS"/>
                          <w:color w:val="424242"/>
                          <w:sz w:val="15"/>
                        </w:rPr>
                        <w:t xml:space="preserve">what </w:t>
                      </w:r>
                      <w:r>
                        <w:rPr>
                          <w:rFonts w:ascii="Trebuchet MS"/>
                          <w:color w:val="424242"/>
                          <w:spacing w:val="-2"/>
                          <w:sz w:val="15"/>
                        </w:rPr>
                        <w:t>happens?</w:t>
                      </w:r>
                    </w:p>
                  </w:txbxContent>
                </v:textbox>
              </v:shape>
            </w:pict>
          </mc:Fallback>
        </mc:AlternateContent>
      </w:r>
      <w:r>
        <w:rPr>
          <w:color w:val="424242"/>
          <w:sz w:val="15"/>
        </w:rPr>
        <w:t>The ticket is submitted, Flow Designer checks the</w:t>
      </w:r>
      <w:r>
        <w:rPr>
          <w:color w:val="424242"/>
          <w:spacing w:val="40"/>
          <w:sz w:val="15"/>
        </w:rPr>
        <w:t xml:space="preserve"> </w:t>
      </w:r>
      <w:r>
        <w:rPr>
          <w:color w:val="424242"/>
          <w:sz w:val="15"/>
        </w:rPr>
        <w:t>short description and assigns Category and</w:t>
      </w:r>
      <w:r>
        <w:rPr>
          <w:color w:val="424242"/>
          <w:spacing w:val="40"/>
          <w:sz w:val="15"/>
        </w:rPr>
        <w:t xml:space="preserve"> </w:t>
      </w:r>
      <w:r>
        <w:rPr>
          <w:color w:val="424242"/>
          <w:spacing w:val="-2"/>
          <w:sz w:val="15"/>
        </w:rPr>
        <w:t>Subcategory.</w:t>
      </w:r>
    </w:p>
    <w:p w14:paraId="25F7BA64">
      <w:pPr>
        <w:pStyle w:val="13"/>
        <w:spacing w:before="171"/>
        <w:rPr>
          <w:sz w:val="25"/>
        </w:rPr>
      </w:pPr>
      <w:r>
        <w:br w:type="column"/>
      </w:r>
    </w:p>
    <w:p w14:paraId="6B15A35A">
      <w:pPr>
        <w:pStyle w:val="6"/>
        <w:spacing w:before="1"/>
        <w:ind w:left="410"/>
      </w:pPr>
      <w:r>
        <w:rPr>
          <w:spacing w:val="-4"/>
        </w:rPr>
        <w:t>Exit</w:t>
      </w:r>
    </w:p>
    <w:p w14:paraId="6B1A4369">
      <w:pPr>
        <w:spacing w:before="87" w:line="264" w:lineRule="auto"/>
        <w:ind w:left="410" w:right="0" w:firstLine="0"/>
        <w:jc w:val="left"/>
        <w:rPr>
          <w:sz w:val="15"/>
        </w:rPr>
      </w:pPr>
      <w:r>
        <w:rPr>
          <w:sz w:val="15"/>
        </w:rPr>
        <mc:AlternateContent>
          <mc:Choice Requires="wps">
            <w:drawing>
              <wp:anchor distT="0" distB="0" distL="0" distR="0" simplePos="0" relativeHeight="251786240" behindDoc="1" locked="0" layoutInCell="1" allowOverlap="1">
                <wp:simplePos x="0" y="0"/>
                <wp:positionH relativeFrom="page">
                  <wp:posOffset>13239750</wp:posOffset>
                </wp:positionH>
                <wp:positionV relativeFrom="paragraph">
                  <wp:posOffset>53340</wp:posOffset>
                </wp:positionV>
                <wp:extent cx="1012825" cy="356870"/>
                <wp:effectExtent l="0" t="0" r="0" b="0"/>
                <wp:wrapNone/>
                <wp:docPr id="140" name="Textbox 140"/>
                <wp:cNvGraphicFramePr/>
                <a:graphic xmlns:a="http://schemas.openxmlformats.org/drawingml/2006/main">
                  <a:graphicData uri="http://schemas.microsoft.com/office/word/2010/wordprocessingShape">
                    <wps:wsp>
                      <wps:cNvSpPr txBox="1"/>
                      <wps:spPr>
                        <a:xfrm>
                          <a:off x="0" y="0"/>
                          <a:ext cx="1012825" cy="356870"/>
                        </a:xfrm>
                        <a:prstGeom prst="rect">
                          <a:avLst/>
                        </a:prstGeom>
                      </wps:spPr>
                      <wps:txbx>
                        <w:txbxContent>
                          <w:p w14:paraId="47F8C81E">
                            <w:pPr>
                              <w:spacing w:before="0" w:line="256" w:lineRule="auto"/>
                              <w:ind w:left="0" w:right="0" w:firstLine="0"/>
                              <w:jc w:val="left"/>
                              <w:rPr>
                                <w:rFonts w:ascii="Trebuchet MS"/>
                                <w:sz w:val="15"/>
                              </w:rPr>
                            </w:pPr>
                            <w:r>
                              <w:rPr>
                                <w:rFonts w:ascii="Trebuchet MS"/>
                                <w:color w:val="424242"/>
                                <w:sz w:val="15"/>
                              </w:rPr>
                              <w:t xml:space="preserve">What do people </w:t>
                            </w:r>
                            <w:r>
                              <w:rPr>
                                <w:rFonts w:ascii="Trebuchet MS"/>
                                <w:color w:val="424242"/>
                                <w:spacing w:val="-2"/>
                                <w:sz w:val="15"/>
                              </w:rPr>
                              <w:t>typically</w:t>
                            </w:r>
                            <w:r>
                              <w:rPr>
                                <w:rFonts w:ascii="Trebuchet MS"/>
                                <w:color w:val="424242"/>
                                <w:spacing w:val="-10"/>
                                <w:sz w:val="15"/>
                              </w:rPr>
                              <w:t xml:space="preserve"> </w:t>
                            </w:r>
                            <w:r>
                              <w:rPr>
                                <w:rFonts w:ascii="Trebuchet MS"/>
                                <w:color w:val="424242"/>
                                <w:spacing w:val="-2"/>
                                <w:sz w:val="15"/>
                              </w:rPr>
                              <w:t>experience</w:t>
                            </w:r>
                          </w:p>
                          <w:p w14:paraId="7C3F0B9E">
                            <w:pPr>
                              <w:spacing w:before="2"/>
                              <w:ind w:left="0" w:right="0" w:firstLine="0"/>
                              <w:jc w:val="left"/>
                              <w:rPr>
                                <w:rFonts w:ascii="Trebuchet MS"/>
                                <w:sz w:val="15"/>
                              </w:rPr>
                            </w:pPr>
                            <w:r>
                              <w:rPr>
                                <w:rFonts w:ascii="Trebuchet MS"/>
                                <w:color w:val="424242"/>
                                <w:w w:val="105"/>
                                <w:sz w:val="15"/>
                              </w:rPr>
                              <w:t>as</w:t>
                            </w:r>
                            <w:r>
                              <w:rPr>
                                <w:rFonts w:ascii="Trebuchet MS"/>
                                <w:color w:val="424242"/>
                                <w:spacing w:val="-12"/>
                                <w:w w:val="105"/>
                                <w:sz w:val="15"/>
                              </w:rPr>
                              <w:t xml:space="preserve"> </w:t>
                            </w:r>
                            <w:r>
                              <w:rPr>
                                <w:rFonts w:ascii="Trebuchet MS"/>
                                <w:color w:val="424242"/>
                                <w:w w:val="105"/>
                                <w:sz w:val="15"/>
                              </w:rPr>
                              <w:t>the</w:t>
                            </w:r>
                            <w:r>
                              <w:rPr>
                                <w:rFonts w:ascii="Trebuchet MS"/>
                                <w:color w:val="424242"/>
                                <w:spacing w:val="-11"/>
                                <w:w w:val="105"/>
                                <w:sz w:val="15"/>
                              </w:rPr>
                              <w:t xml:space="preserve"> </w:t>
                            </w:r>
                            <w:r>
                              <w:rPr>
                                <w:rFonts w:ascii="Trebuchet MS"/>
                                <w:color w:val="424242"/>
                                <w:w w:val="105"/>
                                <w:sz w:val="15"/>
                              </w:rPr>
                              <w:t>process</w:t>
                            </w:r>
                            <w:r>
                              <w:rPr>
                                <w:rFonts w:ascii="Trebuchet MS"/>
                                <w:color w:val="424242"/>
                                <w:spacing w:val="-12"/>
                                <w:w w:val="105"/>
                                <w:sz w:val="15"/>
                              </w:rPr>
                              <w:t xml:space="preserve"> </w:t>
                            </w:r>
                            <w:r>
                              <w:rPr>
                                <w:rFonts w:ascii="Trebuchet MS"/>
                                <w:color w:val="424242"/>
                                <w:spacing w:val="-4"/>
                                <w:w w:val="105"/>
                                <w:sz w:val="15"/>
                              </w:rPr>
                              <w:t>finishes?</w:t>
                            </w:r>
                          </w:p>
                        </w:txbxContent>
                      </wps:txbx>
                      <wps:bodyPr wrap="square" lIns="0" tIns="0" rIns="0" bIns="0" rtlCol="0">
                        <a:noAutofit/>
                      </wps:bodyPr>
                    </wps:wsp>
                  </a:graphicData>
                </a:graphic>
              </wp:anchor>
            </w:drawing>
          </mc:Choice>
          <mc:Fallback>
            <w:pict>
              <v:shape id="Textbox 140" o:spid="_x0000_s1026" o:spt="202" type="#_x0000_t202" style="position:absolute;left:0pt;margin-left:1042.5pt;margin-top:4.2pt;height:28.1pt;width:79.75pt;mso-position-horizontal-relative:page;z-index:-251530240;mso-width-relative:page;mso-height-relative:page;" filled="f" stroked="f" coordsize="21600,21600" o:gfxdata="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2bTya2QAAAAoBAAAPAAAAAAAAAAEAIAAAACIAAABkcnMvZG93bnJldi54bWxQSwECFAAUAAAA&#10;CACHTuJArHN6p7QBAAB4AwAADgAAAAAAAAABACAAAAAoAQAAZHJzL2Uyb0RvYy54bWxQSwUGAAAA&#10;AAYABgBZAQAATgUAAAAA&#10;">
                <v:fill on="f" focussize="0,0"/>
                <v:stroke on="f"/>
                <v:imagedata o:title=""/>
                <o:lock v:ext="edit" aspectratio="f"/>
                <v:textbox inset="0mm,0mm,0mm,0mm">
                  <w:txbxContent>
                    <w:p w14:paraId="47F8C81E">
                      <w:pPr>
                        <w:spacing w:before="0" w:line="256" w:lineRule="auto"/>
                        <w:ind w:left="0" w:right="0" w:firstLine="0"/>
                        <w:jc w:val="left"/>
                        <w:rPr>
                          <w:rFonts w:ascii="Trebuchet MS"/>
                          <w:sz w:val="15"/>
                        </w:rPr>
                      </w:pPr>
                      <w:r>
                        <w:rPr>
                          <w:rFonts w:ascii="Trebuchet MS"/>
                          <w:color w:val="424242"/>
                          <w:sz w:val="15"/>
                        </w:rPr>
                        <w:t xml:space="preserve">What do people </w:t>
                      </w:r>
                      <w:r>
                        <w:rPr>
                          <w:rFonts w:ascii="Trebuchet MS"/>
                          <w:color w:val="424242"/>
                          <w:spacing w:val="-2"/>
                          <w:sz w:val="15"/>
                        </w:rPr>
                        <w:t>typically</w:t>
                      </w:r>
                      <w:r>
                        <w:rPr>
                          <w:rFonts w:ascii="Trebuchet MS"/>
                          <w:color w:val="424242"/>
                          <w:spacing w:val="-10"/>
                          <w:sz w:val="15"/>
                        </w:rPr>
                        <w:t xml:space="preserve"> </w:t>
                      </w:r>
                      <w:r>
                        <w:rPr>
                          <w:rFonts w:ascii="Trebuchet MS"/>
                          <w:color w:val="424242"/>
                          <w:spacing w:val="-2"/>
                          <w:sz w:val="15"/>
                        </w:rPr>
                        <w:t>experience</w:t>
                      </w:r>
                    </w:p>
                    <w:p w14:paraId="7C3F0B9E">
                      <w:pPr>
                        <w:spacing w:before="2"/>
                        <w:ind w:left="0" w:right="0" w:firstLine="0"/>
                        <w:jc w:val="left"/>
                        <w:rPr>
                          <w:rFonts w:ascii="Trebuchet MS"/>
                          <w:sz w:val="15"/>
                        </w:rPr>
                      </w:pPr>
                      <w:r>
                        <w:rPr>
                          <w:rFonts w:ascii="Trebuchet MS"/>
                          <w:color w:val="424242"/>
                          <w:w w:val="105"/>
                          <w:sz w:val="15"/>
                        </w:rPr>
                        <w:t>as</w:t>
                      </w:r>
                      <w:r>
                        <w:rPr>
                          <w:rFonts w:ascii="Trebuchet MS"/>
                          <w:color w:val="424242"/>
                          <w:spacing w:val="-12"/>
                          <w:w w:val="105"/>
                          <w:sz w:val="15"/>
                        </w:rPr>
                        <w:t xml:space="preserve"> </w:t>
                      </w:r>
                      <w:r>
                        <w:rPr>
                          <w:rFonts w:ascii="Trebuchet MS"/>
                          <w:color w:val="424242"/>
                          <w:w w:val="105"/>
                          <w:sz w:val="15"/>
                        </w:rPr>
                        <w:t>the</w:t>
                      </w:r>
                      <w:r>
                        <w:rPr>
                          <w:rFonts w:ascii="Trebuchet MS"/>
                          <w:color w:val="424242"/>
                          <w:spacing w:val="-11"/>
                          <w:w w:val="105"/>
                          <w:sz w:val="15"/>
                        </w:rPr>
                        <w:t xml:space="preserve"> </w:t>
                      </w:r>
                      <w:r>
                        <w:rPr>
                          <w:rFonts w:ascii="Trebuchet MS"/>
                          <w:color w:val="424242"/>
                          <w:w w:val="105"/>
                          <w:sz w:val="15"/>
                        </w:rPr>
                        <w:t>process</w:t>
                      </w:r>
                      <w:r>
                        <w:rPr>
                          <w:rFonts w:ascii="Trebuchet MS"/>
                          <w:color w:val="424242"/>
                          <w:spacing w:val="-12"/>
                          <w:w w:val="105"/>
                          <w:sz w:val="15"/>
                        </w:rPr>
                        <w:t xml:space="preserve"> </w:t>
                      </w:r>
                      <w:r>
                        <w:rPr>
                          <w:rFonts w:ascii="Trebuchet MS"/>
                          <w:color w:val="424242"/>
                          <w:spacing w:val="-4"/>
                          <w:w w:val="105"/>
                          <w:sz w:val="15"/>
                        </w:rPr>
                        <w:t>finishes?</w:t>
                      </w:r>
                    </w:p>
                  </w:txbxContent>
                </v:textbox>
              </v:shape>
            </w:pict>
          </mc:Fallback>
        </mc:AlternateContent>
      </w:r>
      <w:r>
        <w:rPr>
          <w:color w:val="424242"/>
          <w:sz w:val="15"/>
        </w:rPr>
        <w:t>An automated email confirms the request and the</w:t>
      </w:r>
      <w:r>
        <w:rPr>
          <w:color w:val="424242"/>
          <w:spacing w:val="40"/>
          <w:sz w:val="15"/>
        </w:rPr>
        <w:t xml:space="preserve"> </w:t>
      </w:r>
      <w:r>
        <w:rPr>
          <w:color w:val="424242"/>
          <w:sz w:val="15"/>
        </w:rPr>
        <w:t>ticket is stored with structured details.</w:t>
      </w:r>
    </w:p>
    <w:p w14:paraId="24549A38">
      <w:pPr>
        <w:pStyle w:val="13"/>
        <w:spacing w:before="171"/>
        <w:rPr>
          <w:sz w:val="25"/>
        </w:rPr>
      </w:pPr>
      <w:r>
        <w:br w:type="column"/>
      </w:r>
    </w:p>
    <w:p w14:paraId="5F2BD539">
      <w:pPr>
        <w:pStyle w:val="6"/>
        <w:spacing w:before="1"/>
      </w:pPr>
      <w:r>
        <w:rPr>
          <w:spacing w:val="-2"/>
        </w:rPr>
        <w:t>Extend</w:t>
      </w:r>
    </w:p>
    <w:p w14:paraId="085E50B0">
      <w:pPr>
        <w:spacing w:before="87" w:line="264" w:lineRule="auto"/>
        <w:ind w:left="359" w:right="702" w:firstLine="0"/>
        <w:jc w:val="left"/>
        <w:rPr>
          <w:sz w:val="15"/>
        </w:rPr>
      </w:pPr>
      <w:r>
        <w:rPr>
          <w:sz w:val="15"/>
        </w:rPr>
        <mc:AlternateContent>
          <mc:Choice Requires="wps">
            <w:drawing>
              <wp:anchor distT="0" distB="0" distL="0" distR="0" simplePos="0" relativeHeight="251786240" behindDoc="1" locked="0" layoutInCell="1" allowOverlap="1">
                <wp:simplePos x="0" y="0"/>
                <wp:positionH relativeFrom="page">
                  <wp:posOffset>15623540</wp:posOffset>
                </wp:positionH>
                <wp:positionV relativeFrom="paragraph">
                  <wp:posOffset>53340</wp:posOffset>
                </wp:positionV>
                <wp:extent cx="998855" cy="238125"/>
                <wp:effectExtent l="0" t="0" r="0" b="0"/>
                <wp:wrapNone/>
                <wp:docPr id="141" name="Textbox 141"/>
                <wp:cNvGraphicFramePr/>
                <a:graphic xmlns:a="http://schemas.openxmlformats.org/drawingml/2006/main">
                  <a:graphicData uri="http://schemas.microsoft.com/office/word/2010/wordprocessingShape">
                    <wps:wsp>
                      <wps:cNvSpPr txBox="1"/>
                      <wps:spPr>
                        <a:xfrm>
                          <a:off x="0" y="0"/>
                          <a:ext cx="998855" cy="238125"/>
                        </a:xfrm>
                        <a:prstGeom prst="rect">
                          <a:avLst/>
                        </a:prstGeom>
                      </wps:spPr>
                      <wps:txbx>
                        <w:txbxContent>
                          <w:p w14:paraId="2441AAD2">
                            <w:pPr>
                              <w:spacing w:before="0" w:line="256" w:lineRule="auto"/>
                              <w:ind w:left="0" w:right="0" w:firstLine="0"/>
                              <w:jc w:val="left"/>
                              <w:rPr>
                                <w:rFonts w:ascii="Trebuchet MS"/>
                                <w:sz w:val="15"/>
                              </w:rPr>
                            </w:pPr>
                            <w:r>
                              <w:rPr>
                                <w:rFonts w:ascii="Trebuchet MS"/>
                                <w:color w:val="424242"/>
                                <w:sz w:val="15"/>
                              </w:rPr>
                              <w:t>What</w:t>
                            </w:r>
                            <w:r>
                              <w:rPr>
                                <w:rFonts w:ascii="Trebuchet MS"/>
                                <w:color w:val="424242"/>
                                <w:spacing w:val="-12"/>
                                <w:sz w:val="15"/>
                              </w:rPr>
                              <w:t xml:space="preserve"> </w:t>
                            </w:r>
                            <w:r>
                              <w:rPr>
                                <w:rFonts w:ascii="Trebuchet MS"/>
                                <w:color w:val="424242"/>
                                <w:sz w:val="15"/>
                              </w:rPr>
                              <w:t>happens</w:t>
                            </w:r>
                            <w:r>
                              <w:rPr>
                                <w:rFonts w:ascii="Trebuchet MS"/>
                                <w:color w:val="424242"/>
                                <w:spacing w:val="-11"/>
                                <w:sz w:val="15"/>
                              </w:rPr>
                              <w:t xml:space="preserve"> </w:t>
                            </w:r>
                            <w:r>
                              <w:rPr>
                                <w:rFonts w:ascii="Trebuchet MS"/>
                                <w:color w:val="424242"/>
                                <w:sz w:val="15"/>
                              </w:rPr>
                              <w:t>after</w:t>
                            </w:r>
                            <w:r>
                              <w:rPr>
                                <w:rFonts w:ascii="Trebuchet MS"/>
                                <w:color w:val="424242"/>
                                <w:spacing w:val="-11"/>
                                <w:sz w:val="15"/>
                              </w:rPr>
                              <w:t xml:space="preserve"> </w:t>
                            </w:r>
                            <w:r>
                              <w:rPr>
                                <w:rFonts w:ascii="Trebuchet MS"/>
                                <w:color w:val="424242"/>
                                <w:sz w:val="15"/>
                              </w:rPr>
                              <w:t>the experience is over?</w:t>
                            </w:r>
                          </w:p>
                        </w:txbxContent>
                      </wps:txbx>
                      <wps:bodyPr wrap="square" lIns="0" tIns="0" rIns="0" bIns="0" rtlCol="0">
                        <a:noAutofit/>
                      </wps:bodyPr>
                    </wps:wsp>
                  </a:graphicData>
                </a:graphic>
              </wp:anchor>
            </w:drawing>
          </mc:Choice>
          <mc:Fallback>
            <w:pict>
              <v:shape id="Textbox 141" o:spid="_x0000_s1026" o:spt="202" type="#_x0000_t202" style="position:absolute;left:0pt;margin-left:1230.2pt;margin-top:4.2pt;height:18.75pt;width:78.65pt;mso-position-horizontal-relative:page;z-index:-251530240;mso-width-relative:page;mso-height-relative:page;" filled="f" stroked="f" coordsize="21600,21600" o:gfxdata="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gAS5H2gAAAAoBAAAPAAAAAAAAAAEAIAAAACIAAABkcnMvZG93bnJldi54bWxQSwECFAAUAAAA&#10;CACHTuJAxXIrqrMBAAB3AwAADgAAAAAAAAABACAAAAApAQAAZHJzL2Uyb0RvYy54bWxQSwUGAAAA&#10;AAYABgBZAQAATgUAAAAA&#10;">
                <v:fill on="f" focussize="0,0"/>
                <v:stroke on="f"/>
                <v:imagedata o:title=""/>
                <o:lock v:ext="edit" aspectratio="f"/>
                <v:textbox inset="0mm,0mm,0mm,0mm">
                  <w:txbxContent>
                    <w:p w14:paraId="2441AAD2">
                      <w:pPr>
                        <w:spacing w:before="0" w:line="256" w:lineRule="auto"/>
                        <w:ind w:left="0" w:right="0" w:firstLine="0"/>
                        <w:jc w:val="left"/>
                        <w:rPr>
                          <w:rFonts w:ascii="Trebuchet MS"/>
                          <w:sz w:val="15"/>
                        </w:rPr>
                      </w:pPr>
                      <w:r>
                        <w:rPr>
                          <w:rFonts w:ascii="Trebuchet MS"/>
                          <w:color w:val="424242"/>
                          <w:sz w:val="15"/>
                        </w:rPr>
                        <w:t>What</w:t>
                      </w:r>
                      <w:r>
                        <w:rPr>
                          <w:rFonts w:ascii="Trebuchet MS"/>
                          <w:color w:val="424242"/>
                          <w:spacing w:val="-12"/>
                          <w:sz w:val="15"/>
                        </w:rPr>
                        <w:t xml:space="preserve"> </w:t>
                      </w:r>
                      <w:r>
                        <w:rPr>
                          <w:rFonts w:ascii="Trebuchet MS"/>
                          <w:color w:val="424242"/>
                          <w:sz w:val="15"/>
                        </w:rPr>
                        <w:t>happens</w:t>
                      </w:r>
                      <w:r>
                        <w:rPr>
                          <w:rFonts w:ascii="Trebuchet MS"/>
                          <w:color w:val="424242"/>
                          <w:spacing w:val="-11"/>
                          <w:sz w:val="15"/>
                        </w:rPr>
                        <w:t xml:space="preserve"> </w:t>
                      </w:r>
                      <w:r>
                        <w:rPr>
                          <w:rFonts w:ascii="Trebuchet MS"/>
                          <w:color w:val="424242"/>
                          <w:sz w:val="15"/>
                        </w:rPr>
                        <w:t>after</w:t>
                      </w:r>
                      <w:r>
                        <w:rPr>
                          <w:rFonts w:ascii="Trebuchet MS"/>
                          <w:color w:val="424242"/>
                          <w:spacing w:val="-11"/>
                          <w:sz w:val="15"/>
                        </w:rPr>
                        <w:t xml:space="preserve"> </w:t>
                      </w:r>
                      <w:r>
                        <w:rPr>
                          <w:rFonts w:ascii="Trebuchet MS"/>
                          <w:color w:val="424242"/>
                          <w:sz w:val="15"/>
                        </w:rPr>
                        <w:t>the experience is over?</w:t>
                      </w:r>
                    </w:p>
                  </w:txbxContent>
                </v:textbox>
              </v:shape>
            </w:pict>
          </mc:Fallback>
        </mc:AlternateContent>
      </w:r>
      <w:r>
        <w:rPr>
          <w:color w:val="424242"/>
          <w:sz w:val="15"/>
        </w:rPr>
        <w:t>The solution can be extended with assignment automation, SLA tracking and</w:t>
      </w:r>
      <w:r>
        <w:rPr>
          <w:color w:val="424242"/>
          <w:spacing w:val="40"/>
          <w:sz w:val="15"/>
        </w:rPr>
        <w:t xml:space="preserve"> </w:t>
      </w:r>
      <w:r>
        <w:rPr>
          <w:color w:val="424242"/>
          <w:sz w:val="15"/>
        </w:rPr>
        <w:t>predictive intelligence.</w:t>
      </w:r>
    </w:p>
    <w:p w14:paraId="61A6A543">
      <w:pPr>
        <w:spacing w:after="0" w:line="264" w:lineRule="auto"/>
        <w:jc w:val="left"/>
        <w:rPr>
          <w:sz w:val="15"/>
        </w:rPr>
        <w:sectPr>
          <w:type w:val="continuous"/>
          <w:pgSz w:w="31660" w:h="16810" w:orient="landscape"/>
          <w:pgMar w:top="840" w:right="1133" w:bottom="280" w:left="566" w:header="720" w:footer="720" w:gutter="0"/>
          <w:cols w:equalWidth="0" w:num="6">
            <w:col w:w="2393" w:space="1592"/>
            <w:col w:w="5957" w:space="39"/>
            <w:col w:w="5912" w:space="40"/>
            <w:col w:w="3901" w:space="40"/>
            <w:col w:w="3767" w:space="40"/>
            <w:col w:w="6280"/>
          </w:cols>
        </w:sectPr>
      </w:pPr>
    </w:p>
    <w:p w14:paraId="7F9B9795">
      <w:pPr>
        <w:pStyle w:val="13"/>
        <w:rPr>
          <w:sz w:val="20"/>
        </w:rPr>
      </w:pPr>
    </w:p>
    <w:p w14:paraId="0C1A881D">
      <w:pPr>
        <w:pStyle w:val="13"/>
        <w:spacing w:before="40"/>
        <w:rPr>
          <w:sz w:val="20"/>
        </w:rPr>
      </w:pPr>
    </w:p>
    <w:p w14:paraId="1DE0AB32">
      <w:pPr>
        <w:pStyle w:val="10"/>
        <w:ind w:left="1014"/>
        <w:rPr>
          <w:rFonts w:ascii="Trebuchet MS"/>
        </w:rPr>
      </w:pPr>
      <w:r>
        <w:rPr>
          <w:rFonts w:ascii="Trebuchet MS"/>
        </w:rPr>
        <mc:AlternateContent>
          <mc:Choice Requires="wps">
            <w:drawing>
              <wp:anchor distT="0" distB="0" distL="0" distR="0" simplePos="0" relativeHeight="251720704" behindDoc="1" locked="0" layoutInCell="1" allowOverlap="1">
                <wp:simplePos x="0" y="0"/>
                <wp:positionH relativeFrom="page">
                  <wp:posOffset>4017645</wp:posOffset>
                </wp:positionH>
                <wp:positionV relativeFrom="paragraph">
                  <wp:posOffset>120650</wp:posOffset>
                </wp:positionV>
                <wp:extent cx="360680" cy="151765"/>
                <wp:effectExtent l="0" t="0" r="0" b="0"/>
                <wp:wrapNone/>
                <wp:docPr id="142" name="Textbox 142"/>
                <wp:cNvGraphicFramePr/>
                <a:graphic xmlns:a="http://schemas.openxmlformats.org/drawingml/2006/main">
                  <a:graphicData uri="http://schemas.microsoft.com/office/word/2010/wordprocessingShape">
                    <wps:wsp>
                      <wps:cNvSpPr txBox="1"/>
                      <wps:spPr>
                        <a:xfrm>
                          <a:off x="0" y="0"/>
                          <a:ext cx="360680" cy="151765"/>
                        </a:xfrm>
                        <a:prstGeom prst="rect">
                          <a:avLst/>
                        </a:prstGeom>
                      </wps:spPr>
                      <wps:txbx>
                        <w:txbxContent>
                          <w:p w14:paraId="22953B77">
                            <w:pPr>
                              <w:spacing w:before="0" w:line="247" w:lineRule="auto"/>
                              <w:ind w:left="141" w:right="0" w:hanging="142"/>
                              <w:jc w:val="left"/>
                              <w:rPr>
                                <w:rFonts w:ascii="Trebuchet MS"/>
                                <w:b/>
                                <w:sz w:val="10"/>
                              </w:rPr>
                            </w:pPr>
                            <w:r>
                              <w:rPr>
                                <w:rFonts w:ascii="Trebuchet MS"/>
                                <w:b/>
                                <w:spacing w:val="-4"/>
                                <w:sz w:val="10"/>
                              </w:rPr>
                              <w:t>Visit</w:t>
                            </w:r>
                            <w:r>
                              <w:rPr>
                                <w:rFonts w:ascii="Trebuchet MS"/>
                                <w:b/>
                                <w:spacing w:val="-6"/>
                                <w:sz w:val="10"/>
                              </w:rPr>
                              <w:t xml:space="preserve"> </w:t>
                            </w:r>
                            <w:r>
                              <w:rPr>
                                <w:rFonts w:ascii="Trebuchet MS"/>
                                <w:b/>
                                <w:spacing w:val="-4"/>
                                <w:sz w:val="10"/>
                              </w:rPr>
                              <w:t>website</w:t>
                            </w:r>
                            <w:r>
                              <w:rPr>
                                <w:rFonts w:ascii="Trebuchet MS"/>
                                <w:b/>
                                <w:spacing w:val="40"/>
                                <w:sz w:val="10"/>
                              </w:rPr>
                              <w:t xml:space="preserve"> </w:t>
                            </w:r>
                            <w:r>
                              <w:rPr>
                                <w:rFonts w:ascii="Trebuchet MS"/>
                                <w:b/>
                                <w:sz w:val="10"/>
                              </w:rPr>
                              <w:t>or</w:t>
                            </w:r>
                            <w:r>
                              <w:rPr>
                                <w:rFonts w:ascii="Trebuchet MS"/>
                                <w:b/>
                                <w:spacing w:val="-8"/>
                                <w:sz w:val="10"/>
                              </w:rPr>
                              <w:t xml:space="preserve"> </w:t>
                            </w:r>
                            <w:r>
                              <w:rPr>
                                <w:rFonts w:ascii="Trebuchet MS"/>
                                <w:b/>
                                <w:sz w:val="10"/>
                              </w:rPr>
                              <w:t>app</w:t>
                            </w:r>
                          </w:p>
                        </w:txbxContent>
                      </wps:txbx>
                      <wps:bodyPr wrap="square" lIns="0" tIns="0" rIns="0" bIns="0" rtlCol="0">
                        <a:noAutofit/>
                      </wps:bodyPr>
                    </wps:wsp>
                  </a:graphicData>
                </a:graphic>
              </wp:anchor>
            </w:drawing>
          </mc:Choice>
          <mc:Fallback>
            <w:pict>
              <v:shape id="Textbox 142" o:spid="_x0000_s1026" o:spt="202" type="#_x0000_t202" style="position:absolute;left:0pt;margin-left:316.35pt;margin-top:9.5pt;height:11.95pt;width:28.4pt;mso-position-horizontal-relative:page;z-index:-251595776;mso-width-relative:page;mso-height-relative:page;" filled="f" stroked="f" coordsize="21600,21600" o:gfxdata="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posxdgAAAAJAQAADwAAAAAAAAABACAAAAAiAAAAZHJzL2Rvd25yZXYueG1sUEsBAhQAFAAAAAgA&#10;h07iQLeLG0ezAQAAdwMAAA4AAAAAAAAAAQAgAAAAJwEAAGRycy9lMm9Eb2MueG1sUEsFBgAAAAAG&#10;AAYAWQEAAEwFAAAAAA==&#10;">
                <v:fill on="f" focussize="0,0"/>
                <v:stroke on="f"/>
                <v:imagedata o:title=""/>
                <o:lock v:ext="edit" aspectratio="f"/>
                <v:textbox inset="0mm,0mm,0mm,0mm">
                  <w:txbxContent>
                    <w:p w14:paraId="22953B77">
                      <w:pPr>
                        <w:spacing w:before="0" w:line="247" w:lineRule="auto"/>
                        <w:ind w:left="141" w:right="0" w:hanging="142"/>
                        <w:jc w:val="left"/>
                        <w:rPr>
                          <w:rFonts w:ascii="Trebuchet MS"/>
                          <w:b/>
                          <w:sz w:val="10"/>
                        </w:rPr>
                      </w:pPr>
                      <w:r>
                        <w:rPr>
                          <w:rFonts w:ascii="Trebuchet MS"/>
                          <w:b/>
                          <w:spacing w:val="-4"/>
                          <w:sz w:val="10"/>
                        </w:rPr>
                        <w:t>Visit</w:t>
                      </w:r>
                      <w:r>
                        <w:rPr>
                          <w:rFonts w:ascii="Trebuchet MS"/>
                          <w:b/>
                          <w:spacing w:val="-6"/>
                          <w:sz w:val="10"/>
                        </w:rPr>
                        <w:t xml:space="preserve"> </w:t>
                      </w:r>
                      <w:r>
                        <w:rPr>
                          <w:rFonts w:ascii="Trebuchet MS"/>
                          <w:b/>
                          <w:spacing w:val="-4"/>
                          <w:sz w:val="10"/>
                        </w:rPr>
                        <w:t>website</w:t>
                      </w:r>
                      <w:r>
                        <w:rPr>
                          <w:rFonts w:ascii="Trebuchet MS"/>
                          <w:b/>
                          <w:spacing w:val="40"/>
                          <w:sz w:val="10"/>
                        </w:rPr>
                        <w:t xml:space="preserve"> </w:t>
                      </w:r>
                      <w:r>
                        <w:rPr>
                          <w:rFonts w:ascii="Trebuchet MS"/>
                          <w:b/>
                          <w:sz w:val="10"/>
                        </w:rPr>
                        <w:t>or</w:t>
                      </w:r>
                      <w:r>
                        <w:rPr>
                          <w:rFonts w:ascii="Trebuchet MS"/>
                          <w:b/>
                          <w:spacing w:val="-8"/>
                          <w:sz w:val="10"/>
                        </w:rPr>
                        <w:t xml:space="preserve"> </w:t>
                      </w:r>
                      <w:r>
                        <w:rPr>
                          <w:rFonts w:ascii="Trebuchet MS"/>
                          <w:b/>
                          <w:sz w:val="10"/>
                        </w:rPr>
                        <w:t>app</w:t>
                      </w:r>
                    </w:p>
                  </w:txbxContent>
                </v:textbox>
              </v:shape>
            </w:pict>
          </mc:Fallback>
        </mc:AlternateContent>
      </w:r>
      <w:r>
        <w:rPr>
          <w:rFonts w:ascii="Trebuchet MS"/>
        </w:rPr>
        <mc:AlternateContent>
          <mc:Choice Requires="wps">
            <w:drawing>
              <wp:anchor distT="0" distB="0" distL="0" distR="0" simplePos="0" relativeHeight="251721728" behindDoc="1" locked="0" layoutInCell="1" allowOverlap="1">
                <wp:simplePos x="0" y="0"/>
                <wp:positionH relativeFrom="page">
                  <wp:posOffset>4619625</wp:posOffset>
                </wp:positionH>
                <wp:positionV relativeFrom="paragraph">
                  <wp:posOffset>82550</wp:posOffset>
                </wp:positionV>
                <wp:extent cx="528955" cy="227965"/>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528955" cy="227965"/>
                        </a:xfrm>
                        <a:prstGeom prst="rect">
                          <a:avLst/>
                        </a:prstGeom>
                      </wps:spPr>
                      <wps:txbx>
                        <w:txbxContent>
                          <w:p w14:paraId="346BE583">
                            <w:pPr>
                              <w:spacing w:before="0" w:line="247" w:lineRule="auto"/>
                              <w:ind w:left="0" w:right="0" w:firstLine="0"/>
                              <w:jc w:val="center"/>
                              <w:rPr>
                                <w:rFonts w:ascii="Trebuchet MS"/>
                                <w:b/>
                                <w:sz w:val="10"/>
                              </w:rPr>
                            </w:pPr>
                            <w:r>
                              <w:rPr>
                                <w:rFonts w:ascii="Trebuchet MS"/>
                                <w:b/>
                                <w:sz w:val="10"/>
                              </w:rPr>
                              <w:t>Choose</w:t>
                            </w:r>
                            <w:r>
                              <w:rPr>
                                <w:rFonts w:ascii="Trebuchet MS"/>
                                <w:b/>
                                <w:spacing w:val="-2"/>
                                <w:sz w:val="10"/>
                              </w:rPr>
                              <w:t xml:space="preserve"> </w:t>
                            </w:r>
                            <w:r>
                              <w:rPr>
                                <w:rFonts w:ascii="Trebuchet MS"/>
                                <w:b/>
                                <w:sz w:val="10"/>
                              </w:rPr>
                              <w:t>a</w:t>
                            </w:r>
                            <w:r>
                              <w:rPr>
                                <w:rFonts w:ascii="Trebuchet MS"/>
                                <w:b/>
                                <w:spacing w:val="-2"/>
                                <w:sz w:val="10"/>
                              </w:rPr>
                              <w:t xml:space="preserve"> </w:t>
                            </w:r>
                            <w:r>
                              <w:rPr>
                                <w:rFonts w:ascii="Trebuchet MS"/>
                                <w:b/>
                                <w:sz w:val="10"/>
                              </w:rPr>
                              <w:t>city,</w:t>
                            </w:r>
                            <w:r>
                              <w:rPr>
                                <w:rFonts w:ascii="Trebuchet MS"/>
                                <w:b/>
                                <w:spacing w:val="40"/>
                                <w:sz w:val="10"/>
                              </w:rPr>
                              <w:t xml:space="preserve"> </w:t>
                            </w:r>
                            <w:r>
                              <w:rPr>
                                <w:rFonts w:ascii="Trebuchet MS"/>
                                <w:b/>
                                <w:spacing w:val="-4"/>
                                <w:sz w:val="10"/>
                              </w:rPr>
                              <w:t>dates,</w:t>
                            </w:r>
                            <w:r>
                              <w:rPr>
                                <w:rFonts w:ascii="Trebuchet MS"/>
                                <w:b/>
                                <w:spacing w:val="-8"/>
                                <w:sz w:val="10"/>
                              </w:rPr>
                              <w:t xml:space="preserve"> </w:t>
                            </w:r>
                            <w:r>
                              <w:rPr>
                                <w:rFonts w:ascii="Trebuchet MS"/>
                                <w:b/>
                                <w:spacing w:val="-4"/>
                                <w:sz w:val="10"/>
                              </w:rPr>
                              <w:t>and</w:t>
                            </w:r>
                            <w:r>
                              <w:rPr>
                                <w:rFonts w:ascii="Trebuchet MS"/>
                                <w:b/>
                                <w:spacing w:val="-6"/>
                                <w:sz w:val="10"/>
                              </w:rPr>
                              <w:t xml:space="preserve"> </w:t>
                            </w:r>
                            <w:r>
                              <w:rPr>
                                <w:rFonts w:ascii="Trebuchet MS"/>
                                <w:b/>
                                <w:spacing w:val="-4"/>
                                <w:sz w:val="10"/>
                              </w:rPr>
                              <w:t>number</w:t>
                            </w:r>
                            <w:r>
                              <w:rPr>
                                <w:rFonts w:ascii="Trebuchet MS"/>
                                <w:b/>
                                <w:spacing w:val="40"/>
                                <w:sz w:val="10"/>
                              </w:rPr>
                              <w:t xml:space="preserve"> </w:t>
                            </w:r>
                            <w:r>
                              <w:rPr>
                                <w:rFonts w:ascii="Trebuchet MS"/>
                                <w:b/>
                                <w:sz w:val="10"/>
                              </w:rPr>
                              <w:t>of</w:t>
                            </w:r>
                            <w:r>
                              <w:rPr>
                                <w:rFonts w:ascii="Trebuchet MS"/>
                                <w:b/>
                                <w:spacing w:val="-8"/>
                                <w:sz w:val="10"/>
                              </w:rPr>
                              <w:t xml:space="preserve"> </w:t>
                            </w:r>
                            <w:r>
                              <w:rPr>
                                <w:rFonts w:ascii="Trebuchet MS"/>
                                <w:b/>
                                <w:sz w:val="10"/>
                              </w:rPr>
                              <w:t>people</w:t>
                            </w:r>
                          </w:p>
                        </w:txbxContent>
                      </wps:txbx>
                      <wps:bodyPr wrap="square" lIns="0" tIns="0" rIns="0" bIns="0" rtlCol="0">
                        <a:noAutofit/>
                      </wps:bodyPr>
                    </wps:wsp>
                  </a:graphicData>
                </a:graphic>
              </wp:anchor>
            </w:drawing>
          </mc:Choice>
          <mc:Fallback>
            <w:pict>
              <v:shape id="Textbox 143" o:spid="_x0000_s1026" o:spt="202" type="#_x0000_t202" style="position:absolute;left:0pt;margin-left:363.75pt;margin-top:6.5pt;height:17.95pt;width:41.65pt;mso-position-horizontal-relative:page;z-index:-251594752;mso-width-relative:page;mso-height-relative:page;" filled="f" stroked="f" coordsize="21600,21600" o:gfxdata="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wnCSvYAAAACQEAAA8AAAAAAAAAAQAgAAAAIgAAAGRycy9kb3ducmV2LnhtbFBLAQIUABQAAAAI&#10;AIdO4kDncBt4tAEAAHcDAAAOAAAAAAAAAAEAIAAAACcBAABkcnMvZTJvRG9jLnhtbFBLBQYAAAAA&#10;BgAGAFkBAABNBQAAAAA=&#10;">
                <v:fill on="f" focussize="0,0"/>
                <v:stroke on="f"/>
                <v:imagedata o:title=""/>
                <o:lock v:ext="edit" aspectratio="f"/>
                <v:textbox inset="0mm,0mm,0mm,0mm">
                  <w:txbxContent>
                    <w:p w14:paraId="346BE583">
                      <w:pPr>
                        <w:spacing w:before="0" w:line="247" w:lineRule="auto"/>
                        <w:ind w:left="0" w:right="0" w:firstLine="0"/>
                        <w:jc w:val="center"/>
                        <w:rPr>
                          <w:rFonts w:ascii="Trebuchet MS"/>
                          <w:b/>
                          <w:sz w:val="10"/>
                        </w:rPr>
                      </w:pPr>
                      <w:r>
                        <w:rPr>
                          <w:rFonts w:ascii="Trebuchet MS"/>
                          <w:b/>
                          <w:sz w:val="10"/>
                        </w:rPr>
                        <w:t>Choose</w:t>
                      </w:r>
                      <w:r>
                        <w:rPr>
                          <w:rFonts w:ascii="Trebuchet MS"/>
                          <w:b/>
                          <w:spacing w:val="-2"/>
                          <w:sz w:val="10"/>
                        </w:rPr>
                        <w:t xml:space="preserve"> </w:t>
                      </w:r>
                      <w:r>
                        <w:rPr>
                          <w:rFonts w:ascii="Trebuchet MS"/>
                          <w:b/>
                          <w:sz w:val="10"/>
                        </w:rPr>
                        <w:t>a</w:t>
                      </w:r>
                      <w:r>
                        <w:rPr>
                          <w:rFonts w:ascii="Trebuchet MS"/>
                          <w:b/>
                          <w:spacing w:val="-2"/>
                          <w:sz w:val="10"/>
                        </w:rPr>
                        <w:t xml:space="preserve"> </w:t>
                      </w:r>
                      <w:r>
                        <w:rPr>
                          <w:rFonts w:ascii="Trebuchet MS"/>
                          <w:b/>
                          <w:sz w:val="10"/>
                        </w:rPr>
                        <w:t>city,</w:t>
                      </w:r>
                      <w:r>
                        <w:rPr>
                          <w:rFonts w:ascii="Trebuchet MS"/>
                          <w:b/>
                          <w:spacing w:val="40"/>
                          <w:sz w:val="10"/>
                        </w:rPr>
                        <w:t xml:space="preserve"> </w:t>
                      </w:r>
                      <w:r>
                        <w:rPr>
                          <w:rFonts w:ascii="Trebuchet MS"/>
                          <w:b/>
                          <w:spacing w:val="-4"/>
                          <w:sz w:val="10"/>
                        </w:rPr>
                        <w:t>dates,</w:t>
                      </w:r>
                      <w:r>
                        <w:rPr>
                          <w:rFonts w:ascii="Trebuchet MS"/>
                          <w:b/>
                          <w:spacing w:val="-8"/>
                          <w:sz w:val="10"/>
                        </w:rPr>
                        <w:t xml:space="preserve"> </w:t>
                      </w:r>
                      <w:r>
                        <w:rPr>
                          <w:rFonts w:ascii="Trebuchet MS"/>
                          <w:b/>
                          <w:spacing w:val="-4"/>
                          <w:sz w:val="10"/>
                        </w:rPr>
                        <w:t>and</w:t>
                      </w:r>
                      <w:r>
                        <w:rPr>
                          <w:rFonts w:ascii="Trebuchet MS"/>
                          <w:b/>
                          <w:spacing w:val="-6"/>
                          <w:sz w:val="10"/>
                        </w:rPr>
                        <w:t xml:space="preserve"> </w:t>
                      </w:r>
                      <w:r>
                        <w:rPr>
                          <w:rFonts w:ascii="Trebuchet MS"/>
                          <w:b/>
                          <w:spacing w:val="-4"/>
                          <w:sz w:val="10"/>
                        </w:rPr>
                        <w:t>number</w:t>
                      </w:r>
                      <w:r>
                        <w:rPr>
                          <w:rFonts w:ascii="Trebuchet MS"/>
                          <w:b/>
                          <w:spacing w:val="40"/>
                          <w:sz w:val="10"/>
                        </w:rPr>
                        <w:t xml:space="preserve"> </w:t>
                      </w:r>
                      <w:r>
                        <w:rPr>
                          <w:rFonts w:ascii="Trebuchet MS"/>
                          <w:b/>
                          <w:sz w:val="10"/>
                        </w:rPr>
                        <w:t>of</w:t>
                      </w:r>
                      <w:r>
                        <w:rPr>
                          <w:rFonts w:ascii="Trebuchet MS"/>
                          <w:b/>
                          <w:spacing w:val="-8"/>
                          <w:sz w:val="10"/>
                        </w:rPr>
                        <w:t xml:space="preserve"> </w:t>
                      </w:r>
                      <w:r>
                        <w:rPr>
                          <w:rFonts w:ascii="Trebuchet MS"/>
                          <w:b/>
                          <w:sz w:val="10"/>
                        </w:rPr>
                        <w:t>people</w:t>
                      </w:r>
                    </w:p>
                  </w:txbxContent>
                </v:textbox>
              </v:shape>
            </w:pict>
          </mc:Fallback>
        </mc:AlternateContent>
      </w:r>
      <w:r>
        <w:rPr>
          <w:rFonts w:ascii="Trebuchet MS"/>
        </w:rPr>
        <mc:AlternateContent>
          <mc:Choice Requires="wps">
            <w:drawing>
              <wp:anchor distT="0" distB="0" distL="0" distR="0" simplePos="0" relativeHeight="251722752" behindDoc="1" locked="0" layoutInCell="1" allowOverlap="1">
                <wp:simplePos x="0" y="0"/>
                <wp:positionH relativeFrom="page">
                  <wp:posOffset>5362575</wp:posOffset>
                </wp:positionH>
                <wp:positionV relativeFrom="paragraph">
                  <wp:posOffset>120650</wp:posOffset>
                </wp:positionV>
                <wp:extent cx="412750" cy="151765"/>
                <wp:effectExtent l="0" t="0" r="0" b="0"/>
                <wp:wrapNone/>
                <wp:docPr id="144" name="Textbox 144"/>
                <wp:cNvGraphicFramePr/>
                <a:graphic xmlns:a="http://schemas.openxmlformats.org/drawingml/2006/main">
                  <a:graphicData uri="http://schemas.microsoft.com/office/word/2010/wordprocessingShape">
                    <wps:wsp>
                      <wps:cNvSpPr txBox="1"/>
                      <wps:spPr>
                        <a:xfrm>
                          <a:off x="0" y="0"/>
                          <a:ext cx="412750" cy="151765"/>
                        </a:xfrm>
                        <a:prstGeom prst="rect">
                          <a:avLst/>
                        </a:prstGeom>
                      </wps:spPr>
                      <wps:txbx>
                        <w:txbxContent>
                          <w:p w14:paraId="22A1B88E">
                            <w:pPr>
                              <w:spacing w:before="0" w:line="247" w:lineRule="auto"/>
                              <w:ind w:left="0" w:right="0" w:firstLine="158"/>
                              <w:jc w:val="left"/>
                              <w:rPr>
                                <w:rFonts w:ascii="Trebuchet MS"/>
                                <w:b/>
                                <w:sz w:val="10"/>
                              </w:rPr>
                            </w:pPr>
                            <w:r>
                              <w:rPr>
                                <w:rFonts w:ascii="Trebuchet MS"/>
                                <w:b/>
                                <w:spacing w:val="-2"/>
                                <w:sz w:val="10"/>
                              </w:rPr>
                              <w:t>Browse</w:t>
                            </w:r>
                            <w:r>
                              <w:rPr>
                                <w:rFonts w:ascii="Trebuchet MS"/>
                                <w:b/>
                                <w:spacing w:val="40"/>
                                <w:sz w:val="10"/>
                              </w:rPr>
                              <w:t xml:space="preserve"> </w:t>
                            </w:r>
                            <w:r>
                              <w:rPr>
                                <w:rFonts w:ascii="Trebuchet MS"/>
                                <w:b/>
                                <w:spacing w:val="-4"/>
                                <w:sz w:val="10"/>
                              </w:rPr>
                              <w:t>available</w:t>
                            </w:r>
                            <w:r>
                              <w:rPr>
                                <w:rFonts w:ascii="Trebuchet MS"/>
                                <w:b/>
                                <w:spacing w:val="-6"/>
                                <w:sz w:val="10"/>
                              </w:rPr>
                              <w:t xml:space="preserve"> </w:t>
                            </w:r>
                            <w:r>
                              <w:rPr>
                                <w:rFonts w:ascii="Trebuchet MS"/>
                                <w:b/>
                                <w:spacing w:val="-4"/>
                                <w:sz w:val="10"/>
                              </w:rPr>
                              <w:t>tours</w:t>
                            </w:r>
                          </w:p>
                        </w:txbxContent>
                      </wps:txbx>
                      <wps:bodyPr wrap="square" lIns="0" tIns="0" rIns="0" bIns="0" rtlCol="0">
                        <a:noAutofit/>
                      </wps:bodyPr>
                    </wps:wsp>
                  </a:graphicData>
                </a:graphic>
              </wp:anchor>
            </w:drawing>
          </mc:Choice>
          <mc:Fallback>
            <w:pict>
              <v:shape id="Textbox 144" o:spid="_x0000_s1026" o:spt="202" type="#_x0000_t202" style="position:absolute;left:0pt;margin-left:422.25pt;margin-top:9.5pt;height:11.95pt;width:32.5pt;mso-position-horizontal-relative:page;z-index:-251593728;mso-width-relative:page;mso-height-relative:page;" filled="f" stroked="f" coordsize="21600,21600" o:gfxdata="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rL&#10;IjjXAAAACQEAAA8AAAAAAAAAAQAgAAAAIgAAAGRycy9kb3ducmV2LnhtbFBLAQIUABQAAAAIAIdO&#10;4kDvY1r0sgEAAHcDAAAOAAAAAAAAAAEAIAAAACYBAABkcnMvZTJvRG9jLnhtbFBLBQYAAAAABgAG&#10;AFkBAABKBQAAAAA=&#10;">
                <v:fill on="f" focussize="0,0"/>
                <v:stroke on="f"/>
                <v:imagedata o:title=""/>
                <o:lock v:ext="edit" aspectratio="f"/>
                <v:textbox inset="0mm,0mm,0mm,0mm">
                  <w:txbxContent>
                    <w:p w14:paraId="22A1B88E">
                      <w:pPr>
                        <w:spacing w:before="0" w:line="247" w:lineRule="auto"/>
                        <w:ind w:left="0" w:right="0" w:firstLine="158"/>
                        <w:jc w:val="left"/>
                        <w:rPr>
                          <w:rFonts w:ascii="Trebuchet MS"/>
                          <w:b/>
                          <w:sz w:val="10"/>
                        </w:rPr>
                      </w:pPr>
                      <w:r>
                        <w:rPr>
                          <w:rFonts w:ascii="Trebuchet MS"/>
                          <w:b/>
                          <w:spacing w:val="-2"/>
                          <w:sz w:val="10"/>
                        </w:rPr>
                        <w:t>Browse</w:t>
                      </w:r>
                      <w:r>
                        <w:rPr>
                          <w:rFonts w:ascii="Trebuchet MS"/>
                          <w:b/>
                          <w:spacing w:val="40"/>
                          <w:sz w:val="10"/>
                        </w:rPr>
                        <w:t xml:space="preserve"> </w:t>
                      </w:r>
                      <w:r>
                        <w:rPr>
                          <w:rFonts w:ascii="Trebuchet MS"/>
                          <w:b/>
                          <w:spacing w:val="-4"/>
                          <w:sz w:val="10"/>
                        </w:rPr>
                        <w:t>available</w:t>
                      </w:r>
                      <w:r>
                        <w:rPr>
                          <w:rFonts w:ascii="Trebuchet MS"/>
                          <w:b/>
                          <w:spacing w:val="-6"/>
                          <w:sz w:val="10"/>
                        </w:rPr>
                        <w:t xml:space="preserve"> </w:t>
                      </w:r>
                      <w:r>
                        <w:rPr>
                          <w:rFonts w:ascii="Trebuchet MS"/>
                          <w:b/>
                          <w:spacing w:val="-4"/>
                          <w:sz w:val="10"/>
                        </w:rPr>
                        <w:t>tours</w:t>
                      </w:r>
                    </w:p>
                  </w:txbxContent>
                </v:textbox>
              </v:shape>
            </w:pict>
          </mc:Fallback>
        </mc:AlternateContent>
      </w:r>
      <w:r>
        <w:rPr>
          <w:rFonts w:ascii="Trebuchet MS"/>
        </w:rPr>
        <mc:AlternateContent>
          <mc:Choice Requires="wps">
            <w:drawing>
              <wp:anchor distT="0" distB="0" distL="0" distR="0" simplePos="0" relativeHeight="251727872" behindDoc="1" locked="0" layoutInCell="1" allowOverlap="1">
                <wp:simplePos x="0" y="0"/>
                <wp:positionH relativeFrom="page">
                  <wp:posOffset>6053455</wp:posOffset>
                </wp:positionH>
                <wp:positionV relativeFrom="paragraph">
                  <wp:posOffset>120650</wp:posOffset>
                </wp:positionV>
                <wp:extent cx="401955" cy="15176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401955" cy="151765"/>
                        </a:xfrm>
                        <a:prstGeom prst="rect">
                          <a:avLst/>
                        </a:prstGeom>
                      </wps:spPr>
                      <wps:txbx>
                        <w:txbxContent>
                          <w:p w14:paraId="15EB44D8">
                            <w:pPr>
                              <w:spacing w:before="0" w:line="247" w:lineRule="auto"/>
                              <w:ind w:left="28" w:right="0" w:hanging="29"/>
                              <w:jc w:val="left"/>
                              <w:rPr>
                                <w:rFonts w:ascii="Trebuchet MS"/>
                                <w:b/>
                                <w:sz w:val="10"/>
                              </w:rPr>
                            </w:pPr>
                            <w:r>
                              <w:rPr>
                                <w:rFonts w:ascii="Trebuchet MS"/>
                                <w:b/>
                                <w:spacing w:val="-4"/>
                                <w:sz w:val="10"/>
                              </w:rPr>
                              <w:t>View</w:t>
                            </w:r>
                            <w:r>
                              <w:rPr>
                                <w:rFonts w:ascii="Trebuchet MS"/>
                                <w:b/>
                                <w:spacing w:val="-6"/>
                                <w:sz w:val="10"/>
                              </w:rPr>
                              <w:t xml:space="preserve"> </w:t>
                            </w:r>
                            <w:r>
                              <w:rPr>
                                <w:rFonts w:ascii="Trebuchet MS"/>
                                <w:b/>
                                <w:spacing w:val="-4"/>
                                <w:sz w:val="10"/>
                              </w:rPr>
                              <w:t>detail</w:t>
                            </w:r>
                            <w:r>
                              <w:rPr>
                                <w:rFonts w:ascii="Trebuchet MS"/>
                                <w:b/>
                                <w:spacing w:val="-6"/>
                                <w:sz w:val="10"/>
                              </w:rPr>
                              <w:t xml:space="preserve"> </w:t>
                            </w:r>
                            <w:r>
                              <w:rPr>
                                <w:rFonts w:ascii="Trebuchet MS"/>
                                <w:b/>
                                <w:spacing w:val="-4"/>
                                <w:sz w:val="10"/>
                              </w:rPr>
                              <w:t>on</w:t>
                            </w:r>
                            <w:r>
                              <w:rPr>
                                <w:rFonts w:ascii="Trebuchet MS"/>
                                <w:b/>
                                <w:spacing w:val="40"/>
                                <w:sz w:val="10"/>
                              </w:rPr>
                              <w:t xml:space="preserve"> </w:t>
                            </w:r>
                            <w:r>
                              <w:rPr>
                                <w:rFonts w:ascii="Trebuchet MS"/>
                                <w:b/>
                                <w:spacing w:val="-2"/>
                                <w:sz w:val="10"/>
                              </w:rPr>
                              <w:t xml:space="preserve">a single </w:t>
                            </w:r>
                            <w:r>
                              <w:rPr>
                                <w:rFonts w:ascii="Trebuchet MS"/>
                                <w:b/>
                                <w:spacing w:val="-4"/>
                                <w:sz w:val="10"/>
                              </w:rPr>
                              <w:t>tour</w:t>
                            </w:r>
                          </w:p>
                        </w:txbxContent>
                      </wps:txbx>
                      <wps:bodyPr wrap="square" lIns="0" tIns="0" rIns="0" bIns="0" rtlCol="0">
                        <a:noAutofit/>
                      </wps:bodyPr>
                    </wps:wsp>
                  </a:graphicData>
                </a:graphic>
              </wp:anchor>
            </w:drawing>
          </mc:Choice>
          <mc:Fallback>
            <w:pict>
              <v:shape id="Textbox 145" o:spid="_x0000_s1026" o:spt="202" type="#_x0000_t202" style="position:absolute;left:0pt;margin-left:476.65pt;margin-top:9.5pt;height:11.95pt;width:31.65pt;mso-position-horizontal-relative:page;z-index:-251588608;mso-width-relative:page;mso-height-relative:page;" filled="f" stroked="f" coordsize="21600,21600" o:gfxdata="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UfhJ9gAAAAKAQAADwAAAAAAAAABACAAAAAiAAAAZHJzL2Rvd25yZXYueG1sUEsBAhQAFAAAAAgA&#10;h07iQA0bidWzAQAAdwMAAA4AAAAAAAAAAQAgAAAAJwEAAGRycy9lMm9Eb2MueG1sUEsFBgAAAAAG&#10;AAYAWQEAAEwFAAAAAA==&#10;">
                <v:fill on="f" focussize="0,0"/>
                <v:stroke on="f"/>
                <v:imagedata o:title=""/>
                <o:lock v:ext="edit" aspectratio="f"/>
                <v:textbox inset="0mm,0mm,0mm,0mm">
                  <w:txbxContent>
                    <w:p w14:paraId="15EB44D8">
                      <w:pPr>
                        <w:spacing w:before="0" w:line="247" w:lineRule="auto"/>
                        <w:ind w:left="28" w:right="0" w:hanging="29"/>
                        <w:jc w:val="left"/>
                        <w:rPr>
                          <w:rFonts w:ascii="Trebuchet MS"/>
                          <w:b/>
                          <w:sz w:val="10"/>
                        </w:rPr>
                      </w:pPr>
                      <w:r>
                        <w:rPr>
                          <w:rFonts w:ascii="Trebuchet MS"/>
                          <w:b/>
                          <w:spacing w:val="-4"/>
                          <w:sz w:val="10"/>
                        </w:rPr>
                        <w:t>View</w:t>
                      </w:r>
                      <w:r>
                        <w:rPr>
                          <w:rFonts w:ascii="Trebuchet MS"/>
                          <w:b/>
                          <w:spacing w:val="-6"/>
                          <w:sz w:val="10"/>
                        </w:rPr>
                        <w:t xml:space="preserve"> </w:t>
                      </w:r>
                      <w:r>
                        <w:rPr>
                          <w:rFonts w:ascii="Trebuchet MS"/>
                          <w:b/>
                          <w:spacing w:val="-4"/>
                          <w:sz w:val="10"/>
                        </w:rPr>
                        <w:t>detail</w:t>
                      </w:r>
                      <w:r>
                        <w:rPr>
                          <w:rFonts w:ascii="Trebuchet MS"/>
                          <w:b/>
                          <w:spacing w:val="-6"/>
                          <w:sz w:val="10"/>
                        </w:rPr>
                        <w:t xml:space="preserve"> </w:t>
                      </w:r>
                      <w:r>
                        <w:rPr>
                          <w:rFonts w:ascii="Trebuchet MS"/>
                          <w:b/>
                          <w:spacing w:val="-4"/>
                          <w:sz w:val="10"/>
                        </w:rPr>
                        <w:t>on</w:t>
                      </w:r>
                      <w:r>
                        <w:rPr>
                          <w:rFonts w:ascii="Trebuchet MS"/>
                          <w:b/>
                          <w:spacing w:val="40"/>
                          <w:sz w:val="10"/>
                        </w:rPr>
                        <w:t xml:space="preserve"> </w:t>
                      </w:r>
                      <w:r>
                        <w:rPr>
                          <w:rFonts w:ascii="Trebuchet MS"/>
                          <w:b/>
                          <w:spacing w:val="-2"/>
                          <w:sz w:val="10"/>
                        </w:rPr>
                        <w:t xml:space="preserve">a single </w:t>
                      </w:r>
                      <w:r>
                        <w:rPr>
                          <w:rFonts w:ascii="Trebuchet MS"/>
                          <w:b/>
                          <w:spacing w:val="-4"/>
                          <w:sz w:val="10"/>
                        </w:rPr>
                        <w:t>tour</w:t>
                      </w:r>
                    </w:p>
                  </w:txbxContent>
                </v:textbox>
              </v:shape>
            </w:pict>
          </mc:Fallback>
        </mc:AlternateContent>
      </w:r>
      <w:r>
        <w:rPr>
          <w:rFonts w:ascii="Trebuchet MS"/>
        </w:rPr>
        <mc:AlternateContent>
          <mc:Choice Requires="wps">
            <w:drawing>
              <wp:anchor distT="0" distB="0" distL="0" distR="0" simplePos="0" relativeHeight="251728896" behindDoc="1" locked="0" layoutInCell="1" allowOverlap="1">
                <wp:simplePos x="0" y="0"/>
                <wp:positionH relativeFrom="page">
                  <wp:posOffset>7031355</wp:posOffset>
                </wp:positionH>
                <wp:positionV relativeFrom="paragraph">
                  <wp:posOffset>120650</wp:posOffset>
                </wp:positionV>
                <wp:extent cx="411480" cy="15176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411480" cy="151765"/>
                        </a:xfrm>
                        <a:prstGeom prst="rect">
                          <a:avLst/>
                        </a:prstGeom>
                      </wps:spPr>
                      <wps:txbx>
                        <w:txbxContent>
                          <w:p w14:paraId="61D9E6E1">
                            <w:pPr>
                              <w:spacing w:before="0" w:line="247" w:lineRule="auto"/>
                              <w:ind w:left="136" w:right="0" w:hanging="137"/>
                              <w:jc w:val="left"/>
                              <w:rPr>
                                <w:rFonts w:ascii="Trebuchet MS"/>
                                <w:b/>
                                <w:sz w:val="10"/>
                              </w:rPr>
                            </w:pPr>
                            <w:r>
                              <w:rPr>
                                <w:rFonts w:ascii="Trebuchet MS"/>
                                <w:b/>
                                <w:spacing w:val="-4"/>
                                <w:sz w:val="10"/>
                              </w:rPr>
                              <w:t>Start</w:t>
                            </w:r>
                            <w:r>
                              <w:rPr>
                                <w:rFonts w:ascii="Trebuchet MS"/>
                                <w:b/>
                                <w:spacing w:val="-6"/>
                                <w:sz w:val="10"/>
                              </w:rPr>
                              <w:t xml:space="preserve"> </w:t>
                            </w:r>
                            <w:r>
                              <w:rPr>
                                <w:rFonts w:ascii="Trebuchet MS"/>
                                <w:b/>
                                <w:spacing w:val="-4"/>
                                <w:sz w:val="10"/>
                              </w:rPr>
                              <w:t>purchase</w:t>
                            </w:r>
                            <w:r>
                              <w:rPr>
                                <w:rFonts w:ascii="Trebuchet MS"/>
                                <w:b/>
                                <w:spacing w:val="40"/>
                                <w:sz w:val="10"/>
                              </w:rPr>
                              <w:t xml:space="preserve"> </w:t>
                            </w:r>
                            <w:r>
                              <w:rPr>
                                <w:rFonts w:ascii="Trebuchet MS"/>
                                <w:b/>
                                <w:sz w:val="10"/>
                              </w:rPr>
                              <w:t>of</w:t>
                            </w:r>
                            <w:r>
                              <w:rPr>
                                <w:rFonts w:ascii="Trebuchet MS"/>
                                <w:b/>
                                <w:spacing w:val="-2"/>
                                <w:sz w:val="10"/>
                              </w:rPr>
                              <w:t xml:space="preserve"> </w:t>
                            </w:r>
                            <w:r>
                              <w:rPr>
                                <w:rFonts w:ascii="Trebuchet MS"/>
                                <w:b/>
                                <w:sz w:val="10"/>
                              </w:rPr>
                              <w:t>a</w:t>
                            </w:r>
                            <w:r>
                              <w:rPr>
                                <w:rFonts w:ascii="Trebuchet MS"/>
                                <w:b/>
                                <w:spacing w:val="-2"/>
                                <w:sz w:val="10"/>
                              </w:rPr>
                              <w:t xml:space="preserve"> </w:t>
                            </w:r>
                            <w:r>
                              <w:rPr>
                                <w:rFonts w:ascii="Trebuchet MS"/>
                                <w:b/>
                                <w:sz w:val="10"/>
                              </w:rPr>
                              <w:t>tour</w:t>
                            </w:r>
                          </w:p>
                        </w:txbxContent>
                      </wps:txbx>
                      <wps:bodyPr wrap="square" lIns="0" tIns="0" rIns="0" bIns="0" rtlCol="0">
                        <a:noAutofit/>
                      </wps:bodyPr>
                    </wps:wsp>
                  </a:graphicData>
                </a:graphic>
              </wp:anchor>
            </w:drawing>
          </mc:Choice>
          <mc:Fallback>
            <w:pict>
              <v:shape id="Textbox 146" o:spid="_x0000_s1026" o:spt="202" type="#_x0000_t202" style="position:absolute;left:0pt;margin-left:553.65pt;margin-top:9.5pt;height:11.95pt;width:32.4pt;mso-position-horizontal-relative:page;z-index:-251587584;mso-width-relative:page;mso-height-relative:page;" filled="f" stroked="f" coordsize="21600,21600" o:gfxdata="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5&#10;2Bla2AAAAAsBAAAPAAAAAAAAAAEAIAAAACIAAABkcnMvZG93bnJldi54bWxQSwECFAAUAAAACACH&#10;TuJArsoVyLIBAAB3AwAADgAAAAAAAAABACAAAAAnAQAAZHJzL2Uyb0RvYy54bWxQSwUGAAAAAAYA&#10;BgBZAQAASwUAAAAA&#10;">
                <v:fill on="f" focussize="0,0"/>
                <v:stroke on="f"/>
                <v:imagedata o:title=""/>
                <o:lock v:ext="edit" aspectratio="f"/>
                <v:textbox inset="0mm,0mm,0mm,0mm">
                  <w:txbxContent>
                    <w:p w14:paraId="61D9E6E1">
                      <w:pPr>
                        <w:spacing w:before="0" w:line="247" w:lineRule="auto"/>
                        <w:ind w:left="136" w:right="0" w:hanging="137"/>
                        <w:jc w:val="left"/>
                        <w:rPr>
                          <w:rFonts w:ascii="Trebuchet MS"/>
                          <w:b/>
                          <w:sz w:val="10"/>
                        </w:rPr>
                      </w:pPr>
                      <w:r>
                        <w:rPr>
                          <w:rFonts w:ascii="Trebuchet MS"/>
                          <w:b/>
                          <w:spacing w:val="-4"/>
                          <w:sz w:val="10"/>
                        </w:rPr>
                        <w:t>Start</w:t>
                      </w:r>
                      <w:r>
                        <w:rPr>
                          <w:rFonts w:ascii="Trebuchet MS"/>
                          <w:b/>
                          <w:spacing w:val="-6"/>
                          <w:sz w:val="10"/>
                        </w:rPr>
                        <w:t xml:space="preserve"> </w:t>
                      </w:r>
                      <w:r>
                        <w:rPr>
                          <w:rFonts w:ascii="Trebuchet MS"/>
                          <w:b/>
                          <w:spacing w:val="-4"/>
                          <w:sz w:val="10"/>
                        </w:rPr>
                        <w:t>purchase</w:t>
                      </w:r>
                      <w:r>
                        <w:rPr>
                          <w:rFonts w:ascii="Trebuchet MS"/>
                          <w:b/>
                          <w:spacing w:val="40"/>
                          <w:sz w:val="10"/>
                        </w:rPr>
                        <w:t xml:space="preserve"> </w:t>
                      </w:r>
                      <w:r>
                        <w:rPr>
                          <w:rFonts w:ascii="Trebuchet MS"/>
                          <w:b/>
                          <w:sz w:val="10"/>
                        </w:rPr>
                        <w:t>of</w:t>
                      </w:r>
                      <w:r>
                        <w:rPr>
                          <w:rFonts w:ascii="Trebuchet MS"/>
                          <w:b/>
                          <w:spacing w:val="-2"/>
                          <w:sz w:val="10"/>
                        </w:rPr>
                        <w:t xml:space="preserve"> </w:t>
                      </w:r>
                      <w:r>
                        <w:rPr>
                          <w:rFonts w:ascii="Trebuchet MS"/>
                          <w:b/>
                          <w:sz w:val="10"/>
                        </w:rPr>
                        <w:t>a</w:t>
                      </w:r>
                      <w:r>
                        <w:rPr>
                          <w:rFonts w:ascii="Trebuchet MS"/>
                          <w:b/>
                          <w:spacing w:val="-2"/>
                          <w:sz w:val="10"/>
                        </w:rPr>
                        <w:t xml:space="preserve"> </w:t>
                      </w:r>
                      <w:r>
                        <w:rPr>
                          <w:rFonts w:ascii="Trebuchet MS"/>
                          <w:b/>
                          <w:sz w:val="10"/>
                        </w:rPr>
                        <w:t>tour</w:t>
                      </w:r>
                    </w:p>
                  </w:txbxContent>
                </v:textbox>
              </v:shape>
            </w:pict>
          </mc:Fallback>
        </mc:AlternateContent>
      </w:r>
      <w:r>
        <w:rPr>
          <w:rFonts w:ascii="Trebuchet MS"/>
        </w:rPr>
        <mc:AlternateContent>
          <mc:Choice Requires="wps">
            <w:drawing>
              <wp:anchor distT="0" distB="0" distL="0" distR="0" simplePos="0" relativeHeight="251729920" behindDoc="1" locked="0" layoutInCell="1" allowOverlap="1">
                <wp:simplePos x="0" y="0"/>
                <wp:positionH relativeFrom="page">
                  <wp:posOffset>7670165</wp:posOffset>
                </wp:positionH>
                <wp:positionV relativeFrom="paragraph">
                  <wp:posOffset>120650</wp:posOffset>
                </wp:positionV>
                <wp:extent cx="536575" cy="15176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536575" cy="151765"/>
                        </a:xfrm>
                        <a:prstGeom prst="rect">
                          <a:avLst/>
                        </a:prstGeom>
                      </wps:spPr>
                      <wps:txbx>
                        <w:txbxContent>
                          <w:p w14:paraId="41DF87BF">
                            <w:pPr>
                              <w:spacing w:before="0" w:line="247" w:lineRule="auto"/>
                              <w:ind w:left="165" w:right="0" w:hanging="166"/>
                              <w:jc w:val="left"/>
                              <w:rPr>
                                <w:rFonts w:ascii="Trebuchet MS"/>
                                <w:b/>
                                <w:sz w:val="10"/>
                              </w:rPr>
                            </w:pPr>
                            <w:r>
                              <w:rPr>
                                <w:rFonts w:ascii="Trebuchet MS"/>
                                <w:b/>
                                <w:spacing w:val="-4"/>
                                <w:sz w:val="10"/>
                              </w:rPr>
                              <w:t>Complete</w:t>
                            </w:r>
                            <w:r>
                              <w:rPr>
                                <w:rFonts w:ascii="Trebuchet MS"/>
                                <w:b/>
                                <w:spacing w:val="-6"/>
                                <w:sz w:val="10"/>
                              </w:rPr>
                              <w:t xml:space="preserve"> </w:t>
                            </w:r>
                            <w:r>
                              <w:rPr>
                                <w:rFonts w:ascii="Trebuchet MS"/>
                                <w:b/>
                                <w:spacing w:val="-4"/>
                                <w:sz w:val="10"/>
                              </w:rPr>
                              <w:t>payment</w:t>
                            </w:r>
                            <w:r>
                              <w:rPr>
                                <w:rFonts w:ascii="Trebuchet MS"/>
                                <w:b/>
                                <w:spacing w:val="40"/>
                                <w:sz w:val="10"/>
                              </w:rPr>
                              <w:t xml:space="preserve"> </w:t>
                            </w:r>
                            <w:r>
                              <w:rPr>
                                <w:rFonts w:ascii="Trebuchet MS"/>
                                <w:b/>
                                <w:spacing w:val="-2"/>
                                <w:sz w:val="10"/>
                              </w:rPr>
                              <w:t>information</w:t>
                            </w:r>
                          </w:p>
                        </w:txbxContent>
                      </wps:txbx>
                      <wps:bodyPr wrap="square" lIns="0" tIns="0" rIns="0" bIns="0" rtlCol="0">
                        <a:noAutofit/>
                      </wps:bodyPr>
                    </wps:wsp>
                  </a:graphicData>
                </a:graphic>
              </wp:anchor>
            </w:drawing>
          </mc:Choice>
          <mc:Fallback>
            <w:pict>
              <v:shape id="Textbox 147" o:spid="_x0000_s1026" o:spt="202" type="#_x0000_t202" style="position:absolute;left:0pt;margin-left:603.95pt;margin-top:9.5pt;height:11.95pt;width:42.25pt;mso-position-horizontal-relative:page;z-index:-251586560;mso-width-relative:page;mso-height-relative:page;" filled="f" stroked="f" coordsize="21600,21600" o:gfxdata="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E&#10;qqHo1wAAAAsBAAAPAAAAAAAAAAEAIAAAACIAAABkcnMvZG93bnJldi54bWxQSwECFAAUAAAACACH&#10;TuJAFvAfXLMBAAB3AwAADgAAAAAAAAABACAAAAAmAQAAZHJzL2Uyb0RvYy54bWxQSwUGAAAAAAYA&#10;BgBZAQAASwUAAAAA&#10;">
                <v:fill on="f" focussize="0,0"/>
                <v:stroke on="f"/>
                <v:imagedata o:title=""/>
                <o:lock v:ext="edit" aspectratio="f"/>
                <v:textbox inset="0mm,0mm,0mm,0mm">
                  <w:txbxContent>
                    <w:p w14:paraId="41DF87BF">
                      <w:pPr>
                        <w:spacing w:before="0" w:line="247" w:lineRule="auto"/>
                        <w:ind w:left="165" w:right="0" w:hanging="166"/>
                        <w:jc w:val="left"/>
                        <w:rPr>
                          <w:rFonts w:ascii="Trebuchet MS"/>
                          <w:b/>
                          <w:sz w:val="10"/>
                        </w:rPr>
                      </w:pPr>
                      <w:r>
                        <w:rPr>
                          <w:rFonts w:ascii="Trebuchet MS"/>
                          <w:b/>
                          <w:spacing w:val="-4"/>
                          <w:sz w:val="10"/>
                        </w:rPr>
                        <w:t>Complete</w:t>
                      </w:r>
                      <w:r>
                        <w:rPr>
                          <w:rFonts w:ascii="Trebuchet MS"/>
                          <w:b/>
                          <w:spacing w:val="-6"/>
                          <w:sz w:val="10"/>
                        </w:rPr>
                        <w:t xml:space="preserve"> </w:t>
                      </w:r>
                      <w:r>
                        <w:rPr>
                          <w:rFonts w:ascii="Trebuchet MS"/>
                          <w:b/>
                          <w:spacing w:val="-4"/>
                          <w:sz w:val="10"/>
                        </w:rPr>
                        <w:t>payment</w:t>
                      </w:r>
                      <w:r>
                        <w:rPr>
                          <w:rFonts w:ascii="Trebuchet MS"/>
                          <w:b/>
                          <w:spacing w:val="40"/>
                          <w:sz w:val="10"/>
                        </w:rPr>
                        <w:t xml:space="preserve"> </w:t>
                      </w:r>
                      <w:r>
                        <w:rPr>
                          <w:rFonts w:ascii="Trebuchet MS"/>
                          <w:b/>
                          <w:spacing w:val="-2"/>
                          <w:sz w:val="10"/>
                        </w:rPr>
                        <w:t>information</w:t>
                      </w:r>
                    </w:p>
                  </w:txbxContent>
                </v:textbox>
              </v:shape>
            </w:pict>
          </mc:Fallback>
        </mc:AlternateContent>
      </w:r>
      <w:r>
        <w:rPr>
          <w:rFonts w:ascii="Trebuchet MS"/>
        </w:rPr>
        <mc:AlternateContent>
          <mc:Choice Requires="wps">
            <w:drawing>
              <wp:anchor distT="0" distB="0" distL="0" distR="0" simplePos="0" relativeHeight="251730944" behindDoc="1" locked="0" layoutInCell="1" allowOverlap="1">
                <wp:simplePos x="0" y="0"/>
                <wp:positionH relativeFrom="page">
                  <wp:posOffset>8385810</wp:posOffset>
                </wp:positionH>
                <wp:positionV relativeFrom="paragraph">
                  <wp:posOffset>120650</wp:posOffset>
                </wp:positionV>
                <wp:extent cx="489585" cy="15176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489584" cy="151765"/>
                        </a:xfrm>
                        <a:prstGeom prst="rect">
                          <a:avLst/>
                        </a:prstGeom>
                      </wps:spPr>
                      <wps:txbx>
                        <w:txbxContent>
                          <w:p w14:paraId="47B503DC">
                            <w:pPr>
                              <w:spacing w:before="0" w:line="247" w:lineRule="auto"/>
                              <w:ind w:left="126" w:right="0" w:hanging="127"/>
                              <w:jc w:val="left"/>
                              <w:rPr>
                                <w:rFonts w:ascii="Trebuchet MS"/>
                                <w:b/>
                                <w:sz w:val="10"/>
                              </w:rPr>
                            </w:pPr>
                            <w:r>
                              <w:rPr>
                                <w:rFonts w:ascii="Trebuchet MS"/>
                                <w:b/>
                                <w:spacing w:val="-4"/>
                                <w:sz w:val="10"/>
                              </w:rPr>
                              <w:t>Confirm</w:t>
                            </w:r>
                            <w:r>
                              <w:rPr>
                                <w:rFonts w:ascii="Trebuchet MS"/>
                                <w:b/>
                                <w:spacing w:val="-8"/>
                                <w:sz w:val="10"/>
                              </w:rPr>
                              <w:t xml:space="preserve"> </w:t>
                            </w:r>
                            <w:r>
                              <w:rPr>
                                <w:rFonts w:ascii="Trebuchet MS"/>
                                <w:b/>
                                <w:spacing w:val="-4"/>
                                <w:sz w:val="10"/>
                              </w:rPr>
                              <w:t>payment</w:t>
                            </w:r>
                            <w:r>
                              <w:rPr>
                                <w:rFonts w:ascii="Trebuchet MS"/>
                                <w:b/>
                                <w:spacing w:val="40"/>
                                <w:sz w:val="10"/>
                              </w:rPr>
                              <w:t xml:space="preserve"> </w:t>
                            </w:r>
                            <w:r>
                              <w:rPr>
                                <w:rFonts w:ascii="Trebuchet MS"/>
                                <w:b/>
                                <w:sz w:val="10"/>
                              </w:rPr>
                              <w:t>&amp;</w:t>
                            </w:r>
                            <w:r>
                              <w:rPr>
                                <w:rFonts w:ascii="Trebuchet MS"/>
                                <w:b/>
                                <w:spacing w:val="-2"/>
                                <w:sz w:val="10"/>
                              </w:rPr>
                              <w:t xml:space="preserve"> </w:t>
                            </w:r>
                            <w:r>
                              <w:rPr>
                                <w:rFonts w:ascii="Trebuchet MS"/>
                                <w:b/>
                                <w:sz w:val="10"/>
                              </w:rPr>
                              <w:t>book</w:t>
                            </w:r>
                            <w:r>
                              <w:rPr>
                                <w:rFonts w:ascii="Trebuchet MS"/>
                                <w:b/>
                                <w:spacing w:val="-2"/>
                                <w:sz w:val="10"/>
                              </w:rPr>
                              <w:t xml:space="preserve"> </w:t>
                            </w:r>
                            <w:r>
                              <w:rPr>
                                <w:rFonts w:ascii="Trebuchet MS"/>
                                <w:b/>
                                <w:sz w:val="10"/>
                              </w:rPr>
                              <w:t>tour</w:t>
                            </w:r>
                          </w:p>
                        </w:txbxContent>
                      </wps:txbx>
                      <wps:bodyPr wrap="square" lIns="0" tIns="0" rIns="0" bIns="0" rtlCol="0">
                        <a:noAutofit/>
                      </wps:bodyPr>
                    </wps:wsp>
                  </a:graphicData>
                </a:graphic>
              </wp:anchor>
            </w:drawing>
          </mc:Choice>
          <mc:Fallback>
            <w:pict>
              <v:shape id="Textbox 148" o:spid="_x0000_s1026" o:spt="202" type="#_x0000_t202" style="position:absolute;left:0pt;margin-left:660.3pt;margin-top:9.5pt;height:11.95pt;width:38.55pt;mso-position-horizontal-relative:page;z-index:-251585536;mso-width-relative:page;mso-height-relative:page;" filled="f" stroked="f" coordsize="21600,21600" o:gfxdata="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nXn+vYAAAACwEAAA8AAAAAAAAAAQAgAAAAIgAAAGRycy9kb3ducmV2LnhtbFBLAQIUABQAAAAI&#10;AIdO4kDgvM+EtAEAAHcDAAAOAAAAAAAAAAEAIAAAACcBAABkcnMvZTJvRG9jLnhtbFBLBQYAAAAA&#10;BgAGAFkBAABNBQAAAAA=&#10;">
                <v:fill on="f" focussize="0,0"/>
                <v:stroke on="f"/>
                <v:imagedata o:title=""/>
                <o:lock v:ext="edit" aspectratio="f"/>
                <v:textbox inset="0mm,0mm,0mm,0mm">
                  <w:txbxContent>
                    <w:p w14:paraId="47B503DC">
                      <w:pPr>
                        <w:spacing w:before="0" w:line="247" w:lineRule="auto"/>
                        <w:ind w:left="126" w:right="0" w:hanging="127"/>
                        <w:jc w:val="left"/>
                        <w:rPr>
                          <w:rFonts w:ascii="Trebuchet MS"/>
                          <w:b/>
                          <w:sz w:val="10"/>
                        </w:rPr>
                      </w:pPr>
                      <w:r>
                        <w:rPr>
                          <w:rFonts w:ascii="Trebuchet MS"/>
                          <w:b/>
                          <w:spacing w:val="-4"/>
                          <w:sz w:val="10"/>
                        </w:rPr>
                        <w:t>Confirm</w:t>
                      </w:r>
                      <w:r>
                        <w:rPr>
                          <w:rFonts w:ascii="Trebuchet MS"/>
                          <w:b/>
                          <w:spacing w:val="-8"/>
                          <w:sz w:val="10"/>
                        </w:rPr>
                        <w:t xml:space="preserve"> </w:t>
                      </w:r>
                      <w:r>
                        <w:rPr>
                          <w:rFonts w:ascii="Trebuchet MS"/>
                          <w:b/>
                          <w:spacing w:val="-4"/>
                          <w:sz w:val="10"/>
                        </w:rPr>
                        <w:t>payment</w:t>
                      </w:r>
                      <w:r>
                        <w:rPr>
                          <w:rFonts w:ascii="Trebuchet MS"/>
                          <w:b/>
                          <w:spacing w:val="40"/>
                          <w:sz w:val="10"/>
                        </w:rPr>
                        <w:t xml:space="preserve"> </w:t>
                      </w:r>
                      <w:r>
                        <w:rPr>
                          <w:rFonts w:ascii="Trebuchet MS"/>
                          <w:b/>
                          <w:sz w:val="10"/>
                        </w:rPr>
                        <w:t>&amp;</w:t>
                      </w:r>
                      <w:r>
                        <w:rPr>
                          <w:rFonts w:ascii="Trebuchet MS"/>
                          <w:b/>
                          <w:spacing w:val="-2"/>
                          <w:sz w:val="10"/>
                        </w:rPr>
                        <w:t xml:space="preserve"> </w:t>
                      </w:r>
                      <w:r>
                        <w:rPr>
                          <w:rFonts w:ascii="Trebuchet MS"/>
                          <w:b/>
                          <w:sz w:val="10"/>
                        </w:rPr>
                        <w:t>book</w:t>
                      </w:r>
                      <w:r>
                        <w:rPr>
                          <w:rFonts w:ascii="Trebuchet MS"/>
                          <w:b/>
                          <w:spacing w:val="-2"/>
                          <w:sz w:val="10"/>
                        </w:rPr>
                        <w:t xml:space="preserve"> </w:t>
                      </w:r>
                      <w:r>
                        <w:rPr>
                          <w:rFonts w:ascii="Trebuchet MS"/>
                          <w:b/>
                          <w:sz w:val="10"/>
                        </w:rPr>
                        <w:t>tour</w:t>
                      </w:r>
                    </w:p>
                  </w:txbxContent>
                </v:textbox>
              </v:shape>
            </w:pict>
          </mc:Fallback>
        </mc:AlternateContent>
      </w:r>
      <w:r>
        <w:rPr>
          <w:rFonts w:ascii="Trebuchet MS"/>
        </w:rPr>
        <mc:AlternateContent>
          <mc:Choice Requires="wps">
            <w:drawing>
              <wp:anchor distT="0" distB="0" distL="0" distR="0" simplePos="0" relativeHeight="251731968" behindDoc="1" locked="0" layoutInCell="1" allowOverlap="1">
                <wp:simplePos x="0" y="0"/>
                <wp:positionH relativeFrom="page">
                  <wp:posOffset>9137015</wp:posOffset>
                </wp:positionH>
                <wp:positionV relativeFrom="paragraph">
                  <wp:posOffset>120650</wp:posOffset>
                </wp:positionV>
                <wp:extent cx="357505" cy="15176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357505" cy="151765"/>
                        </a:xfrm>
                        <a:prstGeom prst="rect">
                          <a:avLst/>
                        </a:prstGeom>
                      </wps:spPr>
                      <wps:txbx>
                        <w:txbxContent>
                          <w:p w14:paraId="3922A5D6">
                            <w:pPr>
                              <w:spacing w:before="0" w:line="247" w:lineRule="auto"/>
                              <w:ind w:left="0" w:right="0" w:firstLine="159"/>
                              <w:jc w:val="left"/>
                              <w:rPr>
                                <w:rFonts w:ascii="Trebuchet MS"/>
                                <w:b/>
                                <w:sz w:val="10"/>
                              </w:rPr>
                            </w:pPr>
                            <w:r>
                              <w:rPr>
                                <w:rFonts w:ascii="Trebuchet MS"/>
                                <w:b/>
                                <w:spacing w:val="-4"/>
                                <w:sz w:val="10"/>
                              </w:rPr>
                              <w:t>Email</w:t>
                            </w:r>
                            <w:r>
                              <w:rPr>
                                <w:rFonts w:ascii="Trebuchet MS"/>
                                <w:b/>
                                <w:spacing w:val="40"/>
                                <w:sz w:val="10"/>
                              </w:rPr>
                              <w:t xml:space="preserve"> </w:t>
                            </w:r>
                            <w:r>
                              <w:rPr>
                                <w:rFonts w:ascii="Trebuchet MS"/>
                                <w:b/>
                                <w:spacing w:val="-2"/>
                                <w:w w:val="90"/>
                                <w:sz w:val="10"/>
                              </w:rPr>
                              <w:t>confirmation</w:t>
                            </w:r>
                          </w:p>
                        </w:txbxContent>
                      </wps:txbx>
                      <wps:bodyPr wrap="square" lIns="0" tIns="0" rIns="0" bIns="0" rtlCol="0">
                        <a:noAutofit/>
                      </wps:bodyPr>
                    </wps:wsp>
                  </a:graphicData>
                </a:graphic>
              </wp:anchor>
            </w:drawing>
          </mc:Choice>
          <mc:Fallback>
            <w:pict>
              <v:shape id="Textbox 149" o:spid="_x0000_s1026" o:spt="202" type="#_x0000_t202" style="position:absolute;left:0pt;margin-left:719.45pt;margin-top:9.5pt;height:11.95pt;width:28.15pt;mso-position-horizontal-relative:page;z-index:-251584512;mso-width-relative:page;mso-height-relative:page;" filled="f" stroked="f" coordsize="21600,21600" o:gfxdata="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UtPwPYAAAACwEAAA8AAAAAAAAAAQAgAAAAIgAAAGRycy9kb3ducmV2LnhtbFBLAQIUABQAAAAI&#10;AIdO4kDE21BOtAEAAHcDAAAOAAAAAAAAAAEAIAAAACcBAABkcnMvZTJvRG9jLnhtbFBLBQYAAAAA&#10;BgAGAFkBAABNBQAAAAA=&#10;">
                <v:fill on="f" focussize="0,0"/>
                <v:stroke on="f"/>
                <v:imagedata o:title=""/>
                <o:lock v:ext="edit" aspectratio="f"/>
                <v:textbox inset="0mm,0mm,0mm,0mm">
                  <w:txbxContent>
                    <w:p w14:paraId="3922A5D6">
                      <w:pPr>
                        <w:spacing w:before="0" w:line="247" w:lineRule="auto"/>
                        <w:ind w:left="0" w:right="0" w:firstLine="159"/>
                        <w:jc w:val="left"/>
                        <w:rPr>
                          <w:rFonts w:ascii="Trebuchet MS"/>
                          <w:b/>
                          <w:sz w:val="10"/>
                        </w:rPr>
                      </w:pPr>
                      <w:r>
                        <w:rPr>
                          <w:rFonts w:ascii="Trebuchet MS"/>
                          <w:b/>
                          <w:spacing w:val="-4"/>
                          <w:sz w:val="10"/>
                        </w:rPr>
                        <w:t>Email</w:t>
                      </w:r>
                      <w:r>
                        <w:rPr>
                          <w:rFonts w:ascii="Trebuchet MS"/>
                          <w:b/>
                          <w:spacing w:val="40"/>
                          <w:sz w:val="10"/>
                        </w:rPr>
                        <w:t xml:space="preserve"> </w:t>
                      </w:r>
                      <w:r>
                        <w:rPr>
                          <w:rFonts w:ascii="Trebuchet MS"/>
                          <w:b/>
                          <w:spacing w:val="-2"/>
                          <w:w w:val="90"/>
                          <w:sz w:val="10"/>
                        </w:rPr>
                        <w:t>confirmation</w:t>
                      </w:r>
                    </w:p>
                  </w:txbxContent>
                </v:textbox>
              </v:shape>
            </w:pict>
          </mc:Fallback>
        </mc:AlternateContent>
      </w:r>
      <w:r>
        <w:rPr>
          <w:rFonts w:ascii="Trebuchet MS"/>
        </w:rPr>
        <mc:AlternateContent>
          <mc:Choice Requires="wps">
            <w:drawing>
              <wp:anchor distT="0" distB="0" distL="0" distR="0" simplePos="0" relativeHeight="251732992" behindDoc="1" locked="0" layoutInCell="1" allowOverlap="1">
                <wp:simplePos x="0" y="0"/>
                <wp:positionH relativeFrom="page">
                  <wp:posOffset>9873615</wp:posOffset>
                </wp:positionH>
                <wp:positionV relativeFrom="paragraph">
                  <wp:posOffset>120650</wp:posOffset>
                </wp:positionV>
                <wp:extent cx="255270" cy="151765"/>
                <wp:effectExtent l="0" t="0" r="0" b="0"/>
                <wp:wrapNone/>
                <wp:docPr id="150" name="Textbox 150"/>
                <wp:cNvGraphicFramePr/>
                <a:graphic xmlns:a="http://schemas.openxmlformats.org/drawingml/2006/main">
                  <a:graphicData uri="http://schemas.microsoft.com/office/word/2010/wordprocessingShape">
                    <wps:wsp>
                      <wps:cNvSpPr txBox="1"/>
                      <wps:spPr>
                        <a:xfrm>
                          <a:off x="0" y="0"/>
                          <a:ext cx="255270" cy="151765"/>
                        </a:xfrm>
                        <a:prstGeom prst="rect">
                          <a:avLst/>
                        </a:prstGeom>
                      </wps:spPr>
                      <wps:txbx>
                        <w:txbxContent>
                          <w:p w14:paraId="5977B199">
                            <w:pPr>
                              <w:spacing w:before="0" w:line="247" w:lineRule="auto"/>
                              <w:ind w:left="0" w:right="0" w:firstLine="79"/>
                              <w:jc w:val="left"/>
                              <w:rPr>
                                <w:rFonts w:ascii="Trebuchet MS"/>
                                <w:b/>
                                <w:sz w:val="10"/>
                              </w:rPr>
                            </w:pPr>
                            <w:r>
                              <w:rPr>
                                <w:rFonts w:ascii="Trebuchet MS"/>
                                <w:b/>
                                <w:spacing w:val="-4"/>
                                <w:sz w:val="10"/>
                              </w:rPr>
                              <w:t>Email</w:t>
                            </w:r>
                            <w:r>
                              <w:rPr>
                                <w:rFonts w:ascii="Trebuchet MS"/>
                                <w:b/>
                                <w:spacing w:val="40"/>
                                <w:sz w:val="10"/>
                              </w:rPr>
                              <w:t xml:space="preserve"> </w:t>
                            </w:r>
                            <w:r>
                              <w:rPr>
                                <w:rFonts w:ascii="Trebuchet MS"/>
                                <w:b/>
                                <w:spacing w:val="-2"/>
                                <w:w w:val="90"/>
                                <w:sz w:val="10"/>
                              </w:rPr>
                              <w:t>reminder</w:t>
                            </w:r>
                          </w:p>
                        </w:txbxContent>
                      </wps:txbx>
                      <wps:bodyPr wrap="square" lIns="0" tIns="0" rIns="0" bIns="0" rtlCol="0">
                        <a:noAutofit/>
                      </wps:bodyPr>
                    </wps:wsp>
                  </a:graphicData>
                </a:graphic>
              </wp:anchor>
            </w:drawing>
          </mc:Choice>
          <mc:Fallback>
            <w:pict>
              <v:shape id="Textbox 150" o:spid="_x0000_s1026" o:spt="202" type="#_x0000_t202" style="position:absolute;left:0pt;margin-left:777.45pt;margin-top:9.5pt;height:11.95pt;width:20.1pt;mso-position-horizontal-relative:page;z-index:-251583488;mso-width-relative:page;mso-height-relative:page;" filled="f" stroked="f" coordsize="21600,21600" o:gfxdata="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qK&#10;5HHYAAAACwEAAA8AAAAAAAAAAQAgAAAAIgAAAGRycy9kb3ducmV2LnhtbFBLAQIUABQAAAAIAIdO&#10;4kA7zbyrsQEAAHcDAAAOAAAAAAAAAAEAIAAAACcBAABkcnMvZTJvRG9jLnhtbFBLBQYAAAAABgAG&#10;AFkBAABKBQAAAAA=&#10;">
                <v:fill on="f" focussize="0,0"/>
                <v:stroke on="f"/>
                <v:imagedata o:title=""/>
                <o:lock v:ext="edit" aspectratio="f"/>
                <v:textbox inset="0mm,0mm,0mm,0mm">
                  <w:txbxContent>
                    <w:p w14:paraId="5977B199">
                      <w:pPr>
                        <w:spacing w:before="0" w:line="247" w:lineRule="auto"/>
                        <w:ind w:left="0" w:right="0" w:firstLine="79"/>
                        <w:jc w:val="left"/>
                        <w:rPr>
                          <w:rFonts w:ascii="Trebuchet MS"/>
                          <w:b/>
                          <w:sz w:val="10"/>
                        </w:rPr>
                      </w:pPr>
                      <w:r>
                        <w:rPr>
                          <w:rFonts w:ascii="Trebuchet MS"/>
                          <w:b/>
                          <w:spacing w:val="-4"/>
                          <w:sz w:val="10"/>
                        </w:rPr>
                        <w:t>Email</w:t>
                      </w:r>
                      <w:r>
                        <w:rPr>
                          <w:rFonts w:ascii="Trebuchet MS"/>
                          <w:b/>
                          <w:spacing w:val="40"/>
                          <w:sz w:val="10"/>
                        </w:rPr>
                        <w:t xml:space="preserve"> </w:t>
                      </w:r>
                      <w:r>
                        <w:rPr>
                          <w:rFonts w:ascii="Trebuchet MS"/>
                          <w:b/>
                          <w:spacing w:val="-2"/>
                          <w:w w:val="90"/>
                          <w:sz w:val="10"/>
                        </w:rPr>
                        <w:t>reminder</w:t>
                      </w:r>
                    </w:p>
                  </w:txbxContent>
                </v:textbox>
              </v:shape>
            </w:pict>
          </mc:Fallback>
        </mc:AlternateContent>
      </w:r>
      <w:r>
        <w:rPr>
          <w:rFonts w:ascii="Trebuchet MS"/>
        </w:rPr>
        <mc:AlternateContent>
          <mc:Choice Requires="wps">
            <w:drawing>
              <wp:anchor distT="0" distB="0" distL="0" distR="0" simplePos="0" relativeHeight="251734016" behindDoc="1" locked="0" layoutInCell="1" allowOverlap="1">
                <wp:simplePos x="0" y="0"/>
                <wp:positionH relativeFrom="page">
                  <wp:posOffset>10833735</wp:posOffset>
                </wp:positionH>
                <wp:positionV relativeFrom="paragraph">
                  <wp:posOffset>120650</wp:posOffset>
                </wp:positionV>
                <wp:extent cx="356870" cy="151765"/>
                <wp:effectExtent l="0" t="0" r="0" b="0"/>
                <wp:wrapNone/>
                <wp:docPr id="151" name="Textbox 151"/>
                <wp:cNvGraphicFramePr/>
                <a:graphic xmlns:a="http://schemas.openxmlformats.org/drawingml/2006/main">
                  <a:graphicData uri="http://schemas.microsoft.com/office/word/2010/wordprocessingShape">
                    <wps:wsp>
                      <wps:cNvSpPr txBox="1"/>
                      <wps:spPr>
                        <a:xfrm>
                          <a:off x="0" y="0"/>
                          <a:ext cx="356870" cy="151765"/>
                        </a:xfrm>
                        <a:prstGeom prst="rect">
                          <a:avLst/>
                        </a:prstGeom>
                      </wps:spPr>
                      <wps:txbx>
                        <w:txbxContent>
                          <w:p w14:paraId="0161839E">
                            <w:pPr>
                              <w:spacing w:before="0" w:line="247" w:lineRule="auto"/>
                              <w:ind w:left="0" w:right="0" w:firstLine="91"/>
                              <w:jc w:val="left"/>
                              <w:rPr>
                                <w:rFonts w:ascii="Trebuchet MS"/>
                                <w:b/>
                                <w:sz w:val="10"/>
                              </w:rPr>
                            </w:pPr>
                            <w:r>
                              <w:rPr>
                                <w:rFonts w:ascii="Trebuchet MS"/>
                                <w:b/>
                                <w:sz w:val="10"/>
                              </w:rPr>
                              <w:t>Arrive</w:t>
                            </w:r>
                            <w:r>
                              <w:rPr>
                                <w:rFonts w:ascii="Trebuchet MS"/>
                                <w:b/>
                                <w:spacing w:val="-8"/>
                                <w:sz w:val="10"/>
                              </w:rPr>
                              <w:t xml:space="preserve"> </w:t>
                            </w:r>
                            <w:r>
                              <w:rPr>
                                <w:rFonts w:ascii="Trebuchet MS"/>
                                <w:b/>
                                <w:sz w:val="10"/>
                              </w:rPr>
                              <w:t>at</w:t>
                            </w:r>
                            <w:r>
                              <w:rPr>
                                <w:rFonts w:ascii="Trebuchet MS"/>
                                <w:b/>
                                <w:spacing w:val="40"/>
                                <w:sz w:val="10"/>
                              </w:rPr>
                              <w:t xml:space="preserve"> </w:t>
                            </w:r>
                            <w:r>
                              <w:rPr>
                                <w:rFonts w:ascii="Trebuchet MS"/>
                                <w:b/>
                                <w:spacing w:val="-4"/>
                                <w:sz w:val="10"/>
                              </w:rPr>
                              <w:t>tour</w:t>
                            </w:r>
                            <w:r>
                              <w:rPr>
                                <w:rFonts w:ascii="Trebuchet MS"/>
                                <w:b/>
                                <w:spacing w:val="-6"/>
                                <w:sz w:val="10"/>
                              </w:rPr>
                              <w:t xml:space="preserve"> </w:t>
                            </w:r>
                            <w:r>
                              <w:rPr>
                                <w:rFonts w:ascii="Trebuchet MS"/>
                                <w:b/>
                                <w:spacing w:val="-4"/>
                                <w:sz w:val="10"/>
                              </w:rPr>
                              <w:t>location</w:t>
                            </w:r>
                          </w:p>
                        </w:txbxContent>
                      </wps:txbx>
                      <wps:bodyPr wrap="square" lIns="0" tIns="0" rIns="0" bIns="0" rtlCol="0">
                        <a:noAutofit/>
                      </wps:bodyPr>
                    </wps:wsp>
                  </a:graphicData>
                </a:graphic>
              </wp:anchor>
            </w:drawing>
          </mc:Choice>
          <mc:Fallback>
            <w:pict>
              <v:shape id="Textbox 151" o:spid="_x0000_s1026" o:spt="202" type="#_x0000_t202" style="position:absolute;left:0pt;margin-left:853.05pt;margin-top:9.5pt;height:11.95pt;width:28.1pt;mso-position-horizontal-relative:page;z-index:-251582464;mso-width-relative:page;mso-height-relative:page;" filled="f" stroked="f" coordsize="21600,21600" o:gfxdata="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3a&#10;dAPYAAAACwEAAA8AAAAAAAAAAQAgAAAAIgAAAGRycy9kb3ducmV2LnhtbFBLAQIUABQAAAAIAIdO&#10;4kDGAEqYsQEAAHcDAAAOAAAAAAAAAAEAIAAAACcBAABkcnMvZTJvRG9jLnhtbFBLBQYAAAAABgAG&#10;AFkBAABKBQAAAAA=&#10;">
                <v:fill on="f" focussize="0,0"/>
                <v:stroke on="f"/>
                <v:imagedata o:title=""/>
                <o:lock v:ext="edit" aspectratio="f"/>
                <v:textbox inset="0mm,0mm,0mm,0mm">
                  <w:txbxContent>
                    <w:p w14:paraId="0161839E">
                      <w:pPr>
                        <w:spacing w:before="0" w:line="247" w:lineRule="auto"/>
                        <w:ind w:left="0" w:right="0" w:firstLine="91"/>
                        <w:jc w:val="left"/>
                        <w:rPr>
                          <w:rFonts w:ascii="Trebuchet MS"/>
                          <w:b/>
                          <w:sz w:val="10"/>
                        </w:rPr>
                      </w:pPr>
                      <w:r>
                        <w:rPr>
                          <w:rFonts w:ascii="Trebuchet MS"/>
                          <w:b/>
                          <w:sz w:val="10"/>
                        </w:rPr>
                        <w:t>Arrive</w:t>
                      </w:r>
                      <w:r>
                        <w:rPr>
                          <w:rFonts w:ascii="Trebuchet MS"/>
                          <w:b/>
                          <w:spacing w:val="-8"/>
                          <w:sz w:val="10"/>
                        </w:rPr>
                        <w:t xml:space="preserve"> </w:t>
                      </w:r>
                      <w:r>
                        <w:rPr>
                          <w:rFonts w:ascii="Trebuchet MS"/>
                          <w:b/>
                          <w:sz w:val="10"/>
                        </w:rPr>
                        <w:t>at</w:t>
                      </w:r>
                      <w:r>
                        <w:rPr>
                          <w:rFonts w:ascii="Trebuchet MS"/>
                          <w:b/>
                          <w:spacing w:val="40"/>
                          <w:sz w:val="10"/>
                        </w:rPr>
                        <w:t xml:space="preserve"> </w:t>
                      </w:r>
                      <w:r>
                        <w:rPr>
                          <w:rFonts w:ascii="Trebuchet MS"/>
                          <w:b/>
                          <w:spacing w:val="-4"/>
                          <w:sz w:val="10"/>
                        </w:rPr>
                        <w:t>tour</w:t>
                      </w:r>
                      <w:r>
                        <w:rPr>
                          <w:rFonts w:ascii="Trebuchet MS"/>
                          <w:b/>
                          <w:spacing w:val="-6"/>
                          <w:sz w:val="10"/>
                        </w:rPr>
                        <w:t xml:space="preserve"> </w:t>
                      </w:r>
                      <w:r>
                        <w:rPr>
                          <w:rFonts w:ascii="Trebuchet MS"/>
                          <w:b/>
                          <w:spacing w:val="-4"/>
                          <w:sz w:val="10"/>
                        </w:rPr>
                        <w:t>location</w:t>
                      </w:r>
                    </w:p>
                  </w:txbxContent>
                </v:textbox>
              </v:shape>
            </w:pict>
          </mc:Fallback>
        </mc:AlternateContent>
      </w:r>
      <w:r>
        <w:rPr>
          <w:rFonts w:ascii="Trebuchet MS"/>
        </w:rPr>
        <mc:AlternateContent>
          <mc:Choice Requires="wps">
            <w:drawing>
              <wp:anchor distT="0" distB="0" distL="0" distR="0" simplePos="0" relativeHeight="251735040" behindDoc="1" locked="0" layoutInCell="1" allowOverlap="1">
                <wp:simplePos x="0" y="0"/>
                <wp:positionH relativeFrom="page">
                  <wp:posOffset>11497945</wp:posOffset>
                </wp:positionH>
                <wp:positionV relativeFrom="paragraph">
                  <wp:posOffset>120650</wp:posOffset>
                </wp:positionV>
                <wp:extent cx="398780" cy="151765"/>
                <wp:effectExtent l="0" t="0" r="0" b="0"/>
                <wp:wrapNone/>
                <wp:docPr id="152" name="Textbox 152"/>
                <wp:cNvGraphicFramePr/>
                <a:graphic xmlns:a="http://schemas.openxmlformats.org/drawingml/2006/main">
                  <a:graphicData uri="http://schemas.microsoft.com/office/word/2010/wordprocessingShape">
                    <wps:wsp>
                      <wps:cNvSpPr txBox="1"/>
                      <wps:spPr>
                        <a:xfrm>
                          <a:off x="0" y="0"/>
                          <a:ext cx="398780" cy="151765"/>
                        </a:xfrm>
                        <a:prstGeom prst="rect">
                          <a:avLst/>
                        </a:prstGeom>
                      </wps:spPr>
                      <wps:txbx>
                        <w:txbxContent>
                          <w:p w14:paraId="09A2C4B1">
                            <w:pPr>
                              <w:spacing w:before="0" w:line="247" w:lineRule="auto"/>
                              <w:ind w:left="0" w:right="0" w:firstLine="116"/>
                              <w:jc w:val="left"/>
                              <w:rPr>
                                <w:rFonts w:ascii="Trebuchet MS"/>
                                <w:b/>
                                <w:sz w:val="10"/>
                              </w:rPr>
                            </w:pPr>
                            <w:r>
                              <w:rPr>
                                <w:rFonts w:ascii="Trebuchet MS"/>
                                <w:b/>
                                <w:sz w:val="10"/>
                              </w:rPr>
                              <w:t>Meet</w:t>
                            </w:r>
                            <w:r>
                              <w:rPr>
                                <w:rFonts w:ascii="Trebuchet MS"/>
                                <w:b/>
                                <w:spacing w:val="-8"/>
                                <w:sz w:val="10"/>
                              </w:rPr>
                              <w:t xml:space="preserve"> </w:t>
                            </w:r>
                            <w:r>
                              <w:rPr>
                                <w:rFonts w:ascii="Trebuchet MS"/>
                                <w:b/>
                                <w:sz w:val="10"/>
                              </w:rPr>
                              <w:t>the</w:t>
                            </w:r>
                            <w:r>
                              <w:rPr>
                                <w:rFonts w:ascii="Trebuchet MS"/>
                                <w:b/>
                                <w:spacing w:val="40"/>
                                <w:sz w:val="10"/>
                              </w:rPr>
                              <w:t xml:space="preserve"> </w:t>
                            </w:r>
                            <w:r>
                              <w:rPr>
                                <w:rFonts w:ascii="Trebuchet MS"/>
                                <w:b/>
                                <w:spacing w:val="-4"/>
                                <w:sz w:val="10"/>
                              </w:rPr>
                              <w:t>guide</w:t>
                            </w:r>
                            <w:r>
                              <w:rPr>
                                <w:rFonts w:ascii="Trebuchet MS"/>
                                <w:b/>
                                <w:spacing w:val="-6"/>
                                <w:sz w:val="10"/>
                              </w:rPr>
                              <w:t xml:space="preserve"> </w:t>
                            </w:r>
                            <w:r>
                              <w:rPr>
                                <w:rFonts w:ascii="Trebuchet MS"/>
                                <w:b/>
                                <w:spacing w:val="-4"/>
                                <w:sz w:val="10"/>
                              </w:rPr>
                              <w:t>&amp;</w:t>
                            </w:r>
                            <w:r>
                              <w:rPr>
                                <w:rFonts w:ascii="Trebuchet MS"/>
                                <w:b/>
                                <w:spacing w:val="-6"/>
                                <w:sz w:val="10"/>
                              </w:rPr>
                              <w:t xml:space="preserve"> </w:t>
                            </w:r>
                            <w:r>
                              <w:rPr>
                                <w:rFonts w:ascii="Trebuchet MS"/>
                                <w:b/>
                                <w:spacing w:val="-4"/>
                                <w:sz w:val="10"/>
                              </w:rPr>
                              <w:t>group</w:t>
                            </w:r>
                          </w:p>
                        </w:txbxContent>
                      </wps:txbx>
                      <wps:bodyPr wrap="square" lIns="0" tIns="0" rIns="0" bIns="0" rtlCol="0">
                        <a:noAutofit/>
                      </wps:bodyPr>
                    </wps:wsp>
                  </a:graphicData>
                </a:graphic>
              </wp:anchor>
            </w:drawing>
          </mc:Choice>
          <mc:Fallback>
            <w:pict>
              <v:shape id="Textbox 152" o:spid="_x0000_s1026" o:spt="202" type="#_x0000_t202" style="position:absolute;left:0pt;margin-left:905.35pt;margin-top:9.5pt;height:11.95pt;width:31.4pt;mso-position-horizontal-relative:page;z-index:-251581440;mso-width-relative:page;mso-height-relative:page;" filled="f" stroked="f" coordsize="21600,21600" o:gfxdata="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tbCxvZAAAACwEAAA8AAAAAAAAAAQAgAAAAIgAAAGRycy9kb3ducmV2LnhtbFBLAQIUABQAAAAI&#10;AIdO4kDkTmXVswEAAHcDAAAOAAAAAAAAAAEAIAAAACgBAABkcnMvZTJvRG9jLnhtbFBLBQYAAAAA&#10;BgAGAFkBAABNBQAAAAA=&#10;">
                <v:fill on="f" focussize="0,0"/>
                <v:stroke on="f"/>
                <v:imagedata o:title=""/>
                <o:lock v:ext="edit" aspectratio="f"/>
                <v:textbox inset="0mm,0mm,0mm,0mm">
                  <w:txbxContent>
                    <w:p w14:paraId="09A2C4B1">
                      <w:pPr>
                        <w:spacing w:before="0" w:line="247" w:lineRule="auto"/>
                        <w:ind w:left="0" w:right="0" w:firstLine="116"/>
                        <w:jc w:val="left"/>
                        <w:rPr>
                          <w:rFonts w:ascii="Trebuchet MS"/>
                          <w:b/>
                          <w:sz w:val="10"/>
                        </w:rPr>
                      </w:pPr>
                      <w:r>
                        <w:rPr>
                          <w:rFonts w:ascii="Trebuchet MS"/>
                          <w:b/>
                          <w:sz w:val="10"/>
                        </w:rPr>
                        <w:t>Meet</w:t>
                      </w:r>
                      <w:r>
                        <w:rPr>
                          <w:rFonts w:ascii="Trebuchet MS"/>
                          <w:b/>
                          <w:spacing w:val="-8"/>
                          <w:sz w:val="10"/>
                        </w:rPr>
                        <w:t xml:space="preserve"> </w:t>
                      </w:r>
                      <w:r>
                        <w:rPr>
                          <w:rFonts w:ascii="Trebuchet MS"/>
                          <w:b/>
                          <w:sz w:val="10"/>
                        </w:rPr>
                        <w:t>the</w:t>
                      </w:r>
                      <w:r>
                        <w:rPr>
                          <w:rFonts w:ascii="Trebuchet MS"/>
                          <w:b/>
                          <w:spacing w:val="40"/>
                          <w:sz w:val="10"/>
                        </w:rPr>
                        <w:t xml:space="preserve"> </w:t>
                      </w:r>
                      <w:r>
                        <w:rPr>
                          <w:rFonts w:ascii="Trebuchet MS"/>
                          <w:b/>
                          <w:spacing w:val="-4"/>
                          <w:sz w:val="10"/>
                        </w:rPr>
                        <w:t>guide</w:t>
                      </w:r>
                      <w:r>
                        <w:rPr>
                          <w:rFonts w:ascii="Trebuchet MS"/>
                          <w:b/>
                          <w:spacing w:val="-6"/>
                          <w:sz w:val="10"/>
                        </w:rPr>
                        <w:t xml:space="preserve"> </w:t>
                      </w:r>
                      <w:r>
                        <w:rPr>
                          <w:rFonts w:ascii="Trebuchet MS"/>
                          <w:b/>
                          <w:spacing w:val="-4"/>
                          <w:sz w:val="10"/>
                        </w:rPr>
                        <w:t>&amp;</w:t>
                      </w:r>
                      <w:r>
                        <w:rPr>
                          <w:rFonts w:ascii="Trebuchet MS"/>
                          <w:b/>
                          <w:spacing w:val="-6"/>
                          <w:sz w:val="10"/>
                        </w:rPr>
                        <w:t xml:space="preserve"> </w:t>
                      </w:r>
                      <w:r>
                        <w:rPr>
                          <w:rFonts w:ascii="Trebuchet MS"/>
                          <w:b/>
                          <w:spacing w:val="-4"/>
                          <w:sz w:val="10"/>
                        </w:rPr>
                        <w:t>group</w:t>
                      </w:r>
                    </w:p>
                  </w:txbxContent>
                </v:textbox>
              </v:shape>
            </w:pict>
          </mc:Fallback>
        </mc:AlternateContent>
      </w:r>
      <w:r>
        <w:rPr>
          <w:rFonts w:ascii="Trebuchet MS"/>
        </w:rPr>
        <mc:AlternateContent>
          <mc:Choice Requires="wps">
            <w:drawing>
              <wp:anchor distT="0" distB="0" distL="0" distR="0" simplePos="0" relativeHeight="251736064" behindDoc="1" locked="0" layoutInCell="1" allowOverlap="1">
                <wp:simplePos x="0" y="0"/>
                <wp:positionH relativeFrom="page">
                  <wp:posOffset>12226290</wp:posOffset>
                </wp:positionH>
                <wp:positionV relativeFrom="paragraph">
                  <wp:posOffset>120650</wp:posOffset>
                </wp:positionV>
                <wp:extent cx="313055" cy="151765"/>
                <wp:effectExtent l="0" t="0" r="0" b="0"/>
                <wp:wrapNone/>
                <wp:docPr id="153" name="Textbox 153"/>
                <wp:cNvGraphicFramePr/>
                <a:graphic xmlns:a="http://schemas.openxmlformats.org/drawingml/2006/main">
                  <a:graphicData uri="http://schemas.microsoft.com/office/word/2010/wordprocessingShape">
                    <wps:wsp>
                      <wps:cNvSpPr txBox="1"/>
                      <wps:spPr>
                        <a:xfrm>
                          <a:off x="0" y="0"/>
                          <a:ext cx="313055" cy="151765"/>
                        </a:xfrm>
                        <a:prstGeom prst="rect">
                          <a:avLst/>
                        </a:prstGeom>
                      </wps:spPr>
                      <wps:txbx>
                        <w:txbxContent>
                          <w:p w14:paraId="0F29297A">
                            <w:pPr>
                              <w:spacing w:before="0" w:line="247" w:lineRule="auto"/>
                              <w:ind w:left="70" w:right="0" w:hanging="71"/>
                              <w:jc w:val="left"/>
                              <w:rPr>
                                <w:rFonts w:ascii="Trebuchet MS"/>
                                <w:b/>
                                <w:sz w:val="10"/>
                              </w:rPr>
                            </w:pPr>
                            <w:r>
                              <w:rPr>
                                <w:rFonts w:ascii="Trebuchet MS"/>
                                <w:b/>
                                <w:spacing w:val="-2"/>
                                <w:w w:val="90"/>
                                <w:sz w:val="10"/>
                              </w:rPr>
                              <w:t>Experience</w:t>
                            </w:r>
                            <w:r>
                              <w:rPr>
                                <w:rFonts w:ascii="Trebuchet MS"/>
                                <w:b/>
                                <w:spacing w:val="40"/>
                                <w:sz w:val="10"/>
                              </w:rPr>
                              <w:t xml:space="preserve"> </w:t>
                            </w:r>
                            <w:r>
                              <w:rPr>
                                <w:rFonts w:ascii="Trebuchet MS"/>
                                <w:b/>
                                <w:sz w:val="10"/>
                              </w:rPr>
                              <w:t>the</w:t>
                            </w:r>
                            <w:r>
                              <w:rPr>
                                <w:rFonts w:ascii="Trebuchet MS"/>
                                <w:b/>
                                <w:spacing w:val="-8"/>
                                <w:sz w:val="10"/>
                              </w:rPr>
                              <w:t xml:space="preserve"> </w:t>
                            </w:r>
                            <w:r>
                              <w:rPr>
                                <w:rFonts w:ascii="Trebuchet MS"/>
                                <w:b/>
                                <w:sz w:val="10"/>
                              </w:rPr>
                              <w:t>tour</w:t>
                            </w:r>
                          </w:p>
                        </w:txbxContent>
                      </wps:txbx>
                      <wps:bodyPr wrap="square" lIns="0" tIns="0" rIns="0" bIns="0" rtlCol="0">
                        <a:noAutofit/>
                      </wps:bodyPr>
                    </wps:wsp>
                  </a:graphicData>
                </a:graphic>
              </wp:anchor>
            </w:drawing>
          </mc:Choice>
          <mc:Fallback>
            <w:pict>
              <v:shape id="Textbox 153" o:spid="_x0000_s1026" o:spt="202" type="#_x0000_t202" style="position:absolute;left:0pt;margin-left:962.7pt;margin-top:9.5pt;height:11.95pt;width:24.65pt;mso-position-horizontal-relative:page;z-index:-251580416;mso-width-relative:page;mso-height-relative:page;" filled="f" stroked="f" coordsize="21600,21600" o:gfxdata="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gEVHNgAAAALAQAADwAAAAAAAAABACAAAAAiAAAAZHJzL2Rvd25yZXYueG1sUEsBAhQAFAAAAAgA&#10;h07iQIienyqzAQAAdwMAAA4AAAAAAAAAAQAgAAAAJwEAAGRycy9lMm9Eb2MueG1sUEsFBgAAAAAG&#10;AAYAWQEAAEwFAAAAAA==&#10;">
                <v:fill on="f" focussize="0,0"/>
                <v:stroke on="f"/>
                <v:imagedata o:title=""/>
                <o:lock v:ext="edit" aspectratio="f"/>
                <v:textbox inset="0mm,0mm,0mm,0mm">
                  <w:txbxContent>
                    <w:p w14:paraId="0F29297A">
                      <w:pPr>
                        <w:spacing w:before="0" w:line="247" w:lineRule="auto"/>
                        <w:ind w:left="70" w:right="0" w:hanging="71"/>
                        <w:jc w:val="left"/>
                        <w:rPr>
                          <w:rFonts w:ascii="Trebuchet MS"/>
                          <w:b/>
                          <w:sz w:val="10"/>
                        </w:rPr>
                      </w:pPr>
                      <w:r>
                        <w:rPr>
                          <w:rFonts w:ascii="Trebuchet MS"/>
                          <w:b/>
                          <w:spacing w:val="-2"/>
                          <w:w w:val="90"/>
                          <w:sz w:val="10"/>
                        </w:rPr>
                        <w:t>Experience</w:t>
                      </w:r>
                      <w:r>
                        <w:rPr>
                          <w:rFonts w:ascii="Trebuchet MS"/>
                          <w:b/>
                          <w:spacing w:val="40"/>
                          <w:sz w:val="10"/>
                        </w:rPr>
                        <w:t xml:space="preserve"> </w:t>
                      </w:r>
                      <w:r>
                        <w:rPr>
                          <w:rFonts w:ascii="Trebuchet MS"/>
                          <w:b/>
                          <w:sz w:val="10"/>
                        </w:rPr>
                        <w:t>the</w:t>
                      </w:r>
                      <w:r>
                        <w:rPr>
                          <w:rFonts w:ascii="Trebuchet MS"/>
                          <w:b/>
                          <w:spacing w:val="-8"/>
                          <w:sz w:val="10"/>
                        </w:rPr>
                        <w:t xml:space="preserve"> </w:t>
                      </w:r>
                      <w:r>
                        <w:rPr>
                          <w:rFonts w:ascii="Trebuchet MS"/>
                          <w:b/>
                          <w:sz w:val="10"/>
                        </w:rPr>
                        <w:t>tour</w:t>
                      </w:r>
                    </w:p>
                  </w:txbxContent>
                </v:textbox>
              </v:shape>
            </w:pict>
          </mc:Fallback>
        </mc:AlternateContent>
      </w:r>
      <w:r>
        <w:rPr>
          <w:rFonts w:ascii="Trebuchet MS"/>
        </w:rPr>
        <mc:AlternateContent>
          <mc:Choice Requires="wps">
            <w:drawing>
              <wp:anchor distT="0" distB="0" distL="0" distR="0" simplePos="0" relativeHeight="251737088" behindDoc="1" locked="0" layoutInCell="1" allowOverlap="1">
                <wp:simplePos x="0" y="0"/>
                <wp:positionH relativeFrom="page">
                  <wp:posOffset>13194030</wp:posOffset>
                </wp:positionH>
                <wp:positionV relativeFrom="paragraph">
                  <wp:posOffset>120650</wp:posOffset>
                </wp:positionV>
                <wp:extent cx="398780" cy="151765"/>
                <wp:effectExtent l="0" t="0" r="0" b="0"/>
                <wp:wrapNone/>
                <wp:docPr id="154" name="Textbox 154"/>
                <wp:cNvGraphicFramePr/>
                <a:graphic xmlns:a="http://schemas.openxmlformats.org/drawingml/2006/main">
                  <a:graphicData uri="http://schemas.microsoft.com/office/word/2010/wordprocessingShape">
                    <wps:wsp>
                      <wps:cNvSpPr txBox="1"/>
                      <wps:spPr>
                        <a:xfrm>
                          <a:off x="0" y="0"/>
                          <a:ext cx="398780" cy="151765"/>
                        </a:xfrm>
                        <a:prstGeom prst="rect">
                          <a:avLst/>
                        </a:prstGeom>
                      </wps:spPr>
                      <wps:txbx>
                        <w:txbxContent>
                          <w:p w14:paraId="4F22973C">
                            <w:pPr>
                              <w:spacing w:before="0" w:line="247" w:lineRule="auto"/>
                              <w:ind w:left="0" w:right="0" w:firstLine="97"/>
                              <w:jc w:val="left"/>
                              <w:rPr>
                                <w:rFonts w:ascii="Trebuchet MS"/>
                                <w:b/>
                                <w:sz w:val="10"/>
                              </w:rPr>
                            </w:pPr>
                            <w:r>
                              <w:rPr>
                                <w:rFonts w:ascii="Trebuchet MS"/>
                                <w:b/>
                                <w:sz w:val="10"/>
                              </w:rPr>
                              <w:t>Leave</w:t>
                            </w:r>
                            <w:r>
                              <w:rPr>
                                <w:rFonts w:ascii="Trebuchet MS"/>
                                <w:b/>
                                <w:spacing w:val="-8"/>
                                <w:sz w:val="10"/>
                              </w:rPr>
                              <w:t xml:space="preserve"> </w:t>
                            </w:r>
                            <w:r>
                              <w:rPr>
                                <w:rFonts w:ascii="Trebuchet MS"/>
                                <w:b/>
                                <w:sz w:val="10"/>
                              </w:rPr>
                              <w:t>the</w:t>
                            </w:r>
                            <w:r>
                              <w:rPr>
                                <w:rFonts w:ascii="Trebuchet MS"/>
                                <w:b/>
                                <w:spacing w:val="40"/>
                                <w:sz w:val="10"/>
                              </w:rPr>
                              <w:t xml:space="preserve"> </w:t>
                            </w:r>
                            <w:r>
                              <w:rPr>
                                <w:rFonts w:ascii="Trebuchet MS"/>
                                <w:b/>
                                <w:spacing w:val="-4"/>
                                <w:sz w:val="10"/>
                              </w:rPr>
                              <w:t>guide</w:t>
                            </w:r>
                            <w:r>
                              <w:rPr>
                                <w:rFonts w:ascii="Trebuchet MS"/>
                                <w:b/>
                                <w:spacing w:val="-6"/>
                                <w:sz w:val="10"/>
                              </w:rPr>
                              <w:t xml:space="preserve"> </w:t>
                            </w:r>
                            <w:r>
                              <w:rPr>
                                <w:rFonts w:ascii="Trebuchet MS"/>
                                <w:b/>
                                <w:spacing w:val="-4"/>
                                <w:sz w:val="10"/>
                              </w:rPr>
                              <w:t>&amp;</w:t>
                            </w:r>
                            <w:r>
                              <w:rPr>
                                <w:rFonts w:ascii="Trebuchet MS"/>
                                <w:b/>
                                <w:spacing w:val="-6"/>
                                <w:sz w:val="10"/>
                              </w:rPr>
                              <w:t xml:space="preserve"> </w:t>
                            </w:r>
                            <w:r>
                              <w:rPr>
                                <w:rFonts w:ascii="Trebuchet MS"/>
                                <w:b/>
                                <w:spacing w:val="-4"/>
                                <w:sz w:val="10"/>
                              </w:rPr>
                              <w:t>group</w:t>
                            </w:r>
                          </w:p>
                        </w:txbxContent>
                      </wps:txbx>
                      <wps:bodyPr wrap="square" lIns="0" tIns="0" rIns="0" bIns="0" rtlCol="0">
                        <a:noAutofit/>
                      </wps:bodyPr>
                    </wps:wsp>
                  </a:graphicData>
                </a:graphic>
              </wp:anchor>
            </w:drawing>
          </mc:Choice>
          <mc:Fallback>
            <w:pict>
              <v:shape id="Textbox 154" o:spid="_x0000_s1026" o:spt="202" type="#_x0000_t202" style="position:absolute;left:0pt;margin-left:1038.9pt;margin-top:9.5pt;height:11.95pt;width:31.4pt;mso-position-horizontal-relative:page;z-index:-251579392;mso-width-relative:page;mso-height-relative:page;" filled="f" stroked="f" coordsize="21600,21600" o:gfxdata="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q0nKzZAAAACwEAAA8AAAAAAAAAAQAgAAAAIgAAAGRycy9kb3ducmV2LnhtbFBLAQIUABQAAAAI&#10;AIdO4kBeILTxswEAAHcDAAAOAAAAAAAAAAEAIAAAACgBAABkcnMvZTJvRG9jLnhtbFBLBQYAAAAA&#10;BgAGAFkBAABNBQAAAAA=&#10;">
                <v:fill on="f" focussize="0,0"/>
                <v:stroke on="f"/>
                <v:imagedata o:title=""/>
                <o:lock v:ext="edit" aspectratio="f"/>
                <v:textbox inset="0mm,0mm,0mm,0mm">
                  <w:txbxContent>
                    <w:p w14:paraId="4F22973C">
                      <w:pPr>
                        <w:spacing w:before="0" w:line="247" w:lineRule="auto"/>
                        <w:ind w:left="0" w:right="0" w:firstLine="97"/>
                        <w:jc w:val="left"/>
                        <w:rPr>
                          <w:rFonts w:ascii="Trebuchet MS"/>
                          <w:b/>
                          <w:sz w:val="10"/>
                        </w:rPr>
                      </w:pPr>
                      <w:r>
                        <w:rPr>
                          <w:rFonts w:ascii="Trebuchet MS"/>
                          <w:b/>
                          <w:sz w:val="10"/>
                        </w:rPr>
                        <w:t>Leave</w:t>
                      </w:r>
                      <w:r>
                        <w:rPr>
                          <w:rFonts w:ascii="Trebuchet MS"/>
                          <w:b/>
                          <w:spacing w:val="-8"/>
                          <w:sz w:val="10"/>
                        </w:rPr>
                        <w:t xml:space="preserve"> </w:t>
                      </w:r>
                      <w:r>
                        <w:rPr>
                          <w:rFonts w:ascii="Trebuchet MS"/>
                          <w:b/>
                          <w:sz w:val="10"/>
                        </w:rPr>
                        <w:t>the</w:t>
                      </w:r>
                      <w:r>
                        <w:rPr>
                          <w:rFonts w:ascii="Trebuchet MS"/>
                          <w:b/>
                          <w:spacing w:val="40"/>
                          <w:sz w:val="10"/>
                        </w:rPr>
                        <w:t xml:space="preserve"> </w:t>
                      </w:r>
                      <w:r>
                        <w:rPr>
                          <w:rFonts w:ascii="Trebuchet MS"/>
                          <w:b/>
                          <w:spacing w:val="-4"/>
                          <w:sz w:val="10"/>
                        </w:rPr>
                        <w:t>guide</w:t>
                      </w:r>
                      <w:r>
                        <w:rPr>
                          <w:rFonts w:ascii="Trebuchet MS"/>
                          <w:b/>
                          <w:spacing w:val="-6"/>
                          <w:sz w:val="10"/>
                        </w:rPr>
                        <w:t xml:space="preserve"> </w:t>
                      </w:r>
                      <w:r>
                        <w:rPr>
                          <w:rFonts w:ascii="Trebuchet MS"/>
                          <w:b/>
                          <w:spacing w:val="-4"/>
                          <w:sz w:val="10"/>
                        </w:rPr>
                        <w:t>&amp;</w:t>
                      </w:r>
                      <w:r>
                        <w:rPr>
                          <w:rFonts w:ascii="Trebuchet MS"/>
                          <w:b/>
                          <w:spacing w:val="-6"/>
                          <w:sz w:val="10"/>
                        </w:rPr>
                        <w:t xml:space="preserve"> </w:t>
                      </w:r>
                      <w:r>
                        <w:rPr>
                          <w:rFonts w:ascii="Trebuchet MS"/>
                          <w:b/>
                          <w:spacing w:val="-4"/>
                          <w:sz w:val="10"/>
                        </w:rPr>
                        <w:t>group</w:t>
                      </w:r>
                    </w:p>
                  </w:txbxContent>
                </v:textbox>
              </v:shape>
            </w:pict>
          </mc:Fallback>
        </mc:AlternateContent>
      </w:r>
      <w:r>
        <w:rPr>
          <w:rFonts w:ascii="Trebuchet MS"/>
        </w:rPr>
        <mc:AlternateContent>
          <mc:Choice Requires="wps">
            <w:drawing>
              <wp:anchor distT="0" distB="0" distL="0" distR="0" simplePos="0" relativeHeight="251738112" behindDoc="1" locked="0" layoutInCell="1" allowOverlap="1">
                <wp:simplePos x="0" y="0"/>
                <wp:positionH relativeFrom="page">
                  <wp:posOffset>13927455</wp:posOffset>
                </wp:positionH>
                <wp:positionV relativeFrom="paragraph">
                  <wp:posOffset>120650</wp:posOffset>
                </wp:positionV>
                <wp:extent cx="302260" cy="151765"/>
                <wp:effectExtent l="0" t="0" r="0" b="0"/>
                <wp:wrapNone/>
                <wp:docPr id="155" name="Textbox 155"/>
                <wp:cNvGraphicFramePr/>
                <a:graphic xmlns:a="http://schemas.openxmlformats.org/drawingml/2006/main">
                  <a:graphicData uri="http://schemas.microsoft.com/office/word/2010/wordprocessingShape">
                    <wps:wsp>
                      <wps:cNvSpPr txBox="1"/>
                      <wps:spPr>
                        <a:xfrm>
                          <a:off x="0" y="0"/>
                          <a:ext cx="302260" cy="151765"/>
                        </a:xfrm>
                        <a:prstGeom prst="rect">
                          <a:avLst/>
                        </a:prstGeom>
                      </wps:spPr>
                      <wps:txbx>
                        <w:txbxContent>
                          <w:p w14:paraId="0B1CAD3A">
                            <w:pPr>
                              <w:spacing w:before="0" w:line="247" w:lineRule="auto"/>
                              <w:ind w:left="78" w:right="0" w:hanging="79"/>
                              <w:jc w:val="left"/>
                              <w:rPr>
                                <w:rFonts w:ascii="Trebuchet MS"/>
                                <w:b/>
                                <w:sz w:val="10"/>
                              </w:rPr>
                            </w:pPr>
                            <w:r>
                              <w:rPr>
                                <w:rFonts w:ascii="Trebuchet MS"/>
                                <w:b/>
                                <w:spacing w:val="-4"/>
                                <w:sz w:val="10"/>
                              </w:rPr>
                              <w:t>Prompt</w:t>
                            </w:r>
                            <w:r>
                              <w:rPr>
                                <w:rFonts w:ascii="Trebuchet MS"/>
                                <w:b/>
                                <w:spacing w:val="-6"/>
                                <w:sz w:val="10"/>
                              </w:rPr>
                              <w:t xml:space="preserve"> </w:t>
                            </w:r>
                            <w:r>
                              <w:rPr>
                                <w:rFonts w:ascii="Trebuchet MS"/>
                                <w:b/>
                                <w:spacing w:val="-4"/>
                                <w:sz w:val="10"/>
                              </w:rPr>
                              <w:t>for</w:t>
                            </w:r>
                            <w:r>
                              <w:rPr>
                                <w:rFonts w:ascii="Trebuchet MS"/>
                                <w:b/>
                                <w:spacing w:val="40"/>
                                <w:sz w:val="10"/>
                              </w:rPr>
                              <w:t xml:space="preserve"> </w:t>
                            </w:r>
                            <w:r>
                              <w:rPr>
                                <w:rFonts w:ascii="Trebuchet MS"/>
                                <w:b/>
                                <w:spacing w:val="-2"/>
                                <w:sz w:val="10"/>
                              </w:rPr>
                              <w:t>review</w:t>
                            </w:r>
                          </w:p>
                        </w:txbxContent>
                      </wps:txbx>
                      <wps:bodyPr wrap="square" lIns="0" tIns="0" rIns="0" bIns="0" rtlCol="0">
                        <a:noAutofit/>
                      </wps:bodyPr>
                    </wps:wsp>
                  </a:graphicData>
                </a:graphic>
              </wp:anchor>
            </w:drawing>
          </mc:Choice>
          <mc:Fallback>
            <w:pict>
              <v:shape id="Textbox 155" o:spid="_x0000_s1026" o:spt="202" type="#_x0000_t202" style="position:absolute;left:0pt;margin-left:1096.65pt;margin-top:9.5pt;height:11.95pt;width:23.8pt;mso-position-horizontal-relative:page;z-index:-251578368;mso-width-relative:page;mso-height-relative:page;" filled="f" stroked="f" coordsize="21600,21600" o:gfxdata="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MDsk9kAAAALAQAADwAAAAAAAAABACAAAAAiAAAAZHJzL2Rvd25yZXYueG1sUEsBAhQAFAAAAAgA&#10;h07iQK8Q4OqyAQAAdwMAAA4AAAAAAAAAAQAgAAAAKAEAAGRycy9lMm9Eb2MueG1sUEsFBgAAAAAG&#10;AAYAWQEAAEwFAAAAAA==&#10;">
                <v:fill on="f" focussize="0,0"/>
                <v:stroke on="f"/>
                <v:imagedata o:title=""/>
                <o:lock v:ext="edit" aspectratio="f"/>
                <v:textbox inset="0mm,0mm,0mm,0mm">
                  <w:txbxContent>
                    <w:p w14:paraId="0B1CAD3A">
                      <w:pPr>
                        <w:spacing w:before="0" w:line="247" w:lineRule="auto"/>
                        <w:ind w:left="78" w:right="0" w:hanging="79"/>
                        <w:jc w:val="left"/>
                        <w:rPr>
                          <w:rFonts w:ascii="Trebuchet MS"/>
                          <w:b/>
                          <w:sz w:val="10"/>
                        </w:rPr>
                      </w:pPr>
                      <w:r>
                        <w:rPr>
                          <w:rFonts w:ascii="Trebuchet MS"/>
                          <w:b/>
                          <w:spacing w:val="-4"/>
                          <w:sz w:val="10"/>
                        </w:rPr>
                        <w:t>Prompt</w:t>
                      </w:r>
                      <w:r>
                        <w:rPr>
                          <w:rFonts w:ascii="Trebuchet MS"/>
                          <w:b/>
                          <w:spacing w:val="-6"/>
                          <w:sz w:val="10"/>
                        </w:rPr>
                        <w:t xml:space="preserve"> </w:t>
                      </w:r>
                      <w:r>
                        <w:rPr>
                          <w:rFonts w:ascii="Trebuchet MS"/>
                          <w:b/>
                          <w:spacing w:val="-4"/>
                          <w:sz w:val="10"/>
                        </w:rPr>
                        <w:t>for</w:t>
                      </w:r>
                      <w:r>
                        <w:rPr>
                          <w:rFonts w:ascii="Trebuchet MS"/>
                          <w:b/>
                          <w:spacing w:val="40"/>
                          <w:sz w:val="10"/>
                        </w:rPr>
                        <w:t xml:space="preserve"> </w:t>
                      </w:r>
                      <w:r>
                        <w:rPr>
                          <w:rFonts w:ascii="Trebuchet MS"/>
                          <w:b/>
                          <w:spacing w:val="-2"/>
                          <w:sz w:val="10"/>
                        </w:rPr>
                        <w:t>review</w:t>
                      </w:r>
                    </w:p>
                  </w:txbxContent>
                </v:textbox>
              </v:shape>
            </w:pict>
          </mc:Fallback>
        </mc:AlternateContent>
      </w:r>
      <w:r>
        <w:rPr>
          <w:rFonts w:ascii="Trebuchet MS"/>
        </w:rPr>
        <mc:AlternateContent>
          <mc:Choice Requires="wps">
            <w:drawing>
              <wp:anchor distT="0" distB="0" distL="0" distR="0" simplePos="0" relativeHeight="251739136" behindDoc="1" locked="0" layoutInCell="1" allowOverlap="1">
                <wp:simplePos x="0" y="0"/>
                <wp:positionH relativeFrom="page">
                  <wp:posOffset>14613255</wp:posOffset>
                </wp:positionH>
                <wp:positionV relativeFrom="paragraph">
                  <wp:posOffset>82550</wp:posOffset>
                </wp:positionV>
                <wp:extent cx="301625" cy="227965"/>
                <wp:effectExtent l="0" t="0" r="0" b="0"/>
                <wp:wrapNone/>
                <wp:docPr id="156" name="Textbox 156"/>
                <wp:cNvGraphicFramePr/>
                <a:graphic xmlns:a="http://schemas.openxmlformats.org/drawingml/2006/main">
                  <a:graphicData uri="http://schemas.microsoft.com/office/word/2010/wordprocessingShape">
                    <wps:wsp>
                      <wps:cNvSpPr txBox="1"/>
                      <wps:spPr>
                        <a:xfrm>
                          <a:off x="0" y="0"/>
                          <a:ext cx="301625" cy="227965"/>
                        </a:xfrm>
                        <a:prstGeom prst="rect">
                          <a:avLst/>
                        </a:prstGeom>
                      </wps:spPr>
                      <wps:txbx>
                        <w:txbxContent>
                          <w:p w14:paraId="486E42F3">
                            <w:pPr>
                              <w:spacing w:before="0" w:line="247" w:lineRule="auto"/>
                              <w:ind w:left="0" w:right="0" w:firstLine="0"/>
                              <w:jc w:val="center"/>
                              <w:rPr>
                                <w:rFonts w:ascii="Trebuchet MS"/>
                                <w:b/>
                                <w:sz w:val="10"/>
                              </w:rPr>
                            </w:pPr>
                            <w:r>
                              <w:rPr>
                                <w:rFonts w:ascii="Trebuchet MS"/>
                                <w:b/>
                                <w:sz w:val="10"/>
                              </w:rPr>
                              <w:t>Writing</w:t>
                            </w:r>
                            <w:r>
                              <w:rPr>
                                <w:rFonts w:ascii="Trebuchet MS"/>
                                <w:b/>
                                <w:spacing w:val="-8"/>
                                <w:sz w:val="10"/>
                              </w:rPr>
                              <w:t xml:space="preserve"> </w:t>
                            </w:r>
                            <w:r>
                              <w:rPr>
                                <w:rFonts w:ascii="Trebuchet MS"/>
                                <w:b/>
                                <w:sz w:val="10"/>
                              </w:rPr>
                              <w:t>&amp;</w:t>
                            </w:r>
                            <w:r>
                              <w:rPr>
                                <w:rFonts w:ascii="Trebuchet MS"/>
                                <w:b/>
                                <w:spacing w:val="40"/>
                                <w:sz w:val="10"/>
                              </w:rPr>
                              <w:t xml:space="preserve"> </w:t>
                            </w:r>
                            <w:r>
                              <w:rPr>
                                <w:rFonts w:ascii="Trebuchet MS"/>
                                <w:b/>
                                <w:spacing w:val="-4"/>
                                <w:sz w:val="10"/>
                              </w:rPr>
                              <w:t>submitting</w:t>
                            </w:r>
                            <w:r>
                              <w:rPr>
                                <w:rFonts w:ascii="Trebuchet MS"/>
                                <w:b/>
                                <w:spacing w:val="40"/>
                                <w:sz w:val="10"/>
                              </w:rPr>
                              <w:t xml:space="preserve"> </w:t>
                            </w:r>
                            <w:r>
                              <w:rPr>
                                <w:rFonts w:ascii="Trebuchet MS"/>
                                <w:b/>
                                <w:spacing w:val="-2"/>
                                <w:sz w:val="10"/>
                              </w:rPr>
                              <w:t>review</w:t>
                            </w:r>
                          </w:p>
                        </w:txbxContent>
                      </wps:txbx>
                      <wps:bodyPr wrap="square" lIns="0" tIns="0" rIns="0" bIns="0" rtlCol="0">
                        <a:noAutofit/>
                      </wps:bodyPr>
                    </wps:wsp>
                  </a:graphicData>
                </a:graphic>
              </wp:anchor>
            </w:drawing>
          </mc:Choice>
          <mc:Fallback>
            <w:pict>
              <v:shape id="Textbox 156" o:spid="_x0000_s1026" o:spt="202" type="#_x0000_t202" style="position:absolute;left:0pt;margin-left:1150.65pt;margin-top:6.5pt;height:17.95pt;width:23.75pt;mso-position-horizontal-relative:page;z-index:-251577344;mso-width-relative:page;mso-height-relative:page;" filled="f" stroked="f" coordsize="21600,21600" o:gfxdata="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xRj82QAAAAsBAAAPAAAAAAAAAAEAIAAAACIAAABkcnMvZG93bnJldi54bWxQSwECFAAUAAAA&#10;CACHTuJAJ99Da7QBAAB3AwAADgAAAAAAAAABACAAAAAoAQAAZHJzL2Uyb0RvYy54bWxQSwUGAAAA&#10;AAYABgBZAQAATgUAAAAA&#10;">
                <v:fill on="f" focussize="0,0"/>
                <v:stroke on="f"/>
                <v:imagedata o:title=""/>
                <o:lock v:ext="edit" aspectratio="f"/>
                <v:textbox inset="0mm,0mm,0mm,0mm">
                  <w:txbxContent>
                    <w:p w14:paraId="486E42F3">
                      <w:pPr>
                        <w:spacing w:before="0" w:line="247" w:lineRule="auto"/>
                        <w:ind w:left="0" w:right="0" w:firstLine="0"/>
                        <w:jc w:val="center"/>
                        <w:rPr>
                          <w:rFonts w:ascii="Trebuchet MS"/>
                          <w:b/>
                          <w:sz w:val="10"/>
                        </w:rPr>
                      </w:pPr>
                      <w:r>
                        <w:rPr>
                          <w:rFonts w:ascii="Trebuchet MS"/>
                          <w:b/>
                          <w:sz w:val="10"/>
                        </w:rPr>
                        <w:t>Writing</w:t>
                      </w:r>
                      <w:r>
                        <w:rPr>
                          <w:rFonts w:ascii="Trebuchet MS"/>
                          <w:b/>
                          <w:spacing w:val="-8"/>
                          <w:sz w:val="10"/>
                        </w:rPr>
                        <w:t xml:space="preserve"> </w:t>
                      </w:r>
                      <w:r>
                        <w:rPr>
                          <w:rFonts w:ascii="Trebuchet MS"/>
                          <w:b/>
                          <w:sz w:val="10"/>
                        </w:rPr>
                        <w:t>&amp;</w:t>
                      </w:r>
                      <w:r>
                        <w:rPr>
                          <w:rFonts w:ascii="Trebuchet MS"/>
                          <w:b/>
                          <w:spacing w:val="40"/>
                          <w:sz w:val="10"/>
                        </w:rPr>
                        <w:t xml:space="preserve"> </w:t>
                      </w:r>
                      <w:r>
                        <w:rPr>
                          <w:rFonts w:ascii="Trebuchet MS"/>
                          <w:b/>
                          <w:spacing w:val="-4"/>
                          <w:sz w:val="10"/>
                        </w:rPr>
                        <w:t>submitting</w:t>
                      </w:r>
                      <w:r>
                        <w:rPr>
                          <w:rFonts w:ascii="Trebuchet MS"/>
                          <w:b/>
                          <w:spacing w:val="40"/>
                          <w:sz w:val="10"/>
                        </w:rPr>
                        <w:t xml:space="preserve"> </w:t>
                      </w:r>
                      <w:r>
                        <w:rPr>
                          <w:rFonts w:ascii="Trebuchet MS"/>
                          <w:b/>
                          <w:spacing w:val="-2"/>
                          <w:sz w:val="10"/>
                        </w:rPr>
                        <w:t>review</w:t>
                      </w:r>
                    </w:p>
                  </w:txbxContent>
                </v:textbox>
              </v:shape>
            </w:pict>
          </mc:Fallback>
        </mc:AlternateContent>
      </w:r>
      <w:r>
        <w:rPr>
          <w:rFonts w:ascii="Trebuchet MS"/>
        </w:rPr>
        <mc:AlternateContent>
          <mc:Choice Requires="wps">
            <w:drawing>
              <wp:anchor distT="0" distB="0" distL="0" distR="0" simplePos="0" relativeHeight="251740160" behindDoc="1" locked="0" layoutInCell="1" allowOverlap="1">
                <wp:simplePos x="0" y="0"/>
                <wp:positionH relativeFrom="page">
                  <wp:posOffset>15556230</wp:posOffset>
                </wp:positionH>
                <wp:positionV relativeFrom="paragraph">
                  <wp:posOffset>120650</wp:posOffset>
                </wp:positionV>
                <wp:extent cx="435610" cy="151765"/>
                <wp:effectExtent l="0" t="0" r="0" b="0"/>
                <wp:wrapNone/>
                <wp:docPr id="157" name="Textbox 157"/>
                <wp:cNvGraphicFramePr/>
                <a:graphic xmlns:a="http://schemas.openxmlformats.org/drawingml/2006/main">
                  <a:graphicData uri="http://schemas.microsoft.com/office/word/2010/wordprocessingShape">
                    <wps:wsp>
                      <wps:cNvSpPr txBox="1"/>
                      <wps:spPr>
                        <a:xfrm>
                          <a:off x="0" y="0"/>
                          <a:ext cx="435609" cy="151765"/>
                        </a:xfrm>
                        <a:prstGeom prst="rect">
                          <a:avLst/>
                        </a:prstGeom>
                      </wps:spPr>
                      <wps:txbx>
                        <w:txbxContent>
                          <w:p w14:paraId="4A42FF86">
                            <w:pPr>
                              <w:spacing w:before="0" w:line="247" w:lineRule="auto"/>
                              <w:ind w:left="6" w:right="0" w:hanging="7"/>
                              <w:jc w:val="left"/>
                              <w:rPr>
                                <w:rFonts w:ascii="Trebuchet MS"/>
                                <w:b/>
                                <w:sz w:val="10"/>
                              </w:rPr>
                            </w:pPr>
                            <w:r>
                              <w:rPr>
                                <w:rFonts w:ascii="Trebuchet MS"/>
                                <w:b/>
                                <w:spacing w:val="-4"/>
                                <w:sz w:val="10"/>
                              </w:rPr>
                              <w:t>Tour</w:t>
                            </w:r>
                            <w:r>
                              <w:rPr>
                                <w:rFonts w:ascii="Trebuchet MS"/>
                                <w:b/>
                                <w:spacing w:val="-6"/>
                                <w:sz w:val="10"/>
                              </w:rPr>
                              <w:t xml:space="preserve"> </w:t>
                            </w:r>
                            <w:r>
                              <w:rPr>
                                <w:rFonts w:ascii="Trebuchet MS"/>
                                <w:b/>
                                <w:spacing w:val="-4"/>
                                <w:sz w:val="10"/>
                              </w:rPr>
                              <w:t>appears</w:t>
                            </w:r>
                            <w:r>
                              <w:rPr>
                                <w:rFonts w:ascii="Trebuchet MS"/>
                                <w:b/>
                                <w:spacing w:val="-6"/>
                                <w:sz w:val="10"/>
                              </w:rPr>
                              <w:t xml:space="preserve"> </w:t>
                            </w:r>
                            <w:r>
                              <w:rPr>
                                <w:rFonts w:ascii="Trebuchet MS"/>
                                <w:b/>
                                <w:spacing w:val="-4"/>
                                <w:sz w:val="10"/>
                              </w:rPr>
                              <w:t>in</w:t>
                            </w:r>
                            <w:r>
                              <w:rPr>
                                <w:rFonts w:ascii="Trebuchet MS"/>
                                <w:b/>
                                <w:spacing w:val="40"/>
                                <w:sz w:val="10"/>
                              </w:rPr>
                              <w:t xml:space="preserve"> </w:t>
                            </w:r>
                            <w:r>
                              <w:rPr>
                                <w:rFonts w:ascii="Trebuchet MS"/>
                                <w:b/>
                                <w:w w:val="90"/>
                                <w:sz w:val="10"/>
                              </w:rPr>
                              <w:t>the</w:t>
                            </w:r>
                            <w:r>
                              <w:rPr>
                                <w:rFonts w:ascii="Trebuchet MS"/>
                                <w:b/>
                                <w:sz w:val="10"/>
                              </w:rPr>
                              <w:t xml:space="preserve"> </w:t>
                            </w:r>
                            <w:r>
                              <w:rPr>
                                <w:rFonts w:ascii="Trebuchet MS"/>
                                <w:b/>
                                <w:w w:val="90"/>
                                <w:sz w:val="10"/>
                              </w:rPr>
                              <w:t>user</w:t>
                            </w:r>
                            <w:r>
                              <w:rPr>
                                <w:rFonts w:ascii="Trebuchet MS"/>
                                <w:b/>
                                <w:spacing w:val="1"/>
                                <w:sz w:val="10"/>
                              </w:rPr>
                              <w:t xml:space="preserve"> </w:t>
                            </w:r>
                            <w:r>
                              <w:rPr>
                                <w:rFonts w:ascii="Trebuchet MS"/>
                                <w:b/>
                                <w:spacing w:val="-2"/>
                                <w:w w:val="90"/>
                                <w:sz w:val="10"/>
                              </w:rPr>
                              <w:t>profile</w:t>
                            </w:r>
                          </w:p>
                        </w:txbxContent>
                      </wps:txbx>
                      <wps:bodyPr wrap="square" lIns="0" tIns="0" rIns="0" bIns="0" rtlCol="0">
                        <a:noAutofit/>
                      </wps:bodyPr>
                    </wps:wsp>
                  </a:graphicData>
                </a:graphic>
              </wp:anchor>
            </w:drawing>
          </mc:Choice>
          <mc:Fallback>
            <w:pict>
              <v:shape id="Textbox 157" o:spid="_x0000_s1026" o:spt="202" type="#_x0000_t202" style="position:absolute;left:0pt;margin-left:1224.9pt;margin-top:9.5pt;height:11.95pt;width:34.3pt;mso-position-horizontal-relative:page;z-index:-251576320;mso-width-relative:page;mso-height-relative:page;" filled="f" stroked="f" coordsize="21600,21600" o:gfxdata="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rfOdn2QAAAAsBAAAPAAAAAAAAAAEAIAAAACIAAABkcnMvZG93bnJldi54bWxQSwECFAAUAAAA&#10;CACHTuJATialhbQBAAB3AwAADgAAAAAAAAABACAAAAAoAQAAZHJzL2Uyb0RvYy54bWxQSwUGAAAA&#10;AAYABgBZAQAATgUAAAAA&#10;">
                <v:fill on="f" focussize="0,0"/>
                <v:stroke on="f"/>
                <v:imagedata o:title=""/>
                <o:lock v:ext="edit" aspectratio="f"/>
                <v:textbox inset="0mm,0mm,0mm,0mm">
                  <w:txbxContent>
                    <w:p w14:paraId="4A42FF86">
                      <w:pPr>
                        <w:spacing w:before="0" w:line="247" w:lineRule="auto"/>
                        <w:ind w:left="6" w:right="0" w:hanging="7"/>
                        <w:jc w:val="left"/>
                        <w:rPr>
                          <w:rFonts w:ascii="Trebuchet MS"/>
                          <w:b/>
                          <w:sz w:val="10"/>
                        </w:rPr>
                      </w:pPr>
                      <w:r>
                        <w:rPr>
                          <w:rFonts w:ascii="Trebuchet MS"/>
                          <w:b/>
                          <w:spacing w:val="-4"/>
                          <w:sz w:val="10"/>
                        </w:rPr>
                        <w:t>Tour</w:t>
                      </w:r>
                      <w:r>
                        <w:rPr>
                          <w:rFonts w:ascii="Trebuchet MS"/>
                          <w:b/>
                          <w:spacing w:val="-6"/>
                          <w:sz w:val="10"/>
                        </w:rPr>
                        <w:t xml:space="preserve"> </w:t>
                      </w:r>
                      <w:r>
                        <w:rPr>
                          <w:rFonts w:ascii="Trebuchet MS"/>
                          <w:b/>
                          <w:spacing w:val="-4"/>
                          <w:sz w:val="10"/>
                        </w:rPr>
                        <w:t>appears</w:t>
                      </w:r>
                      <w:r>
                        <w:rPr>
                          <w:rFonts w:ascii="Trebuchet MS"/>
                          <w:b/>
                          <w:spacing w:val="-6"/>
                          <w:sz w:val="10"/>
                        </w:rPr>
                        <w:t xml:space="preserve"> </w:t>
                      </w:r>
                      <w:r>
                        <w:rPr>
                          <w:rFonts w:ascii="Trebuchet MS"/>
                          <w:b/>
                          <w:spacing w:val="-4"/>
                          <w:sz w:val="10"/>
                        </w:rPr>
                        <w:t>in</w:t>
                      </w:r>
                      <w:r>
                        <w:rPr>
                          <w:rFonts w:ascii="Trebuchet MS"/>
                          <w:b/>
                          <w:spacing w:val="40"/>
                          <w:sz w:val="10"/>
                        </w:rPr>
                        <w:t xml:space="preserve"> </w:t>
                      </w:r>
                      <w:r>
                        <w:rPr>
                          <w:rFonts w:ascii="Trebuchet MS"/>
                          <w:b/>
                          <w:w w:val="90"/>
                          <w:sz w:val="10"/>
                        </w:rPr>
                        <w:t>the</w:t>
                      </w:r>
                      <w:r>
                        <w:rPr>
                          <w:rFonts w:ascii="Trebuchet MS"/>
                          <w:b/>
                          <w:sz w:val="10"/>
                        </w:rPr>
                        <w:t xml:space="preserve"> </w:t>
                      </w:r>
                      <w:r>
                        <w:rPr>
                          <w:rFonts w:ascii="Trebuchet MS"/>
                          <w:b/>
                          <w:w w:val="90"/>
                          <w:sz w:val="10"/>
                        </w:rPr>
                        <w:t>user</w:t>
                      </w:r>
                      <w:r>
                        <w:rPr>
                          <w:rFonts w:ascii="Trebuchet MS"/>
                          <w:b/>
                          <w:spacing w:val="1"/>
                          <w:sz w:val="10"/>
                        </w:rPr>
                        <w:t xml:space="preserve"> </w:t>
                      </w:r>
                      <w:r>
                        <w:rPr>
                          <w:rFonts w:ascii="Trebuchet MS"/>
                          <w:b/>
                          <w:spacing w:val="-2"/>
                          <w:w w:val="90"/>
                          <w:sz w:val="10"/>
                        </w:rPr>
                        <w:t>profile</w:t>
                      </w:r>
                    </w:p>
                  </w:txbxContent>
                </v:textbox>
              </v:shape>
            </w:pict>
          </mc:Fallback>
        </mc:AlternateContent>
      </w:r>
      <w:r>
        <w:rPr>
          <w:rFonts w:ascii="Trebuchet MS"/>
        </w:rPr>
        <mc:AlternateContent>
          <mc:Choice Requires="wps">
            <w:drawing>
              <wp:anchor distT="0" distB="0" distL="0" distR="0" simplePos="0" relativeHeight="251741184" behindDoc="1" locked="0" layoutInCell="1" allowOverlap="1">
                <wp:simplePos x="0" y="0"/>
                <wp:positionH relativeFrom="page">
                  <wp:posOffset>16204565</wp:posOffset>
                </wp:positionH>
                <wp:positionV relativeFrom="paragraph">
                  <wp:posOffset>120650</wp:posOffset>
                </wp:positionV>
                <wp:extent cx="509270" cy="151765"/>
                <wp:effectExtent l="0" t="0" r="0" b="0"/>
                <wp:wrapNone/>
                <wp:docPr id="158" name="Textbox 158"/>
                <wp:cNvGraphicFramePr/>
                <a:graphic xmlns:a="http://schemas.openxmlformats.org/drawingml/2006/main">
                  <a:graphicData uri="http://schemas.microsoft.com/office/word/2010/wordprocessingShape">
                    <wps:wsp>
                      <wps:cNvSpPr txBox="1"/>
                      <wps:spPr>
                        <a:xfrm>
                          <a:off x="0" y="0"/>
                          <a:ext cx="509270" cy="151765"/>
                        </a:xfrm>
                        <a:prstGeom prst="rect">
                          <a:avLst/>
                        </a:prstGeom>
                      </wps:spPr>
                      <wps:txbx>
                        <w:txbxContent>
                          <w:p w14:paraId="0D3D2E18">
                            <w:pPr>
                              <w:spacing w:before="0" w:line="247" w:lineRule="auto"/>
                              <w:ind w:left="0" w:right="0" w:firstLine="115"/>
                              <w:jc w:val="left"/>
                              <w:rPr>
                                <w:rFonts w:ascii="Trebuchet MS"/>
                                <w:b/>
                                <w:sz w:val="10"/>
                              </w:rPr>
                            </w:pPr>
                            <w:r>
                              <w:rPr>
                                <w:rFonts w:ascii="Trebuchet MS"/>
                                <w:b/>
                                <w:spacing w:val="-2"/>
                                <w:sz w:val="10"/>
                              </w:rPr>
                              <w:t>Personalized</w:t>
                            </w:r>
                            <w:r>
                              <w:rPr>
                                <w:rFonts w:ascii="Trebuchet MS"/>
                                <w:b/>
                                <w:spacing w:val="40"/>
                                <w:sz w:val="10"/>
                              </w:rPr>
                              <w:t xml:space="preserve"> </w:t>
                            </w:r>
                            <w:r>
                              <w:rPr>
                                <w:rFonts w:ascii="Trebuchet MS"/>
                                <w:b/>
                                <w:spacing w:val="-4"/>
                                <w:sz w:val="10"/>
                              </w:rPr>
                              <w:t>recommendations</w:t>
                            </w:r>
                          </w:p>
                        </w:txbxContent>
                      </wps:txbx>
                      <wps:bodyPr wrap="square" lIns="0" tIns="0" rIns="0" bIns="0" rtlCol="0">
                        <a:noAutofit/>
                      </wps:bodyPr>
                    </wps:wsp>
                  </a:graphicData>
                </a:graphic>
              </wp:anchor>
            </w:drawing>
          </mc:Choice>
          <mc:Fallback>
            <w:pict>
              <v:shape id="Textbox 158" o:spid="_x0000_s1026" o:spt="202" type="#_x0000_t202" style="position:absolute;left:0pt;margin-left:1275.95pt;margin-top:9.5pt;height:11.95pt;width:40.1pt;mso-position-horizontal-relative:page;z-index:-251575296;mso-width-relative:page;mso-height-relative:page;" filled="f" stroked="f" coordsize="21600,21600" o:gfxdata="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pawW9kAAAALAQAADwAAAAAAAAABACAAAAAiAAAAZHJzL2Rvd25yZXYueG1sUEsBAhQAFAAAAAgA&#10;h07iQNKxoUOyAQAAdwMAAA4AAAAAAAAAAQAgAAAAKAEAAGRycy9lMm9Eb2MueG1sUEsFBgAAAAAG&#10;AAYAWQEAAEwFAAAAAA==&#10;">
                <v:fill on="f" focussize="0,0"/>
                <v:stroke on="f"/>
                <v:imagedata o:title=""/>
                <o:lock v:ext="edit" aspectratio="f"/>
                <v:textbox inset="0mm,0mm,0mm,0mm">
                  <w:txbxContent>
                    <w:p w14:paraId="0D3D2E18">
                      <w:pPr>
                        <w:spacing w:before="0" w:line="247" w:lineRule="auto"/>
                        <w:ind w:left="0" w:right="0" w:firstLine="115"/>
                        <w:jc w:val="left"/>
                        <w:rPr>
                          <w:rFonts w:ascii="Trebuchet MS"/>
                          <w:b/>
                          <w:sz w:val="10"/>
                        </w:rPr>
                      </w:pPr>
                      <w:r>
                        <w:rPr>
                          <w:rFonts w:ascii="Trebuchet MS"/>
                          <w:b/>
                          <w:spacing w:val="-2"/>
                          <w:sz w:val="10"/>
                        </w:rPr>
                        <w:t>Personalized</w:t>
                      </w:r>
                      <w:r>
                        <w:rPr>
                          <w:rFonts w:ascii="Trebuchet MS"/>
                          <w:b/>
                          <w:spacing w:val="40"/>
                          <w:sz w:val="10"/>
                        </w:rPr>
                        <w:t xml:space="preserve"> </w:t>
                      </w:r>
                      <w:r>
                        <w:rPr>
                          <w:rFonts w:ascii="Trebuchet MS"/>
                          <w:b/>
                          <w:spacing w:val="-4"/>
                          <w:sz w:val="10"/>
                        </w:rPr>
                        <w:t>recommendations</w:t>
                      </w:r>
                    </w:p>
                  </w:txbxContent>
                </v:textbox>
              </v:shape>
            </w:pict>
          </mc:Fallback>
        </mc:AlternateContent>
      </w:r>
      <w:r>
        <w:rPr>
          <w:rFonts w:ascii="Trebuchet MS"/>
        </w:rPr>
        <mc:AlternateContent>
          <mc:Choice Requires="wps">
            <w:drawing>
              <wp:anchor distT="0" distB="0" distL="0" distR="0" simplePos="0" relativeHeight="251742208" behindDoc="1" locked="0" layoutInCell="1" allowOverlap="1">
                <wp:simplePos x="0" y="0"/>
                <wp:positionH relativeFrom="page">
                  <wp:posOffset>16963390</wp:posOffset>
                </wp:positionH>
                <wp:positionV relativeFrom="paragraph">
                  <wp:posOffset>120650</wp:posOffset>
                </wp:positionV>
                <wp:extent cx="362585" cy="151765"/>
                <wp:effectExtent l="0" t="0" r="0" b="0"/>
                <wp:wrapNone/>
                <wp:docPr id="159" name="Textbox 159"/>
                <wp:cNvGraphicFramePr/>
                <a:graphic xmlns:a="http://schemas.openxmlformats.org/drawingml/2006/main">
                  <a:graphicData uri="http://schemas.microsoft.com/office/word/2010/wordprocessingShape">
                    <wps:wsp>
                      <wps:cNvSpPr txBox="1"/>
                      <wps:spPr>
                        <a:xfrm>
                          <a:off x="0" y="0"/>
                          <a:ext cx="362585" cy="151765"/>
                        </a:xfrm>
                        <a:prstGeom prst="rect">
                          <a:avLst/>
                        </a:prstGeom>
                      </wps:spPr>
                      <wps:txbx>
                        <w:txbxContent>
                          <w:p w14:paraId="22AFA3CC">
                            <w:pPr>
                              <w:spacing w:before="0" w:line="247" w:lineRule="auto"/>
                              <w:ind w:left="41" w:right="0" w:hanging="42"/>
                              <w:jc w:val="left"/>
                              <w:rPr>
                                <w:rFonts w:ascii="Trebuchet MS"/>
                                <w:b/>
                                <w:sz w:val="10"/>
                              </w:rPr>
                            </w:pPr>
                            <w:r>
                              <w:rPr>
                                <w:rFonts w:ascii="Trebuchet MS"/>
                                <w:b/>
                                <w:spacing w:val="-4"/>
                                <w:sz w:val="10"/>
                              </w:rPr>
                              <w:t>Personalized</w:t>
                            </w:r>
                            <w:r>
                              <w:rPr>
                                <w:rFonts w:ascii="Trebuchet MS"/>
                                <w:b/>
                                <w:spacing w:val="40"/>
                                <w:sz w:val="10"/>
                              </w:rPr>
                              <w:t xml:space="preserve"> </w:t>
                            </w:r>
                            <w:r>
                              <w:rPr>
                                <w:rFonts w:ascii="Trebuchet MS"/>
                                <w:b/>
                                <w:sz w:val="10"/>
                              </w:rPr>
                              <w:t>tour</w:t>
                            </w:r>
                            <w:r>
                              <w:rPr>
                                <w:rFonts w:ascii="Trebuchet MS"/>
                                <w:b/>
                                <w:spacing w:val="-8"/>
                                <w:sz w:val="10"/>
                              </w:rPr>
                              <w:t xml:space="preserve"> </w:t>
                            </w:r>
                            <w:r>
                              <w:rPr>
                                <w:rFonts w:ascii="Trebuchet MS"/>
                                <w:b/>
                                <w:sz w:val="10"/>
                              </w:rPr>
                              <w:t>offers</w:t>
                            </w:r>
                          </w:p>
                        </w:txbxContent>
                      </wps:txbx>
                      <wps:bodyPr wrap="square" lIns="0" tIns="0" rIns="0" bIns="0" rtlCol="0">
                        <a:noAutofit/>
                      </wps:bodyPr>
                    </wps:wsp>
                  </a:graphicData>
                </a:graphic>
              </wp:anchor>
            </w:drawing>
          </mc:Choice>
          <mc:Fallback>
            <w:pict>
              <v:shape id="Textbox 159" o:spid="_x0000_s1026" o:spt="202" type="#_x0000_t202" style="position:absolute;left:0pt;margin-left:1335.7pt;margin-top:9.5pt;height:11.95pt;width:28.55pt;mso-position-horizontal-relative:page;z-index:-251574272;mso-width-relative:page;mso-height-relative:page;" filled="f" stroked="f" coordsize="21600,21600" o:gfxdata="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PJMmj2gAAAAsBAAAPAAAAAAAAAAEAIAAAACIAAABkcnMvZG93bnJldi54bWxQSwECFAAUAAAA&#10;CACHTuJAyUPq0bMBAAB3AwAADgAAAAAAAAABACAAAAApAQAAZHJzL2Uyb0RvYy54bWxQSwUGAAAA&#10;AAYABgBZAQAATgUAAAAA&#10;">
                <v:fill on="f" focussize="0,0"/>
                <v:stroke on="f"/>
                <v:imagedata o:title=""/>
                <o:lock v:ext="edit" aspectratio="f"/>
                <v:textbox inset="0mm,0mm,0mm,0mm">
                  <w:txbxContent>
                    <w:p w14:paraId="22AFA3CC">
                      <w:pPr>
                        <w:spacing w:before="0" w:line="247" w:lineRule="auto"/>
                        <w:ind w:left="41" w:right="0" w:hanging="42"/>
                        <w:jc w:val="left"/>
                        <w:rPr>
                          <w:rFonts w:ascii="Trebuchet MS"/>
                          <w:b/>
                          <w:sz w:val="10"/>
                        </w:rPr>
                      </w:pPr>
                      <w:r>
                        <w:rPr>
                          <w:rFonts w:ascii="Trebuchet MS"/>
                          <w:b/>
                          <w:spacing w:val="-4"/>
                          <w:sz w:val="10"/>
                        </w:rPr>
                        <w:t>Personalized</w:t>
                      </w:r>
                      <w:r>
                        <w:rPr>
                          <w:rFonts w:ascii="Trebuchet MS"/>
                          <w:b/>
                          <w:spacing w:val="40"/>
                          <w:sz w:val="10"/>
                        </w:rPr>
                        <w:t xml:space="preserve"> </w:t>
                      </w:r>
                      <w:r>
                        <w:rPr>
                          <w:rFonts w:ascii="Trebuchet MS"/>
                          <w:b/>
                          <w:sz w:val="10"/>
                        </w:rPr>
                        <w:t>tour</w:t>
                      </w:r>
                      <w:r>
                        <w:rPr>
                          <w:rFonts w:ascii="Trebuchet MS"/>
                          <w:b/>
                          <w:spacing w:val="-8"/>
                          <w:sz w:val="10"/>
                        </w:rPr>
                        <w:t xml:space="preserve"> </w:t>
                      </w:r>
                      <w:r>
                        <w:rPr>
                          <w:rFonts w:ascii="Trebuchet MS"/>
                          <w:b/>
                          <w:sz w:val="10"/>
                        </w:rPr>
                        <w:t>offers</w:t>
                      </w:r>
                    </w:p>
                  </w:txbxContent>
                </v:textbox>
              </v:shape>
            </w:pict>
          </mc:Fallback>
        </mc:AlternateContent>
      </w:r>
      <w:r>
        <w:rPr>
          <w:rFonts w:ascii="Trebuchet MS"/>
        </w:rPr>
        <mc:AlternateContent>
          <mc:Choice Requires="wps">
            <w:drawing>
              <wp:anchor distT="0" distB="0" distL="0" distR="0" simplePos="0" relativeHeight="251743232" behindDoc="1" locked="0" layoutInCell="1" allowOverlap="1">
                <wp:simplePos x="0" y="0"/>
                <wp:positionH relativeFrom="page">
                  <wp:posOffset>17593945</wp:posOffset>
                </wp:positionH>
                <wp:positionV relativeFrom="paragraph">
                  <wp:posOffset>44450</wp:posOffset>
                </wp:positionV>
                <wp:extent cx="472440" cy="304165"/>
                <wp:effectExtent l="0" t="0" r="0" b="0"/>
                <wp:wrapNone/>
                <wp:docPr id="160" name="Textbox 160"/>
                <wp:cNvGraphicFramePr/>
                <a:graphic xmlns:a="http://schemas.openxmlformats.org/drawingml/2006/main">
                  <a:graphicData uri="http://schemas.microsoft.com/office/word/2010/wordprocessingShape">
                    <wps:wsp>
                      <wps:cNvSpPr txBox="1"/>
                      <wps:spPr>
                        <a:xfrm>
                          <a:off x="0" y="0"/>
                          <a:ext cx="472440" cy="304165"/>
                        </a:xfrm>
                        <a:prstGeom prst="rect">
                          <a:avLst/>
                        </a:prstGeom>
                      </wps:spPr>
                      <wps:txbx>
                        <w:txbxContent>
                          <w:p w14:paraId="63A1277A">
                            <w:pPr>
                              <w:spacing w:before="0" w:line="247" w:lineRule="auto"/>
                              <w:ind w:left="-1" w:right="0" w:firstLine="0"/>
                              <w:jc w:val="center"/>
                              <w:rPr>
                                <w:rFonts w:ascii="Trebuchet MS"/>
                                <w:b/>
                                <w:sz w:val="10"/>
                              </w:rPr>
                            </w:pPr>
                            <w:r>
                              <w:rPr>
                                <w:rFonts w:ascii="Trebuchet MS"/>
                                <w:b/>
                                <w:spacing w:val="-2"/>
                                <w:sz w:val="10"/>
                              </w:rPr>
                              <w:t>Personalized</w:t>
                            </w:r>
                            <w:r>
                              <w:rPr>
                                <w:rFonts w:ascii="Trebuchet MS"/>
                                <w:b/>
                                <w:spacing w:val="40"/>
                                <w:sz w:val="10"/>
                              </w:rPr>
                              <w:t xml:space="preserve"> </w:t>
                            </w:r>
                            <w:r>
                              <w:rPr>
                                <w:rFonts w:ascii="Trebuchet MS"/>
                                <w:b/>
                                <w:spacing w:val="-2"/>
                                <w:sz w:val="10"/>
                              </w:rPr>
                              <w:t>tour</w:t>
                            </w:r>
                            <w:r>
                              <w:rPr>
                                <w:rFonts w:ascii="Trebuchet MS"/>
                                <w:b/>
                                <w:spacing w:val="-6"/>
                                <w:sz w:val="10"/>
                              </w:rPr>
                              <w:t xml:space="preserve"> </w:t>
                            </w:r>
                            <w:r>
                              <w:rPr>
                                <w:rFonts w:ascii="Trebuchet MS"/>
                                <w:b/>
                                <w:spacing w:val="-2"/>
                                <w:sz w:val="10"/>
                              </w:rPr>
                              <w:t>suggestions</w:t>
                            </w:r>
                            <w:r>
                              <w:rPr>
                                <w:rFonts w:ascii="Trebuchet MS"/>
                                <w:b/>
                                <w:spacing w:val="40"/>
                                <w:sz w:val="10"/>
                              </w:rPr>
                              <w:t xml:space="preserve"> </w:t>
                            </w:r>
                            <w:r>
                              <w:rPr>
                                <w:rFonts w:ascii="Trebuchet MS"/>
                                <w:b/>
                                <w:spacing w:val="-2"/>
                                <w:sz w:val="10"/>
                              </w:rPr>
                              <w:t>after</w:t>
                            </w:r>
                            <w:r>
                              <w:rPr>
                                <w:rFonts w:ascii="Trebuchet MS"/>
                                <w:b/>
                                <w:spacing w:val="-6"/>
                                <w:sz w:val="10"/>
                              </w:rPr>
                              <w:t xml:space="preserve"> </w:t>
                            </w:r>
                            <w:r>
                              <w:rPr>
                                <w:rFonts w:ascii="Trebuchet MS"/>
                                <w:b/>
                                <w:spacing w:val="-2"/>
                                <w:sz w:val="10"/>
                              </w:rPr>
                              <w:t>new</w:t>
                            </w:r>
                            <w:r>
                              <w:rPr>
                                <w:rFonts w:ascii="Trebuchet MS"/>
                                <w:b/>
                                <w:spacing w:val="-6"/>
                                <w:sz w:val="10"/>
                              </w:rPr>
                              <w:t xml:space="preserve"> </w:t>
                            </w:r>
                            <w:r>
                              <w:rPr>
                                <w:rFonts w:ascii="Trebuchet MS"/>
                                <w:b/>
                                <w:spacing w:val="-2"/>
                                <w:sz w:val="10"/>
                              </w:rPr>
                              <w:t>travel</w:t>
                            </w:r>
                            <w:r>
                              <w:rPr>
                                <w:rFonts w:ascii="Trebuchet MS"/>
                                <w:b/>
                                <w:spacing w:val="40"/>
                                <w:sz w:val="10"/>
                              </w:rPr>
                              <w:t xml:space="preserve"> </w:t>
                            </w:r>
                            <w:r>
                              <w:rPr>
                                <w:rFonts w:ascii="Trebuchet MS"/>
                                <w:b/>
                                <w:spacing w:val="-2"/>
                                <w:sz w:val="10"/>
                              </w:rPr>
                              <w:t>booking</w:t>
                            </w:r>
                          </w:p>
                        </w:txbxContent>
                      </wps:txbx>
                      <wps:bodyPr wrap="square" lIns="0" tIns="0" rIns="0" bIns="0" rtlCol="0">
                        <a:noAutofit/>
                      </wps:bodyPr>
                    </wps:wsp>
                  </a:graphicData>
                </a:graphic>
              </wp:anchor>
            </w:drawing>
          </mc:Choice>
          <mc:Fallback>
            <w:pict>
              <v:shape id="Textbox 160" o:spid="_x0000_s1026" o:spt="202" type="#_x0000_t202" style="position:absolute;left:0pt;margin-left:1385.35pt;margin-top:3.5pt;height:23.95pt;width:37.2pt;mso-position-horizontal-relative:page;z-index:-251573248;mso-width-relative:page;mso-height-relative:page;" filled="f" stroked="f" coordsize="21600,21600" o:gfxdata="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5urPLaAAAACgEAAA8AAAAAAAAAAQAgAAAAIgAAAGRycy9kb3ducmV2LnhtbFBLAQIUABQAAAAI&#10;AIdO4kCG0ojYsgEAAHcDAAAOAAAAAAAAAAEAIAAAACkBAABkcnMvZTJvRG9jLnhtbFBLBQYAAAAA&#10;BgAGAFkBAABNBQAAAAA=&#10;">
                <v:fill on="f" focussize="0,0"/>
                <v:stroke on="f"/>
                <v:imagedata o:title=""/>
                <o:lock v:ext="edit" aspectratio="f"/>
                <v:textbox inset="0mm,0mm,0mm,0mm">
                  <w:txbxContent>
                    <w:p w14:paraId="63A1277A">
                      <w:pPr>
                        <w:spacing w:before="0" w:line="247" w:lineRule="auto"/>
                        <w:ind w:left="-1" w:right="0" w:firstLine="0"/>
                        <w:jc w:val="center"/>
                        <w:rPr>
                          <w:rFonts w:ascii="Trebuchet MS"/>
                          <w:b/>
                          <w:sz w:val="10"/>
                        </w:rPr>
                      </w:pPr>
                      <w:r>
                        <w:rPr>
                          <w:rFonts w:ascii="Trebuchet MS"/>
                          <w:b/>
                          <w:spacing w:val="-2"/>
                          <w:sz w:val="10"/>
                        </w:rPr>
                        <w:t>Personalized</w:t>
                      </w:r>
                      <w:r>
                        <w:rPr>
                          <w:rFonts w:ascii="Trebuchet MS"/>
                          <w:b/>
                          <w:spacing w:val="40"/>
                          <w:sz w:val="10"/>
                        </w:rPr>
                        <w:t xml:space="preserve"> </w:t>
                      </w:r>
                      <w:r>
                        <w:rPr>
                          <w:rFonts w:ascii="Trebuchet MS"/>
                          <w:b/>
                          <w:spacing w:val="-2"/>
                          <w:sz w:val="10"/>
                        </w:rPr>
                        <w:t>tour</w:t>
                      </w:r>
                      <w:r>
                        <w:rPr>
                          <w:rFonts w:ascii="Trebuchet MS"/>
                          <w:b/>
                          <w:spacing w:val="-6"/>
                          <w:sz w:val="10"/>
                        </w:rPr>
                        <w:t xml:space="preserve"> </w:t>
                      </w:r>
                      <w:r>
                        <w:rPr>
                          <w:rFonts w:ascii="Trebuchet MS"/>
                          <w:b/>
                          <w:spacing w:val="-2"/>
                          <w:sz w:val="10"/>
                        </w:rPr>
                        <w:t>suggestions</w:t>
                      </w:r>
                      <w:r>
                        <w:rPr>
                          <w:rFonts w:ascii="Trebuchet MS"/>
                          <w:b/>
                          <w:spacing w:val="40"/>
                          <w:sz w:val="10"/>
                        </w:rPr>
                        <w:t xml:space="preserve"> </w:t>
                      </w:r>
                      <w:r>
                        <w:rPr>
                          <w:rFonts w:ascii="Trebuchet MS"/>
                          <w:b/>
                          <w:spacing w:val="-2"/>
                          <w:sz w:val="10"/>
                        </w:rPr>
                        <w:t>after</w:t>
                      </w:r>
                      <w:r>
                        <w:rPr>
                          <w:rFonts w:ascii="Trebuchet MS"/>
                          <w:b/>
                          <w:spacing w:val="-6"/>
                          <w:sz w:val="10"/>
                        </w:rPr>
                        <w:t xml:space="preserve"> </w:t>
                      </w:r>
                      <w:r>
                        <w:rPr>
                          <w:rFonts w:ascii="Trebuchet MS"/>
                          <w:b/>
                          <w:spacing w:val="-2"/>
                          <w:sz w:val="10"/>
                        </w:rPr>
                        <w:t>new</w:t>
                      </w:r>
                      <w:r>
                        <w:rPr>
                          <w:rFonts w:ascii="Trebuchet MS"/>
                          <w:b/>
                          <w:spacing w:val="-6"/>
                          <w:sz w:val="10"/>
                        </w:rPr>
                        <w:t xml:space="preserve"> </w:t>
                      </w:r>
                      <w:r>
                        <w:rPr>
                          <w:rFonts w:ascii="Trebuchet MS"/>
                          <w:b/>
                          <w:spacing w:val="-2"/>
                          <w:sz w:val="10"/>
                        </w:rPr>
                        <w:t>travel</w:t>
                      </w:r>
                      <w:r>
                        <w:rPr>
                          <w:rFonts w:ascii="Trebuchet MS"/>
                          <w:b/>
                          <w:spacing w:val="40"/>
                          <w:sz w:val="10"/>
                        </w:rPr>
                        <w:t xml:space="preserve"> </w:t>
                      </w:r>
                      <w:r>
                        <w:rPr>
                          <w:rFonts w:ascii="Trebuchet MS"/>
                          <w:b/>
                          <w:spacing w:val="-2"/>
                          <w:sz w:val="10"/>
                        </w:rPr>
                        <w:t>booking</w:t>
                      </w:r>
                    </w:p>
                  </w:txbxContent>
                </v:textbox>
              </v:shape>
            </w:pict>
          </mc:Fallback>
        </mc:AlternateContent>
      </w:r>
      <w:r>
        <w:rPr>
          <w:rFonts w:ascii="Trebuchet MS"/>
        </w:rPr>
        <mc:AlternateContent>
          <mc:Choice Requires="wps">
            <w:drawing>
              <wp:anchor distT="0" distB="0" distL="0" distR="0" simplePos="0" relativeHeight="251744256" behindDoc="1" locked="0" layoutInCell="1" allowOverlap="1">
                <wp:simplePos x="0" y="0"/>
                <wp:positionH relativeFrom="page">
                  <wp:posOffset>3312795</wp:posOffset>
                </wp:positionH>
                <wp:positionV relativeFrom="paragraph">
                  <wp:posOffset>120650</wp:posOffset>
                </wp:positionV>
                <wp:extent cx="400685" cy="151765"/>
                <wp:effectExtent l="0" t="0" r="0" b="0"/>
                <wp:wrapNone/>
                <wp:docPr id="161" name="Textbox 161"/>
                <wp:cNvGraphicFramePr/>
                <a:graphic xmlns:a="http://schemas.openxmlformats.org/drawingml/2006/main">
                  <a:graphicData uri="http://schemas.microsoft.com/office/word/2010/wordprocessingShape">
                    <wps:wsp>
                      <wps:cNvSpPr txBox="1"/>
                      <wps:spPr>
                        <a:xfrm>
                          <a:off x="0" y="0"/>
                          <a:ext cx="400685" cy="151765"/>
                        </a:xfrm>
                        <a:prstGeom prst="rect">
                          <a:avLst/>
                        </a:prstGeom>
                      </wps:spPr>
                      <wps:txbx>
                        <w:txbxContent>
                          <w:p w14:paraId="12C9485C">
                            <w:pPr>
                              <w:spacing w:before="0" w:line="247" w:lineRule="auto"/>
                              <w:ind w:left="189" w:right="0" w:hanging="190"/>
                              <w:jc w:val="left"/>
                              <w:rPr>
                                <w:rFonts w:ascii="Trebuchet MS"/>
                                <w:b/>
                                <w:sz w:val="10"/>
                              </w:rPr>
                            </w:pPr>
                            <w:r>
                              <w:rPr>
                                <w:rFonts w:ascii="Trebuchet MS"/>
                                <w:b/>
                                <w:spacing w:val="-4"/>
                                <w:sz w:val="10"/>
                              </w:rPr>
                              <w:t>Booking</w:t>
                            </w:r>
                            <w:r>
                              <w:rPr>
                                <w:rFonts w:ascii="Trebuchet MS"/>
                                <w:b/>
                                <w:spacing w:val="-6"/>
                                <w:sz w:val="10"/>
                              </w:rPr>
                              <w:t xml:space="preserve"> </w:t>
                            </w:r>
                            <w:r>
                              <w:rPr>
                                <w:rFonts w:ascii="Trebuchet MS"/>
                                <w:b/>
                                <w:spacing w:val="-4"/>
                                <w:sz w:val="10"/>
                              </w:rPr>
                              <w:t>other</w:t>
                            </w:r>
                            <w:r>
                              <w:rPr>
                                <w:rFonts w:ascii="Trebuchet MS"/>
                                <w:b/>
                                <w:spacing w:val="40"/>
                                <w:sz w:val="10"/>
                              </w:rPr>
                              <w:t xml:space="preserve"> </w:t>
                            </w:r>
                            <w:r>
                              <w:rPr>
                                <w:rFonts w:ascii="Trebuchet MS"/>
                                <w:b/>
                                <w:spacing w:val="-2"/>
                                <w:sz w:val="10"/>
                              </w:rPr>
                              <w:t>travel</w:t>
                            </w:r>
                          </w:p>
                        </w:txbxContent>
                      </wps:txbx>
                      <wps:bodyPr wrap="square" lIns="0" tIns="0" rIns="0" bIns="0" rtlCol="0">
                        <a:noAutofit/>
                      </wps:bodyPr>
                    </wps:wsp>
                  </a:graphicData>
                </a:graphic>
              </wp:anchor>
            </w:drawing>
          </mc:Choice>
          <mc:Fallback>
            <w:pict>
              <v:shape id="Textbox 161" o:spid="_x0000_s1026" o:spt="202" type="#_x0000_t202" style="position:absolute;left:0pt;margin-left:260.85pt;margin-top:9.5pt;height:11.95pt;width:31.55pt;mso-position-horizontal-relative:page;z-index:-251572224;mso-width-relative:page;mso-height-relative:page;" filled="f" stroked="f" coordsize="21600,21600" o:gfxdata="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c&#10;AIa92AAAAAkBAAAPAAAAAAAAAAEAIAAAACIAAABkcnMvZG93bnJldi54bWxQSwECFAAUAAAACACH&#10;TuJAxJ+o/7IBAAB3AwAADgAAAAAAAAABACAAAAAnAQAAZHJzL2Uyb0RvYy54bWxQSwUGAAAAAAYA&#10;BgBZAQAASwUAAAAA&#10;">
                <v:fill on="f" focussize="0,0"/>
                <v:stroke on="f"/>
                <v:imagedata o:title=""/>
                <o:lock v:ext="edit" aspectratio="f"/>
                <v:textbox inset="0mm,0mm,0mm,0mm">
                  <w:txbxContent>
                    <w:p w14:paraId="12C9485C">
                      <w:pPr>
                        <w:spacing w:before="0" w:line="247" w:lineRule="auto"/>
                        <w:ind w:left="189" w:right="0" w:hanging="190"/>
                        <w:jc w:val="left"/>
                        <w:rPr>
                          <w:rFonts w:ascii="Trebuchet MS"/>
                          <w:b/>
                          <w:sz w:val="10"/>
                        </w:rPr>
                      </w:pPr>
                      <w:r>
                        <w:rPr>
                          <w:rFonts w:ascii="Trebuchet MS"/>
                          <w:b/>
                          <w:spacing w:val="-4"/>
                          <w:sz w:val="10"/>
                        </w:rPr>
                        <w:t>Booking</w:t>
                      </w:r>
                      <w:r>
                        <w:rPr>
                          <w:rFonts w:ascii="Trebuchet MS"/>
                          <w:b/>
                          <w:spacing w:val="-6"/>
                          <w:sz w:val="10"/>
                        </w:rPr>
                        <w:t xml:space="preserve"> </w:t>
                      </w:r>
                      <w:r>
                        <w:rPr>
                          <w:rFonts w:ascii="Trebuchet MS"/>
                          <w:b/>
                          <w:spacing w:val="-4"/>
                          <w:sz w:val="10"/>
                        </w:rPr>
                        <w:t>other</w:t>
                      </w:r>
                      <w:r>
                        <w:rPr>
                          <w:rFonts w:ascii="Trebuchet MS"/>
                          <w:b/>
                          <w:spacing w:val="40"/>
                          <w:sz w:val="10"/>
                        </w:rPr>
                        <w:t xml:space="preserve"> </w:t>
                      </w:r>
                      <w:r>
                        <w:rPr>
                          <w:rFonts w:ascii="Trebuchet MS"/>
                          <w:b/>
                          <w:spacing w:val="-2"/>
                          <w:sz w:val="10"/>
                        </w:rPr>
                        <w:t>travel</w:t>
                      </w:r>
                    </w:p>
                  </w:txbxContent>
                </v:textbox>
              </v:shape>
            </w:pict>
          </mc:Fallback>
        </mc:AlternateContent>
      </w:r>
      <w:r>
        <w:rPr>
          <w:rFonts w:ascii="Trebuchet MS"/>
        </w:rPr>
        <mc:AlternateContent>
          <mc:Choice Requires="wps">
            <w:drawing>
              <wp:anchor distT="0" distB="0" distL="0" distR="0" simplePos="0" relativeHeight="251685888" behindDoc="0" locked="0" layoutInCell="1" allowOverlap="1">
                <wp:simplePos x="0" y="0"/>
                <wp:positionH relativeFrom="page">
                  <wp:posOffset>17518380</wp:posOffset>
                </wp:positionH>
                <wp:positionV relativeFrom="paragraph">
                  <wp:posOffset>9525</wp:posOffset>
                </wp:positionV>
                <wp:extent cx="623570" cy="374015"/>
                <wp:effectExtent l="0" t="0" r="0" b="0"/>
                <wp:wrapNone/>
                <wp:docPr id="162" name="Textbox 162"/>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7A07672C">
                            <w:pPr>
                              <w:pStyle w:val="13"/>
                              <w:spacing w:before="60"/>
                              <w:rPr>
                                <w:color w:val="000000"/>
                              </w:rPr>
                            </w:pPr>
                          </w:p>
                          <w:p w14:paraId="137D0F00">
                            <w:pPr>
                              <w:spacing w:before="0" w:line="254" w:lineRule="auto"/>
                              <w:ind w:left="152" w:right="0" w:firstLine="220"/>
                              <w:jc w:val="left"/>
                              <w:rPr>
                                <w:rFonts w:ascii="Arial"/>
                                <w:b/>
                                <w:color w:val="000000"/>
                                <w:sz w:val="10"/>
                              </w:rPr>
                            </w:pPr>
                            <w:r>
                              <w:rPr>
                                <w:rFonts w:ascii="Arial"/>
                                <w:b/>
                                <w:color w:val="000000"/>
                                <w:spacing w:val="-4"/>
                                <w:sz w:val="10"/>
                              </w:rPr>
                              <w:t>More</w:t>
                            </w:r>
                            <w:r>
                              <w:rPr>
                                <w:rFonts w:ascii="Arial"/>
                                <w:b/>
                                <w:color w:val="000000"/>
                                <w:spacing w:val="40"/>
                                <w:sz w:val="10"/>
                              </w:rPr>
                              <w:t xml:space="preserve"> </w:t>
                            </w:r>
                            <w:r>
                              <w:rPr>
                                <w:rFonts w:ascii="Arial"/>
                                <w:b/>
                                <w:color w:val="000000"/>
                                <w:spacing w:val="-2"/>
                                <w:sz w:val="10"/>
                              </w:rPr>
                              <w:t>classifications</w:t>
                            </w:r>
                          </w:p>
                        </w:txbxContent>
                      </wps:txbx>
                      <wps:bodyPr wrap="square" lIns="0" tIns="0" rIns="0" bIns="0" rtlCol="0">
                        <a:noAutofit/>
                      </wps:bodyPr>
                    </wps:wsp>
                  </a:graphicData>
                </a:graphic>
              </wp:anchor>
            </w:drawing>
          </mc:Choice>
          <mc:Fallback>
            <w:pict>
              <v:shape id="Textbox 162" o:spid="_x0000_s1026" o:spt="202" type="#_x0000_t202" style="position:absolute;left:0pt;margin-left:1379.4pt;margin-top:0.75pt;height:29.45pt;width:49.1pt;mso-position-horizontal-relative:page;z-index:251685888;mso-width-relative:page;mso-height-relative:page;" fillcolor="#E1BAFB" filled="t" stroked="f" coordsize="21600,21600" o:gfxdata="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rf08W2QAAAAoBAAAPAAAAAAAAAAEAIAAAACIA&#10;AABkcnMvZG93bnJldi54bWxQSwECFAAUAAAACACHTuJAfntiNM8BAACrAwAADgAAAAAAAAABACAA&#10;AAAoAQAAZHJzL2Uyb0RvYy54bWxQSwUGAAAAAAYABgBZAQAAaQUAAAAA&#10;">
                <v:fill on="t" focussize="0,0"/>
                <v:stroke on="f"/>
                <v:imagedata o:title=""/>
                <o:lock v:ext="edit" aspectratio="f"/>
                <v:textbox inset="0mm,0mm,0mm,0mm">
                  <w:txbxContent>
                    <w:p w14:paraId="7A07672C">
                      <w:pPr>
                        <w:pStyle w:val="13"/>
                        <w:spacing w:before="60"/>
                        <w:rPr>
                          <w:color w:val="000000"/>
                        </w:rPr>
                      </w:pPr>
                    </w:p>
                    <w:p w14:paraId="137D0F00">
                      <w:pPr>
                        <w:spacing w:before="0" w:line="254" w:lineRule="auto"/>
                        <w:ind w:left="152" w:right="0" w:firstLine="220"/>
                        <w:jc w:val="left"/>
                        <w:rPr>
                          <w:rFonts w:ascii="Arial"/>
                          <w:b/>
                          <w:color w:val="000000"/>
                          <w:sz w:val="10"/>
                        </w:rPr>
                      </w:pPr>
                      <w:r>
                        <w:rPr>
                          <w:rFonts w:ascii="Arial"/>
                          <w:b/>
                          <w:color w:val="000000"/>
                          <w:spacing w:val="-4"/>
                          <w:sz w:val="10"/>
                        </w:rPr>
                        <w:t>More</w:t>
                      </w:r>
                      <w:r>
                        <w:rPr>
                          <w:rFonts w:ascii="Arial"/>
                          <w:b/>
                          <w:color w:val="000000"/>
                          <w:spacing w:val="40"/>
                          <w:sz w:val="10"/>
                        </w:rPr>
                        <w:t xml:space="preserve"> </w:t>
                      </w:r>
                      <w:r>
                        <w:rPr>
                          <w:rFonts w:ascii="Arial"/>
                          <w:b/>
                          <w:color w:val="000000"/>
                          <w:spacing w:val="-2"/>
                          <w:sz w:val="10"/>
                        </w:rPr>
                        <w:t>classifications</w:t>
                      </w:r>
                    </w:p>
                  </w:txbxContent>
                </v:textbox>
              </v:shape>
            </w:pict>
          </mc:Fallback>
        </mc:AlternateContent>
      </w:r>
      <w:r>
        <w:rPr>
          <w:rFonts w:ascii="Trebuchet MS"/>
        </w:rPr>
        <mc:AlternateContent>
          <mc:Choice Requires="wps">
            <w:drawing>
              <wp:anchor distT="0" distB="0" distL="0" distR="0" simplePos="0" relativeHeight="251686912" behindDoc="0" locked="0" layoutInCell="1" allowOverlap="1">
                <wp:simplePos x="0" y="0"/>
                <wp:positionH relativeFrom="page">
                  <wp:posOffset>16833215</wp:posOffset>
                </wp:positionH>
                <wp:positionV relativeFrom="paragraph">
                  <wp:posOffset>9525</wp:posOffset>
                </wp:positionV>
                <wp:extent cx="623570" cy="374015"/>
                <wp:effectExtent l="0" t="0" r="0" b="0"/>
                <wp:wrapNone/>
                <wp:docPr id="163" name="Textbox 163"/>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46D2AB74">
                            <w:pPr>
                              <w:pStyle w:val="13"/>
                              <w:spacing w:before="60"/>
                              <w:rPr>
                                <w:color w:val="000000"/>
                              </w:rPr>
                            </w:pPr>
                          </w:p>
                          <w:p w14:paraId="183F7706">
                            <w:pPr>
                              <w:spacing w:before="0" w:line="254" w:lineRule="auto"/>
                              <w:ind w:left="220" w:right="215" w:firstLine="35"/>
                              <w:jc w:val="left"/>
                              <w:rPr>
                                <w:rFonts w:ascii="Arial"/>
                                <w:b/>
                                <w:color w:val="000000"/>
                                <w:sz w:val="10"/>
                              </w:rPr>
                            </w:pPr>
                            <w:r>
                              <w:rPr>
                                <w:rFonts w:ascii="Arial"/>
                                <w:b/>
                                <w:color w:val="000000"/>
                                <w:spacing w:val="-2"/>
                                <w:sz w:val="10"/>
                              </w:rPr>
                              <w:t>Predictive</w:t>
                            </w:r>
                            <w:r>
                              <w:rPr>
                                <w:rFonts w:ascii="Arial"/>
                                <w:b/>
                                <w:color w:val="000000"/>
                                <w:spacing w:val="40"/>
                                <w:sz w:val="10"/>
                              </w:rPr>
                              <w:t xml:space="preserve"> </w:t>
                            </w:r>
                            <w:r>
                              <w:rPr>
                                <w:rFonts w:ascii="Arial"/>
                                <w:b/>
                                <w:color w:val="000000"/>
                                <w:spacing w:val="-2"/>
                                <w:sz w:val="10"/>
                              </w:rPr>
                              <w:t>intelligence</w:t>
                            </w:r>
                          </w:p>
                        </w:txbxContent>
                      </wps:txbx>
                      <wps:bodyPr wrap="square" lIns="0" tIns="0" rIns="0" bIns="0" rtlCol="0">
                        <a:noAutofit/>
                      </wps:bodyPr>
                    </wps:wsp>
                  </a:graphicData>
                </a:graphic>
              </wp:anchor>
            </w:drawing>
          </mc:Choice>
          <mc:Fallback>
            <w:pict>
              <v:shape id="Textbox 163" o:spid="_x0000_s1026" o:spt="202" type="#_x0000_t202" style="position:absolute;left:0pt;margin-left:1325.45pt;margin-top:0.75pt;height:29.45pt;width:49.1pt;mso-position-horizontal-relative:page;z-index:251686912;mso-width-relative:page;mso-height-relative:page;" fillcolor="#E1BAFB" filled="t" stroked="f" coordsize="21600,21600" o:gfxdata="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xjjTB2QAAAAoBAAAPAAAAAAAAAAEAIAAAACIA&#10;AABkcnMvZG93bnJldi54bWxQSwECFAAUAAAACACHTuJAY15f4M8BAACrAwAADgAAAAAAAAABACAA&#10;AAAoAQAAZHJzL2Uyb0RvYy54bWxQSwUGAAAAAAYABgBZAQAAaQUAAAAA&#10;">
                <v:fill on="t" focussize="0,0"/>
                <v:stroke on="f"/>
                <v:imagedata o:title=""/>
                <o:lock v:ext="edit" aspectratio="f"/>
                <v:textbox inset="0mm,0mm,0mm,0mm">
                  <w:txbxContent>
                    <w:p w14:paraId="46D2AB74">
                      <w:pPr>
                        <w:pStyle w:val="13"/>
                        <w:spacing w:before="60"/>
                        <w:rPr>
                          <w:color w:val="000000"/>
                        </w:rPr>
                      </w:pPr>
                    </w:p>
                    <w:p w14:paraId="183F7706">
                      <w:pPr>
                        <w:spacing w:before="0" w:line="254" w:lineRule="auto"/>
                        <w:ind w:left="220" w:right="215" w:firstLine="35"/>
                        <w:jc w:val="left"/>
                        <w:rPr>
                          <w:rFonts w:ascii="Arial"/>
                          <w:b/>
                          <w:color w:val="000000"/>
                          <w:sz w:val="10"/>
                        </w:rPr>
                      </w:pPr>
                      <w:r>
                        <w:rPr>
                          <w:rFonts w:ascii="Arial"/>
                          <w:b/>
                          <w:color w:val="000000"/>
                          <w:spacing w:val="-2"/>
                          <w:sz w:val="10"/>
                        </w:rPr>
                        <w:t>Predictive</w:t>
                      </w:r>
                      <w:r>
                        <w:rPr>
                          <w:rFonts w:ascii="Arial"/>
                          <w:b/>
                          <w:color w:val="000000"/>
                          <w:spacing w:val="40"/>
                          <w:sz w:val="10"/>
                        </w:rPr>
                        <w:t xml:space="preserve"> </w:t>
                      </w:r>
                      <w:r>
                        <w:rPr>
                          <w:rFonts w:ascii="Arial"/>
                          <w:b/>
                          <w:color w:val="000000"/>
                          <w:spacing w:val="-2"/>
                          <w:sz w:val="10"/>
                        </w:rPr>
                        <w:t>intelligence</w:t>
                      </w:r>
                    </w:p>
                  </w:txbxContent>
                </v:textbox>
              </v:shape>
            </w:pict>
          </mc:Fallback>
        </mc:AlternateContent>
      </w:r>
      <w:r>
        <w:rPr>
          <w:rFonts w:ascii="Trebuchet MS"/>
        </w:rPr>
        <mc:AlternateContent>
          <mc:Choice Requires="wps">
            <w:drawing>
              <wp:anchor distT="0" distB="0" distL="0" distR="0" simplePos="0" relativeHeight="251686912" behindDoc="0" locked="0" layoutInCell="1" allowOverlap="1">
                <wp:simplePos x="0" y="0"/>
                <wp:positionH relativeFrom="page">
                  <wp:posOffset>16147415</wp:posOffset>
                </wp:positionH>
                <wp:positionV relativeFrom="paragraph">
                  <wp:posOffset>9525</wp:posOffset>
                </wp:positionV>
                <wp:extent cx="623570" cy="374015"/>
                <wp:effectExtent l="0" t="0" r="0" b="0"/>
                <wp:wrapNone/>
                <wp:docPr id="164" name="Textbox 16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1BE457C0">
                            <w:pPr>
                              <w:pStyle w:val="13"/>
                              <w:rPr>
                                <w:color w:val="000000"/>
                              </w:rPr>
                            </w:pPr>
                          </w:p>
                          <w:p w14:paraId="7AA32BF6">
                            <w:pPr>
                              <w:pStyle w:val="13"/>
                              <w:spacing w:before="8"/>
                              <w:rPr>
                                <w:color w:val="000000"/>
                              </w:rPr>
                            </w:pPr>
                          </w:p>
                          <w:p w14:paraId="019D6E65">
                            <w:pPr>
                              <w:spacing w:before="0"/>
                              <w:ind w:left="187" w:right="0" w:firstLine="0"/>
                              <w:jc w:val="left"/>
                              <w:rPr>
                                <w:rFonts w:ascii="Arial"/>
                                <w:b/>
                                <w:color w:val="000000"/>
                                <w:sz w:val="10"/>
                              </w:rPr>
                            </w:pPr>
                            <w:r>
                              <w:rPr>
                                <w:rFonts w:ascii="Arial"/>
                                <w:b/>
                                <w:color w:val="000000"/>
                                <w:sz w:val="10"/>
                              </w:rPr>
                              <w:t>SLA</w:t>
                            </w:r>
                            <w:r>
                              <w:rPr>
                                <w:rFonts w:ascii="Arial"/>
                                <w:b/>
                                <w:color w:val="000000"/>
                                <w:spacing w:val="-5"/>
                                <w:sz w:val="10"/>
                              </w:rPr>
                              <w:t xml:space="preserve"> </w:t>
                            </w:r>
                            <w:r>
                              <w:rPr>
                                <w:rFonts w:ascii="Arial"/>
                                <w:b/>
                                <w:color w:val="000000"/>
                                <w:spacing w:val="-2"/>
                                <w:sz w:val="10"/>
                              </w:rPr>
                              <w:t>tracking</w:t>
                            </w:r>
                          </w:p>
                        </w:txbxContent>
                      </wps:txbx>
                      <wps:bodyPr wrap="square" lIns="0" tIns="0" rIns="0" bIns="0" rtlCol="0">
                        <a:noAutofit/>
                      </wps:bodyPr>
                    </wps:wsp>
                  </a:graphicData>
                </a:graphic>
              </wp:anchor>
            </w:drawing>
          </mc:Choice>
          <mc:Fallback>
            <w:pict>
              <v:shape id="Textbox 164" o:spid="_x0000_s1026" o:spt="202" type="#_x0000_t202" style="position:absolute;left:0pt;margin-left:1271.45pt;margin-top:0.75pt;height:29.45pt;width:49.1pt;mso-position-horizontal-relative:page;z-index:251686912;mso-width-relative:page;mso-height-relative:page;" fillcolor="#E1BAFB" filled="t" stroked="f" coordsize="21600,21600" o:gfxdata="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0VeSo2QAAAAoBAAAPAAAAAAAAAAEAIAAAACIA&#10;AABkcnMvZG93bnJldi54bWxQSwECFAAUAAAACACHTuJA869/oc8BAACrAwAADgAAAAAAAAABACAA&#10;AAAoAQAAZHJzL2Uyb0RvYy54bWxQSwUGAAAAAAYABgBZAQAAaQUAAAAA&#10;">
                <v:fill on="t" focussize="0,0"/>
                <v:stroke on="f"/>
                <v:imagedata o:title=""/>
                <o:lock v:ext="edit" aspectratio="f"/>
                <v:textbox inset="0mm,0mm,0mm,0mm">
                  <w:txbxContent>
                    <w:p w14:paraId="1BE457C0">
                      <w:pPr>
                        <w:pStyle w:val="13"/>
                        <w:rPr>
                          <w:color w:val="000000"/>
                        </w:rPr>
                      </w:pPr>
                    </w:p>
                    <w:p w14:paraId="7AA32BF6">
                      <w:pPr>
                        <w:pStyle w:val="13"/>
                        <w:spacing w:before="8"/>
                        <w:rPr>
                          <w:color w:val="000000"/>
                        </w:rPr>
                      </w:pPr>
                    </w:p>
                    <w:p w14:paraId="019D6E65">
                      <w:pPr>
                        <w:spacing w:before="0"/>
                        <w:ind w:left="187" w:right="0" w:firstLine="0"/>
                        <w:jc w:val="left"/>
                        <w:rPr>
                          <w:rFonts w:ascii="Arial"/>
                          <w:b/>
                          <w:color w:val="000000"/>
                          <w:sz w:val="10"/>
                        </w:rPr>
                      </w:pPr>
                      <w:r>
                        <w:rPr>
                          <w:rFonts w:ascii="Arial"/>
                          <w:b/>
                          <w:color w:val="000000"/>
                          <w:sz w:val="10"/>
                        </w:rPr>
                        <w:t>SLA</w:t>
                      </w:r>
                      <w:r>
                        <w:rPr>
                          <w:rFonts w:ascii="Arial"/>
                          <w:b/>
                          <w:color w:val="000000"/>
                          <w:spacing w:val="-5"/>
                          <w:sz w:val="10"/>
                        </w:rPr>
                        <w:t xml:space="preserve"> </w:t>
                      </w:r>
                      <w:r>
                        <w:rPr>
                          <w:rFonts w:ascii="Arial"/>
                          <w:b/>
                          <w:color w:val="000000"/>
                          <w:spacing w:val="-2"/>
                          <w:sz w:val="10"/>
                        </w:rPr>
                        <w:t>tracking</w:t>
                      </w:r>
                    </w:p>
                  </w:txbxContent>
                </v:textbox>
              </v:shape>
            </w:pict>
          </mc:Fallback>
        </mc:AlternateContent>
      </w:r>
      <w:r>
        <w:rPr>
          <w:rFonts w:ascii="Trebuchet MS"/>
        </w:rPr>
        <mc:AlternateContent>
          <mc:Choice Requires="wps">
            <w:drawing>
              <wp:anchor distT="0" distB="0" distL="0" distR="0" simplePos="0" relativeHeight="251687936" behindDoc="0" locked="0" layoutInCell="1" allowOverlap="1">
                <wp:simplePos x="0" y="0"/>
                <wp:positionH relativeFrom="page">
                  <wp:posOffset>15462250</wp:posOffset>
                </wp:positionH>
                <wp:positionV relativeFrom="paragraph">
                  <wp:posOffset>9525</wp:posOffset>
                </wp:positionV>
                <wp:extent cx="623570" cy="374015"/>
                <wp:effectExtent l="0" t="0" r="0" b="0"/>
                <wp:wrapNone/>
                <wp:docPr id="165" name="Textbox 16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19FCF390">
                            <w:pPr>
                              <w:pStyle w:val="13"/>
                              <w:spacing w:before="60"/>
                              <w:rPr>
                                <w:color w:val="000000"/>
                              </w:rPr>
                            </w:pPr>
                          </w:p>
                          <w:p w14:paraId="0E9D20CA">
                            <w:pPr>
                              <w:spacing w:before="0" w:line="254" w:lineRule="auto"/>
                              <w:ind w:left="226" w:right="200" w:hanging="17"/>
                              <w:jc w:val="left"/>
                              <w:rPr>
                                <w:rFonts w:ascii="Arial"/>
                                <w:b/>
                                <w:color w:val="000000"/>
                                <w:sz w:val="10"/>
                              </w:rPr>
                            </w:pPr>
                            <w:r>
                              <w:rPr>
                                <w:rFonts w:ascii="Arial"/>
                                <w:b/>
                                <w:color w:val="000000"/>
                                <w:spacing w:val="-2"/>
                                <w:sz w:val="10"/>
                              </w:rPr>
                              <w:t>Assignment</w:t>
                            </w:r>
                            <w:r>
                              <w:rPr>
                                <w:rFonts w:ascii="Arial"/>
                                <w:b/>
                                <w:color w:val="000000"/>
                                <w:spacing w:val="40"/>
                                <w:sz w:val="10"/>
                              </w:rPr>
                              <w:t xml:space="preserve"> </w:t>
                            </w:r>
                            <w:r>
                              <w:rPr>
                                <w:rFonts w:ascii="Arial"/>
                                <w:b/>
                                <w:color w:val="000000"/>
                                <w:spacing w:val="-2"/>
                                <w:sz w:val="10"/>
                              </w:rPr>
                              <w:t>automation</w:t>
                            </w:r>
                          </w:p>
                        </w:txbxContent>
                      </wps:txbx>
                      <wps:bodyPr wrap="square" lIns="0" tIns="0" rIns="0" bIns="0" rtlCol="0">
                        <a:noAutofit/>
                      </wps:bodyPr>
                    </wps:wsp>
                  </a:graphicData>
                </a:graphic>
              </wp:anchor>
            </w:drawing>
          </mc:Choice>
          <mc:Fallback>
            <w:pict>
              <v:shape id="Textbox 165" o:spid="_x0000_s1026" o:spt="202" type="#_x0000_t202" style="position:absolute;left:0pt;margin-left:1217.5pt;margin-top:0.75pt;height:29.45pt;width:49.1pt;mso-position-horizontal-relative:page;z-index:251687936;mso-width-relative:page;mso-height-relative:page;" fillcolor="#E1BAFB" filled="t" stroked="f" coordsize="21600,21600" o:gfxdata="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gSbAf2QAAAAoBAAAPAAAAAAAAAAEAIAAA&#10;ACIAAABkcnMvZG93bnJldi54bWxQSwECFAAUAAAACACHTuJA7opCddIBAACrAwAADgAAAAAAAAAB&#10;ACAAAAAoAQAAZHJzL2Uyb0RvYy54bWxQSwUGAAAAAAYABgBZAQAAbAUAAAAA&#10;">
                <v:fill on="t" focussize="0,0"/>
                <v:stroke on="f"/>
                <v:imagedata o:title=""/>
                <o:lock v:ext="edit" aspectratio="f"/>
                <v:textbox inset="0mm,0mm,0mm,0mm">
                  <w:txbxContent>
                    <w:p w14:paraId="19FCF390">
                      <w:pPr>
                        <w:pStyle w:val="13"/>
                        <w:spacing w:before="60"/>
                        <w:rPr>
                          <w:color w:val="000000"/>
                        </w:rPr>
                      </w:pPr>
                    </w:p>
                    <w:p w14:paraId="0E9D20CA">
                      <w:pPr>
                        <w:spacing w:before="0" w:line="254" w:lineRule="auto"/>
                        <w:ind w:left="226" w:right="200" w:hanging="17"/>
                        <w:jc w:val="left"/>
                        <w:rPr>
                          <w:rFonts w:ascii="Arial"/>
                          <w:b/>
                          <w:color w:val="000000"/>
                          <w:sz w:val="10"/>
                        </w:rPr>
                      </w:pPr>
                      <w:r>
                        <w:rPr>
                          <w:rFonts w:ascii="Arial"/>
                          <w:b/>
                          <w:color w:val="000000"/>
                          <w:spacing w:val="-2"/>
                          <w:sz w:val="10"/>
                        </w:rPr>
                        <w:t>Assignment</w:t>
                      </w:r>
                      <w:r>
                        <w:rPr>
                          <w:rFonts w:ascii="Arial"/>
                          <w:b/>
                          <w:color w:val="000000"/>
                          <w:spacing w:val="40"/>
                          <w:sz w:val="10"/>
                        </w:rPr>
                        <w:t xml:space="preserve"> </w:t>
                      </w:r>
                      <w:r>
                        <w:rPr>
                          <w:rFonts w:ascii="Arial"/>
                          <w:b/>
                          <w:color w:val="000000"/>
                          <w:spacing w:val="-2"/>
                          <w:sz w:val="10"/>
                        </w:rPr>
                        <w:t>automation</w:t>
                      </w:r>
                    </w:p>
                  </w:txbxContent>
                </v:textbox>
              </v:shape>
            </w:pict>
          </mc:Fallback>
        </mc:AlternateContent>
      </w:r>
      <w:r>
        <w:rPr>
          <w:rFonts w:ascii="Trebuchet MS"/>
        </w:rPr>
        <mc:AlternateContent>
          <mc:Choice Requires="wps">
            <w:drawing>
              <wp:anchor distT="0" distB="0" distL="0" distR="0" simplePos="0" relativeHeight="251687936" behindDoc="0" locked="0" layoutInCell="1" allowOverlap="1">
                <wp:simplePos x="0" y="0"/>
                <wp:positionH relativeFrom="page">
                  <wp:posOffset>14452600</wp:posOffset>
                </wp:positionH>
                <wp:positionV relativeFrom="paragraph">
                  <wp:posOffset>9525</wp:posOffset>
                </wp:positionV>
                <wp:extent cx="623570" cy="374015"/>
                <wp:effectExtent l="0" t="0" r="0" b="0"/>
                <wp:wrapNone/>
                <wp:docPr id="166" name="Textbox 16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02403CEE">
                            <w:pPr>
                              <w:pStyle w:val="13"/>
                              <w:spacing w:before="60"/>
                              <w:rPr>
                                <w:color w:val="000000"/>
                              </w:rPr>
                            </w:pPr>
                          </w:p>
                          <w:p w14:paraId="1F119866">
                            <w:pPr>
                              <w:spacing w:before="0" w:line="254" w:lineRule="auto"/>
                              <w:ind w:left="248" w:right="78" w:hanging="159"/>
                              <w:jc w:val="left"/>
                              <w:rPr>
                                <w:rFonts w:ascii="Arial"/>
                                <w:b/>
                                <w:color w:val="000000"/>
                                <w:sz w:val="10"/>
                              </w:rPr>
                            </w:pPr>
                            <w:r>
                              <w:rPr>
                                <w:rFonts w:ascii="Arial"/>
                                <w:b/>
                                <w:color w:val="000000"/>
                                <w:spacing w:val="-2"/>
                                <w:sz w:val="10"/>
                              </w:rPr>
                              <w:t>Ticket</w:t>
                            </w:r>
                            <w:r>
                              <w:rPr>
                                <w:rFonts w:ascii="Arial"/>
                                <w:b/>
                                <w:color w:val="000000"/>
                                <w:spacing w:val="-5"/>
                                <w:sz w:val="10"/>
                              </w:rPr>
                              <w:t xml:space="preserve"> </w:t>
                            </w:r>
                            <w:r>
                              <w:rPr>
                                <w:rFonts w:ascii="Arial"/>
                                <w:b/>
                                <w:color w:val="000000"/>
                                <w:spacing w:val="-2"/>
                                <w:sz w:val="10"/>
                              </w:rPr>
                              <w:t>processed</w:t>
                            </w:r>
                            <w:r>
                              <w:rPr>
                                <w:rFonts w:ascii="Arial"/>
                                <w:b/>
                                <w:color w:val="000000"/>
                                <w:spacing w:val="40"/>
                                <w:sz w:val="10"/>
                              </w:rPr>
                              <w:t xml:space="preserve"> </w:t>
                            </w:r>
                            <w:r>
                              <w:rPr>
                                <w:rFonts w:ascii="Arial"/>
                                <w:b/>
                                <w:color w:val="000000"/>
                                <w:sz w:val="10"/>
                              </w:rPr>
                              <w:t>by IT team</w:t>
                            </w:r>
                          </w:p>
                        </w:txbxContent>
                      </wps:txbx>
                      <wps:bodyPr wrap="square" lIns="0" tIns="0" rIns="0" bIns="0" rtlCol="0">
                        <a:noAutofit/>
                      </wps:bodyPr>
                    </wps:wsp>
                  </a:graphicData>
                </a:graphic>
              </wp:anchor>
            </w:drawing>
          </mc:Choice>
          <mc:Fallback>
            <w:pict>
              <v:shape id="Textbox 166" o:spid="_x0000_s1026" o:spt="202" type="#_x0000_t202" style="position:absolute;left:0pt;margin-left:1138pt;margin-top:0.75pt;height:29.45pt;width:49.1pt;mso-position-horizontal-relative:page;z-index:251687936;mso-width-relative:page;mso-height-relative:page;" fillcolor="#E1BAFB" filled="t" stroked="f" coordsize="21600,21600" o:gfxdata="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W5bnLYAAAACgEAAA8AAAAAAAAAAQAgAAAAIgAA&#10;AGRycy9kb3ducmV2LnhtbFBLAQIUABQAAAAIAIdO4kCI43TSzwEAAKsDAAAOAAAAAAAAAAEAIAAA&#10;ACcBAABkcnMvZTJvRG9jLnhtbFBLBQYAAAAABgAGAFkBAABoBQAAAAA=&#10;">
                <v:fill on="t" focussize="0,0"/>
                <v:stroke on="f"/>
                <v:imagedata o:title=""/>
                <o:lock v:ext="edit" aspectratio="f"/>
                <v:textbox inset="0mm,0mm,0mm,0mm">
                  <w:txbxContent>
                    <w:p w14:paraId="02403CEE">
                      <w:pPr>
                        <w:pStyle w:val="13"/>
                        <w:spacing w:before="60"/>
                        <w:rPr>
                          <w:color w:val="000000"/>
                        </w:rPr>
                      </w:pPr>
                    </w:p>
                    <w:p w14:paraId="1F119866">
                      <w:pPr>
                        <w:spacing w:before="0" w:line="254" w:lineRule="auto"/>
                        <w:ind w:left="248" w:right="78" w:hanging="159"/>
                        <w:jc w:val="left"/>
                        <w:rPr>
                          <w:rFonts w:ascii="Arial"/>
                          <w:b/>
                          <w:color w:val="000000"/>
                          <w:sz w:val="10"/>
                        </w:rPr>
                      </w:pPr>
                      <w:r>
                        <w:rPr>
                          <w:rFonts w:ascii="Arial"/>
                          <w:b/>
                          <w:color w:val="000000"/>
                          <w:spacing w:val="-2"/>
                          <w:sz w:val="10"/>
                        </w:rPr>
                        <w:t>Ticket</w:t>
                      </w:r>
                      <w:r>
                        <w:rPr>
                          <w:rFonts w:ascii="Arial"/>
                          <w:b/>
                          <w:color w:val="000000"/>
                          <w:spacing w:val="-5"/>
                          <w:sz w:val="10"/>
                        </w:rPr>
                        <w:t xml:space="preserve"> </w:t>
                      </w:r>
                      <w:r>
                        <w:rPr>
                          <w:rFonts w:ascii="Arial"/>
                          <w:b/>
                          <w:color w:val="000000"/>
                          <w:spacing w:val="-2"/>
                          <w:sz w:val="10"/>
                        </w:rPr>
                        <w:t>processed</w:t>
                      </w:r>
                      <w:r>
                        <w:rPr>
                          <w:rFonts w:ascii="Arial"/>
                          <w:b/>
                          <w:color w:val="000000"/>
                          <w:spacing w:val="40"/>
                          <w:sz w:val="10"/>
                        </w:rPr>
                        <w:t xml:space="preserve"> </w:t>
                      </w:r>
                      <w:r>
                        <w:rPr>
                          <w:rFonts w:ascii="Arial"/>
                          <w:b/>
                          <w:color w:val="000000"/>
                          <w:sz w:val="10"/>
                        </w:rPr>
                        <w:t>by IT team</w:t>
                      </w:r>
                    </w:p>
                  </w:txbxContent>
                </v:textbox>
              </v:shape>
            </w:pict>
          </mc:Fallback>
        </mc:AlternateContent>
      </w:r>
      <w:r>
        <w:rPr>
          <w:rFonts w:ascii="Trebuchet MS"/>
        </w:rPr>
        <mc:AlternateContent>
          <mc:Choice Requires="wps">
            <w:drawing>
              <wp:anchor distT="0" distB="0" distL="0" distR="0" simplePos="0" relativeHeight="251688960" behindDoc="0" locked="0" layoutInCell="1" allowOverlap="1">
                <wp:simplePos x="0" y="0"/>
                <wp:positionH relativeFrom="page">
                  <wp:posOffset>13766800</wp:posOffset>
                </wp:positionH>
                <wp:positionV relativeFrom="paragraph">
                  <wp:posOffset>9525</wp:posOffset>
                </wp:positionV>
                <wp:extent cx="623570" cy="374015"/>
                <wp:effectExtent l="0" t="0" r="0" b="0"/>
                <wp:wrapNone/>
                <wp:docPr id="167" name="Textbox 16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1CD2924D">
                            <w:pPr>
                              <w:spacing w:before="113" w:line="254" w:lineRule="auto"/>
                              <w:ind w:left="97" w:right="95" w:firstLine="0"/>
                              <w:jc w:val="center"/>
                              <w:rPr>
                                <w:rFonts w:ascii="Arial"/>
                                <w:b/>
                                <w:color w:val="000000"/>
                                <w:sz w:val="10"/>
                              </w:rPr>
                            </w:pPr>
                            <w:r>
                              <w:rPr>
                                <w:rFonts w:ascii="Arial"/>
                                <w:b/>
                                <w:color w:val="000000"/>
                                <w:spacing w:val="-4"/>
                                <w:sz w:val="10"/>
                              </w:rPr>
                              <w:t>Email</w:t>
                            </w:r>
                            <w:r>
                              <w:rPr>
                                <w:rFonts w:ascii="Arial"/>
                                <w:b/>
                                <w:color w:val="000000"/>
                                <w:spacing w:val="40"/>
                                <w:sz w:val="10"/>
                              </w:rPr>
                              <w:t xml:space="preserve"> </w:t>
                            </w:r>
                            <w:r>
                              <w:rPr>
                                <w:rFonts w:ascii="Arial"/>
                                <w:b/>
                                <w:color w:val="000000"/>
                                <w:spacing w:val="-2"/>
                                <w:sz w:val="10"/>
                              </w:rPr>
                              <w:t>confirmation</w:t>
                            </w:r>
                            <w:r>
                              <w:rPr>
                                <w:rFonts w:ascii="Arial"/>
                                <w:b/>
                                <w:color w:val="000000"/>
                                <w:spacing w:val="40"/>
                                <w:sz w:val="10"/>
                              </w:rPr>
                              <w:t xml:space="preserve"> </w:t>
                            </w:r>
                            <w:r>
                              <w:rPr>
                                <w:rFonts w:ascii="Arial"/>
                                <w:b/>
                                <w:color w:val="000000"/>
                                <w:spacing w:val="-2"/>
                                <w:sz w:val="10"/>
                              </w:rPr>
                              <w:t>received</w:t>
                            </w:r>
                          </w:p>
                        </w:txbxContent>
                      </wps:txbx>
                      <wps:bodyPr wrap="square" lIns="0" tIns="0" rIns="0" bIns="0" rtlCol="0">
                        <a:noAutofit/>
                      </wps:bodyPr>
                    </wps:wsp>
                  </a:graphicData>
                </a:graphic>
              </wp:anchor>
            </w:drawing>
          </mc:Choice>
          <mc:Fallback>
            <w:pict>
              <v:shape id="Textbox 167" o:spid="_x0000_s1026" o:spt="202" type="#_x0000_t202" style="position:absolute;left:0pt;margin-left:1084pt;margin-top:0.75pt;height:29.45pt;width:49.1pt;mso-position-horizontal-relative:page;z-index:251688960;mso-width-relative:page;mso-height-relative:page;" fillcolor="#E1BAFB" filled="t" stroked="f" coordsize="21600,21600" o:gfxdata="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JTUInYAAAACgEAAA8AAAAAAAAAAQAgAAAAIgAA&#10;AGRycy9kb3ducmV2LnhtbFBLAQIUABQAAAAIAIdO4kCVxkkGzwEAAKsDAAAOAAAAAAAAAAEAIAAA&#10;ACcBAABkcnMvZTJvRG9jLnhtbFBLBQYAAAAABgAGAFkBAABoBQAAAAA=&#10;">
                <v:fill on="t" focussize="0,0"/>
                <v:stroke on="f"/>
                <v:imagedata o:title=""/>
                <o:lock v:ext="edit" aspectratio="f"/>
                <v:textbox inset="0mm,0mm,0mm,0mm">
                  <w:txbxContent>
                    <w:p w14:paraId="1CD2924D">
                      <w:pPr>
                        <w:spacing w:before="113" w:line="254" w:lineRule="auto"/>
                        <w:ind w:left="97" w:right="95" w:firstLine="0"/>
                        <w:jc w:val="center"/>
                        <w:rPr>
                          <w:rFonts w:ascii="Arial"/>
                          <w:b/>
                          <w:color w:val="000000"/>
                          <w:sz w:val="10"/>
                        </w:rPr>
                      </w:pPr>
                      <w:r>
                        <w:rPr>
                          <w:rFonts w:ascii="Arial"/>
                          <w:b/>
                          <w:color w:val="000000"/>
                          <w:spacing w:val="-4"/>
                          <w:sz w:val="10"/>
                        </w:rPr>
                        <w:t>Email</w:t>
                      </w:r>
                      <w:r>
                        <w:rPr>
                          <w:rFonts w:ascii="Arial"/>
                          <w:b/>
                          <w:color w:val="000000"/>
                          <w:spacing w:val="40"/>
                          <w:sz w:val="10"/>
                        </w:rPr>
                        <w:t xml:space="preserve"> </w:t>
                      </w:r>
                      <w:r>
                        <w:rPr>
                          <w:rFonts w:ascii="Arial"/>
                          <w:b/>
                          <w:color w:val="000000"/>
                          <w:spacing w:val="-2"/>
                          <w:sz w:val="10"/>
                        </w:rPr>
                        <w:t>confirmation</w:t>
                      </w:r>
                      <w:r>
                        <w:rPr>
                          <w:rFonts w:ascii="Arial"/>
                          <w:b/>
                          <w:color w:val="000000"/>
                          <w:spacing w:val="40"/>
                          <w:sz w:val="10"/>
                        </w:rPr>
                        <w:t xml:space="preserve"> </w:t>
                      </w:r>
                      <w:r>
                        <w:rPr>
                          <w:rFonts w:ascii="Arial"/>
                          <w:b/>
                          <w:color w:val="000000"/>
                          <w:spacing w:val="-2"/>
                          <w:sz w:val="10"/>
                        </w:rPr>
                        <w:t>received</w:t>
                      </w:r>
                    </w:p>
                  </w:txbxContent>
                </v:textbox>
              </v:shape>
            </w:pict>
          </mc:Fallback>
        </mc:AlternateContent>
      </w:r>
      <w:r>
        <w:rPr>
          <w:rFonts w:ascii="Trebuchet MS"/>
        </w:rPr>
        <mc:AlternateContent>
          <mc:Choice Requires="wps">
            <w:drawing>
              <wp:anchor distT="0" distB="0" distL="0" distR="0" simplePos="0" relativeHeight="251688960" behindDoc="0" locked="0" layoutInCell="1" allowOverlap="1">
                <wp:simplePos x="0" y="0"/>
                <wp:positionH relativeFrom="page">
                  <wp:posOffset>13081635</wp:posOffset>
                </wp:positionH>
                <wp:positionV relativeFrom="paragraph">
                  <wp:posOffset>9525</wp:posOffset>
                </wp:positionV>
                <wp:extent cx="623570" cy="374015"/>
                <wp:effectExtent l="0" t="0" r="0" b="0"/>
                <wp:wrapNone/>
                <wp:docPr id="168" name="Textbox 16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19BD73DC">
                            <w:pPr>
                              <w:pStyle w:val="13"/>
                              <w:spacing w:before="60"/>
                              <w:rPr>
                                <w:color w:val="000000"/>
                              </w:rPr>
                            </w:pPr>
                          </w:p>
                          <w:p w14:paraId="78678580">
                            <w:pPr>
                              <w:spacing w:before="0" w:line="254" w:lineRule="auto"/>
                              <w:ind w:left="193" w:right="187" w:firstLine="166"/>
                              <w:jc w:val="left"/>
                              <w:rPr>
                                <w:rFonts w:ascii="Arial"/>
                                <w:b/>
                                <w:color w:val="000000"/>
                                <w:sz w:val="10"/>
                              </w:rPr>
                            </w:pPr>
                            <w:r>
                              <w:rPr>
                                <w:rFonts w:ascii="Arial"/>
                                <w:b/>
                                <w:color w:val="000000"/>
                                <w:spacing w:val="-4"/>
                                <w:sz w:val="10"/>
                              </w:rPr>
                              <w:t>Email</w:t>
                            </w:r>
                            <w:r>
                              <w:rPr>
                                <w:rFonts w:ascii="Arial"/>
                                <w:b/>
                                <w:color w:val="000000"/>
                                <w:spacing w:val="40"/>
                                <w:sz w:val="10"/>
                              </w:rPr>
                              <w:t xml:space="preserve"> </w:t>
                            </w:r>
                            <w:r>
                              <w:rPr>
                                <w:rFonts w:ascii="Arial"/>
                                <w:b/>
                                <w:color w:val="000000"/>
                                <w:spacing w:val="-2"/>
                                <w:sz w:val="10"/>
                              </w:rPr>
                              <w:t>confirmation</w:t>
                            </w:r>
                          </w:p>
                        </w:txbxContent>
                      </wps:txbx>
                      <wps:bodyPr wrap="square" lIns="0" tIns="0" rIns="0" bIns="0" rtlCol="0">
                        <a:noAutofit/>
                      </wps:bodyPr>
                    </wps:wsp>
                  </a:graphicData>
                </a:graphic>
              </wp:anchor>
            </w:drawing>
          </mc:Choice>
          <mc:Fallback>
            <w:pict>
              <v:shape id="Textbox 168" o:spid="_x0000_s1026" o:spt="202" type="#_x0000_t202" style="position:absolute;left:0pt;margin-left:1030.05pt;margin-top:0.75pt;height:29.45pt;width:49.1pt;mso-position-horizontal-relative:page;z-index:251688960;mso-width-relative:page;mso-height-relative:page;" fillcolor="#E1BAFB" filled="t" stroked="f" coordsize="21600,21600" o:gfxdata="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BgtFR2QAAAAoBAAAPAAAAAAAAAAEAIAAAACIA&#10;AABkcnMvZG93bnJldi54bWxQSwECFAAUAAAACACHTuJAqAA1UM8BAACrAwAADgAAAAAAAAABACAA&#10;AAAoAQAAZHJzL2Uyb0RvYy54bWxQSwUGAAAAAAYABgBZAQAAaQUAAAAA&#10;">
                <v:fill on="t" focussize="0,0"/>
                <v:stroke on="f"/>
                <v:imagedata o:title=""/>
                <o:lock v:ext="edit" aspectratio="f"/>
                <v:textbox inset="0mm,0mm,0mm,0mm">
                  <w:txbxContent>
                    <w:p w14:paraId="19BD73DC">
                      <w:pPr>
                        <w:pStyle w:val="13"/>
                        <w:spacing w:before="60"/>
                        <w:rPr>
                          <w:color w:val="000000"/>
                        </w:rPr>
                      </w:pPr>
                    </w:p>
                    <w:p w14:paraId="78678580">
                      <w:pPr>
                        <w:spacing w:before="0" w:line="254" w:lineRule="auto"/>
                        <w:ind w:left="193" w:right="187" w:firstLine="166"/>
                        <w:jc w:val="left"/>
                        <w:rPr>
                          <w:rFonts w:ascii="Arial"/>
                          <w:b/>
                          <w:color w:val="000000"/>
                          <w:sz w:val="10"/>
                        </w:rPr>
                      </w:pPr>
                      <w:r>
                        <w:rPr>
                          <w:rFonts w:ascii="Arial"/>
                          <w:b/>
                          <w:color w:val="000000"/>
                          <w:spacing w:val="-4"/>
                          <w:sz w:val="10"/>
                        </w:rPr>
                        <w:t>Email</w:t>
                      </w:r>
                      <w:r>
                        <w:rPr>
                          <w:rFonts w:ascii="Arial"/>
                          <w:b/>
                          <w:color w:val="000000"/>
                          <w:spacing w:val="40"/>
                          <w:sz w:val="10"/>
                        </w:rPr>
                        <w:t xml:space="preserve"> </w:t>
                      </w:r>
                      <w:r>
                        <w:rPr>
                          <w:rFonts w:ascii="Arial"/>
                          <w:b/>
                          <w:color w:val="000000"/>
                          <w:spacing w:val="-2"/>
                          <w:sz w:val="10"/>
                        </w:rPr>
                        <w:t>confirmation</w:t>
                      </w:r>
                    </w:p>
                  </w:txbxContent>
                </v:textbox>
              </v:shape>
            </w:pict>
          </mc:Fallback>
        </mc:AlternateContent>
      </w:r>
      <w:r>
        <w:rPr>
          <w:rFonts w:ascii="Trebuchet MS"/>
        </w:rPr>
        <mc:AlternateContent>
          <mc:Choice Requires="wps">
            <w:drawing>
              <wp:anchor distT="0" distB="0" distL="0" distR="0" simplePos="0" relativeHeight="251689984" behindDoc="0" locked="0" layoutInCell="1" allowOverlap="1">
                <wp:simplePos x="0" y="0"/>
                <wp:positionH relativeFrom="page">
                  <wp:posOffset>12070715</wp:posOffset>
                </wp:positionH>
                <wp:positionV relativeFrom="paragraph">
                  <wp:posOffset>9525</wp:posOffset>
                </wp:positionV>
                <wp:extent cx="623570" cy="374015"/>
                <wp:effectExtent l="0" t="0" r="0" b="0"/>
                <wp:wrapNone/>
                <wp:docPr id="169" name="Textbox 16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33CC3EA5">
                            <w:pPr>
                              <w:spacing w:before="113" w:line="254" w:lineRule="auto"/>
                              <w:ind w:left="177" w:right="174" w:firstLine="0"/>
                              <w:jc w:val="center"/>
                              <w:rPr>
                                <w:rFonts w:ascii="Arial"/>
                                <w:b/>
                                <w:color w:val="000000"/>
                                <w:sz w:val="10"/>
                              </w:rPr>
                            </w:pPr>
                            <w:r>
                              <w:rPr>
                                <w:rFonts w:ascii="Arial"/>
                                <w:b/>
                                <w:color w:val="000000"/>
                                <w:spacing w:val="-2"/>
                                <w:sz w:val="10"/>
                              </w:rPr>
                              <w:t>Category</w:t>
                            </w:r>
                            <w:r>
                              <w:rPr>
                                <w:rFonts w:ascii="Arial"/>
                                <w:b/>
                                <w:color w:val="000000"/>
                                <w:spacing w:val="-5"/>
                                <w:sz w:val="10"/>
                              </w:rPr>
                              <w:t xml:space="preserve"> </w:t>
                            </w:r>
                            <w:r>
                              <w:rPr>
                                <w:rFonts w:ascii="Arial"/>
                                <w:b/>
                                <w:color w:val="000000"/>
                                <w:spacing w:val="-2"/>
                                <w:sz w:val="10"/>
                              </w:rPr>
                              <w:t>and</w:t>
                            </w:r>
                            <w:r>
                              <w:rPr>
                                <w:rFonts w:ascii="Arial"/>
                                <w:b/>
                                <w:color w:val="000000"/>
                                <w:spacing w:val="40"/>
                                <w:sz w:val="10"/>
                              </w:rPr>
                              <w:t xml:space="preserve"> </w:t>
                            </w:r>
                            <w:r>
                              <w:rPr>
                                <w:rFonts w:ascii="Arial"/>
                                <w:b/>
                                <w:color w:val="000000"/>
                                <w:spacing w:val="-2"/>
                                <w:sz w:val="10"/>
                              </w:rPr>
                              <w:t>subcategory</w:t>
                            </w:r>
                            <w:r>
                              <w:rPr>
                                <w:rFonts w:ascii="Arial"/>
                                <w:b/>
                                <w:color w:val="000000"/>
                                <w:spacing w:val="40"/>
                                <w:sz w:val="10"/>
                              </w:rPr>
                              <w:t xml:space="preserve"> </w:t>
                            </w:r>
                            <w:r>
                              <w:rPr>
                                <w:rFonts w:ascii="Arial"/>
                                <w:b/>
                                <w:color w:val="000000"/>
                                <w:spacing w:val="-2"/>
                                <w:sz w:val="10"/>
                              </w:rPr>
                              <w:t>assigned</w:t>
                            </w:r>
                          </w:p>
                        </w:txbxContent>
                      </wps:txbx>
                      <wps:bodyPr wrap="square" lIns="0" tIns="0" rIns="0" bIns="0" rtlCol="0">
                        <a:noAutofit/>
                      </wps:bodyPr>
                    </wps:wsp>
                  </a:graphicData>
                </a:graphic>
              </wp:anchor>
            </w:drawing>
          </mc:Choice>
          <mc:Fallback>
            <w:pict>
              <v:shape id="Textbox 169" o:spid="_x0000_s1026" o:spt="202" type="#_x0000_t202" style="position:absolute;left:0pt;margin-left:950.45pt;margin-top:0.75pt;height:29.45pt;width:49.1pt;mso-position-horizontal-relative:page;z-index:251689984;mso-width-relative:page;mso-height-relative:page;" fillcolor="#E1BAFB" filled="t" stroked="f" coordsize="21600,21600" o:gfxdata="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465dzYAAAACgEAAA8AAAAAAAAAAQAgAAAAIgAA&#10;AGRycy9kb3ducmV2LnhtbFBLAQIUABQAAAAIAIdO4kC1JQiEzwEAAKsDAAAOAAAAAAAAAAEAIAAA&#10;ACcBAABkcnMvZTJvRG9jLnhtbFBLBQYAAAAABgAGAFkBAABoBQAAAAA=&#10;">
                <v:fill on="t" focussize="0,0"/>
                <v:stroke on="f"/>
                <v:imagedata o:title=""/>
                <o:lock v:ext="edit" aspectratio="f"/>
                <v:textbox inset="0mm,0mm,0mm,0mm">
                  <w:txbxContent>
                    <w:p w14:paraId="33CC3EA5">
                      <w:pPr>
                        <w:spacing w:before="113" w:line="254" w:lineRule="auto"/>
                        <w:ind w:left="177" w:right="174" w:firstLine="0"/>
                        <w:jc w:val="center"/>
                        <w:rPr>
                          <w:rFonts w:ascii="Arial"/>
                          <w:b/>
                          <w:color w:val="000000"/>
                          <w:sz w:val="10"/>
                        </w:rPr>
                      </w:pPr>
                      <w:r>
                        <w:rPr>
                          <w:rFonts w:ascii="Arial"/>
                          <w:b/>
                          <w:color w:val="000000"/>
                          <w:spacing w:val="-2"/>
                          <w:sz w:val="10"/>
                        </w:rPr>
                        <w:t>Category</w:t>
                      </w:r>
                      <w:r>
                        <w:rPr>
                          <w:rFonts w:ascii="Arial"/>
                          <w:b/>
                          <w:color w:val="000000"/>
                          <w:spacing w:val="-5"/>
                          <w:sz w:val="10"/>
                        </w:rPr>
                        <w:t xml:space="preserve"> </w:t>
                      </w:r>
                      <w:r>
                        <w:rPr>
                          <w:rFonts w:ascii="Arial"/>
                          <w:b/>
                          <w:color w:val="000000"/>
                          <w:spacing w:val="-2"/>
                          <w:sz w:val="10"/>
                        </w:rPr>
                        <w:t>and</w:t>
                      </w:r>
                      <w:r>
                        <w:rPr>
                          <w:rFonts w:ascii="Arial"/>
                          <w:b/>
                          <w:color w:val="000000"/>
                          <w:spacing w:val="40"/>
                          <w:sz w:val="10"/>
                        </w:rPr>
                        <w:t xml:space="preserve"> </w:t>
                      </w:r>
                      <w:r>
                        <w:rPr>
                          <w:rFonts w:ascii="Arial"/>
                          <w:b/>
                          <w:color w:val="000000"/>
                          <w:spacing w:val="-2"/>
                          <w:sz w:val="10"/>
                        </w:rPr>
                        <w:t>subcategory</w:t>
                      </w:r>
                      <w:r>
                        <w:rPr>
                          <w:rFonts w:ascii="Arial"/>
                          <w:b/>
                          <w:color w:val="000000"/>
                          <w:spacing w:val="40"/>
                          <w:sz w:val="10"/>
                        </w:rPr>
                        <w:t xml:space="preserve"> </w:t>
                      </w:r>
                      <w:r>
                        <w:rPr>
                          <w:rFonts w:ascii="Arial"/>
                          <w:b/>
                          <w:color w:val="000000"/>
                          <w:spacing w:val="-2"/>
                          <w:sz w:val="10"/>
                        </w:rPr>
                        <w:t>assigned</w:t>
                      </w:r>
                    </w:p>
                  </w:txbxContent>
                </v:textbox>
              </v:shape>
            </w:pict>
          </mc:Fallback>
        </mc:AlternateContent>
      </w:r>
      <w:r>
        <w:rPr>
          <w:rFonts w:ascii="Trebuchet MS"/>
        </w:rPr>
        <mc:AlternateContent>
          <mc:Choice Requires="wps">
            <w:drawing>
              <wp:anchor distT="0" distB="0" distL="0" distR="0" simplePos="0" relativeHeight="251689984" behindDoc="0" locked="0" layoutInCell="1" allowOverlap="1">
                <wp:simplePos x="0" y="0"/>
                <wp:positionH relativeFrom="page">
                  <wp:posOffset>11385550</wp:posOffset>
                </wp:positionH>
                <wp:positionV relativeFrom="paragraph">
                  <wp:posOffset>9525</wp:posOffset>
                </wp:positionV>
                <wp:extent cx="623570" cy="374015"/>
                <wp:effectExtent l="0" t="0" r="0" b="0"/>
                <wp:wrapNone/>
                <wp:docPr id="170" name="Textbox 17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130F38E3">
                            <w:pPr>
                              <w:pStyle w:val="13"/>
                              <w:spacing w:before="60"/>
                              <w:rPr>
                                <w:color w:val="000000"/>
                              </w:rPr>
                            </w:pPr>
                          </w:p>
                          <w:p w14:paraId="4F42B2C5">
                            <w:pPr>
                              <w:spacing w:before="0" w:line="254" w:lineRule="auto"/>
                              <w:ind w:left="179" w:right="0" w:firstLine="70"/>
                              <w:jc w:val="left"/>
                              <w:rPr>
                                <w:rFonts w:ascii="Arial"/>
                                <w:b/>
                                <w:color w:val="000000"/>
                                <w:sz w:val="10"/>
                              </w:rPr>
                            </w:pPr>
                            <w:r>
                              <w:rPr>
                                <w:rFonts w:ascii="Arial"/>
                                <w:b/>
                                <w:color w:val="000000"/>
                                <w:spacing w:val="-2"/>
                                <w:sz w:val="10"/>
                              </w:rPr>
                              <w:t>Automatic</w:t>
                            </w:r>
                            <w:r>
                              <w:rPr>
                                <w:rFonts w:ascii="Arial"/>
                                <w:b/>
                                <w:color w:val="000000"/>
                                <w:spacing w:val="40"/>
                                <w:sz w:val="10"/>
                              </w:rPr>
                              <w:t xml:space="preserve"> </w:t>
                            </w:r>
                            <w:r>
                              <w:rPr>
                                <w:rFonts w:ascii="Arial"/>
                                <w:b/>
                                <w:color w:val="000000"/>
                                <w:spacing w:val="-2"/>
                                <w:sz w:val="10"/>
                              </w:rPr>
                              <w:t>classification</w:t>
                            </w:r>
                          </w:p>
                        </w:txbxContent>
                      </wps:txbx>
                      <wps:bodyPr wrap="square" lIns="0" tIns="0" rIns="0" bIns="0" rtlCol="0">
                        <a:noAutofit/>
                      </wps:bodyPr>
                    </wps:wsp>
                  </a:graphicData>
                </a:graphic>
              </wp:anchor>
            </w:drawing>
          </mc:Choice>
          <mc:Fallback>
            <w:pict>
              <v:shape id="Textbox 170" o:spid="_x0000_s1026" o:spt="202" type="#_x0000_t202" style="position:absolute;left:0pt;margin-left:896.5pt;margin-top:0.75pt;height:29.45pt;width:49.1pt;mso-position-horizontal-relative:page;z-index:251689984;mso-width-relative:page;mso-height-relative:page;" fillcolor="#E1BAFB" filled="t" stroked="f" coordsize="21600,21600" o:gfxdata="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e+R6fZAAAACgEAAA8AAAAAAAAAAQAgAAAAIgAA&#10;AGRycy9kb3ducmV2LnhtbFBLAQIUABQAAAAIAIdO4kD5ZrskzgEAAKsDAAAOAAAAAAAAAAEAIAAA&#10;ACgBAABkcnMvZTJvRG9jLnhtbFBLBQYAAAAABgAGAFkBAABoBQAAAAA=&#10;">
                <v:fill on="t" focussize="0,0"/>
                <v:stroke on="f"/>
                <v:imagedata o:title=""/>
                <o:lock v:ext="edit" aspectratio="f"/>
                <v:textbox inset="0mm,0mm,0mm,0mm">
                  <w:txbxContent>
                    <w:p w14:paraId="130F38E3">
                      <w:pPr>
                        <w:pStyle w:val="13"/>
                        <w:spacing w:before="60"/>
                        <w:rPr>
                          <w:color w:val="000000"/>
                        </w:rPr>
                      </w:pPr>
                    </w:p>
                    <w:p w14:paraId="4F42B2C5">
                      <w:pPr>
                        <w:spacing w:before="0" w:line="254" w:lineRule="auto"/>
                        <w:ind w:left="179" w:right="0" w:firstLine="70"/>
                        <w:jc w:val="left"/>
                        <w:rPr>
                          <w:rFonts w:ascii="Arial"/>
                          <w:b/>
                          <w:color w:val="000000"/>
                          <w:sz w:val="10"/>
                        </w:rPr>
                      </w:pPr>
                      <w:r>
                        <w:rPr>
                          <w:rFonts w:ascii="Arial"/>
                          <w:b/>
                          <w:color w:val="000000"/>
                          <w:spacing w:val="-2"/>
                          <w:sz w:val="10"/>
                        </w:rPr>
                        <w:t>Automatic</w:t>
                      </w:r>
                      <w:r>
                        <w:rPr>
                          <w:rFonts w:ascii="Arial"/>
                          <w:b/>
                          <w:color w:val="000000"/>
                          <w:spacing w:val="40"/>
                          <w:sz w:val="10"/>
                        </w:rPr>
                        <w:t xml:space="preserve"> </w:t>
                      </w:r>
                      <w:r>
                        <w:rPr>
                          <w:rFonts w:ascii="Arial"/>
                          <w:b/>
                          <w:color w:val="000000"/>
                          <w:spacing w:val="-2"/>
                          <w:sz w:val="10"/>
                        </w:rPr>
                        <w:t>classification</w:t>
                      </w:r>
                    </w:p>
                  </w:txbxContent>
                </v:textbox>
              </v:shape>
            </w:pict>
          </mc:Fallback>
        </mc:AlternateContent>
      </w:r>
      <w:r>
        <w:rPr>
          <w:rFonts w:ascii="Trebuchet MS"/>
        </w:rPr>
        <mc:AlternateContent>
          <mc:Choice Requires="wps">
            <w:drawing>
              <wp:anchor distT="0" distB="0" distL="0" distR="0" simplePos="0" relativeHeight="251691008" behindDoc="0" locked="0" layoutInCell="1" allowOverlap="1">
                <wp:simplePos x="0" y="0"/>
                <wp:positionH relativeFrom="page">
                  <wp:posOffset>10699750</wp:posOffset>
                </wp:positionH>
                <wp:positionV relativeFrom="paragraph">
                  <wp:posOffset>9525</wp:posOffset>
                </wp:positionV>
                <wp:extent cx="623570" cy="374015"/>
                <wp:effectExtent l="0" t="0" r="0" b="0"/>
                <wp:wrapNone/>
                <wp:docPr id="171" name="Textbox 17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5F11AD4E">
                            <w:pPr>
                              <w:pStyle w:val="13"/>
                              <w:rPr>
                                <w:color w:val="000000"/>
                              </w:rPr>
                            </w:pPr>
                          </w:p>
                          <w:p w14:paraId="5DA343FE">
                            <w:pPr>
                              <w:pStyle w:val="13"/>
                              <w:spacing w:before="8"/>
                              <w:rPr>
                                <w:color w:val="000000"/>
                              </w:rPr>
                            </w:pPr>
                          </w:p>
                          <w:p w14:paraId="7C5E429E">
                            <w:pPr>
                              <w:spacing w:before="0"/>
                              <w:ind w:left="182" w:right="0" w:firstLine="0"/>
                              <w:jc w:val="left"/>
                              <w:rPr>
                                <w:rFonts w:ascii="Arial"/>
                                <w:b/>
                                <w:color w:val="000000"/>
                                <w:sz w:val="10"/>
                              </w:rPr>
                            </w:pPr>
                            <w:r>
                              <w:rPr>
                                <w:rFonts w:ascii="Arial"/>
                                <w:b/>
                                <w:color w:val="000000"/>
                                <w:spacing w:val="-2"/>
                                <w:sz w:val="10"/>
                              </w:rPr>
                              <w:t>Submit</w:t>
                            </w:r>
                            <w:r>
                              <w:rPr>
                                <w:rFonts w:ascii="Arial"/>
                                <w:b/>
                                <w:color w:val="000000"/>
                                <w:spacing w:val="4"/>
                                <w:sz w:val="10"/>
                              </w:rPr>
                              <w:t xml:space="preserve"> </w:t>
                            </w:r>
                            <w:r>
                              <w:rPr>
                                <w:rFonts w:ascii="Arial"/>
                                <w:b/>
                                <w:color w:val="000000"/>
                                <w:spacing w:val="-2"/>
                                <w:sz w:val="10"/>
                              </w:rPr>
                              <w:t>ticket</w:t>
                            </w:r>
                          </w:p>
                        </w:txbxContent>
                      </wps:txbx>
                      <wps:bodyPr wrap="square" lIns="0" tIns="0" rIns="0" bIns="0" rtlCol="0">
                        <a:noAutofit/>
                      </wps:bodyPr>
                    </wps:wsp>
                  </a:graphicData>
                </a:graphic>
              </wp:anchor>
            </w:drawing>
          </mc:Choice>
          <mc:Fallback>
            <w:pict>
              <v:shape id="Textbox 171" o:spid="_x0000_s1026" o:spt="202" type="#_x0000_t202" style="position:absolute;left:0pt;margin-left:842.5pt;margin-top:0.75pt;height:29.45pt;width:49.1pt;mso-position-horizontal-relative:page;z-index:251691008;mso-width-relative:page;mso-height-relative:page;" fillcolor="#E1BAFB" filled="t" stroked="f" coordsize="21600,21600" o:gfxdata="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MR1kj2QAAAAoBAAAPAAAAAAAAAAEAIAAAACIA&#10;AABkcnMvZG93bnJldi54bWxQSwECFAAUAAAACACHTuJA5EOG8M8BAACrAwAADgAAAAAAAAABACAA&#10;AAAoAQAAZHJzL2Uyb0RvYy54bWxQSwUGAAAAAAYABgBZAQAAaQUAAAAA&#10;">
                <v:fill on="t" focussize="0,0"/>
                <v:stroke on="f"/>
                <v:imagedata o:title=""/>
                <o:lock v:ext="edit" aspectratio="f"/>
                <v:textbox inset="0mm,0mm,0mm,0mm">
                  <w:txbxContent>
                    <w:p w14:paraId="5F11AD4E">
                      <w:pPr>
                        <w:pStyle w:val="13"/>
                        <w:rPr>
                          <w:color w:val="000000"/>
                        </w:rPr>
                      </w:pPr>
                    </w:p>
                    <w:p w14:paraId="5DA343FE">
                      <w:pPr>
                        <w:pStyle w:val="13"/>
                        <w:spacing w:before="8"/>
                        <w:rPr>
                          <w:color w:val="000000"/>
                        </w:rPr>
                      </w:pPr>
                    </w:p>
                    <w:p w14:paraId="7C5E429E">
                      <w:pPr>
                        <w:spacing w:before="0"/>
                        <w:ind w:left="182" w:right="0" w:firstLine="0"/>
                        <w:jc w:val="left"/>
                        <w:rPr>
                          <w:rFonts w:ascii="Arial"/>
                          <w:b/>
                          <w:color w:val="000000"/>
                          <w:sz w:val="10"/>
                        </w:rPr>
                      </w:pPr>
                      <w:r>
                        <w:rPr>
                          <w:rFonts w:ascii="Arial"/>
                          <w:b/>
                          <w:color w:val="000000"/>
                          <w:spacing w:val="-2"/>
                          <w:sz w:val="10"/>
                        </w:rPr>
                        <w:t>Submit</w:t>
                      </w:r>
                      <w:r>
                        <w:rPr>
                          <w:rFonts w:ascii="Arial"/>
                          <w:b/>
                          <w:color w:val="000000"/>
                          <w:spacing w:val="4"/>
                          <w:sz w:val="10"/>
                        </w:rPr>
                        <w:t xml:space="preserve"> </w:t>
                      </w:r>
                      <w:r>
                        <w:rPr>
                          <w:rFonts w:ascii="Arial"/>
                          <w:b/>
                          <w:color w:val="000000"/>
                          <w:spacing w:val="-2"/>
                          <w:sz w:val="10"/>
                        </w:rPr>
                        <w:t>ticket</w:t>
                      </w:r>
                    </w:p>
                  </w:txbxContent>
                </v:textbox>
              </v:shape>
            </w:pict>
          </mc:Fallback>
        </mc:AlternateContent>
      </w:r>
      <w:r>
        <w:rPr>
          <w:rFonts w:ascii="Trebuchet MS"/>
        </w:rPr>
        <mc:AlternateContent>
          <mc:Choice Requires="wps">
            <w:drawing>
              <wp:anchor distT="0" distB="0" distL="0" distR="0" simplePos="0" relativeHeight="251691008" behindDoc="0" locked="0" layoutInCell="1" allowOverlap="1">
                <wp:simplePos x="0" y="0"/>
                <wp:positionH relativeFrom="page">
                  <wp:posOffset>9689465</wp:posOffset>
                </wp:positionH>
                <wp:positionV relativeFrom="paragraph">
                  <wp:posOffset>9525</wp:posOffset>
                </wp:positionV>
                <wp:extent cx="623570" cy="374015"/>
                <wp:effectExtent l="0" t="0" r="0" b="0"/>
                <wp:wrapNone/>
                <wp:docPr id="172" name="Textbox 172"/>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05FE35C9">
                            <w:pPr>
                              <w:pStyle w:val="13"/>
                              <w:spacing w:before="60"/>
                              <w:rPr>
                                <w:color w:val="000000"/>
                              </w:rPr>
                            </w:pPr>
                          </w:p>
                          <w:p w14:paraId="621F6D6B">
                            <w:pPr>
                              <w:spacing w:before="0" w:line="254" w:lineRule="auto"/>
                              <w:ind w:left="362" w:right="78" w:hanging="194"/>
                              <w:jc w:val="left"/>
                              <w:rPr>
                                <w:rFonts w:ascii="Arial"/>
                                <w:b/>
                                <w:color w:val="000000"/>
                                <w:sz w:val="10"/>
                              </w:rPr>
                            </w:pPr>
                            <w:r>
                              <w:rPr>
                                <w:rFonts w:ascii="Arial"/>
                                <w:b/>
                                <w:color w:val="000000"/>
                                <w:spacing w:val="-2"/>
                                <w:sz w:val="10"/>
                              </w:rPr>
                              <w:t>Skip</w:t>
                            </w:r>
                            <w:r>
                              <w:rPr>
                                <w:rFonts w:ascii="Arial"/>
                                <w:b/>
                                <w:color w:val="000000"/>
                                <w:spacing w:val="-5"/>
                                <w:sz w:val="10"/>
                              </w:rPr>
                              <w:t xml:space="preserve"> </w:t>
                            </w:r>
                            <w:r>
                              <w:rPr>
                                <w:rFonts w:ascii="Arial"/>
                                <w:b/>
                                <w:color w:val="000000"/>
                                <w:spacing w:val="-2"/>
                                <w:sz w:val="10"/>
                              </w:rPr>
                              <w:t>category</w:t>
                            </w:r>
                            <w:r>
                              <w:rPr>
                                <w:rFonts w:ascii="Arial"/>
                                <w:b/>
                                <w:color w:val="000000"/>
                                <w:spacing w:val="40"/>
                                <w:sz w:val="10"/>
                              </w:rPr>
                              <w:t xml:space="preserve"> </w:t>
                            </w:r>
                            <w:r>
                              <w:rPr>
                                <w:rFonts w:ascii="Arial"/>
                                <w:b/>
                                <w:color w:val="000000"/>
                                <w:spacing w:val="-2"/>
                                <w:sz w:val="10"/>
                              </w:rPr>
                              <w:t>fields</w:t>
                            </w:r>
                          </w:p>
                        </w:txbxContent>
                      </wps:txbx>
                      <wps:bodyPr wrap="square" lIns="0" tIns="0" rIns="0" bIns="0" rtlCol="0">
                        <a:noAutofit/>
                      </wps:bodyPr>
                    </wps:wsp>
                  </a:graphicData>
                </a:graphic>
              </wp:anchor>
            </w:drawing>
          </mc:Choice>
          <mc:Fallback>
            <w:pict>
              <v:shape id="Textbox 172" o:spid="_x0000_s1026" o:spt="202" type="#_x0000_t202" style="position:absolute;left:0pt;margin-left:762.95pt;margin-top:0.75pt;height:29.45pt;width:49.1pt;mso-position-horizontal-relative:page;z-index:251691008;mso-width-relative:page;mso-height-relative:page;" fillcolor="#E1BAFB" filled="t" stroked="f" coordsize="21600,21600" o:gfxdata="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HgrZbNcAAAAKAQAADwAAAAAAAAABACAAAAAiAAAA&#10;ZHJzL2Rvd25yZXYueG1sUEsBAhQAFAAAAAgAh07iQIIqsFfPAQAAqwMAAA4AAAAAAAAAAQAgAAAA&#10;JgEAAGRycy9lMm9Eb2MueG1sUEsFBgAAAAAGAAYAWQEAAGcFAAAAAA==&#10;">
                <v:fill on="t" focussize="0,0"/>
                <v:stroke on="f"/>
                <v:imagedata o:title=""/>
                <o:lock v:ext="edit" aspectratio="f"/>
                <v:textbox inset="0mm,0mm,0mm,0mm">
                  <w:txbxContent>
                    <w:p w14:paraId="05FE35C9">
                      <w:pPr>
                        <w:pStyle w:val="13"/>
                        <w:spacing w:before="60"/>
                        <w:rPr>
                          <w:color w:val="000000"/>
                        </w:rPr>
                      </w:pPr>
                    </w:p>
                    <w:p w14:paraId="621F6D6B">
                      <w:pPr>
                        <w:spacing w:before="0" w:line="254" w:lineRule="auto"/>
                        <w:ind w:left="362" w:right="78" w:hanging="194"/>
                        <w:jc w:val="left"/>
                        <w:rPr>
                          <w:rFonts w:ascii="Arial"/>
                          <w:b/>
                          <w:color w:val="000000"/>
                          <w:sz w:val="10"/>
                        </w:rPr>
                      </w:pPr>
                      <w:r>
                        <w:rPr>
                          <w:rFonts w:ascii="Arial"/>
                          <w:b/>
                          <w:color w:val="000000"/>
                          <w:spacing w:val="-2"/>
                          <w:sz w:val="10"/>
                        </w:rPr>
                        <w:t>Skip</w:t>
                      </w:r>
                      <w:r>
                        <w:rPr>
                          <w:rFonts w:ascii="Arial"/>
                          <w:b/>
                          <w:color w:val="000000"/>
                          <w:spacing w:val="-5"/>
                          <w:sz w:val="10"/>
                        </w:rPr>
                        <w:t xml:space="preserve"> </w:t>
                      </w:r>
                      <w:r>
                        <w:rPr>
                          <w:rFonts w:ascii="Arial"/>
                          <w:b/>
                          <w:color w:val="000000"/>
                          <w:spacing w:val="-2"/>
                          <w:sz w:val="10"/>
                        </w:rPr>
                        <w:t>category</w:t>
                      </w:r>
                      <w:r>
                        <w:rPr>
                          <w:rFonts w:ascii="Arial"/>
                          <w:b/>
                          <w:color w:val="000000"/>
                          <w:spacing w:val="40"/>
                          <w:sz w:val="10"/>
                        </w:rPr>
                        <w:t xml:space="preserve"> </w:t>
                      </w:r>
                      <w:r>
                        <w:rPr>
                          <w:rFonts w:ascii="Arial"/>
                          <w:b/>
                          <w:color w:val="000000"/>
                          <w:spacing w:val="-2"/>
                          <w:sz w:val="10"/>
                        </w:rPr>
                        <w:t>fields</w:t>
                      </w:r>
                    </w:p>
                  </w:txbxContent>
                </v:textbox>
              </v:shape>
            </w:pict>
          </mc:Fallback>
        </mc:AlternateContent>
      </w:r>
      <w:r>
        <w:rPr>
          <w:rFonts w:ascii="Trebuchet MS"/>
        </w:rPr>
        <mc:AlternateContent>
          <mc:Choice Requires="wps">
            <w:drawing>
              <wp:anchor distT="0" distB="0" distL="0" distR="0" simplePos="0" relativeHeight="251692032" behindDoc="0" locked="0" layoutInCell="1" allowOverlap="1">
                <wp:simplePos x="0" y="0"/>
                <wp:positionH relativeFrom="page">
                  <wp:posOffset>9003665</wp:posOffset>
                </wp:positionH>
                <wp:positionV relativeFrom="paragraph">
                  <wp:posOffset>9525</wp:posOffset>
                </wp:positionV>
                <wp:extent cx="623570" cy="374015"/>
                <wp:effectExtent l="0" t="0" r="0" b="0"/>
                <wp:wrapNone/>
                <wp:docPr id="173" name="Textbox 173"/>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5AA391CA">
                            <w:pPr>
                              <w:pStyle w:val="13"/>
                              <w:rPr>
                                <w:color w:val="000000"/>
                              </w:rPr>
                            </w:pPr>
                          </w:p>
                          <w:p w14:paraId="15DF2FD6">
                            <w:pPr>
                              <w:pStyle w:val="13"/>
                              <w:spacing w:before="8"/>
                              <w:rPr>
                                <w:color w:val="000000"/>
                              </w:rPr>
                            </w:pPr>
                          </w:p>
                          <w:p w14:paraId="1913FC07">
                            <w:pPr>
                              <w:spacing w:before="0"/>
                              <w:ind w:left="92" w:right="0" w:firstLine="0"/>
                              <w:jc w:val="left"/>
                              <w:rPr>
                                <w:rFonts w:ascii="Arial"/>
                                <w:b/>
                                <w:color w:val="000000"/>
                                <w:sz w:val="10"/>
                              </w:rPr>
                            </w:pPr>
                            <w:r>
                              <w:rPr>
                                <w:rFonts w:ascii="Arial"/>
                                <w:b/>
                                <w:color w:val="000000"/>
                                <w:sz w:val="10"/>
                              </w:rPr>
                              <w:t>Add</w:t>
                            </w:r>
                            <w:r>
                              <w:rPr>
                                <w:rFonts w:ascii="Arial"/>
                                <w:b/>
                                <w:color w:val="000000"/>
                                <w:spacing w:val="-6"/>
                                <w:sz w:val="10"/>
                              </w:rPr>
                              <w:t xml:space="preserve"> </w:t>
                            </w:r>
                            <w:r>
                              <w:rPr>
                                <w:rFonts w:ascii="Arial"/>
                                <w:b/>
                                <w:color w:val="000000"/>
                                <w:sz w:val="10"/>
                              </w:rPr>
                              <w:t>more</w:t>
                            </w:r>
                            <w:r>
                              <w:rPr>
                                <w:rFonts w:ascii="Arial"/>
                                <w:b/>
                                <w:color w:val="000000"/>
                                <w:spacing w:val="-5"/>
                                <w:sz w:val="10"/>
                              </w:rPr>
                              <w:t xml:space="preserve"> </w:t>
                            </w:r>
                            <w:r>
                              <w:rPr>
                                <w:rFonts w:ascii="Arial"/>
                                <w:b/>
                                <w:color w:val="000000"/>
                                <w:spacing w:val="-2"/>
                                <w:sz w:val="10"/>
                              </w:rPr>
                              <w:t>details</w:t>
                            </w:r>
                          </w:p>
                        </w:txbxContent>
                      </wps:txbx>
                      <wps:bodyPr wrap="square" lIns="0" tIns="0" rIns="0" bIns="0" rtlCol="0">
                        <a:noAutofit/>
                      </wps:bodyPr>
                    </wps:wsp>
                  </a:graphicData>
                </a:graphic>
              </wp:anchor>
            </w:drawing>
          </mc:Choice>
          <mc:Fallback>
            <w:pict>
              <v:shape id="Textbox 173" o:spid="_x0000_s1026" o:spt="202" type="#_x0000_t202" style="position:absolute;left:0pt;margin-left:708.95pt;margin-top:0.75pt;height:29.45pt;width:49.1pt;mso-position-horizontal-relative:page;z-index:251692032;mso-width-relative:page;mso-height-relative:page;" fillcolor="#E1BAFB" filled="t" stroked="f" coordsize="21600,21600" o:gfxdata="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lPZfvYAAAACgEAAA8AAAAAAAAAAQAgAAAAIgAA&#10;AGRycy9kb3ducmV2LnhtbFBLAQIUABQAAAAIAIdO4kCfD42DzwEAAKsDAAAOAAAAAAAAAAEAIAAA&#10;ACcBAABkcnMvZTJvRG9jLnhtbFBLBQYAAAAABgAGAFkBAABoBQAAAAA=&#10;">
                <v:fill on="t" focussize="0,0"/>
                <v:stroke on="f"/>
                <v:imagedata o:title=""/>
                <o:lock v:ext="edit" aspectratio="f"/>
                <v:textbox inset="0mm,0mm,0mm,0mm">
                  <w:txbxContent>
                    <w:p w14:paraId="5AA391CA">
                      <w:pPr>
                        <w:pStyle w:val="13"/>
                        <w:rPr>
                          <w:color w:val="000000"/>
                        </w:rPr>
                      </w:pPr>
                    </w:p>
                    <w:p w14:paraId="15DF2FD6">
                      <w:pPr>
                        <w:pStyle w:val="13"/>
                        <w:spacing w:before="8"/>
                        <w:rPr>
                          <w:color w:val="000000"/>
                        </w:rPr>
                      </w:pPr>
                    </w:p>
                    <w:p w14:paraId="1913FC07">
                      <w:pPr>
                        <w:spacing w:before="0"/>
                        <w:ind w:left="92" w:right="0" w:firstLine="0"/>
                        <w:jc w:val="left"/>
                        <w:rPr>
                          <w:rFonts w:ascii="Arial"/>
                          <w:b/>
                          <w:color w:val="000000"/>
                          <w:sz w:val="10"/>
                        </w:rPr>
                      </w:pPr>
                      <w:r>
                        <w:rPr>
                          <w:rFonts w:ascii="Arial"/>
                          <w:b/>
                          <w:color w:val="000000"/>
                          <w:sz w:val="10"/>
                        </w:rPr>
                        <w:t>Add</w:t>
                      </w:r>
                      <w:r>
                        <w:rPr>
                          <w:rFonts w:ascii="Arial"/>
                          <w:b/>
                          <w:color w:val="000000"/>
                          <w:spacing w:val="-6"/>
                          <w:sz w:val="10"/>
                        </w:rPr>
                        <w:t xml:space="preserve"> </w:t>
                      </w:r>
                      <w:r>
                        <w:rPr>
                          <w:rFonts w:ascii="Arial"/>
                          <w:b/>
                          <w:color w:val="000000"/>
                          <w:sz w:val="10"/>
                        </w:rPr>
                        <w:t>more</w:t>
                      </w:r>
                      <w:r>
                        <w:rPr>
                          <w:rFonts w:ascii="Arial"/>
                          <w:b/>
                          <w:color w:val="000000"/>
                          <w:spacing w:val="-5"/>
                          <w:sz w:val="10"/>
                        </w:rPr>
                        <w:t xml:space="preserve"> </w:t>
                      </w:r>
                      <w:r>
                        <w:rPr>
                          <w:rFonts w:ascii="Arial"/>
                          <w:b/>
                          <w:color w:val="000000"/>
                          <w:spacing w:val="-2"/>
                          <w:sz w:val="10"/>
                        </w:rPr>
                        <w:t>details</w:t>
                      </w:r>
                    </w:p>
                  </w:txbxContent>
                </v:textbox>
              </v:shape>
            </w:pict>
          </mc:Fallback>
        </mc:AlternateContent>
      </w:r>
      <w:r>
        <w:rPr>
          <w:rFonts w:ascii="Trebuchet MS"/>
        </w:rPr>
        <mc:AlternateContent>
          <mc:Choice Requires="wps">
            <w:drawing>
              <wp:anchor distT="0" distB="0" distL="0" distR="0" simplePos="0" relativeHeight="251692032" behindDoc="0" locked="0" layoutInCell="1" allowOverlap="1">
                <wp:simplePos x="0" y="0"/>
                <wp:positionH relativeFrom="page">
                  <wp:posOffset>8318500</wp:posOffset>
                </wp:positionH>
                <wp:positionV relativeFrom="paragraph">
                  <wp:posOffset>9525</wp:posOffset>
                </wp:positionV>
                <wp:extent cx="623570" cy="374015"/>
                <wp:effectExtent l="0" t="0" r="0" b="0"/>
                <wp:wrapNone/>
                <wp:docPr id="174" name="Textbox 17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116F8A24">
                            <w:pPr>
                              <w:pStyle w:val="13"/>
                              <w:spacing w:before="60"/>
                              <w:rPr>
                                <w:color w:val="000000"/>
                              </w:rPr>
                            </w:pPr>
                          </w:p>
                          <w:p w14:paraId="7817441B">
                            <w:pPr>
                              <w:spacing w:before="0" w:line="254" w:lineRule="auto"/>
                              <w:ind w:left="226" w:right="219" w:hanging="1"/>
                              <w:jc w:val="left"/>
                              <w:rPr>
                                <w:rFonts w:ascii="Arial"/>
                                <w:b/>
                                <w:color w:val="000000"/>
                                <w:sz w:val="10"/>
                              </w:rPr>
                            </w:pPr>
                            <w:r>
                              <w:rPr>
                                <w:rFonts w:ascii="Arial"/>
                                <w:b/>
                                <w:color w:val="000000"/>
                                <w:spacing w:val="-2"/>
                                <w:sz w:val="10"/>
                              </w:rPr>
                              <w:t>Enter</w:t>
                            </w:r>
                            <w:r>
                              <w:rPr>
                                <w:rFonts w:ascii="Arial"/>
                                <w:b/>
                                <w:color w:val="000000"/>
                                <w:spacing w:val="-5"/>
                                <w:sz w:val="10"/>
                              </w:rPr>
                              <w:t xml:space="preserve"> </w:t>
                            </w:r>
                            <w:r>
                              <w:rPr>
                                <w:rFonts w:ascii="Arial"/>
                                <w:b/>
                                <w:color w:val="000000"/>
                                <w:spacing w:val="-2"/>
                                <w:sz w:val="10"/>
                              </w:rPr>
                              <w:t>issue</w:t>
                            </w:r>
                            <w:r>
                              <w:rPr>
                                <w:rFonts w:ascii="Arial"/>
                                <w:b/>
                                <w:color w:val="000000"/>
                                <w:spacing w:val="40"/>
                                <w:sz w:val="10"/>
                              </w:rPr>
                              <w:t xml:space="preserve"> </w:t>
                            </w:r>
                            <w:r>
                              <w:rPr>
                                <w:rFonts w:ascii="Arial"/>
                                <w:b/>
                                <w:color w:val="000000"/>
                                <w:spacing w:val="-2"/>
                                <w:sz w:val="10"/>
                              </w:rPr>
                              <w:t>description</w:t>
                            </w:r>
                          </w:p>
                        </w:txbxContent>
                      </wps:txbx>
                      <wps:bodyPr wrap="square" lIns="0" tIns="0" rIns="0" bIns="0" rtlCol="0">
                        <a:noAutofit/>
                      </wps:bodyPr>
                    </wps:wsp>
                  </a:graphicData>
                </a:graphic>
              </wp:anchor>
            </w:drawing>
          </mc:Choice>
          <mc:Fallback>
            <w:pict>
              <v:shape id="Textbox 174" o:spid="_x0000_s1026" o:spt="202" type="#_x0000_t202" style="position:absolute;left:0pt;margin-left:655pt;margin-top:0.75pt;height:29.45pt;width:49.1pt;mso-position-horizontal-relative:page;z-index:251692032;mso-width-relative:page;mso-height-relative:page;" fillcolor="#E1BAFB" filled="t" stroked="f" coordsize="21600,21600" o:gfxdata="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gg6bYAAAACgEAAA8AAAAAAAAAAQAgAAAAIgAA&#10;AGRycy9kb3ducmV2LnhtbFBLAQIUABQAAAAIAIdO4kAP/q3CzwEAAKsDAAAOAAAAAAAAAAEAIAAA&#10;ACcBAABkcnMvZTJvRG9jLnhtbFBLBQYAAAAABgAGAFkBAABoBQAAAAA=&#10;">
                <v:fill on="t" focussize="0,0"/>
                <v:stroke on="f"/>
                <v:imagedata o:title=""/>
                <o:lock v:ext="edit" aspectratio="f"/>
                <v:textbox inset="0mm,0mm,0mm,0mm">
                  <w:txbxContent>
                    <w:p w14:paraId="116F8A24">
                      <w:pPr>
                        <w:pStyle w:val="13"/>
                        <w:spacing w:before="60"/>
                        <w:rPr>
                          <w:color w:val="000000"/>
                        </w:rPr>
                      </w:pPr>
                    </w:p>
                    <w:p w14:paraId="7817441B">
                      <w:pPr>
                        <w:spacing w:before="0" w:line="254" w:lineRule="auto"/>
                        <w:ind w:left="226" w:right="219" w:hanging="1"/>
                        <w:jc w:val="left"/>
                        <w:rPr>
                          <w:rFonts w:ascii="Arial"/>
                          <w:b/>
                          <w:color w:val="000000"/>
                          <w:sz w:val="10"/>
                        </w:rPr>
                      </w:pPr>
                      <w:r>
                        <w:rPr>
                          <w:rFonts w:ascii="Arial"/>
                          <w:b/>
                          <w:color w:val="000000"/>
                          <w:spacing w:val="-2"/>
                          <w:sz w:val="10"/>
                        </w:rPr>
                        <w:t>Enter</w:t>
                      </w:r>
                      <w:r>
                        <w:rPr>
                          <w:rFonts w:ascii="Arial"/>
                          <w:b/>
                          <w:color w:val="000000"/>
                          <w:spacing w:val="-5"/>
                          <w:sz w:val="10"/>
                        </w:rPr>
                        <w:t xml:space="preserve"> </w:t>
                      </w:r>
                      <w:r>
                        <w:rPr>
                          <w:rFonts w:ascii="Arial"/>
                          <w:b/>
                          <w:color w:val="000000"/>
                          <w:spacing w:val="-2"/>
                          <w:sz w:val="10"/>
                        </w:rPr>
                        <w:t>issue</w:t>
                      </w:r>
                      <w:r>
                        <w:rPr>
                          <w:rFonts w:ascii="Arial"/>
                          <w:b/>
                          <w:color w:val="000000"/>
                          <w:spacing w:val="40"/>
                          <w:sz w:val="10"/>
                        </w:rPr>
                        <w:t xml:space="preserve"> </w:t>
                      </w:r>
                      <w:r>
                        <w:rPr>
                          <w:rFonts w:ascii="Arial"/>
                          <w:b/>
                          <w:color w:val="000000"/>
                          <w:spacing w:val="-2"/>
                          <w:sz w:val="10"/>
                        </w:rPr>
                        <w:t>description</w:t>
                      </w:r>
                    </w:p>
                  </w:txbxContent>
                </v:textbox>
              </v:shape>
            </w:pict>
          </mc:Fallback>
        </mc:AlternateContent>
      </w:r>
      <w:r>
        <w:rPr>
          <w:rFonts w:ascii="Trebuchet MS"/>
        </w:rPr>
        <mc:AlternateContent>
          <mc:Choice Requires="wps">
            <w:drawing>
              <wp:anchor distT="0" distB="0" distL="0" distR="0" simplePos="0" relativeHeight="251693056" behindDoc="0" locked="0" layoutInCell="1" allowOverlap="1">
                <wp:simplePos x="0" y="0"/>
                <wp:positionH relativeFrom="page">
                  <wp:posOffset>7626985</wp:posOffset>
                </wp:positionH>
                <wp:positionV relativeFrom="paragraph">
                  <wp:posOffset>9525</wp:posOffset>
                </wp:positionV>
                <wp:extent cx="623570" cy="374015"/>
                <wp:effectExtent l="0" t="0" r="0" b="0"/>
                <wp:wrapNone/>
                <wp:docPr id="175" name="Textbox 17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535FB7DE">
                            <w:pPr>
                              <w:pStyle w:val="13"/>
                              <w:rPr>
                                <w:color w:val="000000"/>
                              </w:rPr>
                            </w:pPr>
                          </w:p>
                          <w:p w14:paraId="31ABF8A8">
                            <w:pPr>
                              <w:pStyle w:val="13"/>
                              <w:spacing w:before="8"/>
                              <w:rPr>
                                <w:color w:val="000000"/>
                              </w:rPr>
                            </w:pPr>
                          </w:p>
                          <w:p w14:paraId="30FDBDEF">
                            <w:pPr>
                              <w:spacing w:before="0"/>
                              <w:ind w:left="81" w:right="0" w:firstLine="0"/>
                              <w:jc w:val="left"/>
                              <w:rPr>
                                <w:rFonts w:ascii="Arial"/>
                                <w:b/>
                                <w:color w:val="000000"/>
                                <w:sz w:val="10"/>
                              </w:rPr>
                            </w:pPr>
                            <w:r>
                              <w:rPr>
                                <w:rFonts w:ascii="Arial"/>
                                <w:b/>
                                <w:color w:val="000000"/>
                                <w:sz w:val="10"/>
                              </w:rPr>
                              <w:t>Enter</w:t>
                            </w:r>
                            <w:r>
                              <w:rPr>
                                <w:rFonts w:ascii="Arial"/>
                                <w:b/>
                                <w:color w:val="000000"/>
                                <w:spacing w:val="-7"/>
                                <w:sz w:val="10"/>
                              </w:rPr>
                              <w:t xml:space="preserve"> </w:t>
                            </w:r>
                            <w:r>
                              <w:rPr>
                                <w:rFonts w:ascii="Arial"/>
                                <w:b/>
                                <w:color w:val="000000"/>
                                <w:sz w:val="10"/>
                              </w:rPr>
                              <w:t>caller</w:t>
                            </w:r>
                            <w:r>
                              <w:rPr>
                                <w:rFonts w:ascii="Arial"/>
                                <w:b/>
                                <w:color w:val="000000"/>
                                <w:spacing w:val="-6"/>
                                <w:sz w:val="10"/>
                              </w:rPr>
                              <w:t xml:space="preserve"> </w:t>
                            </w:r>
                            <w:r>
                              <w:rPr>
                                <w:rFonts w:ascii="Arial"/>
                                <w:b/>
                                <w:color w:val="000000"/>
                                <w:spacing w:val="-4"/>
                                <w:sz w:val="10"/>
                              </w:rPr>
                              <w:t>name</w:t>
                            </w:r>
                          </w:p>
                        </w:txbxContent>
                      </wps:txbx>
                      <wps:bodyPr wrap="square" lIns="0" tIns="0" rIns="0" bIns="0" rtlCol="0">
                        <a:noAutofit/>
                      </wps:bodyPr>
                    </wps:wsp>
                  </a:graphicData>
                </a:graphic>
              </wp:anchor>
            </w:drawing>
          </mc:Choice>
          <mc:Fallback>
            <w:pict>
              <v:shape id="Textbox 175" o:spid="_x0000_s1026" o:spt="202" type="#_x0000_t202" style="position:absolute;left:0pt;margin-left:600.55pt;margin-top:0.75pt;height:29.45pt;width:49.1pt;mso-position-horizontal-relative:page;z-index:251693056;mso-width-relative:page;mso-height-relative:page;" fillcolor="#E1BAFB" filled="t" stroked="f" coordsize="21600,21600" o:gfxdata="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2QLRLYAAAACgEAAA8AAAAAAAAAAQAgAAAA&#10;IgAAAGRycy9kb3ducmV2LnhtbFBLAQIUABQAAAAIAIdO4kAS25AW0gEAAKsDAAAOAAAAAAAAAAEA&#10;IAAAACcBAABkcnMvZTJvRG9jLnhtbFBLBQYAAAAABgAGAFkBAABrBQAAAAA=&#10;">
                <v:fill on="t" focussize="0,0"/>
                <v:stroke on="f"/>
                <v:imagedata o:title=""/>
                <o:lock v:ext="edit" aspectratio="f"/>
                <v:textbox inset="0mm,0mm,0mm,0mm">
                  <w:txbxContent>
                    <w:p w14:paraId="535FB7DE">
                      <w:pPr>
                        <w:pStyle w:val="13"/>
                        <w:rPr>
                          <w:color w:val="000000"/>
                        </w:rPr>
                      </w:pPr>
                    </w:p>
                    <w:p w14:paraId="31ABF8A8">
                      <w:pPr>
                        <w:pStyle w:val="13"/>
                        <w:spacing w:before="8"/>
                        <w:rPr>
                          <w:color w:val="000000"/>
                        </w:rPr>
                      </w:pPr>
                    </w:p>
                    <w:p w14:paraId="30FDBDEF">
                      <w:pPr>
                        <w:spacing w:before="0"/>
                        <w:ind w:left="81" w:right="0" w:firstLine="0"/>
                        <w:jc w:val="left"/>
                        <w:rPr>
                          <w:rFonts w:ascii="Arial"/>
                          <w:b/>
                          <w:color w:val="000000"/>
                          <w:sz w:val="10"/>
                        </w:rPr>
                      </w:pPr>
                      <w:r>
                        <w:rPr>
                          <w:rFonts w:ascii="Arial"/>
                          <w:b/>
                          <w:color w:val="000000"/>
                          <w:sz w:val="10"/>
                        </w:rPr>
                        <w:t>Enter</w:t>
                      </w:r>
                      <w:r>
                        <w:rPr>
                          <w:rFonts w:ascii="Arial"/>
                          <w:b/>
                          <w:color w:val="000000"/>
                          <w:spacing w:val="-7"/>
                          <w:sz w:val="10"/>
                        </w:rPr>
                        <w:t xml:space="preserve"> </w:t>
                      </w:r>
                      <w:r>
                        <w:rPr>
                          <w:rFonts w:ascii="Arial"/>
                          <w:b/>
                          <w:color w:val="000000"/>
                          <w:sz w:val="10"/>
                        </w:rPr>
                        <w:t>caller</w:t>
                      </w:r>
                      <w:r>
                        <w:rPr>
                          <w:rFonts w:ascii="Arial"/>
                          <w:b/>
                          <w:color w:val="000000"/>
                          <w:spacing w:val="-6"/>
                          <w:sz w:val="10"/>
                        </w:rPr>
                        <w:t xml:space="preserve"> </w:t>
                      </w:r>
                      <w:r>
                        <w:rPr>
                          <w:rFonts w:ascii="Arial"/>
                          <w:b/>
                          <w:color w:val="000000"/>
                          <w:spacing w:val="-4"/>
                          <w:sz w:val="10"/>
                        </w:rPr>
                        <w:t>name</w:t>
                      </w:r>
                    </w:p>
                  </w:txbxContent>
                </v:textbox>
              </v:shape>
            </w:pict>
          </mc:Fallback>
        </mc:AlternateContent>
      </w:r>
      <w:r>
        <w:rPr>
          <w:rFonts w:ascii="Trebuchet MS"/>
        </w:rPr>
        <mc:AlternateContent>
          <mc:Choice Requires="wps">
            <w:drawing>
              <wp:anchor distT="0" distB="0" distL="0" distR="0" simplePos="0" relativeHeight="251693056" behindDoc="0" locked="0" layoutInCell="1" allowOverlap="1">
                <wp:simplePos x="0" y="0"/>
                <wp:positionH relativeFrom="page">
                  <wp:posOffset>6925310</wp:posOffset>
                </wp:positionH>
                <wp:positionV relativeFrom="paragraph">
                  <wp:posOffset>9525</wp:posOffset>
                </wp:positionV>
                <wp:extent cx="623570" cy="374015"/>
                <wp:effectExtent l="0" t="0" r="0" b="0"/>
                <wp:wrapNone/>
                <wp:docPr id="176" name="Textbox 17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452E6FD2">
                            <w:pPr>
                              <w:pStyle w:val="13"/>
                              <w:spacing w:before="60"/>
                              <w:rPr>
                                <w:color w:val="000000"/>
                              </w:rPr>
                            </w:pPr>
                          </w:p>
                          <w:p w14:paraId="1D3E376F">
                            <w:pPr>
                              <w:spacing w:before="0" w:line="254" w:lineRule="auto"/>
                              <w:ind w:left="381" w:right="78" w:hanging="270"/>
                              <w:jc w:val="left"/>
                              <w:rPr>
                                <w:rFonts w:ascii="Arial"/>
                                <w:b/>
                                <w:color w:val="000000"/>
                                <w:sz w:val="10"/>
                              </w:rPr>
                            </w:pPr>
                            <w:r>
                              <w:rPr>
                                <w:rFonts w:ascii="Arial"/>
                                <w:b/>
                                <w:color w:val="000000"/>
                                <w:spacing w:val="-2"/>
                                <w:sz w:val="10"/>
                              </w:rPr>
                              <w:t>Open</w:t>
                            </w:r>
                            <w:r>
                              <w:rPr>
                                <w:rFonts w:ascii="Arial"/>
                                <w:b/>
                                <w:color w:val="000000"/>
                                <w:spacing w:val="-5"/>
                                <w:sz w:val="10"/>
                              </w:rPr>
                              <w:t xml:space="preserve"> </w:t>
                            </w:r>
                            <w:r>
                              <w:rPr>
                                <w:rFonts w:ascii="Arial"/>
                                <w:b/>
                                <w:color w:val="000000"/>
                                <w:spacing w:val="-2"/>
                                <w:sz w:val="10"/>
                              </w:rPr>
                              <w:t>IT</w:t>
                            </w:r>
                            <w:r>
                              <w:rPr>
                                <w:rFonts w:ascii="Arial"/>
                                <w:b/>
                                <w:color w:val="000000"/>
                                <w:spacing w:val="-5"/>
                                <w:sz w:val="10"/>
                              </w:rPr>
                              <w:t xml:space="preserve"> </w:t>
                            </w:r>
                            <w:r>
                              <w:rPr>
                                <w:rFonts w:ascii="Arial"/>
                                <w:b/>
                                <w:color w:val="000000"/>
                                <w:spacing w:val="-2"/>
                                <w:sz w:val="10"/>
                              </w:rPr>
                              <w:t>support</w:t>
                            </w:r>
                            <w:r>
                              <w:rPr>
                                <w:rFonts w:ascii="Arial"/>
                                <w:b/>
                                <w:color w:val="000000"/>
                                <w:spacing w:val="40"/>
                                <w:sz w:val="10"/>
                              </w:rPr>
                              <w:t xml:space="preserve"> </w:t>
                            </w:r>
                            <w:r>
                              <w:rPr>
                                <w:rFonts w:ascii="Arial"/>
                                <w:b/>
                                <w:color w:val="000000"/>
                                <w:spacing w:val="-4"/>
                                <w:sz w:val="10"/>
                              </w:rPr>
                              <w:t>form</w:t>
                            </w:r>
                          </w:p>
                        </w:txbxContent>
                      </wps:txbx>
                      <wps:bodyPr wrap="square" lIns="0" tIns="0" rIns="0" bIns="0" rtlCol="0">
                        <a:noAutofit/>
                      </wps:bodyPr>
                    </wps:wsp>
                  </a:graphicData>
                </a:graphic>
              </wp:anchor>
            </w:drawing>
          </mc:Choice>
          <mc:Fallback>
            <w:pict>
              <v:shape id="Textbox 176" o:spid="_x0000_s1026" o:spt="202" type="#_x0000_t202" style="position:absolute;left:0pt;margin-left:545.3pt;margin-top:0.75pt;height:29.45pt;width:49.1pt;mso-position-horizontal-relative:page;z-index:251693056;mso-width-relative:page;mso-height-relative:page;" fillcolor="#E1BAFB" filled="t" stroked="f" coordsize="21600,21600" o:gfxdata="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Lbz1dcAAAAKAQAADwAAAAAAAAABACAAAAAiAAAA&#10;ZHJzL2Rvd25yZXYueG1sUEsBAhQAFAAAAAgAh07iQHSyprHPAQAAqwMAAA4AAAAAAAAAAQAgAAAA&#10;JgEAAGRycy9lMm9Eb2MueG1sUEsFBgAAAAAGAAYAWQEAAGcFAAAAAA==&#10;">
                <v:fill on="t" focussize="0,0"/>
                <v:stroke on="f"/>
                <v:imagedata o:title=""/>
                <o:lock v:ext="edit" aspectratio="f"/>
                <v:textbox inset="0mm,0mm,0mm,0mm">
                  <w:txbxContent>
                    <w:p w14:paraId="452E6FD2">
                      <w:pPr>
                        <w:pStyle w:val="13"/>
                        <w:spacing w:before="60"/>
                        <w:rPr>
                          <w:color w:val="000000"/>
                        </w:rPr>
                      </w:pPr>
                    </w:p>
                    <w:p w14:paraId="1D3E376F">
                      <w:pPr>
                        <w:spacing w:before="0" w:line="254" w:lineRule="auto"/>
                        <w:ind w:left="381" w:right="78" w:hanging="270"/>
                        <w:jc w:val="left"/>
                        <w:rPr>
                          <w:rFonts w:ascii="Arial"/>
                          <w:b/>
                          <w:color w:val="000000"/>
                          <w:sz w:val="10"/>
                        </w:rPr>
                      </w:pPr>
                      <w:r>
                        <w:rPr>
                          <w:rFonts w:ascii="Arial"/>
                          <w:b/>
                          <w:color w:val="000000"/>
                          <w:spacing w:val="-2"/>
                          <w:sz w:val="10"/>
                        </w:rPr>
                        <w:t>Open</w:t>
                      </w:r>
                      <w:r>
                        <w:rPr>
                          <w:rFonts w:ascii="Arial"/>
                          <w:b/>
                          <w:color w:val="000000"/>
                          <w:spacing w:val="-5"/>
                          <w:sz w:val="10"/>
                        </w:rPr>
                        <w:t xml:space="preserve"> </w:t>
                      </w:r>
                      <w:r>
                        <w:rPr>
                          <w:rFonts w:ascii="Arial"/>
                          <w:b/>
                          <w:color w:val="000000"/>
                          <w:spacing w:val="-2"/>
                          <w:sz w:val="10"/>
                        </w:rPr>
                        <w:t>IT</w:t>
                      </w:r>
                      <w:r>
                        <w:rPr>
                          <w:rFonts w:ascii="Arial"/>
                          <w:b/>
                          <w:color w:val="000000"/>
                          <w:spacing w:val="-5"/>
                          <w:sz w:val="10"/>
                        </w:rPr>
                        <w:t xml:space="preserve"> </w:t>
                      </w:r>
                      <w:r>
                        <w:rPr>
                          <w:rFonts w:ascii="Arial"/>
                          <w:b/>
                          <w:color w:val="000000"/>
                          <w:spacing w:val="-2"/>
                          <w:sz w:val="10"/>
                        </w:rPr>
                        <w:t>support</w:t>
                      </w:r>
                      <w:r>
                        <w:rPr>
                          <w:rFonts w:ascii="Arial"/>
                          <w:b/>
                          <w:color w:val="000000"/>
                          <w:spacing w:val="40"/>
                          <w:sz w:val="10"/>
                        </w:rPr>
                        <w:t xml:space="preserve"> </w:t>
                      </w:r>
                      <w:r>
                        <w:rPr>
                          <w:rFonts w:ascii="Arial"/>
                          <w:b/>
                          <w:color w:val="000000"/>
                          <w:spacing w:val="-4"/>
                          <w:sz w:val="10"/>
                        </w:rPr>
                        <w:t>form</w:t>
                      </w:r>
                    </w:p>
                  </w:txbxContent>
                </v:textbox>
              </v:shape>
            </w:pict>
          </mc:Fallback>
        </mc:AlternateContent>
      </w:r>
      <w:r>
        <w:rPr>
          <w:rFonts w:ascii="Trebuchet MS"/>
        </w:rPr>
        <mc:AlternateContent>
          <mc:Choice Requires="wps">
            <w:drawing>
              <wp:anchor distT="0" distB="0" distL="0" distR="0" simplePos="0" relativeHeight="251694080" behindDoc="0" locked="0" layoutInCell="1" allowOverlap="1">
                <wp:simplePos x="0" y="0"/>
                <wp:positionH relativeFrom="page">
                  <wp:posOffset>5942965</wp:posOffset>
                </wp:positionH>
                <wp:positionV relativeFrom="paragraph">
                  <wp:posOffset>9525</wp:posOffset>
                </wp:positionV>
                <wp:extent cx="623570" cy="374015"/>
                <wp:effectExtent l="0" t="0" r="0" b="0"/>
                <wp:wrapNone/>
                <wp:docPr id="177" name="Textbox 17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4AF656EC">
                            <w:pPr>
                              <w:pStyle w:val="13"/>
                              <w:rPr>
                                <w:color w:val="000000"/>
                              </w:rPr>
                            </w:pPr>
                          </w:p>
                          <w:p w14:paraId="568B70CA">
                            <w:pPr>
                              <w:pStyle w:val="13"/>
                              <w:spacing w:before="8"/>
                              <w:rPr>
                                <w:color w:val="000000"/>
                              </w:rPr>
                            </w:pPr>
                          </w:p>
                          <w:p w14:paraId="1558F76C">
                            <w:pPr>
                              <w:spacing w:before="0"/>
                              <w:ind w:left="128" w:right="0" w:firstLine="0"/>
                              <w:jc w:val="left"/>
                              <w:rPr>
                                <w:rFonts w:ascii="Arial"/>
                                <w:b/>
                                <w:color w:val="000000"/>
                                <w:sz w:val="10"/>
                              </w:rPr>
                            </w:pPr>
                            <w:r>
                              <w:rPr>
                                <w:rFonts w:ascii="Arial"/>
                                <w:b/>
                                <w:color w:val="000000"/>
                                <w:sz w:val="10"/>
                              </w:rPr>
                              <w:t>Ready</w:t>
                            </w:r>
                            <w:r>
                              <w:rPr>
                                <w:rFonts w:ascii="Arial"/>
                                <w:b/>
                                <w:color w:val="000000"/>
                                <w:spacing w:val="-5"/>
                                <w:sz w:val="10"/>
                              </w:rPr>
                              <w:t xml:space="preserve"> </w:t>
                            </w:r>
                            <w:r>
                              <w:rPr>
                                <w:rFonts w:ascii="Arial"/>
                                <w:b/>
                                <w:color w:val="000000"/>
                                <w:sz w:val="10"/>
                              </w:rPr>
                              <w:t>to</w:t>
                            </w:r>
                            <w:r>
                              <w:rPr>
                                <w:rFonts w:ascii="Arial"/>
                                <w:b/>
                                <w:color w:val="000000"/>
                                <w:spacing w:val="-5"/>
                                <w:sz w:val="10"/>
                              </w:rPr>
                              <w:t xml:space="preserve"> </w:t>
                            </w:r>
                            <w:r>
                              <w:rPr>
                                <w:rFonts w:ascii="Arial"/>
                                <w:b/>
                                <w:color w:val="000000"/>
                                <w:spacing w:val="-2"/>
                                <w:sz w:val="10"/>
                              </w:rPr>
                              <w:t>report</w:t>
                            </w:r>
                          </w:p>
                        </w:txbxContent>
                      </wps:txbx>
                      <wps:bodyPr wrap="square" lIns="0" tIns="0" rIns="0" bIns="0" rtlCol="0">
                        <a:noAutofit/>
                      </wps:bodyPr>
                    </wps:wsp>
                  </a:graphicData>
                </a:graphic>
              </wp:anchor>
            </w:drawing>
          </mc:Choice>
          <mc:Fallback>
            <w:pict>
              <v:shape id="Textbox 177" o:spid="_x0000_s1026" o:spt="202" type="#_x0000_t202" style="position:absolute;left:0pt;margin-left:467.95pt;margin-top:0.75pt;height:29.45pt;width:49.1pt;mso-position-horizontal-relative:page;z-index:251694080;mso-width-relative:page;mso-height-relative:page;" fillcolor="#E1BAFB" filled="t" stroked="f" coordsize="21600,21600" o:gfxdata="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46FQrYAAAACQEAAA8AAAAAAAAAAQAgAAAAIgAA&#10;AGRycy9kb3ducmV2LnhtbFBLAQIUABQAAAAIAIdO4kBpl5tlzwEAAKsDAAAOAAAAAAAAAAEAIAAA&#10;ACcBAABkcnMvZTJvRG9jLnhtbFBLBQYAAAAABgAGAFkBAABoBQAAAAA=&#10;">
                <v:fill on="t" focussize="0,0"/>
                <v:stroke on="f"/>
                <v:imagedata o:title=""/>
                <o:lock v:ext="edit" aspectratio="f"/>
                <v:textbox inset="0mm,0mm,0mm,0mm">
                  <w:txbxContent>
                    <w:p w14:paraId="4AF656EC">
                      <w:pPr>
                        <w:pStyle w:val="13"/>
                        <w:rPr>
                          <w:color w:val="000000"/>
                        </w:rPr>
                      </w:pPr>
                    </w:p>
                    <w:p w14:paraId="568B70CA">
                      <w:pPr>
                        <w:pStyle w:val="13"/>
                        <w:spacing w:before="8"/>
                        <w:rPr>
                          <w:color w:val="000000"/>
                        </w:rPr>
                      </w:pPr>
                    </w:p>
                    <w:p w14:paraId="1558F76C">
                      <w:pPr>
                        <w:spacing w:before="0"/>
                        <w:ind w:left="128" w:right="0" w:firstLine="0"/>
                        <w:jc w:val="left"/>
                        <w:rPr>
                          <w:rFonts w:ascii="Arial"/>
                          <w:b/>
                          <w:color w:val="000000"/>
                          <w:sz w:val="10"/>
                        </w:rPr>
                      </w:pPr>
                      <w:r>
                        <w:rPr>
                          <w:rFonts w:ascii="Arial"/>
                          <w:b/>
                          <w:color w:val="000000"/>
                          <w:sz w:val="10"/>
                        </w:rPr>
                        <w:t>Ready</w:t>
                      </w:r>
                      <w:r>
                        <w:rPr>
                          <w:rFonts w:ascii="Arial"/>
                          <w:b/>
                          <w:color w:val="000000"/>
                          <w:spacing w:val="-5"/>
                          <w:sz w:val="10"/>
                        </w:rPr>
                        <w:t xml:space="preserve"> </w:t>
                      </w:r>
                      <w:r>
                        <w:rPr>
                          <w:rFonts w:ascii="Arial"/>
                          <w:b/>
                          <w:color w:val="000000"/>
                          <w:sz w:val="10"/>
                        </w:rPr>
                        <w:t>to</w:t>
                      </w:r>
                      <w:r>
                        <w:rPr>
                          <w:rFonts w:ascii="Arial"/>
                          <w:b/>
                          <w:color w:val="000000"/>
                          <w:spacing w:val="-5"/>
                          <w:sz w:val="10"/>
                        </w:rPr>
                        <w:t xml:space="preserve"> </w:t>
                      </w:r>
                      <w:r>
                        <w:rPr>
                          <w:rFonts w:ascii="Arial"/>
                          <w:b/>
                          <w:color w:val="000000"/>
                          <w:spacing w:val="-2"/>
                          <w:sz w:val="10"/>
                        </w:rPr>
                        <w:t>report</w:t>
                      </w:r>
                    </w:p>
                  </w:txbxContent>
                </v:textbox>
              </v:shape>
            </w:pict>
          </mc:Fallback>
        </mc:AlternateContent>
      </w:r>
      <w:r>
        <w:rPr>
          <w:rFonts w:ascii="Trebuchet MS"/>
        </w:rPr>
        <mc:AlternateContent>
          <mc:Choice Requires="wps">
            <w:drawing>
              <wp:anchor distT="0" distB="0" distL="0" distR="0" simplePos="0" relativeHeight="251694080" behindDoc="0" locked="0" layoutInCell="1" allowOverlap="1">
                <wp:simplePos x="0" y="0"/>
                <wp:positionH relativeFrom="page">
                  <wp:posOffset>5257165</wp:posOffset>
                </wp:positionH>
                <wp:positionV relativeFrom="paragraph">
                  <wp:posOffset>9525</wp:posOffset>
                </wp:positionV>
                <wp:extent cx="623570" cy="374015"/>
                <wp:effectExtent l="0" t="0" r="0" b="0"/>
                <wp:wrapNone/>
                <wp:docPr id="178" name="Textbox 17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04A11488">
                            <w:pPr>
                              <w:pStyle w:val="13"/>
                              <w:spacing w:before="60"/>
                              <w:rPr>
                                <w:color w:val="000000"/>
                              </w:rPr>
                            </w:pPr>
                          </w:p>
                          <w:p w14:paraId="051F4F48">
                            <w:pPr>
                              <w:spacing w:before="0" w:line="254" w:lineRule="auto"/>
                              <w:ind w:left="381" w:right="0" w:hanging="248"/>
                              <w:jc w:val="left"/>
                              <w:rPr>
                                <w:rFonts w:ascii="Arial"/>
                                <w:b/>
                                <w:color w:val="000000"/>
                                <w:sz w:val="10"/>
                              </w:rPr>
                            </w:pPr>
                            <w:r>
                              <w:rPr>
                                <w:rFonts w:ascii="Arial"/>
                                <w:b/>
                                <w:color w:val="000000"/>
                                <w:spacing w:val="-2"/>
                                <w:sz w:val="10"/>
                              </w:rPr>
                              <w:t>Find</w:t>
                            </w:r>
                            <w:r>
                              <w:rPr>
                                <w:rFonts w:ascii="Arial"/>
                                <w:b/>
                                <w:color w:val="000000"/>
                                <w:spacing w:val="-5"/>
                                <w:sz w:val="10"/>
                              </w:rPr>
                              <w:t xml:space="preserve"> </w:t>
                            </w:r>
                            <w:r>
                              <w:rPr>
                                <w:rFonts w:ascii="Arial"/>
                                <w:b/>
                                <w:color w:val="000000"/>
                                <w:spacing w:val="-2"/>
                                <w:sz w:val="10"/>
                              </w:rPr>
                              <w:t>IT</w:t>
                            </w:r>
                            <w:r>
                              <w:rPr>
                                <w:rFonts w:ascii="Arial"/>
                                <w:b/>
                                <w:color w:val="000000"/>
                                <w:spacing w:val="-5"/>
                                <w:sz w:val="10"/>
                              </w:rPr>
                              <w:t xml:space="preserve"> </w:t>
                            </w:r>
                            <w:r>
                              <w:rPr>
                                <w:rFonts w:ascii="Arial"/>
                                <w:b/>
                                <w:color w:val="000000"/>
                                <w:spacing w:val="-2"/>
                                <w:sz w:val="10"/>
                              </w:rPr>
                              <w:t>support</w:t>
                            </w:r>
                            <w:r>
                              <w:rPr>
                                <w:rFonts w:ascii="Arial"/>
                                <w:b/>
                                <w:color w:val="000000"/>
                                <w:spacing w:val="40"/>
                                <w:sz w:val="10"/>
                              </w:rPr>
                              <w:t xml:space="preserve"> </w:t>
                            </w:r>
                            <w:r>
                              <w:rPr>
                                <w:rFonts w:ascii="Arial"/>
                                <w:b/>
                                <w:color w:val="000000"/>
                                <w:spacing w:val="-4"/>
                                <w:sz w:val="10"/>
                              </w:rPr>
                              <w:t>form</w:t>
                            </w:r>
                          </w:p>
                        </w:txbxContent>
                      </wps:txbx>
                      <wps:bodyPr wrap="square" lIns="0" tIns="0" rIns="0" bIns="0" rtlCol="0">
                        <a:noAutofit/>
                      </wps:bodyPr>
                    </wps:wsp>
                  </a:graphicData>
                </a:graphic>
              </wp:anchor>
            </w:drawing>
          </mc:Choice>
          <mc:Fallback>
            <w:pict>
              <v:shape id="Textbox 178" o:spid="_x0000_s1026" o:spt="202" type="#_x0000_t202" style="position:absolute;left:0pt;margin-left:413.95pt;margin-top:0.75pt;height:29.45pt;width:49.1pt;mso-position-horizontal-relative:page;z-index:251694080;mso-width-relative:page;mso-height-relative:page;" fillcolor="#E1BAFB" filled="t" stroked="f" coordsize="21600,21600" o:gfxdata="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kgtXjNcAAAAIAQAADwAAAAAAAAABACAAAAAiAAAA&#10;ZHJzL2Rvd25yZXYueG1sUEsBAhQAFAAAAAgAh07iQFRR5zPPAQAAqwMAAA4AAAAAAAAAAQAgAAAA&#10;JgEAAGRycy9lMm9Eb2MueG1sUEsFBgAAAAAGAAYAWQEAAGcFAAAAAA==&#10;">
                <v:fill on="t" focussize="0,0"/>
                <v:stroke on="f"/>
                <v:imagedata o:title=""/>
                <o:lock v:ext="edit" aspectratio="f"/>
                <v:textbox inset="0mm,0mm,0mm,0mm">
                  <w:txbxContent>
                    <w:p w14:paraId="04A11488">
                      <w:pPr>
                        <w:pStyle w:val="13"/>
                        <w:spacing w:before="60"/>
                        <w:rPr>
                          <w:color w:val="000000"/>
                        </w:rPr>
                      </w:pPr>
                    </w:p>
                    <w:p w14:paraId="051F4F48">
                      <w:pPr>
                        <w:spacing w:before="0" w:line="254" w:lineRule="auto"/>
                        <w:ind w:left="381" w:right="0" w:hanging="248"/>
                        <w:jc w:val="left"/>
                        <w:rPr>
                          <w:rFonts w:ascii="Arial"/>
                          <w:b/>
                          <w:color w:val="000000"/>
                          <w:sz w:val="10"/>
                        </w:rPr>
                      </w:pPr>
                      <w:r>
                        <w:rPr>
                          <w:rFonts w:ascii="Arial"/>
                          <w:b/>
                          <w:color w:val="000000"/>
                          <w:spacing w:val="-2"/>
                          <w:sz w:val="10"/>
                        </w:rPr>
                        <w:t>Find</w:t>
                      </w:r>
                      <w:r>
                        <w:rPr>
                          <w:rFonts w:ascii="Arial"/>
                          <w:b/>
                          <w:color w:val="000000"/>
                          <w:spacing w:val="-5"/>
                          <w:sz w:val="10"/>
                        </w:rPr>
                        <w:t xml:space="preserve"> </w:t>
                      </w:r>
                      <w:r>
                        <w:rPr>
                          <w:rFonts w:ascii="Arial"/>
                          <w:b/>
                          <w:color w:val="000000"/>
                          <w:spacing w:val="-2"/>
                          <w:sz w:val="10"/>
                        </w:rPr>
                        <w:t>IT</w:t>
                      </w:r>
                      <w:r>
                        <w:rPr>
                          <w:rFonts w:ascii="Arial"/>
                          <w:b/>
                          <w:color w:val="000000"/>
                          <w:spacing w:val="-5"/>
                          <w:sz w:val="10"/>
                        </w:rPr>
                        <w:t xml:space="preserve"> </w:t>
                      </w:r>
                      <w:r>
                        <w:rPr>
                          <w:rFonts w:ascii="Arial"/>
                          <w:b/>
                          <w:color w:val="000000"/>
                          <w:spacing w:val="-2"/>
                          <w:sz w:val="10"/>
                        </w:rPr>
                        <w:t>support</w:t>
                      </w:r>
                      <w:r>
                        <w:rPr>
                          <w:rFonts w:ascii="Arial"/>
                          <w:b/>
                          <w:color w:val="000000"/>
                          <w:spacing w:val="40"/>
                          <w:sz w:val="10"/>
                        </w:rPr>
                        <w:t xml:space="preserve"> </w:t>
                      </w:r>
                      <w:r>
                        <w:rPr>
                          <w:rFonts w:ascii="Arial"/>
                          <w:b/>
                          <w:color w:val="000000"/>
                          <w:spacing w:val="-4"/>
                          <w:sz w:val="10"/>
                        </w:rPr>
                        <w:t>form</w:t>
                      </w:r>
                    </w:p>
                  </w:txbxContent>
                </v:textbox>
              </v:shape>
            </w:pict>
          </mc:Fallback>
        </mc:AlternateContent>
      </w:r>
      <w:r>
        <w:rPr>
          <w:rFonts w:ascii="Trebuchet MS"/>
        </w:rPr>
        <mc:AlternateContent>
          <mc:Choice Requires="wps">
            <w:drawing>
              <wp:anchor distT="0" distB="0" distL="0" distR="0" simplePos="0" relativeHeight="251695104" behindDoc="0" locked="0" layoutInCell="1" allowOverlap="1">
                <wp:simplePos x="0" y="0"/>
                <wp:positionH relativeFrom="page">
                  <wp:posOffset>4572000</wp:posOffset>
                </wp:positionH>
                <wp:positionV relativeFrom="paragraph">
                  <wp:posOffset>9525</wp:posOffset>
                </wp:positionV>
                <wp:extent cx="623570" cy="374015"/>
                <wp:effectExtent l="0" t="0" r="0" b="0"/>
                <wp:wrapNone/>
                <wp:docPr id="179" name="Textbox 17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364F9E79">
                            <w:pPr>
                              <w:pStyle w:val="13"/>
                              <w:spacing w:before="60"/>
                              <w:rPr>
                                <w:color w:val="000000"/>
                              </w:rPr>
                            </w:pPr>
                          </w:p>
                          <w:p w14:paraId="3AD45983">
                            <w:pPr>
                              <w:spacing w:before="0" w:line="254" w:lineRule="auto"/>
                              <w:ind w:left="212" w:right="203" w:firstLine="150"/>
                              <w:jc w:val="left"/>
                              <w:rPr>
                                <w:rFonts w:ascii="Arial"/>
                                <w:b/>
                                <w:color w:val="000000"/>
                                <w:sz w:val="10"/>
                              </w:rPr>
                            </w:pPr>
                            <w:r>
                              <w:rPr>
                                <w:rFonts w:ascii="Arial"/>
                                <w:b/>
                                <w:color w:val="000000"/>
                                <w:sz w:val="10"/>
                              </w:rPr>
                              <w:t>Go</w:t>
                            </w:r>
                            <w:r>
                              <w:rPr>
                                <w:rFonts w:ascii="Arial"/>
                                <w:b/>
                                <w:color w:val="000000"/>
                                <w:spacing w:val="-7"/>
                                <w:sz w:val="10"/>
                              </w:rPr>
                              <w:t xml:space="preserve"> </w:t>
                            </w:r>
                            <w:r>
                              <w:rPr>
                                <w:rFonts w:ascii="Arial"/>
                                <w:b/>
                                <w:color w:val="000000"/>
                                <w:sz w:val="10"/>
                              </w:rPr>
                              <w:t>to</w:t>
                            </w:r>
                            <w:r>
                              <w:rPr>
                                <w:rFonts w:ascii="Arial"/>
                                <w:b/>
                                <w:color w:val="000000"/>
                                <w:spacing w:val="40"/>
                                <w:sz w:val="10"/>
                              </w:rPr>
                              <w:t xml:space="preserve"> </w:t>
                            </w:r>
                            <w:r>
                              <w:rPr>
                                <w:rFonts w:ascii="Arial"/>
                                <w:b/>
                                <w:color w:val="000000"/>
                                <w:spacing w:val="-2"/>
                                <w:sz w:val="10"/>
                              </w:rPr>
                              <w:t>ServiceNow</w:t>
                            </w:r>
                          </w:p>
                        </w:txbxContent>
                      </wps:txbx>
                      <wps:bodyPr wrap="square" lIns="0" tIns="0" rIns="0" bIns="0" rtlCol="0">
                        <a:noAutofit/>
                      </wps:bodyPr>
                    </wps:wsp>
                  </a:graphicData>
                </a:graphic>
              </wp:anchor>
            </w:drawing>
          </mc:Choice>
          <mc:Fallback>
            <w:pict>
              <v:shape id="Textbox 179" o:spid="_x0000_s1026" o:spt="202" type="#_x0000_t202" style="position:absolute;left:0pt;margin-left:360pt;margin-top:0.75pt;height:29.45pt;width:49.1pt;mso-position-horizontal-relative:page;z-index:251695104;mso-width-relative:page;mso-height-relative:page;" fillcolor="#E1BAFB" filled="t" stroked="f" coordsize="21600,21600" o:gfxdata="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vtyG1gAAAAgBAAAPAAAAAAAAAAEAIAAAACIAAABk&#10;cnMvZG93bnJldi54bWxQSwECFAAUAAAACACHTuJASXTa588BAACrAwAADgAAAAAAAAABACAAAAAl&#10;AQAAZHJzL2Uyb0RvYy54bWxQSwUGAAAAAAYABgBZAQAAZgUAAAAA&#10;">
                <v:fill on="t" focussize="0,0"/>
                <v:stroke on="f"/>
                <v:imagedata o:title=""/>
                <o:lock v:ext="edit" aspectratio="f"/>
                <v:textbox inset="0mm,0mm,0mm,0mm">
                  <w:txbxContent>
                    <w:p w14:paraId="364F9E79">
                      <w:pPr>
                        <w:pStyle w:val="13"/>
                        <w:spacing w:before="60"/>
                        <w:rPr>
                          <w:color w:val="000000"/>
                        </w:rPr>
                      </w:pPr>
                    </w:p>
                    <w:p w14:paraId="3AD45983">
                      <w:pPr>
                        <w:spacing w:before="0" w:line="254" w:lineRule="auto"/>
                        <w:ind w:left="212" w:right="203" w:firstLine="150"/>
                        <w:jc w:val="left"/>
                        <w:rPr>
                          <w:rFonts w:ascii="Arial"/>
                          <w:b/>
                          <w:color w:val="000000"/>
                          <w:sz w:val="10"/>
                        </w:rPr>
                      </w:pPr>
                      <w:r>
                        <w:rPr>
                          <w:rFonts w:ascii="Arial"/>
                          <w:b/>
                          <w:color w:val="000000"/>
                          <w:sz w:val="10"/>
                        </w:rPr>
                        <w:t>Go</w:t>
                      </w:r>
                      <w:r>
                        <w:rPr>
                          <w:rFonts w:ascii="Arial"/>
                          <w:b/>
                          <w:color w:val="000000"/>
                          <w:spacing w:val="-7"/>
                          <w:sz w:val="10"/>
                        </w:rPr>
                        <w:t xml:space="preserve"> </w:t>
                      </w:r>
                      <w:r>
                        <w:rPr>
                          <w:rFonts w:ascii="Arial"/>
                          <w:b/>
                          <w:color w:val="000000"/>
                          <w:sz w:val="10"/>
                        </w:rPr>
                        <w:t>to</w:t>
                      </w:r>
                      <w:r>
                        <w:rPr>
                          <w:rFonts w:ascii="Arial"/>
                          <w:b/>
                          <w:color w:val="000000"/>
                          <w:spacing w:val="40"/>
                          <w:sz w:val="10"/>
                        </w:rPr>
                        <w:t xml:space="preserve"> </w:t>
                      </w:r>
                      <w:r>
                        <w:rPr>
                          <w:rFonts w:ascii="Arial"/>
                          <w:b/>
                          <w:color w:val="000000"/>
                          <w:spacing w:val="-2"/>
                          <w:sz w:val="10"/>
                        </w:rPr>
                        <w:t>ServiceNow</w:t>
                      </w:r>
                    </w:p>
                  </w:txbxContent>
                </v:textbox>
              </v:shape>
            </w:pict>
          </mc:Fallback>
        </mc:AlternateContent>
      </w:r>
      <w:r>
        <w:rPr>
          <w:rFonts w:ascii="Trebuchet MS"/>
        </w:rPr>
        <mc:AlternateContent>
          <mc:Choice Requires="wps">
            <w:drawing>
              <wp:anchor distT="0" distB="0" distL="0" distR="0" simplePos="0" relativeHeight="251695104" behindDoc="0" locked="0" layoutInCell="1" allowOverlap="1">
                <wp:simplePos x="0" y="0"/>
                <wp:positionH relativeFrom="page">
                  <wp:posOffset>3886200</wp:posOffset>
                </wp:positionH>
                <wp:positionV relativeFrom="paragraph">
                  <wp:posOffset>9525</wp:posOffset>
                </wp:positionV>
                <wp:extent cx="623570" cy="374015"/>
                <wp:effectExtent l="0" t="0" r="0" b="0"/>
                <wp:wrapNone/>
                <wp:docPr id="180" name="Textbox 18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70BA0A1D">
                            <w:pPr>
                              <w:pStyle w:val="13"/>
                              <w:spacing w:before="60"/>
                              <w:rPr>
                                <w:color w:val="000000"/>
                              </w:rPr>
                            </w:pPr>
                          </w:p>
                          <w:p w14:paraId="5059824A">
                            <w:pPr>
                              <w:spacing w:before="0" w:line="254" w:lineRule="auto"/>
                              <w:ind w:left="389" w:right="97" w:hanging="208"/>
                              <w:jc w:val="left"/>
                              <w:rPr>
                                <w:rFonts w:ascii="Arial"/>
                                <w:b/>
                                <w:color w:val="000000"/>
                                <w:sz w:val="10"/>
                              </w:rPr>
                            </w:pPr>
                            <w:r>
                              <w:rPr>
                                <w:rFonts w:ascii="Arial"/>
                                <w:b/>
                                <w:color w:val="000000"/>
                                <w:spacing w:val="-2"/>
                                <w:sz w:val="10"/>
                              </w:rPr>
                              <w:t>Decide</w:t>
                            </w:r>
                            <w:r>
                              <w:rPr>
                                <w:rFonts w:ascii="Arial"/>
                                <w:b/>
                                <w:color w:val="000000"/>
                                <w:spacing w:val="-5"/>
                                <w:sz w:val="10"/>
                              </w:rPr>
                              <w:t xml:space="preserve"> </w:t>
                            </w:r>
                            <w:r>
                              <w:rPr>
                                <w:rFonts w:ascii="Arial"/>
                                <w:b/>
                                <w:color w:val="000000"/>
                                <w:spacing w:val="-2"/>
                                <w:sz w:val="10"/>
                              </w:rPr>
                              <w:t>to</w:t>
                            </w:r>
                            <w:r>
                              <w:rPr>
                                <w:rFonts w:ascii="Arial"/>
                                <w:b/>
                                <w:color w:val="000000"/>
                                <w:spacing w:val="-5"/>
                                <w:sz w:val="10"/>
                              </w:rPr>
                              <w:t xml:space="preserve"> </w:t>
                            </w:r>
                            <w:r>
                              <w:rPr>
                                <w:rFonts w:ascii="Arial"/>
                                <w:b/>
                                <w:color w:val="000000"/>
                                <w:spacing w:val="-2"/>
                                <w:sz w:val="10"/>
                              </w:rPr>
                              <w:t>get</w:t>
                            </w:r>
                            <w:r>
                              <w:rPr>
                                <w:rFonts w:ascii="Arial"/>
                                <w:b/>
                                <w:color w:val="000000"/>
                                <w:spacing w:val="40"/>
                                <w:sz w:val="10"/>
                              </w:rPr>
                              <w:t xml:space="preserve"> </w:t>
                            </w:r>
                            <w:r>
                              <w:rPr>
                                <w:rFonts w:ascii="Arial"/>
                                <w:b/>
                                <w:color w:val="000000"/>
                                <w:spacing w:val="-4"/>
                                <w:sz w:val="10"/>
                              </w:rPr>
                              <w:t>help</w:t>
                            </w:r>
                          </w:p>
                        </w:txbxContent>
                      </wps:txbx>
                      <wps:bodyPr wrap="square" lIns="0" tIns="0" rIns="0" bIns="0" rtlCol="0">
                        <a:noAutofit/>
                      </wps:bodyPr>
                    </wps:wsp>
                  </a:graphicData>
                </a:graphic>
              </wp:anchor>
            </w:drawing>
          </mc:Choice>
          <mc:Fallback>
            <w:pict>
              <v:shape id="Textbox 180" o:spid="_x0000_s1026" o:spt="202" type="#_x0000_t202" style="position:absolute;left:0pt;margin-left:306pt;margin-top:0.75pt;height:29.45pt;width:49.1pt;mso-position-horizontal-relative:page;z-index:251695104;mso-width-relative:page;mso-height-relative:page;" fillcolor="#E1BAFB" filled="t" stroked="f" coordsize="21600,21600" o:gfxdata="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&#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x0dRLWAAAACAEAAA8AAAAAAAAAAQAgAAAAIgAAAGRy&#10;cy9kb3ducmV2LnhtbFBLAQIUABQAAAAIAIdO4kAuVoV8zgEAAKsDAAAOAAAAAAAAAAEAIAAAACUB&#10;AABkcnMvZTJvRG9jLnhtbFBLBQYAAAAABgAGAFkBAABlBQAAAAA=&#10;">
                <v:fill on="t" focussize="0,0"/>
                <v:stroke on="f"/>
                <v:imagedata o:title=""/>
                <o:lock v:ext="edit" aspectratio="f"/>
                <v:textbox inset="0mm,0mm,0mm,0mm">
                  <w:txbxContent>
                    <w:p w14:paraId="70BA0A1D">
                      <w:pPr>
                        <w:pStyle w:val="13"/>
                        <w:spacing w:before="60"/>
                        <w:rPr>
                          <w:color w:val="000000"/>
                        </w:rPr>
                      </w:pPr>
                    </w:p>
                    <w:p w14:paraId="5059824A">
                      <w:pPr>
                        <w:spacing w:before="0" w:line="254" w:lineRule="auto"/>
                        <w:ind w:left="389" w:right="97" w:hanging="208"/>
                        <w:jc w:val="left"/>
                        <w:rPr>
                          <w:rFonts w:ascii="Arial"/>
                          <w:b/>
                          <w:color w:val="000000"/>
                          <w:sz w:val="10"/>
                        </w:rPr>
                      </w:pPr>
                      <w:r>
                        <w:rPr>
                          <w:rFonts w:ascii="Arial"/>
                          <w:b/>
                          <w:color w:val="000000"/>
                          <w:spacing w:val="-2"/>
                          <w:sz w:val="10"/>
                        </w:rPr>
                        <w:t>Decide</w:t>
                      </w:r>
                      <w:r>
                        <w:rPr>
                          <w:rFonts w:ascii="Arial"/>
                          <w:b/>
                          <w:color w:val="000000"/>
                          <w:spacing w:val="-5"/>
                          <w:sz w:val="10"/>
                        </w:rPr>
                        <w:t xml:space="preserve"> </w:t>
                      </w:r>
                      <w:r>
                        <w:rPr>
                          <w:rFonts w:ascii="Arial"/>
                          <w:b/>
                          <w:color w:val="000000"/>
                          <w:spacing w:val="-2"/>
                          <w:sz w:val="10"/>
                        </w:rPr>
                        <w:t>to</w:t>
                      </w:r>
                      <w:r>
                        <w:rPr>
                          <w:rFonts w:ascii="Arial"/>
                          <w:b/>
                          <w:color w:val="000000"/>
                          <w:spacing w:val="-5"/>
                          <w:sz w:val="10"/>
                        </w:rPr>
                        <w:t xml:space="preserve"> </w:t>
                      </w:r>
                      <w:r>
                        <w:rPr>
                          <w:rFonts w:ascii="Arial"/>
                          <w:b/>
                          <w:color w:val="000000"/>
                          <w:spacing w:val="-2"/>
                          <w:sz w:val="10"/>
                        </w:rPr>
                        <w:t>get</w:t>
                      </w:r>
                      <w:r>
                        <w:rPr>
                          <w:rFonts w:ascii="Arial"/>
                          <w:b/>
                          <w:color w:val="000000"/>
                          <w:spacing w:val="40"/>
                          <w:sz w:val="10"/>
                        </w:rPr>
                        <w:t xml:space="preserve"> </w:t>
                      </w:r>
                      <w:r>
                        <w:rPr>
                          <w:rFonts w:ascii="Arial"/>
                          <w:b/>
                          <w:color w:val="000000"/>
                          <w:spacing w:val="-4"/>
                          <w:sz w:val="10"/>
                        </w:rPr>
                        <w:t>help</w:t>
                      </w:r>
                    </w:p>
                  </w:txbxContent>
                </v:textbox>
              </v:shape>
            </w:pict>
          </mc:Fallback>
        </mc:AlternateContent>
      </w:r>
      <w:r>
        <w:rPr>
          <w:rFonts w:ascii="Trebuchet MS"/>
        </w:rPr>
        <mc:AlternateContent>
          <mc:Choice Requires="wps">
            <w:drawing>
              <wp:anchor distT="0" distB="0" distL="0" distR="0" simplePos="0" relativeHeight="251696128" behindDoc="0" locked="0" layoutInCell="1" allowOverlap="1">
                <wp:simplePos x="0" y="0"/>
                <wp:positionH relativeFrom="page">
                  <wp:posOffset>3201035</wp:posOffset>
                </wp:positionH>
                <wp:positionV relativeFrom="paragraph">
                  <wp:posOffset>9525</wp:posOffset>
                </wp:positionV>
                <wp:extent cx="623570" cy="374015"/>
                <wp:effectExtent l="0" t="0" r="0" b="0"/>
                <wp:wrapNone/>
                <wp:docPr id="181" name="Textbox 18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7B6F89D9">
                            <w:pPr>
                              <w:pStyle w:val="13"/>
                              <w:spacing w:before="60"/>
                              <w:rPr>
                                <w:color w:val="000000"/>
                              </w:rPr>
                            </w:pPr>
                          </w:p>
                          <w:p w14:paraId="060D2DE2">
                            <w:pPr>
                              <w:spacing w:before="0" w:line="254" w:lineRule="auto"/>
                              <w:ind w:left="297" w:right="0" w:hanging="126"/>
                              <w:jc w:val="left"/>
                              <w:rPr>
                                <w:rFonts w:ascii="Arial"/>
                                <w:b/>
                                <w:color w:val="000000"/>
                                <w:sz w:val="10"/>
                              </w:rPr>
                            </w:pPr>
                            <w:r>
                              <w:rPr>
                                <w:rFonts w:ascii="Arial"/>
                                <w:b/>
                                <w:color w:val="000000"/>
                                <w:spacing w:val="-2"/>
                                <w:sz w:val="10"/>
                              </w:rPr>
                              <w:t>Experience</w:t>
                            </w:r>
                            <w:r>
                              <w:rPr>
                                <w:rFonts w:ascii="Arial"/>
                                <w:b/>
                                <w:color w:val="000000"/>
                                <w:spacing w:val="-5"/>
                                <w:sz w:val="10"/>
                              </w:rPr>
                              <w:t xml:space="preserve"> </w:t>
                            </w:r>
                            <w:r>
                              <w:rPr>
                                <w:rFonts w:ascii="Arial"/>
                                <w:b/>
                                <w:color w:val="000000"/>
                                <w:spacing w:val="-2"/>
                                <w:sz w:val="10"/>
                              </w:rPr>
                              <w:t>IT</w:t>
                            </w:r>
                            <w:r>
                              <w:rPr>
                                <w:rFonts w:ascii="Arial"/>
                                <w:b/>
                                <w:color w:val="000000"/>
                                <w:spacing w:val="40"/>
                                <w:sz w:val="10"/>
                              </w:rPr>
                              <w:t xml:space="preserve"> </w:t>
                            </w:r>
                            <w:r>
                              <w:rPr>
                                <w:rFonts w:ascii="Arial"/>
                                <w:b/>
                                <w:color w:val="000000"/>
                                <w:spacing w:val="-2"/>
                                <w:sz w:val="10"/>
                              </w:rPr>
                              <w:t>problem</w:t>
                            </w:r>
                          </w:p>
                        </w:txbxContent>
                      </wps:txbx>
                      <wps:bodyPr wrap="square" lIns="0" tIns="0" rIns="0" bIns="0" rtlCol="0">
                        <a:noAutofit/>
                      </wps:bodyPr>
                    </wps:wsp>
                  </a:graphicData>
                </a:graphic>
              </wp:anchor>
            </w:drawing>
          </mc:Choice>
          <mc:Fallback>
            <w:pict>
              <v:shape id="Textbox 181" o:spid="_x0000_s1026" o:spt="202" type="#_x0000_t202" style="position:absolute;left:0pt;margin-left:252.05pt;margin-top:0.75pt;height:29.45pt;width:49.1pt;mso-position-horizontal-relative:page;z-index:251696128;mso-width-relative:page;mso-height-relative:page;" fillcolor="#E1BAFB" filled="t" stroked="f" coordsize="21600,21600" o:gfxdata="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9UzauNcAAAAIAQAADwAAAAAAAAABACAAAAAiAAAA&#10;ZHJzL2Rvd25yZXYueG1sUEsBAhQAFAAAAAgAh07iQDNzuKjPAQAAqwMAAA4AAAAAAAAAAQAgAAAA&#10;JgEAAGRycy9lMm9Eb2MueG1sUEsFBgAAAAAGAAYAWQEAAGcFAAAAAA==&#10;">
                <v:fill on="t" focussize="0,0"/>
                <v:stroke on="f"/>
                <v:imagedata o:title=""/>
                <o:lock v:ext="edit" aspectratio="f"/>
                <v:textbox inset="0mm,0mm,0mm,0mm">
                  <w:txbxContent>
                    <w:p w14:paraId="7B6F89D9">
                      <w:pPr>
                        <w:pStyle w:val="13"/>
                        <w:spacing w:before="60"/>
                        <w:rPr>
                          <w:color w:val="000000"/>
                        </w:rPr>
                      </w:pPr>
                    </w:p>
                    <w:p w14:paraId="060D2DE2">
                      <w:pPr>
                        <w:spacing w:before="0" w:line="254" w:lineRule="auto"/>
                        <w:ind w:left="297" w:right="0" w:hanging="126"/>
                        <w:jc w:val="left"/>
                        <w:rPr>
                          <w:rFonts w:ascii="Arial"/>
                          <w:b/>
                          <w:color w:val="000000"/>
                          <w:sz w:val="10"/>
                        </w:rPr>
                      </w:pPr>
                      <w:r>
                        <w:rPr>
                          <w:rFonts w:ascii="Arial"/>
                          <w:b/>
                          <w:color w:val="000000"/>
                          <w:spacing w:val="-2"/>
                          <w:sz w:val="10"/>
                        </w:rPr>
                        <w:t>Experience</w:t>
                      </w:r>
                      <w:r>
                        <w:rPr>
                          <w:rFonts w:ascii="Arial"/>
                          <w:b/>
                          <w:color w:val="000000"/>
                          <w:spacing w:val="-5"/>
                          <w:sz w:val="10"/>
                        </w:rPr>
                        <w:t xml:space="preserve"> </w:t>
                      </w:r>
                      <w:r>
                        <w:rPr>
                          <w:rFonts w:ascii="Arial"/>
                          <w:b/>
                          <w:color w:val="000000"/>
                          <w:spacing w:val="-2"/>
                          <w:sz w:val="10"/>
                        </w:rPr>
                        <w:t>IT</w:t>
                      </w:r>
                      <w:r>
                        <w:rPr>
                          <w:rFonts w:ascii="Arial"/>
                          <w:b/>
                          <w:color w:val="000000"/>
                          <w:spacing w:val="40"/>
                          <w:sz w:val="10"/>
                        </w:rPr>
                        <w:t xml:space="preserve"> </w:t>
                      </w:r>
                      <w:r>
                        <w:rPr>
                          <w:rFonts w:ascii="Arial"/>
                          <w:b/>
                          <w:color w:val="000000"/>
                          <w:spacing w:val="-2"/>
                          <w:sz w:val="10"/>
                        </w:rPr>
                        <w:t>problem</w:t>
                      </w:r>
                    </w:p>
                  </w:txbxContent>
                </v:textbox>
              </v:shape>
            </w:pict>
          </mc:Fallback>
        </mc:AlternateContent>
      </w:r>
      <w:r>
        <w:rPr>
          <w:rFonts w:ascii="Trebuchet MS"/>
          <w:color w:val="2F2F2F"/>
          <w:spacing w:val="-2"/>
          <w:w w:val="105"/>
        </w:rPr>
        <w:t>Steps</w:t>
      </w:r>
    </w:p>
    <w:p w14:paraId="13963D36">
      <w:pPr>
        <w:spacing w:before="62" w:line="256" w:lineRule="auto"/>
        <w:ind w:left="1014" w:right="26691" w:firstLine="0"/>
        <w:jc w:val="left"/>
        <w:rPr>
          <w:rFonts w:ascii="Trebuchet MS"/>
          <w:sz w:val="15"/>
        </w:rPr>
      </w:pPr>
      <w:r>
        <w:rPr>
          <w:rFonts w:ascii="Trebuchet MS"/>
          <w:sz w:val="15"/>
        </w:rPr>
        <mc:AlternateContent>
          <mc:Choice Requires="wps">
            <w:drawing>
              <wp:anchor distT="0" distB="0" distL="0" distR="0" simplePos="0" relativeHeight="251811840" behindDoc="1" locked="0" layoutInCell="1" allowOverlap="1">
                <wp:simplePos x="0" y="0"/>
                <wp:positionH relativeFrom="page">
                  <wp:posOffset>3201035</wp:posOffset>
                </wp:positionH>
                <wp:positionV relativeFrom="paragraph">
                  <wp:posOffset>298450</wp:posOffset>
                </wp:positionV>
                <wp:extent cx="623570" cy="374015"/>
                <wp:effectExtent l="0" t="0" r="0" b="0"/>
                <wp:wrapTopAndBottom/>
                <wp:docPr id="182" name="Textbox 182"/>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3EF48333">
                            <w:pPr>
                              <w:pStyle w:val="13"/>
                              <w:rPr>
                                <w:rFonts w:ascii="Trebuchet MS"/>
                                <w:color w:val="000000"/>
                                <w:sz w:val="8"/>
                              </w:rPr>
                            </w:pPr>
                          </w:p>
                          <w:p w14:paraId="7FD49DB2">
                            <w:pPr>
                              <w:spacing w:before="0" w:line="276" w:lineRule="auto"/>
                              <w:ind w:left="74" w:right="72" w:firstLine="0"/>
                              <w:jc w:val="center"/>
                              <w:rPr>
                                <w:color w:val="000000"/>
                                <w:sz w:val="8"/>
                              </w:rPr>
                            </w:pPr>
                            <w:r>
                              <w:rPr>
                                <w:color w:val="000000"/>
                                <w:w w:val="105"/>
                                <w:sz w:val="8"/>
                              </w:rPr>
                              <w:t>A student or teacher</w:t>
                            </w:r>
                            <w:r>
                              <w:rPr>
                                <w:color w:val="000000"/>
                                <w:spacing w:val="40"/>
                                <w:w w:val="105"/>
                                <w:sz w:val="8"/>
                              </w:rPr>
                              <w:t xml:space="preserve"> </w:t>
                            </w:r>
                            <w:r>
                              <w:rPr>
                                <w:color w:val="000000"/>
                                <w:w w:val="105"/>
                                <w:sz w:val="8"/>
                              </w:rPr>
                              <w:t>faces a Wi-Fi,</w:t>
                            </w:r>
                            <w:r>
                              <w:rPr>
                                <w:color w:val="000000"/>
                                <w:spacing w:val="40"/>
                                <w:w w:val="105"/>
                                <w:sz w:val="8"/>
                              </w:rPr>
                              <w:t xml:space="preserve"> </w:t>
                            </w:r>
                            <w:r>
                              <w:rPr>
                                <w:color w:val="000000"/>
                                <w:w w:val="105"/>
                                <w:sz w:val="8"/>
                              </w:rPr>
                              <w:t>projector,</w:t>
                            </w:r>
                            <w:r>
                              <w:rPr>
                                <w:color w:val="000000"/>
                                <w:spacing w:val="-6"/>
                                <w:w w:val="105"/>
                                <w:sz w:val="8"/>
                              </w:rPr>
                              <w:t xml:space="preserve"> </w:t>
                            </w:r>
                            <w:r>
                              <w:rPr>
                                <w:color w:val="000000"/>
                                <w:w w:val="105"/>
                                <w:sz w:val="8"/>
                              </w:rPr>
                              <w:t>password</w:t>
                            </w:r>
                            <w:r>
                              <w:rPr>
                                <w:color w:val="000000"/>
                                <w:spacing w:val="-6"/>
                                <w:w w:val="105"/>
                                <w:sz w:val="8"/>
                              </w:rPr>
                              <w:t xml:space="preserve"> </w:t>
                            </w:r>
                            <w:r>
                              <w:rPr>
                                <w:color w:val="000000"/>
                                <w:w w:val="105"/>
                                <w:sz w:val="8"/>
                              </w:rPr>
                              <w:t>or</w:t>
                            </w:r>
                            <w:r>
                              <w:rPr>
                                <w:color w:val="000000"/>
                                <w:spacing w:val="40"/>
                                <w:w w:val="105"/>
                                <w:sz w:val="8"/>
                              </w:rPr>
                              <w:t xml:space="preserve"> </w:t>
                            </w:r>
                            <w:r>
                              <w:rPr>
                                <w:color w:val="000000"/>
                                <w:w w:val="105"/>
                                <w:sz w:val="8"/>
                              </w:rPr>
                              <w:t>slow computer issue</w:t>
                            </w:r>
                          </w:p>
                        </w:txbxContent>
                      </wps:txbx>
                      <wps:bodyPr wrap="square" lIns="0" tIns="0" rIns="0" bIns="0" rtlCol="0">
                        <a:noAutofit/>
                      </wps:bodyPr>
                    </wps:wsp>
                  </a:graphicData>
                </a:graphic>
              </wp:anchor>
            </w:drawing>
          </mc:Choice>
          <mc:Fallback>
            <w:pict>
              <v:shape id="Textbox 182" o:spid="_x0000_s1026" o:spt="202" type="#_x0000_t202" style="position:absolute;left:0pt;margin-left:252.05pt;margin-top:23.5pt;height:29.45pt;width:49.1pt;mso-position-horizontal-relative:page;mso-wrap-distance-bottom:0pt;mso-wrap-distance-top:0pt;z-index:-251504640;mso-width-relative:page;mso-height-relative:page;" fillcolor="#E1BAFB" filled="t" stroked="f" coordsize="21600,21600" o:gfxdata="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c8N0zYAAAACgEAAA8AAAAAAAAAAQAgAAAAIgAA&#10;AGRycy9kb3ducmV2LnhtbFBLAQIUABQAAAAIAIdO4kBVGo4PzwEAAKsDAAAOAAAAAAAAAAEAIAAA&#10;ACcBAABkcnMvZTJvRG9jLnhtbFBLBQYAAAAABgAGAFkBAABoBQAAAAA=&#10;">
                <v:fill on="t" focussize="0,0"/>
                <v:stroke on="f"/>
                <v:imagedata o:title=""/>
                <o:lock v:ext="edit" aspectratio="f"/>
                <v:textbox inset="0mm,0mm,0mm,0mm">
                  <w:txbxContent>
                    <w:p w14:paraId="3EF48333">
                      <w:pPr>
                        <w:pStyle w:val="13"/>
                        <w:rPr>
                          <w:rFonts w:ascii="Trebuchet MS"/>
                          <w:color w:val="000000"/>
                          <w:sz w:val="8"/>
                        </w:rPr>
                      </w:pPr>
                    </w:p>
                    <w:p w14:paraId="7FD49DB2">
                      <w:pPr>
                        <w:spacing w:before="0" w:line="276" w:lineRule="auto"/>
                        <w:ind w:left="74" w:right="72" w:firstLine="0"/>
                        <w:jc w:val="center"/>
                        <w:rPr>
                          <w:color w:val="000000"/>
                          <w:sz w:val="8"/>
                        </w:rPr>
                      </w:pPr>
                      <w:r>
                        <w:rPr>
                          <w:color w:val="000000"/>
                          <w:w w:val="105"/>
                          <w:sz w:val="8"/>
                        </w:rPr>
                        <w:t>A student or teacher</w:t>
                      </w:r>
                      <w:r>
                        <w:rPr>
                          <w:color w:val="000000"/>
                          <w:spacing w:val="40"/>
                          <w:w w:val="105"/>
                          <w:sz w:val="8"/>
                        </w:rPr>
                        <w:t xml:space="preserve"> </w:t>
                      </w:r>
                      <w:r>
                        <w:rPr>
                          <w:color w:val="000000"/>
                          <w:w w:val="105"/>
                          <w:sz w:val="8"/>
                        </w:rPr>
                        <w:t>faces a Wi-Fi,</w:t>
                      </w:r>
                      <w:r>
                        <w:rPr>
                          <w:color w:val="000000"/>
                          <w:spacing w:val="40"/>
                          <w:w w:val="105"/>
                          <w:sz w:val="8"/>
                        </w:rPr>
                        <w:t xml:space="preserve"> </w:t>
                      </w:r>
                      <w:r>
                        <w:rPr>
                          <w:color w:val="000000"/>
                          <w:w w:val="105"/>
                          <w:sz w:val="8"/>
                        </w:rPr>
                        <w:t>projector,</w:t>
                      </w:r>
                      <w:r>
                        <w:rPr>
                          <w:color w:val="000000"/>
                          <w:spacing w:val="-6"/>
                          <w:w w:val="105"/>
                          <w:sz w:val="8"/>
                        </w:rPr>
                        <w:t xml:space="preserve"> </w:t>
                      </w:r>
                      <w:r>
                        <w:rPr>
                          <w:color w:val="000000"/>
                          <w:w w:val="105"/>
                          <w:sz w:val="8"/>
                        </w:rPr>
                        <w:t>password</w:t>
                      </w:r>
                      <w:r>
                        <w:rPr>
                          <w:color w:val="000000"/>
                          <w:spacing w:val="-6"/>
                          <w:w w:val="105"/>
                          <w:sz w:val="8"/>
                        </w:rPr>
                        <w:t xml:space="preserve"> </w:t>
                      </w:r>
                      <w:r>
                        <w:rPr>
                          <w:color w:val="000000"/>
                          <w:w w:val="105"/>
                          <w:sz w:val="8"/>
                        </w:rPr>
                        <w:t>or</w:t>
                      </w:r>
                      <w:r>
                        <w:rPr>
                          <w:color w:val="000000"/>
                          <w:spacing w:val="40"/>
                          <w:w w:val="105"/>
                          <w:sz w:val="8"/>
                        </w:rPr>
                        <w:t xml:space="preserve"> </w:t>
                      </w:r>
                      <w:r>
                        <w:rPr>
                          <w:color w:val="000000"/>
                          <w:w w:val="105"/>
                          <w:sz w:val="8"/>
                        </w:rPr>
                        <w:t>slow computer issue</w:t>
                      </w:r>
                    </w:p>
                  </w:txbxContent>
                </v:textbox>
                <w10:wrap type="topAndBottom"/>
              </v:shape>
            </w:pict>
          </mc:Fallback>
        </mc:AlternateContent>
      </w:r>
      <w:r>
        <w:rPr>
          <w:rFonts w:ascii="Trebuchet MS"/>
          <w:sz w:val="15"/>
        </w:rPr>
        <mc:AlternateContent>
          <mc:Choice Requires="wps">
            <w:drawing>
              <wp:anchor distT="0" distB="0" distL="0" distR="0" simplePos="0" relativeHeight="251812864" behindDoc="1" locked="0" layoutInCell="1" allowOverlap="1">
                <wp:simplePos x="0" y="0"/>
                <wp:positionH relativeFrom="page">
                  <wp:posOffset>3886200</wp:posOffset>
                </wp:positionH>
                <wp:positionV relativeFrom="paragraph">
                  <wp:posOffset>298450</wp:posOffset>
                </wp:positionV>
                <wp:extent cx="623570" cy="374015"/>
                <wp:effectExtent l="0" t="0" r="0" b="0"/>
                <wp:wrapTopAndBottom/>
                <wp:docPr id="183" name="Textbox 183"/>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52117B0E">
                            <w:pPr>
                              <w:pStyle w:val="13"/>
                              <w:spacing w:before="50"/>
                              <w:rPr>
                                <w:rFonts w:ascii="Trebuchet MS"/>
                                <w:color w:val="000000"/>
                                <w:sz w:val="8"/>
                              </w:rPr>
                            </w:pPr>
                          </w:p>
                          <w:p w14:paraId="423107D0">
                            <w:pPr>
                              <w:spacing w:before="1" w:line="283" w:lineRule="auto"/>
                              <w:ind w:left="93" w:right="91" w:firstLine="0"/>
                              <w:jc w:val="center"/>
                              <w:rPr>
                                <w:color w:val="000000"/>
                                <w:sz w:val="8"/>
                              </w:rPr>
                            </w:pPr>
                            <w:r>
                              <w:rPr>
                                <w:color w:val="000000"/>
                                <w:w w:val="105"/>
                                <w:sz w:val="8"/>
                              </w:rPr>
                              <w:t>The user decides to</w:t>
                            </w:r>
                            <w:r>
                              <w:rPr>
                                <w:color w:val="000000"/>
                                <w:spacing w:val="40"/>
                                <w:w w:val="105"/>
                                <w:sz w:val="8"/>
                              </w:rPr>
                              <w:t xml:space="preserve"> </w:t>
                            </w:r>
                            <w:r>
                              <w:rPr>
                                <w:color w:val="000000"/>
                                <w:w w:val="105"/>
                                <w:sz w:val="8"/>
                              </w:rPr>
                              <w:t>contact</w:t>
                            </w:r>
                            <w:r>
                              <w:rPr>
                                <w:color w:val="000000"/>
                                <w:spacing w:val="-5"/>
                                <w:w w:val="105"/>
                                <w:sz w:val="8"/>
                              </w:rPr>
                              <w:t xml:space="preserve"> </w:t>
                            </w:r>
                            <w:r>
                              <w:rPr>
                                <w:color w:val="000000"/>
                                <w:w w:val="105"/>
                                <w:sz w:val="8"/>
                              </w:rPr>
                              <w:t>the</w:t>
                            </w:r>
                            <w:r>
                              <w:rPr>
                                <w:color w:val="000000"/>
                                <w:spacing w:val="-5"/>
                                <w:w w:val="105"/>
                                <w:sz w:val="8"/>
                              </w:rPr>
                              <w:t xml:space="preserve"> </w:t>
                            </w:r>
                            <w:r>
                              <w:rPr>
                                <w:color w:val="000000"/>
                                <w:w w:val="105"/>
                                <w:sz w:val="8"/>
                              </w:rPr>
                              <w:t>school</w:t>
                            </w:r>
                            <w:r>
                              <w:rPr>
                                <w:color w:val="000000"/>
                                <w:spacing w:val="-5"/>
                                <w:w w:val="105"/>
                                <w:sz w:val="8"/>
                              </w:rPr>
                              <w:t xml:space="preserve"> </w:t>
                            </w:r>
                            <w:r>
                              <w:rPr>
                                <w:color w:val="000000"/>
                                <w:w w:val="105"/>
                                <w:sz w:val="8"/>
                              </w:rPr>
                              <w:t>IT</w:t>
                            </w:r>
                            <w:r>
                              <w:rPr>
                                <w:color w:val="000000"/>
                                <w:spacing w:val="40"/>
                                <w:w w:val="105"/>
                                <w:sz w:val="8"/>
                              </w:rPr>
                              <w:t xml:space="preserve"> </w:t>
                            </w:r>
                            <w:r>
                              <w:rPr>
                                <w:color w:val="000000"/>
                                <w:spacing w:val="-2"/>
                                <w:w w:val="105"/>
                                <w:sz w:val="8"/>
                              </w:rPr>
                              <w:t>helpdesk</w:t>
                            </w:r>
                          </w:p>
                        </w:txbxContent>
                      </wps:txbx>
                      <wps:bodyPr wrap="square" lIns="0" tIns="0" rIns="0" bIns="0" rtlCol="0">
                        <a:noAutofit/>
                      </wps:bodyPr>
                    </wps:wsp>
                  </a:graphicData>
                </a:graphic>
              </wp:anchor>
            </w:drawing>
          </mc:Choice>
          <mc:Fallback>
            <w:pict>
              <v:shape id="Textbox 183" o:spid="_x0000_s1026" o:spt="202" type="#_x0000_t202" style="position:absolute;left:0pt;margin-left:306pt;margin-top:23.5pt;height:29.45pt;width:49.1pt;mso-position-horizontal-relative:page;mso-wrap-distance-bottom:0pt;mso-wrap-distance-top:0pt;z-index:-251503616;mso-width-relative:page;mso-height-relative:page;" fillcolor="#E1BAFB" filled="t" stroked="f" coordsize="21600,21600" o:gfxdata="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0x8+7ZAAAACgEAAA8AAAAAAAAAAQAgAAAAIgAA&#10;AGRycy9kb3ducmV2LnhtbFBLAQIUABQAAAAIAIdO4kBIP7PbzgEAAKsDAAAOAAAAAAAAAAEAIAAA&#10;ACgBAABkcnMvZTJvRG9jLnhtbFBLBQYAAAAABgAGAFkBAABoBQAAAAA=&#10;">
                <v:fill on="t" focussize="0,0"/>
                <v:stroke on="f"/>
                <v:imagedata o:title=""/>
                <o:lock v:ext="edit" aspectratio="f"/>
                <v:textbox inset="0mm,0mm,0mm,0mm">
                  <w:txbxContent>
                    <w:p w14:paraId="52117B0E">
                      <w:pPr>
                        <w:pStyle w:val="13"/>
                        <w:spacing w:before="50"/>
                        <w:rPr>
                          <w:rFonts w:ascii="Trebuchet MS"/>
                          <w:color w:val="000000"/>
                          <w:sz w:val="8"/>
                        </w:rPr>
                      </w:pPr>
                    </w:p>
                    <w:p w14:paraId="423107D0">
                      <w:pPr>
                        <w:spacing w:before="1" w:line="283" w:lineRule="auto"/>
                        <w:ind w:left="93" w:right="91" w:firstLine="0"/>
                        <w:jc w:val="center"/>
                        <w:rPr>
                          <w:color w:val="000000"/>
                          <w:sz w:val="8"/>
                        </w:rPr>
                      </w:pPr>
                      <w:r>
                        <w:rPr>
                          <w:color w:val="000000"/>
                          <w:w w:val="105"/>
                          <w:sz w:val="8"/>
                        </w:rPr>
                        <w:t>The user decides to</w:t>
                      </w:r>
                      <w:r>
                        <w:rPr>
                          <w:color w:val="000000"/>
                          <w:spacing w:val="40"/>
                          <w:w w:val="105"/>
                          <w:sz w:val="8"/>
                        </w:rPr>
                        <w:t xml:space="preserve"> </w:t>
                      </w:r>
                      <w:r>
                        <w:rPr>
                          <w:color w:val="000000"/>
                          <w:w w:val="105"/>
                          <w:sz w:val="8"/>
                        </w:rPr>
                        <w:t>contact</w:t>
                      </w:r>
                      <w:r>
                        <w:rPr>
                          <w:color w:val="000000"/>
                          <w:spacing w:val="-5"/>
                          <w:w w:val="105"/>
                          <w:sz w:val="8"/>
                        </w:rPr>
                        <w:t xml:space="preserve"> </w:t>
                      </w:r>
                      <w:r>
                        <w:rPr>
                          <w:color w:val="000000"/>
                          <w:w w:val="105"/>
                          <w:sz w:val="8"/>
                        </w:rPr>
                        <w:t>the</w:t>
                      </w:r>
                      <w:r>
                        <w:rPr>
                          <w:color w:val="000000"/>
                          <w:spacing w:val="-5"/>
                          <w:w w:val="105"/>
                          <w:sz w:val="8"/>
                        </w:rPr>
                        <w:t xml:space="preserve"> </w:t>
                      </w:r>
                      <w:r>
                        <w:rPr>
                          <w:color w:val="000000"/>
                          <w:w w:val="105"/>
                          <w:sz w:val="8"/>
                        </w:rPr>
                        <w:t>school</w:t>
                      </w:r>
                      <w:r>
                        <w:rPr>
                          <w:color w:val="000000"/>
                          <w:spacing w:val="-5"/>
                          <w:w w:val="105"/>
                          <w:sz w:val="8"/>
                        </w:rPr>
                        <w:t xml:space="preserve"> </w:t>
                      </w:r>
                      <w:r>
                        <w:rPr>
                          <w:color w:val="000000"/>
                          <w:w w:val="105"/>
                          <w:sz w:val="8"/>
                        </w:rPr>
                        <w:t>IT</w:t>
                      </w:r>
                      <w:r>
                        <w:rPr>
                          <w:color w:val="000000"/>
                          <w:spacing w:val="40"/>
                          <w:w w:val="105"/>
                          <w:sz w:val="8"/>
                        </w:rPr>
                        <w:t xml:space="preserve"> </w:t>
                      </w:r>
                      <w:r>
                        <w:rPr>
                          <w:color w:val="000000"/>
                          <w:spacing w:val="-2"/>
                          <w:w w:val="105"/>
                          <w:sz w:val="8"/>
                        </w:rPr>
                        <w:t>helpdesk</w:t>
                      </w:r>
                    </w:p>
                  </w:txbxContent>
                </v:textbox>
                <w10:wrap type="topAndBottom"/>
              </v:shape>
            </w:pict>
          </mc:Fallback>
        </mc:AlternateContent>
      </w:r>
      <w:r>
        <w:rPr>
          <w:rFonts w:ascii="Trebuchet MS"/>
          <w:sz w:val="15"/>
        </w:rPr>
        <mc:AlternateContent>
          <mc:Choice Requires="wps">
            <w:drawing>
              <wp:anchor distT="0" distB="0" distL="0" distR="0" simplePos="0" relativeHeight="251812864" behindDoc="1" locked="0" layoutInCell="1" allowOverlap="1">
                <wp:simplePos x="0" y="0"/>
                <wp:positionH relativeFrom="page">
                  <wp:posOffset>4572000</wp:posOffset>
                </wp:positionH>
                <wp:positionV relativeFrom="paragraph">
                  <wp:posOffset>298450</wp:posOffset>
                </wp:positionV>
                <wp:extent cx="623570" cy="374015"/>
                <wp:effectExtent l="0" t="0" r="0" b="0"/>
                <wp:wrapTopAndBottom/>
                <wp:docPr id="184" name="Textbox 18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3F3D87AF">
                            <w:pPr>
                              <w:spacing w:before="90" w:line="283" w:lineRule="auto"/>
                              <w:ind w:left="83" w:right="81" w:firstLine="0"/>
                              <w:jc w:val="center"/>
                              <w:rPr>
                                <w:color w:val="000000"/>
                                <w:sz w:val="8"/>
                              </w:rPr>
                            </w:pPr>
                            <w:r>
                              <w:rPr>
                                <w:color w:val="000000"/>
                                <w:w w:val="105"/>
                                <w:sz w:val="8"/>
                              </w:rPr>
                              <w:t>The</w:t>
                            </w:r>
                            <w:r>
                              <w:rPr>
                                <w:color w:val="000000"/>
                                <w:spacing w:val="-5"/>
                                <w:w w:val="105"/>
                                <w:sz w:val="8"/>
                              </w:rPr>
                              <w:t xml:space="preserve"> </w:t>
                            </w:r>
                            <w:r>
                              <w:rPr>
                                <w:color w:val="000000"/>
                                <w:w w:val="105"/>
                                <w:sz w:val="8"/>
                              </w:rPr>
                              <w:t>user</w:t>
                            </w:r>
                            <w:r>
                              <w:rPr>
                                <w:color w:val="000000"/>
                                <w:spacing w:val="-5"/>
                                <w:w w:val="105"/>
                                <w:sz w:val="8"/>
                              </w:rPr>
                              <w:t xml:space="preserve"> </w:t>
                            </w:r>
                            <w:r>
                              <w:rPr>
                                <w:color w:val="000000"/>
                                <w:w w:val="105"/>
                                <w:sz w:val="8"/>
                              </w:rPr>
                              <w:t>reaches</w:t>
                            </w:r>
                            <w:r>
                              <w:rPr>
                                <w:color w:val="000000"/>
                                <w:spacing w:val="-5"/>
                                <w:w w:val="105"/>
                                <w:sz w:val="8"/>
                              </w:rPr>
                              <w:t xml:space="preserve"> </w:t>
                            </w:r>
                            <w:r>
                              <w:rPr>
                                <w:color w:val="000000"/>
                                <w:w w:val="105"/>
                                <w:sz w:val="8"/>
                              </w:rPr>
                              <w:t>the</w:t>
                            </w:r>
                            <w:r>
                              <w:rPr>
                                <w:color w:val="000000"/>
                                <w:spacing w:val="40"/>
                                <w:w w:val="105"/>
                                <w:sz w:val="8"/>
                              </w:rPr>
                              <w:t xml:space="preserve"> </w:t>
                            </w:r>
                            <w:r>
                              <w:rPr>
                                <w:color w:val="000000"/>
                                <w:w w:val="105"/>
                                <w:sz w:val="8"/>
                              </w:rPr>
                              <w:t>ServiceNow</w:t>
                            </w:r>
                            <w:r>
                              <w:rPr>
                                <w:color w:val="000000"/>
                                <w:spacing w:val="-6"/>
                                <w:w w:val="105"/>
                                <w:sz w:val="8"/>
                              </w:rPr>
                              <w:t xml:space="preserve"> </w:t>
                            </w:r>
                            <w:r>
                              <w:rPr>
                                <w:color w:val="000000"/>
                                <w:w w:val="105"/>
                                <w:sz w:val="8"/>
                              </w:rPr>
                              <w:t>portal</w:t>
                            </w:r>
                            <w:r>
                              <w:rPr>
                                <w:color w:val="000000"/>
                                <w:spacing w:val="40"/>
                                <w:w w:val="105"/>
                                <w:sz w:val="8"/>
                              </w:rPr>
                              <w:t xml:space="preserve"> </w:t>
                            </w:r>
                            <w:r>
                              <w:rPr>
                                <w:color w:val="000000"/>
                                <w:w w:val="105"/>
                                <w:sz w:val="8"/>
                              </w:rPr>
                              <w:t>from a computer or</w:t>
                            </w:r>
                            <w:r>
                              <w:rPr>
                                <w:color w:val="000000"/>
                                <w:spacing w:val="40"/>
                                <w:w w:val="105"/>
                                <w:sz w:val="8"/>
                              </w:rPr>
                              <w:t xml:space="preserve"> </w:t>
                            </w:r>
                            <w:r>
                              <w:rPr>
                                <w:color w:val="000000"/>
                                <w:w w:val="105"/>
                                <w:sz w:val="8"/>
                              </w:rPr>
                              <w:t>mobile</w:t>
                            </w:r>
                            <w:r>
                              <w:rPr>
                                <w:color w:val="000000"/>
                                <w:spacing w:val="-6"/>
                                <w:w w:val="105"/>
                                <w:sz w:val="8"/>
                              </w:rPr>
                              <w:t xml:space="preserve"> </w:t>
                            </w:r>
                            <w:r>
                              <w:rPr>
                                <w:color w:val="000000"/>
                                <w:w w:val="105"/>
                                <w:sz w:val="8"/>
                              </w:rPr>
                              <w:t>device</w:t>
                            </w:r>
                          </w:p>
                        </w:txbxContent>
                      </wps:txbx>
                      <wps:bodyPr wrap="square" lIns="0" tIns="0" rIns="0" bIns="0" rtlCol="0">
                        <a:noAutofit/>
                      </wps:bodyPr>
                    </wps:wsp>
                  </a:graphicData>
                </a:graphic>
              </wp:anchor>
            </w:drawing>
          </mc:Choice>
          <mc:Fallback>
            <w:pict>
              <v:shape id="Textbox 184" o:spid="_x0000_s1026" o:spt="202" type="#_x0000_t202" style="position:absolute;left:0pt;margin-left:360pt;margin-top:23.5pt;height:29.45pt;width:49.1pt;mso-position-horizontal-relative:page;mso-wrap-distance-bottom:0pt;mso-wrap-distance-top:0pt;z-index:-251503616;mso-width-relative:page;mso-height-relative:page;" fillcolor="#E1BAFB" filled="t" stroked="f" coordsize="21600,21600" o:gfxdata="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e4OZtgAAAAKAQAADwAAAAAAAAABACAAAAAiAAAA&#10;ZHJzL2Rvd25yZXYueG1sUEsBAhQAFAAAAAgAh07iQNjOk5rOAQAAqwMAAA4AAAAAAAAAAQAgAAAA&#10;JwEAAGRycy9lMm9Eb2MueG1sUEsFBgAAAAAGAAYAWQEAAGcFAAAAAA==&#10;">
                <v:fill on="t" focussize="0,0"/>
                <v:stroke on="f"/>
                <v:imagedata o:title=""/>
                <o:lock v:ext="edit" aspectratio="f"/>
                <v:textbox inset="0mm,0mm,0mm,0mm">
                  <w:txbxContent>
                    <w:p w14:paraId="3F3D87AF">
                      <w:pPr>
                        <w:spacing w:before="90" w:line="283" w:lineRule="auto"/>
                        <w:ind w:left="83" w:right="81" w:firstLine="0"/>
                        <w:jc w:val="center"/>
                        <w:rPr>
                          <w:color w:val="000000"/>
                          <w:sz w:val="8"/>
                        </w:rPr>
                      </w:pPr>
                      <w:r>
                        <w:rPr>
                          <w:color w:val="000000"/>
                          <w:w w:val="105"/>
                          <w:sz w:val="8"/>
                        </w:rPr>
                        <w:t>The</w:t>
                      </w:r>
                      <w:r>
                        <w:rPr>
                          <w:color w:val="000000"/>
                          <w:spacing w:val="-5"/>
                          <w:w w:val="105"/>
                          <w:sz w:val="8"/>
                        </w:rPr>
                        <w:t xml:space="preserve"> </w:t>
                      </w:r>
                      <w:r>
                        <w:rPr>
                          <w:color w:val="000000"/>
                          <w:w w:val="105"/>
                          <w:sz w:val="8"/>
                        </w:rPr>
                        <w:t>user</w:t>
                      </w:r>
                      <w:r>
                        <w:rPr>
                          <w:color w:val="000000"/>
                          <w:spacing w:val="-5"/>
                          <w:w w:val="105"/>
                          <w:sz w:val="8"/>
                        </w:rPr>
                        <w:t xml:space="preserve"> </w:t>
                      </w:r>
                      <w:r>
                        <w:rPr>
                          <w:color w:val="000000"/>
                          <w:w w:val="105"/>
                          <w:sz w:val="8"/>
                        </w:rPr>
                        <w:t>reaches</w:t>
                      </w:r>
                      <w:r>
                        <w:rPr>
                          <w:color w:val="000000"/>
                          <w:spacing w:val="-5"/>
                          <w:w w:val="105"/>
                          <w:sz w:val="8"/>
                        </w:rPr>
                        <w:t xml:space="preserve"> </w:t>
                      </w:r>
                      <w:r>
                        <w:rPr>
                          <w:color w:val="000000"/>
                          <w:w w:val="105"/>
                          <w:sz w:val="8"/>
                        </w:rPr>
                        <w:t>the</w:t>
                      </w:r>
                      <w:r>
                        <w:rPr>
                          <w:color w:val="000000"/>
                          <w:spacing w:val="40"/>
                          <w:w w:val="105"/>
                          <w:sz w:val="8"/>
                        </w:rPr>
                        <w:t xml:space="preserve"> </w:t>
                      </w:r>
                      <w:r>
                        <w:rPr>
                          <w:color w:val="000000"/>
                          <w:w w:val="105"/>
                          <w:sz w:val="8"/>
                        </w:rPr>
                        <w:t>ServiceNow</w:t>
                      </w:r>
                      <w:r>
                        <w:rPr>
                          <w:color w:val="000000"/>
                          <w:spacing w:val="-6"/>
                          <w:w w:val="105"/>
                          <w:sz w:val="8"/>
                        </w:rPr>
                        <w:t xml:space="preserve"> </w:t>
                      </w:r>
                      <w:r>
                        <w:rPr>
                          <w:color w:val="000000"/>
                          <w:w w:val="105"/>
                          <w:sz w:val="8"/>
                        </w:rPr>
                        <w:t>portal</w:t>
                      </w:r>
                      <w:r>
                        <w:rPr>
                          <w:color w:val="000000"/>
                          <w:spacing w:val="40"/>
                          <w:w w:val="105"/>
                          <w:sz w:val="8"/>
                        </w:rPr>
                        <w:t xml:space="preserve"> </w:t>
                      </w:r>
                      <w:r>
                        <w:rPr>
                          <w:color w:val="000000"/>
                          <w:w w:val="105"/>
                          <w:sz w:val="8"/>
                        </w:rPr>
                        <w:t>from a computer or</w:t>
                      </w:r>
                      <w:r>
                        <w:rPr>
                          <w:color w:val="000000"/>
                          <w:spacing w:val="40"/>
                          <w:w w:val="105"/>
                          <w:sz w:val="8"/>
                        </w:rPr>
                        <w:t xml:space="preserve"> </w:t>
                      </w:r>
                      <w:r>
                        <w:rPr>
                          <w:color w:val="000000"/>
                          <w:w w:val="105"/>
                          <w:sz w:val="8"/>
                        </w:rPr>
                        <w:t>mobile</w:t>
                      </w:r>
                      <w:r>
                        <w:rPr>
                          <w:color w:val="000000"/>
                          <w:spacing w:val="-6"/>
                          <w:w w:val="105"/>
                          <w:sz w:val="8"/>
                        </w:rPr>
                        <w:t xml:space="preserve"> </w:t>
                      </w:r>
                      <w:r>
                        <w:rPr>
                          <w:color w:val="000000"/>
                          <w:w w:val="105"/>
                          <w:sz w:val="8"/>
                        </w:rPr>
                        <w:t>device</w:t>
                      </w:r>
                    </w:p>
                  </w:txbxContent>
                </v:textbox>
                <w10:wrap type="topAndBottom"/>
              </v:shape>
            </w:pict>
          </mc:Fallback>
        </mc:AlternateContent>
      </w:r>
      <w:r>
        <w:rPr>
          <w:rFonts w:ascii="Trebuchet MS"/>
          <w:sz w:val="15"/>
        </w:rPr>
        <mc:AlternateContent>
          <mc:Choice Requires="wps">
            <w:drawing>
              <wp:anchor distT="0" distB="0" distL="0" distR="0" simplePos="0" relativeHeight="251813888" behindDoc="1" locked="0" layoutInCell="1" allowOverlap="1">
                <wp:simplePos x="0" y="0"/>
                <wp:positionH relativeFrom="page">
                  <wp:posOffset>5257165</wp:posOffset>
                </wp:positionH>
                <wp:positionV relativeFrom="paragraph">
                  <wp:posOffset>298450</wp:posOffset>
                </wp:positionV>
                <wp:extent cx="623570" cy="374015"/>
                <wp:effectExtent l="0" t="0" r="0" b="0"/>
                <wp:wrapTopAndBottom/>
                <wp:docPr id="185" name="Textbox 18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45F4B7C8">
                            <w:pPr>
                              <w:pStyle w:val="13"/>
                              <w:spacing w:before="50"/>
                              <w:rPr>
                                <w:rFonts w:ascii="Trebuchet MS"/>
                                <w:color w:val="000000"/>
                                <w:sz w:val="8"/>
                              </w:rPr>
                            </w:pPr>
                          </w:p>
                          <w:p w14:paraId="54063E44">
                            <w:pPr>
                              <w:spacing w:before="1" w:line="283" w:lineRule="auto"/>
                              <w:ind w:left="88" w:right="86" w:firstLine="0"/>
                              <w:jc w:val="center"/>
                              <w:rPr>
                                <w:color w:val="000000"/>
                                <w:sz w:val="8"/>
                              </w:rPr>
                            </w:pPr>
                            <w:r>
                              <w:rPr>
                                <w:color w:val="000000"/>
                                <w:w w:val="105"/>
                                <w:sz w:val="8"/>
                              </w:rPr>
                              <w:t>The user finds the IT</w:t>
                            </w:r>
                            <w:r>
                              <w:rPr>
                                <w:color w:val="000000"/>
                                <w:spacing w:val="40"/>
                                <w:w w:val="105"/>
                                <w:sz w:val="8"/>
                              </w:rPr>
                              <w:t xml:space="preserve"> </w:t>
                            </w:r>
                            <w:r>
                              <w:rPr>
                                <w:color w:val="000000"/>
                                <w:w w:val="105"/>
                                <w:sz w:val="8"/>
                              </w:rPr>
                              <w:t>support</w:t>
                            </w:r>
                            <w:r>
                              <w:rPr>
                                <w:color w:val="000000"/>
                                <w:spacing w:val="-5"/>
                                <w:w w:val="105"/>
                                <w:sz w:val="8"/>
                              </w:rPr>
                              <w:t xml:space="preserve"> </w:t>
                            </w:r>
                            <w:r>
                              <w:rPr>
                                <w:color w:val="000000"/>
                                <w:w w:val="105"/>
                                <w:sz w:val="8"/>
                              </w:rPr>
                              <w:t>ticket</w:t>
                            </w:r>
                            <w:r>
                              <w:rPr>
                                <w:color w:val="000000"/>
                                <w:spacing w:val="-5"/>
                                <w:w w:val="105"/>
                                <w:sz w:val="8"/>
                              </w:rPr>
                              <w:t xml:space="preserve"> </w:t>
                            </w:r>
                            <w:r>
                              <w:rPr>
                                <w:color w:val="000000"/>
                                <w:w w:val="105"/>
                                <w:sz w:val="8"/>
                              </w:rPr>
                              <w:t>form</w:t>
                            </w:r>
                            <w:r>
                              <w:rPr>
                                <w:color w:val="000000"/>
                                <w:spacing w:val="-5"/>
                                <w:w w:val="105"/>
                                <w:sz w:val="8"/>
                              </w:rPr>
                              <w:t xml:space="preserve"> </w:t>
                            </w:r>
                            <w:r>
                              <w:rPr>
                                <w:color w:val="000000"/>
                                <w:w w:val="105"/>
                                <w:sz w:val="8"/>
                              </w:rPr>
                              <w:t>to</w:t>
                            </w:r>
                            <w:r>
                              <w:rPr>
                                <w:color w:val="000000"/>
                                <w:spacing w:val="40"/>
                                <w:w w:val="105"/>
                                <w:sz w:val="8"/>
                              </w:rPr>
                              <w:t xml:space="preserve"> </w:t>
                            </w:r>
                            <w:r>
                              <w:rPr>
                                <w:color w:val="000000"/>
                                <w:w w:val="105"/>
                                <w:sz w:val="8"/>
                              </w:rPr>
                              <w:t>report the issue</w:t>
                            </w:r>
                          </w:p>
                        </w:txbxContent>
                      </wps:txbx>
                      <wps:bodyPr wrap="square" lIns="0" tIns="0" rIns="0" bIns="0" rtlCol="0">
                        <a:noAutofit/>
                      </wps:bodyPr>
                    </wps:wsp>
                  </a:graphicData>
                </a:graphic>
              </wp:anchor>
            </w:drawing>
          </mc:Choice>
          <mc:Fallback>
            <w:pict>
              <v:shape id="Textbox 185" o:spid="_x0000_s1026" o:spt="202" type="#_x0000_t202" style="position:absolute;left:0pt;margin-left:413.95pt;margin-top:23.5pt;height:29.45pt;width:49.1pt;mso-position-horizontal-relative:page;mso-wrap-distance-bottom:0pt;mso-wrap-distance-top:0pt;z-index:-251502592;mso-width-relative:page;mso-height-relative:page;" fillcolor="#E1BAFB" filled="t" stroked="f" coordsize="21600,21600" o:gfxdata="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mar2M2QAAAAoBAAAPAAAAAAAAAAEAIAAA&#10;ACIAAABkcnMvZG93bnJldi54bWxQSwECFAAUAAAACACHTuJAxeuuTtIBAACrAwAADgAAAAAAAAAB&#10;ACAAAAAoAQAAZHJzL2Uyb0RvYy54bWxQSwUGAAAAAAYABgBZAQAAbAUAAAAA&#10;">
                <v:fill on="t" focussize="0,0"/>
                <v:stroke on="f"/>
                <v:imagedata o:title=""/>
                <o:lock v:ext="edit" aspectratio="f"/>
                <v:textbox inset="0mm,0mm,0mm,0mm">
                  <w:txbxContent>
                    <w:p w14:paraId="45F4B7C8">
                      <w:pPr>
                        <w:pStyle w:val="13"/>
                        <w:spacing w:before="50"/>
                        <w:rPr>
                          <w:rFonts w:ascii="Trebuchet MS"/>
                          <w:color w:val="000000"/>
                          <w:sz w:val="8"/>
                        </w:rPr>
                      </w:pPr>
                    </w:p>
                    <w:p w14:paraId="54063E44">
                      <w:pPr>
                        <w:spacing w:before="1" w:line="283" w:lineRule="auto"/>
                        <w:ind w:left="88" w:right="86" w:firstLine="0"/>
                        <w:jc w:val="center"/>
                        <w:rPr>
                          <w:color w:val="000000"/>
                          <w:sz w:val="8"/>
                        </w:rPr>
                      </w:pPr>
                      <w:r>
                        <w:rPr>
                          <w:color w:val="000000"/>
                          <w:w w:val="105"/>
                          <w:sz w:val="8"/>
                        </w:rPr>
                        <w:t>The user finds the IT</w:t>
                      </w:r>
                      <w:r>
                        <w:rPr>
                          <w:color w:val="000000"/>
                          <w:spacing w:val="40"/>
                          <w:w w:val="105"/>
                          <w:sz w:val="8"/>
                        </w:rPr>
                        <w:t xml:space="preserve"> </w:t>
                      </w:r>
                      <w:r>
                        <w:rPr>
                          <w:color w:val="000000"/>
                          <w:w w:val="105"/>
                          <w:sz w:val="8"/>
                        </w:rPr>
                        <w:t>support</w:t>
                      </w:r>
                      <w:r>
                        <w:rPr>
                          <w:color w:val="000000"/>
                          <w:spacing w:val="-5"/>
                          <w:w w:val="105"/>
                          <w:sz w:val="8"/>
                        </w:rPr>
                        <w:t xml:space="preserve"> </w:t>
                      </w:r>
                      <w:r>
                        <w:rPr>
                          <w:color w:val="000000"/>
                          <w:w w:val="105"/>
                          <w:sz w:val="8"/>
                        </w:rPr>
                        <w:t>ticket</w:t>
                      </w:r>
                      <w:r>
                        <w:rPr>
                          <w:color w:val="000000"/>
                          <w:spacing w:val="-5"/>
                          <w:w w:val="105"/>
                          <w:sz w:val="8"/>
                        </w:rPr>
                        <w:t xml:space="preserve"> </w:t>
                      </w:r>
                      <w:r>
                        <w:rPr>
                          <w:color w:val="000000"/>
                          <w:w w:val="105"/>
                          <w:sz w:val="8"/>
                        </w:rPr>
                        <w:t>form</w:t>
                      </w:r>
                      <w:r>
                        <w:rPr>
                          <w:color w:val="000000"/>
                          <w:spacing w:val="-5"/>
                          <w:w w:val="105"/>
                          <w:sz w:val="8"/>
                        </w:rPr>
                        <w:t xml:space="preserve"> </w:t>
                      </w:r>
                      <w:r>
                        <w:rPr>
                          <w:color w:val="000000"/>
                          <w:w w:val="105"/>
                          <w:sz w:val="8"/>
                        </w:rPr>
                        <w:t>to</w:t>
                      </w:r>
                      <w:r>
                        <w:rPr>
                          <w:color w:val="000000"/>
                          <w:spacing w:val="40"/>
                          <w:w w:val="105"/>
                          <w:sz w:val="8"/>
                        </w:rPr>
                        <w:t xml:space="preserve"> </w:t>
                      </w:r>
                      <w:r>
                        <w:rPr>
                          <w:color w:val="000000"/>
                          <w:w w:val="105"/>
                          <w:sz w:val="8"/>
                        </w:rPr>
                        <w:t>report the issue</w:t>
                      </w:r>
                    </w:p>
                  </w:txbxContent>
                </v:textbox>
                <w10:wrap type="topAndBottom"/>
              </v:shape>
            </w:pict>
          </mc:Fallback>
        </mc:AlternateContent>
      </w:r>
      <w:r>
        <w:rPr>
          <w:rFonts w:ascii="Trebuchet MS"/>
          <w:sz w:val="15"/>
        </w:rPr>
        <mc:AlternateContent>
          <mc:Choice Requires="wps">
            <w:drawing>
              <wp:anchor distT="0" distB="0" distL="0" distR="0" simplePos="0" relativeHeight="251813888" behindDoc="1" locked="0" layoutInCell="1" allowOverlap="1">
                <wp:simplePos x="0" y="0"/>
                <wp:positionH relativeFrom="page">
                  <wp:posOffset>5942965</wp:posOffset>
                </wp:positionH>
                <wp:positionV relativeFrom="paragraph">
                  <wp:posOffset>298450</wp:posOffset>
                </wp:positionV>
                <wp:extent cx="623570" cy="374015"/>
                <wp:effectExtent l="0" t="0" r="0" b="0"/>
                <wp:wrapTopAndBottom/>
                <wp:docPr id="186" name="Textbox 18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7341B556">
                            <w:pPr>
                              <w:pStyle w:val="13"/>
                              <w:spacing w:before="50"/>
                              <w:rPr>
                                <w:rFonts w:ascii="Trebuchet MS"/>
                                <w:color w:val="000000"/>
                                <w:sz w:val="8"/>
                              </w:rPr>
                            </w:pPr>
                          </w:p>
                          <w:p w14:paraId="662C4884">
                            <w:pPr>
                              <w:spacing w:before="1" w:line="283" w:lineRule="auto"/>
                              <w:ind w:left="88" w:right="86" w:firstLine="0"/>
                              <w:jc w:val="center"/>
                              <w:rPr>
                                <w:color w:val="000000"/>
                                <w:sz w:val="8"/>
                              </w:rPr>
                            </w:pPr>
                            <w:r>
                              <w:rPr>
                                <w:color w:val="000000"/>
                                <w:w w:val="105"/>
                                <w:sz w:val="8"/>
                              </w:rPr>
                              <w:t>Only the caller and</w:t>
                            </w:r>
                            <w:r>
                              <w:rPr>
                                <w:color w:val="000000"/>
                                <w:spacing w:val="-1"/>
                                <w:w w:val="105"/>
                                <w:sz w:val="8"/>
                              </w:rPr>
                              <w:t xml:space="preserve"> </w:t>
                            </w:r>
                            <w:r>
                              <w:rPr>
                                <w:color w:val="000000"/>
                                <w:w w:val="105"/>
                                <w:sz w:val="8"/>
                              </w:rPr>
                              <w:t>a</w:t>
                            </w:r>
                            <w:r>
                              <w:rPr>
                                <w:color w:val="000000"/>
                                <w:spacing w:val="40"/>
                                <w:w w:val="105"/>
                                <w:sz w:val="8"/>
                              </w:rPr>
                              <w:t xml:space="preserve"> </w:t>
                            </w:r>
                            <w:r>
                              <w:rPr>
                                <w:color w:val="000000"/>
                                <w:w w:val="105"/>
                                <w:sz w:val="8"/>
                              </w:rPr>
                              <w:t>short description of</w:t>
                            </w:r>
                            <w:r>
                              <w:rPr>
                                <w:color w:val="000000"/>
                                <w:spacing w:val="40"/>
                                <w:w w:val="105"/>
                                <w:sz w:val="8"/>
                              </w:rPr>
                              <w:t xml:space="preserve"> </w:t>
                            </w:r>
                            <w:r>
                              <w:rPr>
                                <w:color w:val="000000"/>
                                <w:w w:val="105"/>
                                <w:sz w:val="8"/>
                              </w:rPr>
                              <w:t>the</w:t>
                            </w:r>
                            <w:r>
                              <w:rPr>
                                <w:color w:val="000000"/>
                                <w:spacing w:val="3"/>
                                <w:w w:val="105"/>
                                <w:sz w:val="8"/>
                              </w:rPr>
                              <w:t xml:space="preserve"> </w:t>
                            </w:r>
                            <w:r>
                              <w:rPr>
                                <w:color w:val="000000"/>
                                <w:w w:val="105"/>
                                <w:sz w:val="8"/>
                              </w:rPr>
                              <w:t>issue</w:t>
                            </w:r>
                            <w:r>
                              <w:rPr>
                                <w:color w:val="000000"/>
                                <w:spacing w:val="4"/>
                                <w:w w:val="105"/>
                                <w:sz w:val="8"/>
                              </w:rPr>
                              <w:t xml:space="preserve"> </w:t>
                            </w:r>
                            <w:r>
                              <w:rPr>
                                <w:color w:val="000000"/>
                                <w:w w:val="105"/>
                                <w:sz w:val="8"/>
                              </w:rPr>
                              <w:t>are</w:t>
                            </w:r>
                            <w:r>
                              <w:rPr>
                                <w:color w:val="000000"/>
                                <w:spacing w:val="4"/>
                                <w:w w:val="105"/>
                                <w:sz w:val="8"/>
                              </w:rPr>
                              <w:t xml:space="preserve"> </w:t>
                            </w:r>
                            <w:r>
                              <w:rPr>
                                <w:color w:val="000000"/>
                                <w:spacing w:val="-2"/>
                                <w:w w:val="105"/>
                                <w:sz w:val="8"/>
                              </w:rPr>
                              <w:t>needed</w:t>
                            </w:r>
                          </w:p>
                        </w:txbxContent>
                      </wps:txbx>
                      <wps:bodyPr wrap="square" lIns="0" tIns="0" rIns="0" bIns="0" rtlCol="0">
                        <a:noAutofit/>
                      </wps:bodyPr>
                    </wps:wsp>
                  </a:graphicData>
                </a:graphic>
              </wp:anchor>
            </w:drawing>
          </mc:Choice>
          <mc:Fallback>
            <w:pict>
              <v:shape id="Textbox 186" o:spid="_x0000_s1026" o:spt="202" type="#_x0000_t202" style="position:absolute;left:0pt;margin-left:467.95pt;margin-top:23.5pt;height:29.45pt;width:49.1pt;mso-position-horizontal-relative:page;mso-wrap-distance-bottom:0pt;mso-wrap-distance-top:0pt;z-index:-251502592;mso-width-relative:page;mso-height-relative:page;" fillcolor="#E1BAFB" filled="t" stroked="f" coordsize="21600,21600" o:gfxdata="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8OtMo2QAAAAsBAAAPAAAAAAAAAAEAIAAAACIA&#10;AABkcnMvZG93bnJldi54bWxQSwECFAAUAAAACACHTuJAo4KY6c8BAACrAwAADgAAAAAAAAABACAA&#10;AAAoAQAAZHJzL2Uyb0RvYy54bWxQSwUGAAAAAAYABgBZAQAAaQUAAAAA&#10;">
                <v:fill on="t" focussize="0,0"/>
                <v:stroke on="f"/>
                <v:imagedata o:title=""/>
                <o:lock v:ext="edit" aspectratio="f"/>
                <v:textbox inset="0mm,0mm,0mm,0mm">
                  <w:txbxContent>
                    <w:p w14:paraId="7341B556">
                      <w:pPr>
                        <w:pStyle w:val="13"/>
                        <w:spacing w:before="50"/>
                        <w:rPr>
                          <w:rFonts w:ascii="Trebuchet MS"/>
                          <w:color w:val="000000"/>
                          <w:sz w:val="8"/>
                        </w:rPr>
                      </w:pPr>
                    </w:p>
                    <w:p w14:paraId="662C4884">
                      <w:pPr>
                        <w:spacing w:before="1" w:line="283" w:lineRule="auto"/>
                        <w:ind w:left="88" w:right="86" w:firstLine="0"/>
                        <w:jc w:val="center"/>
                        <w:rPr>
                          <w:color w:val="000000"/>
                          <w:sz w:val="8"/>
                        </w:rPr>
                      </w:pPr>
                      <w:r>
                        <w:rPr>
                          <w:color w:val="000000"/>
                          <w:w w:val="105"/>
                          <w:sz w:val="8"/>
                        </w:rPr>
                        <w:t>Only the caller and</w:t>
                      </w:r>
                      <w:r>
                        <w:rPr>
                          <w:color w:val="000000"/>
                          <w:spacing w:val="-1"/>
                          <w:w w:val="105"/>
                          <w:sz w:val="8"/>
                        </w:rPr>
                        <w:t xml:space="preserve"> </w:t>
                      </w:r>
                      <w:r>
                        <w:rPr>
                          <w:color w:val="000000"/>
                          <w:w w:val="105"/>
                          <w:sz w:val="8"/>
                        </w:rPr>
                        <w:t>a</w:t>
                      </w:r>
                      <w:r>
                        <w:rPr>
                          <w:color w:val="000000"/>
                          <w:spacing w:val="40"/>
                          <w:w w:val="105"/>
                          <w:sz w:val="8"/>
                        </w:rPr>
                        <w:t xml:space="preserve"> </w:t>
                      </w:r>
                      <w:r>
                        <w:rPr>
                          <w:color w:val="000000"/>
                          <w:w w:val="105"/>
                          <w:sz w:val="8"/>
                        </w:rPr>
                        <w:t>short description of</w:t>
                      </w:r>
                      <w:r>
                        <w:rPr>
                          <w:color w:val="000000"/>
                          <w:spacing w:val="40"/>
                          <w:w w:val="105"/>
                          <w:sz w:val="8"/>
                        </w:rPr>
                        <w:t xml:space="preserve"> </w:t>
                      </w:r>
                      <w:r>
                        <w:rPr>
                          <w:color w:val="000000"/>
                          <w:w w:val="105"/>
                          <w:sz w:val="8"/>
                        </w:rPr>
                        <w:t>the</w:t>
                      </w:r>
                      <w:r>
                        <w:rPr>
                          <w:color w:val="000000"/>
                          <w:spacing w:val="3"/>
                          <w:w w:val="105"/>
                          <w:sz w:val="8"/>
                        </w:rPr>
                        <w:t xml:space="preserve"> </w:t>
                      </w:r>
                      <w:r>
                        <w:rPr>
                          <w:color w:val="000000"/>
                          <w:w w:val="105"/>
                          <w:sz w:val="8"/>
                        </w:rPr>
                        <w:t>issue</w:t>
                      </w:r>
                      <w:r>
                        <w:rPr>
                          <w:color w:val="000000"/>
                          <w:spacing w:val="4"/>
                          <w:w w:val="105"/>
                          <w:sz w:val="8"/>
                        </w:rPr>
                        <w:t xml:space="preserve"> </w:t>
                      </w:r>
                      <w:r>
                        <w:rPr>
                          <w:color w:val="000000"/>
                          <w:w w:val="105"/>
                          <w:sz w:val="8"/>
                        </w:rPr>
                        <w:t>are</w:t>
                      </w:r>
                      <w:r>
                        <w:rPr>
                          <w:color w:val="000000"/>
                          <w:spacing w:val="4"/>
                          <w:w w:val="105"/>
                          <w:sz w:val="8"/>
                        </w:rPr>
                        <w:t xml:space="preserve"> </w:t>
                      </w:r>
                      <w:r>
                        <w:rPr>
                          <w:color w:val="000000"/>
                          <w:spacing w:val="-2"/>
                          <w:w w:val="105"/>
                          <w:sz w:val="8"/>
                        </w:rPr>
                        <w:t>needed</w:t>
                      </w:r>
                    </w:p>
                  </w:txbxContent>
                </v:textbox>
                <w10:wrap type="topAndBottom"/>
              </v:shape>
            </w:pict>
          </mc:Fallback>
        </mc:AlternateContent>
      </w:r>
      <w:r>
        <w:rPr>
          <w:rFonts w:ascii="Trebuchet MS"/>
          <w:sz w:val="15"/>
        </w:rPr>
        <mc:AlternateContent>
          <mc:Choice Requires="wps">
            <w:drawing>
              <wp:anchor distT="0" distB="0" distL="0" distR="0" simplePos="0" relativeHeight="251814912" behindDoc="1" locked="0" layoutInCell="1" allowOverlap="1">
                <wp:simplePos x="0" y="0"/>
                <wp:positionH relativeFrom="page">
                  <wp:posOffset>6925310</wp:posOffset>
                </wp:positionH>
                <wp:positionV relativeFrom="paragraph">
                  <wp:posOffset>298450</wp:posOffset>
                </wp:positionV>
                <wp:extent cx="623570" cy="374015"/>
                <wp:effectExtent l="0" t="0" r="0" b="0"/>
                <wp:wrapTopAndBottom/>
                <wp:docPr id="187" name="Textbox 18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676D2554">
                            <w:pPr>
                              <w:pStyle w:val="13"/>
                              <w:spacing w:before="50"/>
                              <w:rPr>
                                <w:rFonts w:ascii="Trebuchet MS"/>
                                <w:color w:val="000000"/>
                                <w:sz w:val="8"/>
                              </w:rPr>
                            </w:pPr>
                          </w:p>
                          <w:p w14:paraId="4CA1A629">
                            <w:pPr>
                              <w:spacing w:before="1" w:line="283" w:lineRule="auto"/>
                              <w:ind w:left="95" w:right="93" w:firstLine="0"/>
                              <w:jc w:val="center"/>
                              <w:rPr>
                                <w:color w:val="000000"/>
                                <w:sz w:val="8"/>
                              </w:rPr>
                            </w:pPr>
                            <w:r>
                              <w:rPr>
                                <w:color w:val="000000"/>
                                <w:w w:val="105"/>
                                <w:sz w:val="8"/>
                              </w:rPr>
                              <w:t>The user opens a</w:t>
                            </w:r>
                            <w:r>
                              <w:rPr>
                                <w:color w:val="000000"/>
                                <w:spacing w:val="40"/>
                                <w:w w:val="105"/>
                                <w:sz w:val="8"/>
                              </w:rPr>
                              <w:t xml:space="preserve"> </w:t>
                            </w:r>
                            <w:r>
                              <w:rPr>
                                <w:color w:val="000000"/>
                                <w:w w:val="105"/>
                                <w:sz w:val="8"/>
                              </w:rPr>
                              <w:t>new</w:t>
                            </w:r>
                            <w:r>
                              <w:rPr>
                                <w:color w:val="000000"/>
                                <w:spacing w:val="-4"/>
                                <w:w w:val="105"/>
                                <w:sz w:val="8"/>
                              </w:rPr>
                              <w:t xml:space="preserve"> </w:t>
                            </w:r>
                            <w:r>
                              <w:rPr>
                                <w:color w:val="000000"/>
                                <w:w w:val="105"/>
                                <w:sz w:val="8"/>
                              </w:rPr>
                              <w:t>record</w:t>
                            </w:r>
                            <w:r>
                              <w:rPr>
                                <w:color w:val="000000"/>
                                <w:spacing w:val="-4"/>
                                <w:w w:val="105"/>
                                <w:sz w:val="8"/>
                              </w:rPr>
                              <w:t xml:space="preserve"> </w:t>
                            </w:r>
                            <w:r>
                              <w:rPr>
                                <w:color w:val="000000"/>
                                <w:w w:val="105"/>
                                <w:sz w:val="8"/>
                              </w:rPr>
                              <w:t>on</w:t>
                            </w:r>
                            <w:r>
                              <w:rPr>
                                <w:color w:val="000000"/>
                                <w:spacing w:val="-4"/>
                                <w:w w:val="105"/>
                                <w:sz w:val="8"/>
                              </w:rPr>
                              <w:t xml:space="preserve"> </w:t>
                            </w:r>
                            <w:r>
                              <w:rPr>
                                <w:color w:val="000000"/>
                                <w:w w:val="105"/>
                                <w:sz w:val="8"/>
                              </w:rPr>
                              <w:t>the</w:t>
                            </w:r>
                            <w:r>
                              <w:rPr>
                                <w:color w:val="000000"/>
                                <w:spacing w:val="-4"/>
                                <w:w w:val="105"/>
                                <w:sz w:val="8"/>
                              </w:rPr>
                              <w:t xml:space="preserve"> </w:t>
                            </w:r>
                            <w:r>
                              <w:rPr>
                                <w:color w:val="000000"/>
                                <w:w w:val="105"/>
                                <w:sz w:val="8"/>
                              </w:rPr>
                              <w:t>IT</w:t>
                            </w:r>
                            <w:r>
                              <w:rPr>
                                <w:color w:val="000000"/>
                                <w:spacing w:val="40"/>
                                <w:w w:val="105"/>
                                <w:sz w:val="8"/>
                              </w:rPr>
                              <w:t xml:space="preserve"> </w:t>
                            </w:r>
                            <w:r>
                              <w:rPr>
                                <w:color w:val="000000"/>
                                <w:w w:val="105"/>
                                <w:sz w:val="8"/>
                              </w:rPr>
                              <w:t>support ticket form</w:t>
                            </w:r>
                          </w:p>
                        </w:txbxContent>
                      </wps:txbx>
                      <wps:bodyPr wrap="square" lIns="0" tIns="0" rIns="0" bIns="0" rtlCol="0">
                        <a:noAutofit/>
                      </wps:bodyPr>
                    </wps:wsp>
                  </a:graphicData>
                </a:graphic>
              </wp:anchor>
            </w:drawing>
          </mc:Choice>
          <mc:Fallback>
            <w:pict>
              <v:shape id="Textbox 187" o:spid="_x0000_s1026" o:spt="202" type="#_x0000_t202" style="position:absolute;left:0pt;margin-left:545.3pt;margin-top:23.5pt;height:29.45pt;width:49.1pt;mso-position-horizontal-relative:page;mso-wrap-distance-bottom:0pt;mso-wrap-distance-top:0pt;z-index:-251501568;mso-width-relative:page;mso-height-relative:page;" fillcolor="#E1BAFB" filled="t" stroked="f" coordsize="21600,21600" o:gfxdata="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Q8tEXYAAAADAEAAA8AAAAAAAAAAQAgAAAAIgAA&#10;AGRycy9kb3ducmV2LnhtbFBLAQIUABQAAAAIAIdO4kC+p6U9zwEAAKsDAAAOAAAAAAAAAAEAIAAA&#10;ACcBAABkcnMvZTJvRG9jLnhtbFBLBQYAAAAABgAGAFkBAABoBQAAAAA=&#10;">
                <v:fill on="t" focussize="0,0"/>
                <v:stroke on="f"/>
                <v:imagedata o:title=""/>
                <o:lock v:ext="edit" aspectratio="f"/>
                <v:textbox inset="0mm,0mm,0mm,0mm">
                  <w:txbxContent>
                    <w:p w14:paraId="676D2554">
                      <w:pPr>
                        <w:pStyle w:val="13"/>
                        <w:spacing w:before="50"/>
                        <w:rPr>
                          <w:rFonts w:ascii="Trebuchet MS"/>
                          <w:color w:val="000000"/>
                          <w:sz w:val="8"/>
                        </w:rPr>
                      </w:pPr>
                    </w:p>
                    <w:p w14:paraId="4CA1A629">
                      <w:pPr>
                        <w:spacing w:before="1" w:line="283" w:lineRule="auto"/>
                        <w:ind w:left="95" w:right="93" w:firstLine="0"/>
                        <w:jc w:val="center"/>
                        <w:rPr>
                          <w:color w:val="000000"/>
                          <w:sz w:val="8"/>
                        </w:rPr>
                      </w:pPr>
                      <w:r>
                        <w:rPr>
                          <w:color w:val="000000"/>
                          <w:w w:val="105"/>
                          <w:sz w:val="8"/>
                        </w:rPr>
                        <w:t>The user opens a</w:t>
                      </w:r>
                      <w:r>
                        <w:rPr>
                          <w:color w:val="000000"/>
                          <w:spacing w:val="40"/>
                          <w:w w:val="105"/>
                          <w:sz w:val="8"/>
                        </w:rPr>
                        <w:t xml:space="preserve"> </w:t>
                      </w:r>
                      <w:r>
                        <w:rPr>
                          <w:color w:val="000000"/>
                          <w:w w:val="105"/>
                          <w:sz w:val="8"/>
                        </w:rPr>
                        <w:t>new</w:t>
                      </w:r>
                      <w:r>
                        <w:rPr>
                          <w:color w:val="000000"/>
                          <w:spacing w:val="-4"/>
                          <w:w w:val="105"/>
                          <w:sz w:val="8"/>
                        </w:rPr>
                        <w:t xml:space="preserve"> </w:t>
                      </w:r>
                      <w:r>
                        <w:rPr>
                          <w:color w:val="000000"/>
                          <w:w w:val="105"/>
                          <w:sz w:val="8"/>
                        </w:rPr>
                        <w:t>record</w:t>
                      </w:r>
                      <w:r>
                        <w:rPr>
                          <w:color w:val="000000"/>
                          <w:spacing w:val="-4"/>
                          <w:w w:val="105"/>
                          <w:sz w:val="8"/>
                        </w:rPr>
                        <w:t xml:space="preserve"> </w:t>
                      </w:r>
                      <w:r>
                        <w:rPr>
                          <w:color w:val="000000"/>
                          <w:w w:val="105"/>
                          <w:sz w:val="8"/>
                        </w:rPr>
                        <w:t>on</w:t>
                      </w:r>
                      <w:r>
                        <w:rPr>
                          <w:color w:val="000000"/>
                          <w:spacing w:val="-4"/>
                          <w:w w:val="105"/>
                          <w:sz w:val="8"/>
                        </w:rPr>
                        <w:t xml:space="preserve"> </w:t>
                      </w:r>
                      <w:r>
                        <w:rPr>
                          <w:color w:val="000000"/>
                          <w:w w:val="105"/>
                          <w:sz w:val="8"/>
                        </w:rPr>
                        <w:t>the</w:t>
                      </w:r>
                      <w:r>
                        <w:rPr>
                          <w:color w:val="000000"/>
                          <w:spacing w:val="-4"/>
                          <w:w w:val="105"/>
                          <w:sz w:val="8"/>
                        </w:rPr>
                        <w:t xml:space="preserve"> </w:t>
                      </w:r>
                      <w:r>
                        <w:rPr>
                          <w:color w:val="000000"/>
                          <w:w w:val="105"/>
                          <w:sz w:val="8"/>
                        </w:rPr>
                        <w:t>IT</w:t>
                      </w:r>
                      <w:r>
                        <w:rPr>
                          <w:color w:val="000000"/>
                          <w:spacing w:val="40"/>
                          <w:w w:val="105"/>
                          <w:sz w:val="8"/>
                        </w:rPr>
                        <w:t xml:space="preserve"> </w:t>
                      </w:r>
                      <w:r>
                        <w:rPr>
                          <w:color w:val="000000"/>
                          <w:w w:val="105"/>
                          <w:sz w:val="8"/>
                        </w:rPr>
                        <w:t>support ticket form</w:t>
                      </w:r>
                    </w:p>
                  </w:txbxContent>
                </v:textbox>
                <w10:wrap type="topAndBottom"/>
              </v:shape>
            </w:pict>
          </mc:Fallback>
        </mc:AlternateContent>
      </w:r>
      <w:r>
        <w:rPr>
          <w:rFonts w:ascii="Trebuchet MS"/>
          <w:sz w:val="15"/>
        </w:rPr>
        <mc:AlternateContent>
          <mc:Choice Requires="wps">
            <w:drawing>
              <wp:anchor distT="0" distB="0" distL="0" distR="0" simplePos="0" relativeHeight="251814912" behindDoc="1" locked="0" layoutInCell="1" allowOverlap="1">
                <wp:simplePos x="0" y="0"/>
                <wp:positionH relativeFrom="page">
                  <wp:posOffset>7626985</wp:posOffset>
                </wp:positionH>
                <wp:positionV relativeFrom="paragraph">
                  <wp:posOffset>298450</wp:posOffset>
                </wp:positionV>
                <wp:extent cx="623570" cy="374015"/>
                <wp:effectExtent l="0" t="0" r="0" b="0"/>
                <wp:wrapTopAndBottom/>
                <wp:docPr id="188" name="Textbox 18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46F7F5EA">
                            <w:pPr>
                              <w:pStyle w:val="13"/>
                              <w:spacing w:before="50"/>
                              <w:rPr>
                                <w:rFonts w:ascii="Trebuchet MS"/>
                                <w:color w:val="000000"/>
                                <w:sz w:val="8"/>
                              </w:rPr>
                            </w:pPr>
                          </w:p>
                          <w:p w14:paraId="49846F29">
                            <w:pPr>
                              <w:spacing w:before="1" w:line="283" w:lineRule="auto"/>
                              <w:ind w:left="117" w:right="114" w:firstLine="0"/>
                              <w:jc w:val="center"/>
                              <w:rPr>
                                <w:color w:val="000000"/>
                                <w:sz w:val="8"/>
                              </w:rPr>
                            </w:pPr>
                            <w:r>
                              <w:rPr>
                                <w:color w:val="000000"/>
                                <w:w w:val="105"/>
                                <w:sz w:val="8"/>
                              </w:rPr>
                              <w:t>The</w:t>
                            </w:r>
                            <w:r>
                              <w:rPr>
                                <w:color w:val="000000"/>
                                <w:spacing w:val="-5"/>
                                <w:w w:val="105"/>
                                <w:sz w:val="8"/>
                              </w:rPr>
                              <w:t xml:space="preserve"> </w:t>
                            </w:r>
                            <w:r>
                              <w:rPr>
                                <w:color w:val="000000"/>
                                <w:w w:val="105"/>
                                <w:sz w:val="8"/>
                              </w:rPr>
                              <w:t>user</w:t>
                            </w:r>
                            <w:r>
                              <w:rPr>
                                <w:color w:val="000000"/>
                                <w:spacing w:val="-5"/>
                                <w:w w:val="105"/>
                                <w:sz w:val="8"/>
                              </w:rPr>
                              <w:t xml:space="preserve"> </w:t>
                            </w:r>
                            <w:r>
                              <w:rPr>
                                <w:color w:val="000000"/>
                                <w:w w:val="105"/>
                                <w:sz w:val="8"/>
                              </w:rPr>
                              <w:t>enters</w:t>
                            </w:r>
                            <w:r>
                              <w:rPr>
                                <w:color w:val="000000"/>
                                <w:spacing w:val="-5"/>
                                <w:w w:val="105"/>
                                <w:sz w:val="8"/>
                              </w:rPr>
                              <w:t xml:space="preserve"> </w:t>
                            </w:r>
                            <w:r>
                              <w:rPr>
                                <w:color w:val="000000"/>
                                <w:w w:val="105"/>
                                <w:sz w:val="8"/>
                              </w:rPr>
                              <w:t>the</w:t>
                            </w:r>
                            <w:r>
                              <w:rPr>
                                <w:color w:val="000000"/>
                                <w:spacing w:val="40"/>
                                <w:w w:val="105"/>
                                <w:sz w:val="8"/>
                              </w:rPr>
                              <w:t xml:space="preserve"> </w:t>
                            </w:r>
                            <w:r>
                              <w:rPr>
                                <w:color w:val="000000"/>
                                <w:w w:val="105"/>
                                <w:sz w:val="8"/>
                              </w:rPr>
                              <w:t>caller name on the</w:t>
                            </w:r>
                            <w:r>
                              <w:rPr>
                                <w:color w:val="000000"/>
                                <w:spacing w:val="40"/>
                                <w:w w:val="105"/>
                                <w:sz w:val="8"/>
                              </w:rPr>
                              <w:t xml:space="preserve"> </w:t>
                            </w:r>
                            <w:r>
                              <w:rPr>
                                <w:color w:val="000000"/>
                                <w:w w:val="105"/>
                                <w:sz w:val="8"/>
                              </w:rPr>
                              <w:t>ticket</w:t>
                            </w:r>
                            <w:r>
                              <w:rPr>
                                <w:color w:val="000000"/>
                                <w:spacing w:val="-6"/>
                                <w:w w:val="105"/>
                                <w:sz w:val="8"/>
                              </w:rPr>
                              <w:t xml:space="preserve"> </w:t>
                            </w:r>
                            <w:r>
                              <w:rPr>
                                <w:color w:val="000000"/>
                                <w:w w:val="105"/>
                                <w:sz w:val="8"/>
                              </w:rPr>
                              <w:t>form</w:t>
                            </w:r>
                          </w:p>
                        </w:txbxContent>
                      </wps:txbx>
                      <wps:bodyPr wrap="square" lIns="0" tIns="0" rIns="0" bIns="0" rtlCol="0">
                        <a:noAutofit/>
                      </wps:bodyPr>
                    </wps:wsp>
                  </a:graphicData>
                </a:graphic>
              </wp:anchor>
            </w:drawing>
          </mc:Choice>
          <mc:Fallback>
            <w:pict>
              <v:shape id="Textbox 188" o:spid="_x0000_s1026" o:spt="202" type="#_x0000_t202" style="position:absolute;left:0pt;margin-left:600.55pt;margin-top:23.5pt;height:29.45pt;width:49.1pt;mso-position-horizontal-relative:page;mso-wrap-distance-bottom:0pt;mso-wrap-distance-top:0pt;z-index:-251501568;mso-width-relative:page;mso-height-relative:page;" fillcolor="#E1BAFB" filled="t" stroked="f" coordsize="21600,21600" o:gfxdata="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LcAXZAAAADAEAAA8AAAAAAAAAAQAgAAAAIgAA&#10;AGRycy9kb3ducmV2LnhtbFBLAQIUABQAAAAIAIdO4kCDYdlrzgEAAKsDAAAOAAAAAAAAAAEAIAAA&#10;ACgBAABkcnMvZTJvRG9jLnhtbFBLBQYAAAAABgAGAFkBAABoBQAAAAA=&#10;">
                <v:fill on="t" focussize="0,0"/>
                <v:stroke on="f"/>
                <v:imagedata o:title=""/>
                <o:lock v:ext="edit" aspectratio="f"/>
                <v:textbox inset="0mm,0mm,0mm,0mm">
                  <w:txbxContent>
                    <w:p w14:paraId="46F7F5EA">
                      <w:pPr>
                        <w:pStyle w:val="13"/>
                        <w:spacing w:before="50"/>
                        <w:rPr>
                          <w:rFonts w:ascii="Trebuchet MS"/>
                          <w:color w:val="000000"/>
                          <w:sz w:val="8"/>
                        </w:rPr>
                      </w:pPr>
                    </w:p>
                    <w:p w14:paraId="49846F29">
                      <w:pPr>
                        <w:spacing w:before="1" w:line="283" w:lineRule="auto"/>
                        <w:ind w:left="117" w:right="114" w:firstLine="0"/>
                        <w:jc w:val="center"/>
                        <w:rPr>
                          <w:color w:val="000000"/>
                          <w:sz w:val="8"/>
                        </w:rPr>
                      </w:pPr>
                      <w:r>
                        <w:rPr>
                          <w:color w:val="000000"/>
                          <w:w w:val="105"/>
                          <w:sz w:val="8"/>
                        </w:rPr>
                        <w:t>The</w:t>
                      </w:r>
                      <w:r>
                        <w:rPr>
                          <w:color w:val="000000"/>
                          <w:spacing w:val="-5"/>
                          <w:w w:val="105"/>
                          <w:sz w:val="8"/>
                        </w:rPr>
                        <w:t xml:space="preserve"> </w:t>
                      </w:r>
                      <w:r>
                        <w:rPr>
                          <w:color w:val="000000"/>
                          <w:w w:val="105"/>
                          <w:sz w:val="8"/>
                        </w:rPr>
                        <w:t>user</w:t>
                      </w:r>
                      <w:r>
                        <w:rPr>
                          <w:color w:val="000000"/>
                          <w:spacing w:val="-5"/>
                          <w:w w:val="105"/>
                          <w:sz w:val="8"/>
                        </w:rPr>
                        <w:t xml:space="preserve"> </w:t>
                      </w:r>
                      <w:r>
                        <w:rPr>
                          <w:color w:val="000000"/>
                          <w:w w:val="105"/>
                          <w:sz w:val="8"/>
                        </w:rPr>
                        <w:t>enters</w:t>
                      </w:r>
                      <w:r>
                        <w:rPr>
                          <w:color w:val="000000"/>
                          <w:spacing w:val="-5"/>
                          <w:w w:val="105"/>
                          <w:sz w:val="8"/>
                        </w:rPr>
                        <w:t xml:space="preserve"> </w:t>
                      </w:r>
                      <w:r>
                        <w:rPr>
                          <w:color w:val="000000"/>
                          <w:w w:val="105"/>
                          <w:sz w:val="8"/>
                        </w:rPr>
                        <w:t>the</w:t>
                      </w:r>
                      <w:r>
                        <w:rPr>
                          <w:color w:val="000000"/>
                          <w:spacing w:val="40"/>
                          <w:w w:val="105"/>
                          <w:sz w:val="8"/>
                        </w:rPr>
                        <w:t xml:space="preserve"> </w:t>
                      </w:r>
                      <w:r>
                        <w:rPr>
                          <w:color w:val="000000"/>
                          <w:w w:val="105"/>
                          <w:sz w:val="8"/>
                        </w:rPr>
                        <w:t>caller name on the</w:t>
                      </w:r>
                      <w:r>
                        <w:rPr>
                          <w:color w:val="000000"/>
                          <w:spacing w:val="40"/>
                          <w:w w:val="105"/>
                          <w:sz w:val="8"/>
                        </w:rPr>
                        <w:t xml:space="preserve"> </w:t>
                      </w:r>
                      <w:r>
                        <w:rPr>
                          <w:color w:val="000000"/>
                          <w:w w:val="105"/>
                          <w:sz w:val="8"/>
                        </w:rPr>
                        <w:t>ticket</w:t>
                      </w:r>
                      <w:r>
                        <w:rPr>
                          <w:color w:val="000000"/>
                          <w:spacing w:val="-6"/>
                          <w:w w:val="105"/>
                          <w:sz w:val="8"/>
                        </w:rPr>
                        <w:t xml:space="preserve"> </w:t>
                      </w:r>
                      <w:r>
                        <w:rPr>
                          <w:color w:val="000000"/>
                          <w:w w:val="105"/>
                          <w:sz w:val="8"/>
                        </w:rPr>
                        <w:t>form</w:t>
                      </w:r>
                    </w:p>
                  </w:txbxContent>
                </v:textbox>
                <w10:wrap type="topAndBottom"/>
              </v:shape>
            </w:pict>
          </mc:Fallback>
        </mc:AlternateContent>
      </w:r>
      <w:r>
        <w:rPr>
          <w:rFonts w:ascii="Trebuchet MS"/>
          <w:sz w:val="15"/>
        </w:rPr>
        <mc:AlternateContent>
          <mc:Choice Requires="wps">
            <w:drawing>
              <wp:anchor distT="0" distB="0" distL="0" distR="0" simplePos="0" relativeHeight="251815936" behindDoc="1" locked="0" layoutInCell="1" allowOverlap="1">
                <wp:simplePos x="0" y="0"/>
                <wp:positionH relativeFrom="page">
                  <wp:posOffset>8318500</wp:posOffset>
                </wp:positionH>
                <wp:positionV relativeFrom="paragraph">
                  <wp:posOffset>298450</wp:posOffset>
                </wp:positionV>
                <wp:extent cx="623570" cy="374015"/>
                <wp:effectExtent l="0" t="0" r="0" b="0"/>
                <wp:wrapTopAndBottom/>
                <wp:docPr id="189" name="Textbox 18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3ACE8522">
                            <w:pPr>
                              <w:spacing w:before="90" w:line="283" w:lineRule="auto"/>
                              <w:ind w:left="78" w:right="76" w:firstLine="0"/>
                              <w:jc w:val="center"/>
                              <w:rPr>
                                <w:color w:val="000000"/>
                                <w:sz w:val="8"/>
                              </w:rPr>
                            </w:pPr>
                            <w:r>
                              <w:rPr>
                                <w:color w:val="000000"/>
                                <w:w w:val="105"/>
                                <w:sz w:val="8"/>
                              </w:rPr>
                              <w:t>The user types a</w:t>
                            </w:r>
                            <w:r>
                              <w:rPr>
                                <w:color w:val="000000"/>
                                <w:spacing w:val="40"/>
                                <w:w w:val="105"/>
                                <w:sz w:val="8"/>
                              </w:rPr>
                              <w:t xml:space="preserve"> </w:t>
                            </w:r>
                            <w:r>
                              <w:rPr>
                                <w:color w:val="000000"/>
                                <w:w w:val="105"/>
                                <w:sz w:val="8"/>
                              </w:rPr>
                              <w:t>short</w:t>
                            </w:r>
                            <w:r>
                              <w:rPr>
                                <w:color w:val="000000"/>
                                <w:spacing w:val="-6"/>
                                <w:w w:val="105"/>
                                <w:sz w:val="8"/>
                              </w:rPr>
                              <w:t xml:space="preserve"> </w:t>
                            </w:r>
                            <w:r>
                              <w:rPr>
                                <w:color w:val="000000"/>
                                <w:w w:val="105"/>
                                <w:sz w:val="8"/>
                              </w:rPr>
                              <w:t>description,</w:t>
                            </w:r>
                            <w:r>
                              <w:rPr>
                                <w:color w:val="000000"/>
                                <w:spacing w:val="-6"/>
                                <w:w w:val="105"/>
                                <w:sz w:val="8"/>
                              </w:rPr>
                              <w:t xml:space="preserve"> </w:t>
                            </w:r>
                            <w:r>
                              <w:rPr>
                                <w:color w:val="000000"/>
                                <w:w w:val="105"/>
                                <w:sz w:val="8"/>
                              </w:rPr>
                              <w:t>e.g.</w:t>
                            </w:r>
                            <w:r>
                              <w:rPr>
                                <w:color w:val="000000"/>
                                <w:spacing w:val="40"/>
                                <w:w w:val="105"/>
                                <w:sz w:val="8"/>
                              </w:rPr>
                              <w:t xml:space="preserve"> </w:t>
                            </w:r>
                            <w:r>
                              <w:rPr>
                                <w:color w:val="000000"/>
                                <w:w w:val="105"/>
                                <w:sz w:val="8"/>
                              </w:rPr>
                              <w:t>WiFi not working in</w:t>
                            </w:r>
                            <w:r>
                              <w:rPr>
                                <w:color w:val="000000"/>
                                <w:spacing w:val="40"/>
                                <w:w w:val="105"/>
                                <w:sz w:val="8"/>
                              </w:rPr>
                              <w:t xml:space="preserve"> </w:t>
                            </w:r>
                            <w:r>
                              <w:rPr>
                                <w:color w:val="000000"/>
                                <w:spacing w:val="-2"/>
                                <w:w w:val="105"/>
                                <w:sz w:val="8"/>
                              </w:rPr>
                              <w:t>library</w:t>
                            </w:r>
                          </w:p>
                        </w:txbxContent>
                      </wps:txbx>
                      <wps:bodyPr wrap="square" lIns="0" tIns="0" rIns="0" bIns="0" rtlCol="0">
                        <a:noAutofit/>
                      </wps:bodyPr>
                    </wps:wsp>
                  </a:graphicData>
                </a:graphic>
              </wp:anchor>
            </w:drawing>
          </mc:Choice>
          <mc:Fallback>
            <w:pict>
              <v:shape id="Textbox 189" o:spid="_x0000_s1026" o:spt="202" type="#_x0000_t202" style="position:absolute;left:0pt;margin-left:655pt;margin-top:23.5pt;height:29.45pt;width:49.1pt;mso-position-horizontal-relative:page;mso-wrap-distance-bottom:0pt;mso-wrap-distance-top:0pt;z-index:-251500544;mso-width-relative:page;mso-height-relative:page;" fillcolor="#E1BAFB" filled="t" stroked="f" coordsize="21600,21600" o:gfxdata="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8M93h2QAAAAwBAAAPAAAAAAAAAAEAIAAAACIA&#10;AABkcnMvZG93bnJldi54bWxQSwECFAAUAAAACACHTuJAnkTkv88BAACrAwAADgAAAAAAAAABACAA&#10;AAAoAQAAZHJzL2Uyb0RvYy54bWxQSwUGAAAAAAYABgBZAQAAaQUAAAAA&#10;">
                <v:fill on="t" focussize="0,0"/>
                <v:stroke on="f"/>
                <v:imagedata o:title=""/>
                <o:lock v:ext="edit" aspectratio="f"/>
                <v:textbox inset="0mm,0mm,0mm,0mm">
                  <w:txbxContent>
                    <w:p w14:paraId="3ACE8522">
                      <w:pPr>
                        <w:spacing w:before="90" w:line="283" w:lineRule="auto"/>
                        <w:ind w:left="78" w:right="76" w:firstLine="0"/>
                        <w:jc w:val="center"/>
                        <w:rPr>
                          <w:color w:val="000000"/>
                          <w:sz w:val="8"/>
                        </w:rPr>
                      </w:pPr>
                      <w:r>
                        <w:rPr>
                          <w:color w:val="000000"/>
                          <w:w w:val="105"/>
                          <w:sz w:val="8"/>
                        </w:rPr>
                        <w:t>The user types a</w:t>
                      </w:r>
                      <w:r>
                        <w:rPr>
                          <w:color w:val="000000"/>
                          <w:spacing w:val="40"/>
                          <w:w w:val="105"/>
                          <w:sz w:val="8"/>
                        </w:rPr>
                        <w:t xml:space="preserve"> </w:t>
                      </w:r>
                      <w:r>
                        <w:rPr>
                          <w:color w:val="000000"/>
                          <w:w w:val="105"/>
                          <w:sz w:val="8"/>
                        </w:rPr>
                        <w:t>short</w:t>
                      </w:r>
                      <w:r>
                        <w:rPr>
                          <w:color w:val="000000"/>
                          <w:spacing w:val="-6"/>
                          <w:w w:val="105"/>
                          <w:sz w:val="8"/>
                        </w:rPr>
                        <w:t xml:space="preserve"> </w:t>
                      </w:r>
                      <w:r>
                        <w:rPr>
                          <w:color w:val="000000"/>
                          <w:w w:val="105"/>
                          <w:sz w:val="8"/>
                        </w:rPr>
                        <w:t>description,</w:t>
                      </w:r>
                      <w:r>
                        <w:rPr>
                          <w:color w:val="000000"/>
                          <w:spacing w:val="-6"/>
                          <w:w w:val="105"/>
                          <w:sz w:val="8"/>
                        </w:rPr>
                        <w:t xml:space="preserve"> </w:t>
                      </w:r>
                      <w:r>
                        <w:rPr>
                          <w:color w:val="000000"/>
                          <w:w w:val="105"/>
                          <w:sz w:val="8"/>
                        </w:rPr>
                        <w:t>e.g.</w:t>
                      </w:r>
                      <w:r>
                        <w:rPr>
                          <w:color w:val="000000"/>
                          <w:spacing w:val="40"/>
                          <w:w w:val="105"/>
                          <w:sz w:val="8"/>
                        </w:rPr>
                        <w:t xml:space="preserve"> </w:t>
                      </w:r>
                      <w:r>
                        <w:rPr>
                          <w:color w:val="000000"/>
                          <w:w w:val="105"/>
                          <w:sz w:val="8"/>
                        </w:rPr>
                        <w:t>WiFi not working in</w:t>
                      </w:r>
                      <w:r>
                        <w:rPr>
                          <w:color w:val="000000"/>
                          <w:spacing w:val="40"/>
                          <w:w w:val="105"/>
                          <w:sz w:val="8"/>
                        </w:rPr>
                        <w:t xml:space="preserve"> </w:t>
                      </w:r>
                      <w:r>
                        <w:rPr>
                          <w:color w:val="000000"/>
                          <w:spacing w:val="-2"/>
                          <w:w w:val="105"/>
                          <w:sz w:val="8"/>
                        </w:rPr>
                        <w:t>library</w:t>
                      </w:r>
                    </w:p>
                  </w:txbxContent>
                </v:textbox>
                <w10:wrap type="topAndBottom"/>
              </v:shape>
            </w:pict>
          </mc:Fallback>
        </mc:AlternateContent>
      </w:r>
      <w:r>
        <w:rPr>
          <w:rFonts w:ascii="Trebuchet MS"/>
          <w:sz w:val="15"/>
        </w:rPr>
        <mc:AlternateContent>
          <mc:Choice Requires="wps">
            <w:drawing>
              <wp:anchor distT="0" distB="0" distL="0" distR="0" simplePos="0" relativeHeight="251815936" behindDoc="1" locked="0" layoutInCell="1" allowOverlap="1">
                <wp:simplePos x="0" y="0"/>
                <wp:positionH relativeFrom="page">
                  <wp:posOffset>9003665</wp:posOffset>
                </wp:positionH>
                <wp:positionV relativeFrom="paragraph">
                  <wp:posOffset>298450</wp:posOffset>
                </wp:positionV>
                <wp:extent cx="623570" cy="374015"/>
                <wp:effectExtent l="0" t="0" r="0" b="0"/>
                <wp:wrapTopAndBottom/>
                <wp:docPr id="190" name="Textbox 19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57D467D9">
                            <w:pPr>
                              <w:pStyle w:val="13"/>
                              <w:spacing w:before="50"/>
                              <w:rPr>
                                <w:rFonts w:ascii="Trebuchet MS"/>
                                <w:color w:val="000000"/>
                                <w:sz w:val="8"/>
                              </w:rPr>
                            </w:pPr>
                          </w:p>
                          <w:p w14:paraId="03280950">
                            <w:pPr>
                              <w:spacing w:before="1" w:line="283" w:lineRule="auto"/>
                              <w:ind w:left="162" w:right="153" w:hanging="8"/>
                              <w:jc w:val="both"/>
                              <w:rPr>
                                <w:color w:val="000000"/>
                                <w:sz w:val="8"/>
                              </w:rPr>
                            </w:pPr>
                            <w:r>
                              <w:rPr>
                                <w:color w:val="000000"/>
                                <w:w w:val="105"/>
                                <w:sz w:val="8"/>
                              </w:rPr>
                              <w:t>The</w:t>
                            </w:r>
                            <w:r>
                              <w:rPr>
                                <w:color w:val="000000"/>
                                <w:spacing w:val="-6"/>
                                <w:w w:val="105"/>
                                <w:sz w:val="8"/>
                              </w:rPr>
                              <w:t xml:space="preserve"> </w:t>
                            </w:r>
                            <w:r>
                              <w:rPr>
                                <w:color w:val="000000"/>
                                <w:w w:val="105"/>
                                <w:sz w:val="8"/>
                              </w:rPr>
                              <w:t>user</w:t>
                            </w:r>
                            <w:r>
                              <w:rPr>
                                <w:color w:val="000000"/>
                                <w:spacing w:val="-5"/>
                                <w:w w:val="105"/>
                                <w:sz w:val="8"/>
                              </w:rPr>
                              <w:t xml:space="preserve"> </w:t>
                            </w:r>
                            <w:r>
                              <w:rPr>
                                <w:color w:val="000000"/>
                                <w:w w:val="105"/>
                                <w:sz w:val="8"/>
                              </w:rPr>
                              <w:t>can</w:t>
                            </w:r>
                            <w:r>
                              <w:rPr>
                                <w:color w:val="000000"/>
                                <w:spacing w:val="-6"/>
                                <w:w w:val="105"/>
                                <w:sz w:val="8"/>
                              </w:rPr>
                              <w:t xml:space="preserve"> </w:t>
                            </w:r>
                            <w:r>
                              <w:rPr>
                                <w:color w:val="000000"/>
                                <w:w w:val="105"/>
                                <w:sz w:val="8"/>
                              </w:rPr>
                              <w:t>add</w:t>
                            </w:r>
                            <w:r>
                              <w:rPr>
                                <w:color w:val="000000"/>
                                <w:spacing w:val="40"/>
                                <w:w w:val="105"/>
                                <w:sz w:val="8"/>
                              </w:rPr>
                              <w:t xml:space="preserve"> </w:t>
                            </w:r>
                            <w:r>
                              <w:rPr>
                                <w:color w:val="000000"/>
                                <w:w w:val="105"/>
                                <w:sz w:val="8"/>
                              </w:rPr>
                              <w:t>extra</w:t>
                            </w:r>
                            <w:r>
                              <w:rPr>
                                <w:color w:val="000000"/>
                                <w:spacing w:val="-4"/>
                                <w:w w:val="105"/>
                                <w:sz w:val="8"/>
                              </w:rPr>
                              <w:t xml:space="preserve"> </w:t>
                            </w:r>
                            <w:r>
                              <w:rPr>
                                <w:color w:val="000000"/>
                                <w:w w:val="105"/>
                                <w:sz w:val="8"/>
                              </w:rPr>
                              <w:t>detail</w:t>
                            </w:r>
                            <w:r>
                              <w:rPr>
                                <w:color w:val="000000"/>
                                <w:spacing w:val="-4"/>
                                <w:w w:val="105"/>
                                <w:sz w:val="8"/>
                              </w:rPr>
                              <w:t xml:space="preserve"> </w:t>
                            </w:r>
                            <w:r>
                              <w:rPr>
                                <w:color w:val="000000"/>
                                <w:w w:val="105"/>
                                <w:sz w:val="8"/>
                              </w:rPr>
                              <w:t>in</w:t>
                            </w:r>
                            <w:r>
                              <w:rPr>
                                <w:color w:val="000000"/>
                                <w:spacing w:val="-4"/>
                                <w:w w:val="105"/>
                                <w:sz w:val="8"/>
                              </w:rPr>
                              <w:t xml:space="preserve"> </w:t>
                            </w:r>
                            <w:r>
                              <w:rPr>
                                <w:color w:val="000000"/>
                                <w:w w:val="105"/>
                                <w:sz w:val="8"/>
                              </w:rPr>
                              <w:t>the</w:t>
                            </w:r>
                            <w:r>
                              <w:rPr>
                                <w:color w:val="000000"/>
                                <w:spacing w:val="40"/>
                                <w:w w:val="105"/>
                                <w:sz w:val="8"/>
                              </w:rPr>
                              <w:t xml:space="preserve"> </w:t>
                            </w:r>
                            <w:r>
                              <w:rPr>
                                <w:color w:val="000000"/>
                                <w:w w:val="105"/>
                                <w:sz w:val="8"/>
                              </w:rPr>
                              <w:t>Description</w:t>
                            </w:r>
                            <w:r>
                              <w:rPr>
                                <w:color w:val="000000"/>
                                <w:spacing w:val="-6"/>
                                <w:w w:val="105"/>
                                <w:sz w:val="8"/>
                              </w:rPr>
                              <w:t xml:space="preserve"> </w:t>
                            </w:r>
                            <w:r>
                              <w:rPr>
                                <w:color w:val="000000"/>
                                <w:w w:val="105"/>
                                <w:sz w:val="8"/>
                              </w:rPr>
                              <w:t>field</w:t>
                            </w:r>
                          </w:p>
                        </w:txbxContent>
                      </wps:txbx>
                      <wps:bodyPr wrap="square" lIns="0" tIns="0" rIns="0" bIns="0" rtlCol="0">
                        <a:noAutofit/>
                      </wps:bodyPr>
                    </wps:wsp>
                  </a:graphicData>
                </a:graphic>
              </wp:anchor>
            </w:drawing>
          </mc:Choice>
          <mc:Fallback>
            <w:pict>
              <v:shape id="Textbox 190" o:spid="_x0000_s1026" o:spt="202" type="#_x0000_t202" style="position:absolute;left:0pt;margin-left:708.95pt;margin-top:23.5pt;height:29.45pt;width:49.1pt;mso-position-horizontal-relative:page;mso-wrap-distance-bottom:0pt;mso-wrap-distance-top:0pt;z-index:-251500544;mso-width-relative:page;mso-height-relative:page;" fillcolor="#E1BAFB" filled="t" stroked="f" coordsize="21600,21600" o:gfxdata="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lioG2QAAAAwBAAAPAAAAAAAAAAEAIAAAACIA&#10;AABkcnMvZG93bnJldi54bWxQSwECFAAUAAAACACHTuJA0gdXH88BAACrAwAADgAAAAAAAAABACAA&#10;AAAoAQAAZHJzL2Uyb0RvYy54bWxQSwUGAAAAAAYABgBZAQAAaQUAAAAA&#10;">
                <v:fill on="t" focussize="0,0"/>
                <v:stroke on="f"/>
                <v:imagedata o:title=""/>
                <o:lock v:ext="edit" aspectratio="f"/>
                <v:textbox inset="0mm,0mm,0mm,0mm">
                  <w:txbxContent>
                    <w:p w14:paraId="57D467D9">
                      <w:pPr>
                        <w:pStyle w:val="13"/>
                        <w:spacing w:before="50"/>
                        <w:rPr>
                          <w:rFonts w:ascii="Trebuchet MS"/>
                          <w:color w:val="000000"/>
                          <w:sz w:val="8"/>
                        </w:rPr>
                      </w:pPr>
                    </w:p>
                    <w:p w14:paraId="03280950">
                      <w:pPr>
                        <w:spacing w:before="1" w:line="283" w:lineRule="auto"/>
                        <w:ind w:left="162" w:right="153" w:hanging="8"/>
                        <w:jc w:val="both"/>
                        <w:rPr>
                          <w:color w:val="000000"/>
                          <w:sz w:val="8"/>
                        </w:rPr>
                      </w:pPr>
                      <w:r>
                        <w:rPr>
                          <w:color w:val="000000"/>
                          <w:w w:val="105"/>
                          <w:sz w:val="8"/>
                        </w:rPr>
                        <w:t>The</w:t>
                      </w:r>
                      <w:r>
                        <w:rPr>
                          <w:color w:val="000000"/>
                          <w:spacing w:val="-6"/>
                          <w:w w:val="105"/>
                          <w:sz w:val="8"/>
                        </w:rPr>
                        <w:t xml:space="preserve"> </w:t>
                      </w:r>
                      <w:r>
                        <w:rPr>
                          <w:color w:val="000000"/>
                          <w:w w:val="105"/>
                          <w:sz w:val="8"/>
                        </w:rPr>
                        <w:t>user</w:t>
                      </w:r>
                      <w:r>
                        <w:rPr>
                          <w:color w:val="000000"/>
                          <w:spacing w:val="-5"/>
                          <w:w w:val="105"/>
                          <w:sz w:val="8"/>
                        </w:rPr>
                        <w:t xml:space="preserve"> </w:t>
                      </w:r>
                      <w:r>
                        <w:rPr>
                          <w:color w:val="000000"/>
                          <w:w w:val="105"/>
                          <w:sz w:val="8"/>
                        </w:rPr>
                        <w:t>can</w:t>
                      </w:r>
                      <w:r>
                        <w:rPr>
                          <w:color w:val="000000"/>
                          <w:spacing w:val="-6"/>
                          <w:w w:val="105"/>
                          <w:sz w:val="8"/>
                        </w:rPr>
                        <w:t xml:space="preserve"> </w:t>
                      </w:r>
                      <w:r>
                        <w:rPr>
                          <w:color w:val="000000"/>
                          <w:w w:val="105"/>
                          <w:sz w:val="8"/>
                        </w:rPr>
                        <w:t>add</w:t>
                      </w:r>
                      <w:r>
                        <w:rPr>
                          <w:color w:val="000000"/>
                          <w:spacing w:val="40"/>
                          <w:w w:val="105"/>
                          <w:sz w:val="8"/>
                        </w:rPr>
                        <w:t xml:space="preserve"> </w:t>
                      </w:r>
                      <w:r>
                        <w:rPr>
                          <w:color w:val="000000"/>
                          <w:w w:val="105"/>
                          <w:sz w:val="8"/>
                        </w:rPr>
                        <w:t>extra</w:t>
                      </w:r>
                      <w:r>
                        <w:rPr>
                          <w:color w:val="000000"/>
                          <w:spacing w:val="-4"/>
                          <w:w w:val="105"/>
                          <w:sz w:val="8"/>
                        </w:rPr>
                        <w:t xml:space="preserve"> </w:t>
                      </w:r>
                      <w:r>
                        <w:rPr>
                          <w:color w:val="000000"/>
                          <w:w w:val="105"/>
                          <w:sz w:val="8"/>
                        </w:rPr>
                        <w:t>detail</w:t>
                      </w:r>
                      <w:r>
                        <w:rPr>
                          <w:color w:val="000000"/>
                          <w:spacing w:val="-4"/>
                          <w:w w:val="105"/>
                          <w:sz w:val="8"/>
                        </w:rPr>
                        <w:t xml:space="preserve"> </w:t>
                      </w:r>
                      <w:r>
                        <w:rPr>
                          <w:color w:val="000000"/>
                          <w:w w:val="105"/>
                          <w:sz w:val="8"/>
                        </w:rPr>
                        <w:t>in</w:t>
                      </w:r>
                      <w:r>
                        <w:rPr>
                          <w:color w:val="000000"/>
                          <w:spacing w:val="-4"/>
                          <w:w w:val="105"/>
                          <w:sz w:val="8"/>
                        </w:rPr>
                        <w:t xml:space="preserve"> </w:t>
                      </w:r>
                      <w:r>
                        <w:rPr>
                          <w:color w:val="000000"/>
                          <w:w w:val="105"/>
                          <w:sz w:val="8"/>
                        </w:rPr>
                        <w:t>the</w:t>
                      </w:r>
                      <w:r>
                        <w:rPr>
                          <w:color w:val="000000"/>
                          <w:spacing w:val="40"/>
                          <w:w w:val="105"/>
                          <w:sz w:val="8"/>
                        </w:rPr>
                        <w:t xml:space="preserve"> </w:t>
                      </w:r>
                      <w:r>
                        <w:rPr>
                          <w:color w:val="000000"/>
                          <w:w w:val="105"/>
                          <w:sz w:val="8"/>
                        </w:rPr>
                        <w:t>Description</w:t>
                      </w:r>
                      <w:r>
                        <w:rPr>
                          <w:color w:val="000000"/>
                          <w:spacing w:val="-6"/>
                          <w:w w:val="105"/>
                          <w:sz w:val="8"/>
                        </w:rPr>
                        <w:t xml:space="preserve"> </w:t>
                      </w:r>
                      <w:r>
                        <w:rPr>
                          <w:color w:val="000000"/>
                          <w:w w:val="105"/>
                          <w:sz w:val="8"/>
                        </w:rPr>
                        <w:t>field</w:t>
                      </w:r>
                    </w:p>
                  </w:txbxContent>
                </v:textbox>
                <w10:wrap type="topAndBottom"/>
              </v:shape>
            </w:pict>
          </mc:Fallback>
        </mc:AlternateContent>
      </w:r>
      <w:r>
        <w:rPr>
          <w:rFonts w:ascii="Trebuchet MS"/>
          <w:sz w:val="15"/>
        </w:rPr>
        <mc:AlternateContent>
          <mc:Choice Requires="wps">
            <w:drawing>
              <wp:anchor distT="0" distB="0" distL="0" distR="0" simplePos="0" relativeHeight="251816960" behindDoc="1" locked="0" layoutInCell="1" allowOverlap="1">
                <wp:simplePos x="0" y="0"/>
                <wp:positionH relativeFrom="page">
                  <wp:posOffset>9689465</wp:posOffset>
                </wp:positionH>
                <wp:positionV relativeFrom="paragraph">
                  <wp:posOffset>298450</wp:posOffset>
                </wp:positionV>
                <wp:extent cx="623570" cy="374015"/>
                <wp:effectExtent l="0" t="0" r="0" b="0"/>
                <wp:wrapTopAndBottom/>
                <wp:docPr id="191" name="Textbox 19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024F5061">
                            <w:pPr>
                              <w:pStyle w:val="13"/>
                              <w:spacing w:before="50"/>
                              <w:rPr>
                                <w:rFonts w:ascii="Trebuchet MS"/>
                                <w:color w:val="000000"/>
                                <w:sz w:val="8"/>
                              </w:rPr>
                            </w:pPr>
                          </w:p>
                          <w:p w14:paraId="4AA40800">
                            <w:pPr>
                              <w:spacing w:before="1" w:line="283" w:lineRule="auto"/>
                              <w:ind w:left="102" w:right="0" w:firstLine="129"/>
                              <w:jc w:val="left"/>
                              <w:rPr>
                                <w:color w:val="000000"/>
                                <w:sz w:val="8"/>
                              </w:rPr>
                            </w:pPr>
                            <w:r>
                              <w:rPr>
                                <w:color w:val="000000"/>
                                <w:w w:val="105"/>
                                <w:sz w:val="8"/>
                              </w:rPr>
                              <w:t>Category</w:t>
                            </w:r>
                            <w:r>
                              <w:rPr>
                                <w:color w:val="000000"/>
                                <w:spacing w:val="-6"/>
                                <w:w w:val="105"/>
                                <w:sz w:val="8"/>
                              </w:rPr>
                              <w:t xml:space="preserve"> </w:t>
                            </w:r>
                            <w:r>
                              <w:rPr>
                                <w:color w:val="000000"/>
                                <w:w w:val="105"/>
                                <w:sz w:val="8"/>
                              </w:rPr>
                              <w:t>and</w:t>
                            </w:r>
                            <w:r>
                              <w:rPr>
                                <w:color w:val="000000"/>
                                <w:spacing w:val="40"/>
                                <w:w w:val="105"/>
                                <w:sz w:val="8"/>
                              </w:rPr>
                              <w:t xml:space="preserve"> </w:t>
                            </w:r>
                            <w:r>
                              <w:rPr>
                                <w:color w:val="000000"/>
                                <w:w w:val="105"/>
                                <w:sz w:val="8"/>
                              </w:rPr>
                              <w:t>Subcategory</w:t>
                            </w:r>
                            <w:r>
                              <w:rPr>
                                <w:color w:val="000000"/>
                                <w:spacing w:val="-6"/>
                                <w:w w:val="105"/>
                                <w:sz w:val="8"/>
                              </w:rPr>
                              <w:t xml:space="preserve"> </w:t>
                            </w:r>
                            <w:r>
                              <w:rPr>
                                <w:color w:val="000000"/>
                                <w:w w:val="105"/>
                                <w:sz w:val="8"/>
                              </w:rPr>
                              <w:t>are</w:t>
                            </w:r>
                            <w:r>
                              <w:rPr>
                                <w:color w:val="000000"/>
                                <w:spacing w:val="-6"/>
                                <w:w w:val="105"/>
                                <w:sz w:val="8"/>
                              </w:rPr>
                              <w:t xml:space="preserve"> </w:t>
                            </w:r>
                            <w:r>
                              <w:rPr>
                                <w:color w:val="000000"/>
                                <w:w w:val="105"/>
                                <w:sz w:val="8"/>
                              </w:rPr>
                              <w:t>not</w:t>
                            </w:r>
                            <w:r>
                              <w:rPr>
                                <w:color w:val="000000"/>
                                <w:spacing w:val="40"/>
                                <w:w w:val="105"/>
                                <w:sz w:val="8"/>
                              </w:rPr>
                              <w:t xml:space="preserve"> </w:t>
                            </w:r>
                            <w:r>
                              <w:rPr>
                                <w:color w:val="000000"/>
                                <w:w w:val="105"/>
                                <w:sz w:val="8"/>
                              </w:rPr>
                              <w:t>selected</w:t>
                            </w:r>
                            <w:r>
                              <w:rPr>
                                <w:color w:val="000000"/>
                                <w:spacing w:val="4"/>
                                <w:w w:val="105"/>
                                <w:sz w:val="8"/>
                              </w:rPr>
                              <w:t xml:space="preserve"> </w:t>
                            </w:r>
                            <w:r>
                              <w:rPr>
                                <w:color w:val="000000"/>
                                <w:w w:val="105"/>
                                <w:sz w:val="8"/>
                              </w:rPr>
                              <w:t>by</w:t>
                            </w:r>
                            <w:r>
                              <w:rPr>
                                <w:color w:val="000000"/>
                                <w:spacing w:val="4"/>
                                <w:w w:val="105"/>
                                <w:sz w:val="8"/>
                              </w:rPr>
                              <w:t xml:space="preserve"> </w:t>
                            </w:r>
                            <w:r>
                              <w:rPr>
                                <w:color w:val="000000"/>
                                <w:w w:val="105"/>
                                <w:sz w:val="8"/>
                              </w:rPr>
                              <w:t>the</w:t>
                            </w:r>
                            <w:r>
                              <w:rPr>
                                <w:color w:val="000000"/>
                                <w:spacing w:val="4"/>
                                <w:w w:val="105"/>
                                <w:sz w:val="8"/>
                              </w:rPr>
                              <w:t xml:space="preserve"> </w:t>
                            </w:r>
                            <w:r>
                              <w:rPr>
                                <w:color w:val="000000"/>
                                <w:spacing w:val="-4"/>
                                <w:w w:val="105"/>
                                <w:sz w:val="8"/>
                              </w:rPr>
                              <w:t>user</w:t>
                            </w:r>
                          </w:p>
                        </w:txbxContent>
                      </wps:txbx>
                      <wps:bodyPr wrap="square" lIns="0" tIns="0" rIns="0" bIns="0" rtlCol="0">
                        <a:noAutofit/>
                      </wps:bodyPr>
                    </wps:wsp>
                  </a:graphicData>
                </a:graphic>
              </wp:anchor>
            </w:drawing>
          </mc:Choice>
          <mc:Fallback>
            <w:pict>
              <v:shape id="Textbox 191" o:spid="_x0000_s1026" o:spt="202" type="#_x0000_t202" style="position:absolute;left:0pt;margin-left:762.95pt;margin-top:23.5pt;height:29.45pt;width:49.1pt;mso-position-horizontal-relative:page;mso-wrap-distance-bottom:0pt;mso-wrap-distance-top:0pt;z-index:-251499520;mso-width-relative:page;mso-height-relative:page;" fillcolor="#E1BAFB" filled="t" stroked="f" coordsize="21600,21600" o:gfxdata="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vNNSM2QAAAAwBAAAPAAAAAAAAAAEAIAAAACIA&#10;AABkcnMvZG93bnJldi54bWxQSwECFAAUAAAACACHTuJAzyJqy88BAACrAwAADgAAAAAAAAABACAA&#10;AAAoAQAAZHJzL2Uyb0RvYy54bWxQSwUGAAAAAAYABgBZAQAAaQUAAAAA&#10;">
                <v:fill on="t" focussize="0,0"/>
                <v:stroke on="f"/>
                <v:imagedata o:title=""/>
                <o:lock v:ext="edit" aspectratio="f"/>
                <v:textbox inset="0mm,0mm,0mm,0mm">
                  <w:txbxContent>
                    <w:p w14:paraId="024F5061">
                      <w:pPr>
                        <w:pStyle w:val="13"/>
                        <w:spacing w:before="50"/>
                        <w:rPr>
                          <w:rFonts w:ascii="Trebuchet MS"/>
                          <w:color w:val="000000"/>
                          <w:sz w:val="8"/>
                        </w:rPr>
                      </w:pPr>
                    </w:p>
                    <w:p w14:paraId="4AA40800">
                      <w:pPr>
                        <w:spacing w:before="1" w:line="283" w:lineRule="auto"/>
                        <w:ind w:left="102" w:right="0" w:firstLine="129"/>
                        <w:jc w:val="left"/>
                        <w:rPr>
                          <w:color w:val="000000"/>
                          <w:sz w:val="8"/>
                        </w:rPr>
                      </w:pPr>
                      <w:r>
                        <w:rPr>
                          <w:color w:val="000000"/>
                          <w:w w:val="105"/>
                          <w:sz w:val="8"/>
                        </w:rPr>
                        <w:t>Category</w:t>
                      </w:r>
                      <w:r>
                        <w:rPr>
                          <w:color w:val="000000"/>
                          <w:spacing w:val="-6"/>
                          <w:w w:val="105"/>
                          <w:sz w:val="8"/>
                        </w:rPr>
                        <w:t xml:space="preserve"> </w:t>
                      </w:r>
                      <w:r>
                        <w:rPr>
                          <w:color w:val="000000"/>
                          <w:w w:val="105"/>
                          <w:sz w:val="8"/>
                        </w:rPr>
                        <w:t>and</w:t>
                      </w:r>
                      <w:r>
                        <w:rPr>
                          <w:color w:val="000000"/>
                          <w:spacing w:val="40"/>
                          <w:w w:val="105"/>
                          <w:sz w:val="8"/>
                        </w:rPr>
                        <w:t xml:space="preserve"> </w:t>
                      </w:r>
                      <w:r>
                        <w:rPr>
                          <w:color w:val="000000"/>
                          <w:w w:val="105"/>
                          <w:sz w:val="8"/>
                        </w:rPr>
                        <w:t>Subcategory</w:t>
                      </w:r>
                      <w:r>
                        <w:rPr>
                          <w:color w:val="000000"/>
                          <w:spacing w:val="-6"/>
                          <w:w w:val="105"/>
                          <w:sz w:val="8"/>
                        </w:rPr>
                        <w:t xml:space="preserve"> </w:t>
                      </w:r>
                      <w:r>
                        <w:rPr>
                          <w:color w:val="000000"/>
                          <w:w w:val="105"/>
                          <w:sz w:val="8"/>
                        </w:rPr>
                        <w:t>are</w:t>
                      </w:r>
                      <w:r>
                        <w:rPr>
                          <w:color w:val="000000"/>
                          <w:spacing w:val="-6"/>
                          <w:w w:val="105"/>
                          <w:sz w:val="8"/>
                        </w:rPr>
                        <w:t xml:space="preserve"> </w:t>
                      </w:r>
                      <w:r>
                        <w:rPr>
                          <w:color w:val="000000"/>
                          <w:w w:val="105"/>
                          <w:sz w:val="8"/>
                        </w:rPr>
                        <w:t>not</w:t>
                      </w:r>
                      <w:r>
                        <w:rPr>
                          <w:color w:val="000000"/>
                          <w:spacing w:val="40"/>
                          <w:w w:val="105"/>
                          <w:sz w:val="8"/>
                        </w:rPr>
                        <w:t xml:space="preserve"> </w:t>
                      </w:r>
                      <w:r>
                        <w:rPr>
                          <w:color w:val="000000"/>
                          <w:w w:val="105"/>
                          <w:sz w:val="8"/>
                        </w:rPr>
                        <w:t>selected</w:t>
                      </w:r>
                      <w:r>
                        <w:rPr>
                          <w:color w:val="000000"/>
                          <w:spacing w:val="4"/>
                          <w:w w:val="105"/>
                          <w:sz w:val="8"/>
                        </w:rPr>
                        <w:t xml:space="preserve"> </w:t>
                      </w:r>
                      <w:r>
                        <w:rPr>
                          <w:color w:val="000000"/>
                          <w:w w:val="105"/>
                          <w:sz w:val="8"/>
                        </w:rPr>
                        <w:t>by</w:t>
                      </w:r>
                      <w:r>
                        <w:rPr>
                          <w:color w:val="000000"/>
                          <w:spacing w:val="4"/>
                          <w:w w:val="105"/>
                          <w:sz w:val="8"/>
                        </w:rPr>
                        <w:t xml:space="preserve"> </w:t>
                      </w:r>
                      <w:r>
                        <w:rPr>
                          <w:color w:val="000000"/>
                          <w:w w:val="105"/>
                          <w:sz w:val="8"/>
                        </w:rPr>
                        <w:t>the</w:t>
                      </w:r>
                      <w:r>
                        <w:rPr>
                          <w:color w:val="000000"/>
                          <w:spacing w:val="4"/>
                          <w:w w:val="105"/>
                          <w:sz w:val="8"/>
                        </w:rPr>
                        <w:t xml:space="preserve"> </w:t>
                      </w:r>
                      <w:r>
                        <w:rPr>
                          <w:color w:val="000000"/>
                          <w:spacing w:val="-4"/>
                          <w:w w:val="105"/>
                          <w:sz w:val="8"/>
                        </w:rPr>
                        <w:t>user</w:t>
                      </w:r>
                    </w:p>
                  </w:txbxContent>
                </v:textbox>
                <w10:wrap type="topAndBottom"/>
              </v:shape>
            </w:pict>
          </mc:Fallback>
        </mc:AlternateContent>
      </w:r>
      <w:r>
        <w:rPr>
          <w:rFonts w:ascii="Trebuchet MS"/>
          <w:sz w:val="15"/>
        </w:rPr>
        <mc:AlternateContent>
          <mc:Choice Requires="wps">
            <w:drawing>
              <wp:anchor distT="0" distB="0" distL="0" distR="0" simplePos="0" relativeHeight="251816960" behindDoc="1" locked="0" layoutInCell="1" allowOverlap="1">
                <wp:simplePos x="0" y="0"/>
                <wp:positionH relativeFrom="page">
                  <wp:posOffset>10699750</wp:posOffset>
                </wp:positionH>
                <wp:positionV relativeFrom="paragraph">
                  <wp:posOffset>298450</wp:posOffset>
                </wp:positionV>
                <wp:extent cx="623570" cy="374015"/>
                <wp:effectExtent l="0" t="0" r="0" b="0"/>
                <wp:wrapTopAndBottom/>
                <wp:docPr id="192" name="Textbox 192"/>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5E7845D9">
                            <w:pPr>
                              <w:pStyle w:val="13"/>
                              <w:spacing w:before="50"/>
                              <w:rPr>
                                <w:rFonts w:ascii="Trebuchet MS"/>
                                <w:color w:val="000000"/>
                                <w:sz w:val="8"/>
                              </w:rPr>
                            </w:pPr>
                          </w:p>
                          <w:p w14:paraId="00438C5F">
                            <w:pPr>
                              <w:spacing w:before="1" w:line="283" w:lineRule="auto"/>
                              <w:ind w:left="93" w:right="90" w:firstLine="0"/>
                              <w:jc w:val="center"/>
                              <w:rPr>
                                <w:color w:val="000000"/>
                                <w:sz w:val="8"/>
                              </w:rPr>
                            </w:pPr>
                            <w:r>
                              <w:rPr>
                                <w:color w:val="000000"/>
                                <w:w w:val="105"/>
                                <w:sz w:val="8"/>
                              </w:rPr>
                              <w:t>The ticket is</w:t>
                            </w:r>
                            <w:r>
                              <w:rPr>
                                <w:color w:val="000000"/>
                                <w:spacing w:val="40"/>
                                <w:w w:val="105"/>
                                <w:sz w:val="8"/>
                              </w:rPr>
                              <w:t xml:space="preserve"> </w:t>
                            </w:r>
                            <w:r>
                              <w:rPr>
                                <w:color w:val="000000"/>
                                <w:w w:val="105"/>
                                <w:sz w:val="8"/>
                              </w:rPr>
                              <w:t>submitted and Flow</w:t>
                            </w:r>
                            <w:r>
                              <w:rPr>
                                <w:color w:val="000000"/>
                                <w:spacing w:val="40"/>
                                <w:w w:val="105"/>
                                <w:sz w:val="8"/>
                              </w:rPr>
                              <w:t xml:space="preserve"> </w:t>
                            </w:r>
                            <w:r>
                              <w:rPr>
                                <w:color w:val="000000"/>
                                <w:w w:val="105"/>
                                <w:sz w:val="8"/>
                              </w:rPr>
                              <w:t>Designer</w:t>
                            </w:r>
                            <w:r>
                              <w:rPr>
                                <w:color w:val="000000"/>
                                <w:spacing w:val="4"/>
                                <w:w w:val="105"/>
                                <w:sz w:val="8"/>
                              </w:rPr>
                              <w:t xml:space="preserve"> </w:t>
                            </w:r>
                            <w:r>
                              <w:rPr>
                                <w:color w:val="000000"/>
                                <w:w w:val="105"/>
                                <w:sz w:val="8"/>
                              </w:rPr>
                              <w:t>is</w:t>
                            </w:r>
                            <w:r>
                              <w:rPr>
                                <w:color w:val="000000"/>
                                <w:spacing w:val="4"/>
                                <w:w w:val="105"/>
                                <w:sz w:val="8"/>
                              </w:rPr>
                              <w:t xml:space="preserve"> </w:t>
                            </w:r>
                            <w:r>
                              <w:rPr>
                                <w:color w:val="000000"/>
                                <w:spacing w:val="-2"/>
                                <w:w w:val="105"/>
                                <w:sz w:val="8"/>
                              </w:rPr>
                              <w:t>triggered</w:t>
                            </w:r>
                          </w:p>
                        </w:txbxContent>
                      </wps:txbx>
                      <wps:bodyPr wrap="square" lIns="0" tIns="0" rIns="0" bIns="0" rtlCol="0">
                        <a:noAutofit/>
                      </wps:bodyPr>
                    </wps:wsp>
                  </a:graphicData>
                </a:graphic>
              </wp:anchor>
            </w:drawing>
          </mc:Choice>
          <mc:Fallback>
            <w:pict>
              <v:shape id="Textbox 192" o:spid="_x0000_s1026" o:spt="202" type="#_x0000_t202" style="position:absolute;left:0pt;margin-left:842.5pt;margin-top:23.5pt;height:29.45pt;width:49.1pt;mso-position-horizontal-relative:page;mso-wrap-distance-bottom:0pt;mso-wrap-distance-top:0pt;z-index:-251499520;mso-width-relative:page;mso-height-relative:page;" fillcolor="#E1BAFB" filled="t" stroked="f" coordsize="21600,21600" o:gfxdata="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0Y9fAtoAAAAMAQAADwAAAAAAAAABACAAAAAi&#10;AAAAZHJzL2Rvd25yZXYueG1sUEsBAhQAFAAAAAgAh07iQKlLXGzPAQAAqwMAAA4AAAAAAAAAAQAg&#10;AAAAKQEAAGRycy9lMm9Eb2MueG1sUEsFBgAAAAAGAAYAWQEAAGoFAAAAAA==&#10;">
                <v:fill on="t" focussize="0,0"/>
                <v:stroke on="f"/>
                <v:imagedata o:title=""/>
                <o:lock v:ext="edit" aspectratio="f"/>
                <v:textbox inset="0mm,0mm,0mm,0mm">
                  <w:txbxContent>
                    <w:p w14:paraId="5E7845D9">
                      <w:pPr>
                        <w:pStyle w:val="13"/>
                        <w:spacing w:before="50"/>
                        <w:rPr>
                          <w:rFonts w:ascii="Trebuchet MS"/>
                          <w:color w:val="000000"/>
                          <w:sz w:val="8"/>
                        </w:rPr>
                      </w:pPr>
                    </w:p>
                    <w:p w14:paraId="00438C5F">
                      <w:pPr>
                        <w:spacing w:before="1" w:line="283" w:lineRule="auto"/>
                        <w:ind w:left="93" w:right="90" w:firstLine="0"/>
                        <w:jc w:val="center"/>
                        <w:rPr>
                          <w:color w:val="000000"/>
                          <w:sz w:val="8"/>
                        </w:rPr>
                      </w:pPr>
                      <w:r>
                        <w:rPr>
                          <w:color w:val="000000"/>
                          <w:w w:val="105"/>
                          <w:sz w:val="8"/>
                        </w:rPr>
                        <w:t>The ticket is</w:t>
                      </w:r>
                      <w:r>
                        <w:rPr>
                          <w:color w:val="000000"/>
                          <w:spacing w:val="40"/>
                          <w:w w:val="105"/>
                          <w:sz w:val="8"/>
                        </w:rPr>
                        <w:t xml:space="preserve"> </w:t>
                      </w:r>
                      <w:r>
                        <w:rPr>
                          <w:color w:val="000000"/>
                          <w:w w:val="105"/>
                          <w:sz w:val="8"/>
                        </w:rPr>
                        <w:t>submitted and Flow</w:t>
                      </w:r>
                      <w:r>
                        <w:rPr>
                          <w:color w:val="000000"/>
                          <w:spacing w:val="40"/>
                          <w:w w:val="105"/>
                          <w:sz w:val="8"/>
                        </w:rPr>
                        <w:t xml:space="preserve"> </w:t>
                      </w:r>
                      <w:r>
                        <w:rPr>
                          <w:color w:val="000000"/>
                          <w:w w:val="105"/>
                          <w:sz w:val="8"/>
                        </w:rPr>
                        <w:t>Designer</w:t>
                      </w:r>
                      <w:r>
                        <w:rPr>
                          <w:color w:val="000000"/>
                          <w:spacing w:val="4"/>
                          <w:w w:val="105"/>
                          <w:sz w:val="8"/>
                        </w:rPr>
                        <w:t xml:space="preserve"> </w:t>
                      </w:r>
                      <w:r>
                        <w:rPr>
                          <w:color w:val="000000"/>
                          <w:w w:val="105"/>
                          <w:sz w:val="8"/>
                        </w:rPr>
                        <w:t>is</w:t>
                      </w:r>
                      <w:r>
                        <w:rPr>
                          <w:color w:val="000000"/>
                          <w:spacing w:val="4"/>
                          <w:w w:val="105"/>
                          <w:sz w:val="8"/>
                        </w:rPr>
                        <w:t xml:space="preserve"> </w:t>
                      </w:r>
                      <w:r>
                        <w:rPr>
                          <w:color w:val="000000"/>
                          <w:spacing w:val="-2"/>
                          <w:w w:val="105"/>
                          <w:sz w:val="8"/>
                        </w:rPr>
                        <w:t>triggered</w:t>
                      </w:r>
                    </w:p>
                  </w:txbxContent>
                </v:textbox>
                <w10:wrap type="topAndBottom"/>
              </v:shape>
            </w:pict>
          </mc:Fallback>
        </mc:AlternateContent>
      </w:r>
      <w:r>
        <w:rPr>
          <w:rFonts w:ascii="Trebuchet MS"/>
          <w:sz w:val="15"/>
        </w:rPr>
        <mc:AlternateContent>
          <mc:Choice Requires="wps">
            <w:drawing>
              <wp:anchor distT="0" distB="0" distL="0" distR="0" simplePos="0" relativeHeight="251817984" behindDoc="1" locked="0" layoutInCell="1" allowOverlap="1">
                <wp:simplePos x="0" y="0"/>
                <wp:positionH relativeFrom="page">
                  <wp:posOffset>11385550</wp:posOffset>
                </wp:positionH>
                <wp:positionV relativeFrom="paragraph">
                  <wp:posOffset>298450</wp:posOffset>
                </wp:positionV>
                <wp:extent cx="623570" cy="374015"/>
                <wp:effectExtent l="0" t="0" r="0" b="0"/>
                <wp:wrapTopAndBottom/>
                <wp:docPr id="193" name="Textbox 193"/>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0F9DC7BA">
                            <w:pPr>
                              <w:spacing w:before="90" w:line="283" w:lineRule="auto"/>
                              <w:ind w:left="116" w:right="113" w:firstLine="0"/>
                              <w:jc w:val="center"/>
                              <w:rPr>
                                <w:color w:val="000000"/>
                                <w:sz w:val="8"/>
                              </w:rPr>
                            </w:pPr>
                            <w:r>
                              <w:rPr>
                                <w:color w:val="000000"/>
                                <w:w w:val="105"/>
                                <w:sz w:val="8"/>
                              </w:rPr>
                              <w:t>Flow</w:t>
                            </w:r>
                            <w:r>
                              <w:rPr>
                                <w:color w:val="000000"/>
                                <w:spacing w:val="-6"/>
                                <w:w w:val="105"/>
                                <w:sz w:val="8"/>
                              </w:rPr>
                              <w:t xml:space="preserve"> </w:t>
                            </w:r>
                            <w:r>
                              <w:rPr>
                                <w:color w:val="000000"/>
                                <w:w w:val="105"/>
                                <w:sz w:val="8"/>
                              </w:rPr>
                              <w:t>Designer</w:t>
                            </w:r>
                            <w:r>
                              <w:rPr>
                                <w:color w:val="000000"/>
                                <w:spacing w:val="40"/>
                                <w:w w:val="105"/>
                                <w:sz w:val="8"/>
                              </w:rPr>
                              <w:t xml:space="preserve"> </w:t>
                            </w:r>
                            <w:r>
                              <w:rPr>
                                <w:color w:val="000000"/>
                                <w:w w:val="105"/>
                                <w:sz w:val="8"/>
                              </w:rPr>
                              <w:t>checks</w:t>
                            </w:r>
                            <w:r>
                              <w:rPr>
                                <w:color w:val="000000"/>
                                <w:spacing w:val="-6"/>
                                <w:w w:val="105"/>
                                <w:sz w:val="8"/>
                              </w:rPr>
                              <w:t xml:space="preserve"> </w:t>
                            </w:r>
                            <w:r>
                              <w:rPr>
                                <w:color w:val="000000"/>
                                <w:w w:val="105"/>
                                <w:sz w:val="8"/>
                              </w:rPr>
                              <w:t>the</w:t>
                            </w:r>
                            <w:r>
                              <w:rPr>
                                <w:color w:val="000000"/>
                                <w:spacing w:val="-6"/>
                                <w:w w:val="105"/>
                                <w:sz w:val="8"/>
                              </w:rPr>
                              <w:t xml:space="preserve"> </w:t>
                            </w:r>
                            <w:r>
                              <w:rPr>
                                <w:color w:val="000000"/>
                                <w:w w:val="105"/>
                                <w:sz w:val="8"/>
                              </w:rPr>
                              <w:t>short</w:t>
                            </w:r>
                            <w:r>
                              <w:rPr>
                                <w:color w:val="000000"/>
                                <w:spacing w:val="40"/>
                                <w:w w:val="105"/>
                                <w:sz w:val="8"/>
                              </w:rPr>
                              <w:t xml:space="preserve"> </w:t>
                            </w:r>
                            <w:r>
                              <w:rPr>
                                <w:color w:val="000000"/>
                                <w:w w:val="105"/>
                                <w:sz w:val="8"/>
                              </w:rPr>
                              <w:t>description</w:t>
                            </w:r>
                            <w:r>
                              <w:rPr>
                                <w:color w:val="000000"/>
                                <w:spacing w:val="-6"/>
                                <w:w w:val="105"/>
                                <w:sz w:val="8"/>
                              </w:rPr>
                              <w:t xml:space="preserve"> </w:t>
                            </w:r>
                            <w:r>
                              <w:rPr>
                                <w:color w:val="000000"/>
                                <w:w w:val="105"/>
                                <w:sz w:val="8"/>
                              </w:rPr>
                              <w:t>for</w:t>
                            </w:r>
                            <w:r>
                              <w:rPr>
                                <w:color w:val="000000"/>
                                <w:spacing w:val="40"/>
                                <w:w w:val="105"/>
                                <w:sz w:val="8"/>
                              </w:rPr>
                              <w:t xml:space="preserve"> </w:t>
                            </w:r>
                            <w:r>
                              <w:rPr>
                                <w:color w:val="000000"/>
                                <w:spacing w:val="-2"/>
                                <w:w w:val="105"/>
                                <w:sz w:val="8"/>
                              </w:rPr>
                              <w:t>keywords</w:t>
                            </w:r>
                          </w:p>
                        </w:txbxContent>
                      </wps:txbx>
                      <wps:bodyPr wrap="square" lIns="0" tIns="0" rIns="0" bIns="0" rtlCol="0">
                        <a:noAutofit/>
                      </wps:bodyPr>
                    </wps:wsp>
                  </a:graphicData>
                </a:graphic>
              </wp:anchor>
            </w:drawing>
          </mc:Choice>
          <mc:Fallback>
            <w:pict>
              <v:shape id="Textbox 193" o:spid="_x0000_s1026" o:spt="202" type="#_x0000_t202" style="position:absolute;left:0pt;margin-left:896.5pt;margin-top:23.5pt;height:29.45pt;width:49.1pt;mso-position-horizontal-relative:page;mso-wrap-distance-bottom:0pt;mso-wrap-distance-top:0pt;z-index:-251498496;mso-width-relative:page;mso-height-relative:page;" fillcolor="#E1BAFB" filled="t" stroked="f" coordsize="21600,21600" o:gfxdata="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w2udoAAAAMAQAADwAAAAAAAAABACAAAAAi&#10;AAAAZHJzL2Rvd25yZXYueG1sUEsBAhQAFAAAAAgAh07iQLRuYbjPAQAAqwMAAA4AAAAAAAAAAQAg&#10;AAAAKQEAAGRycy9lMm9Eb2MueG1sUEsFBgAAAAAGAAYAWQEAAGoFAAAAAA==&#10;">
                <v:fill on="t" focussize="0,0"/>
                <v:stroke on="f"/>
                <v:imagedata o:title=""/>
                <o:lock v:ext="edit" aspectratio="f"/>
                <v:textbox inset="0mm,0mm,0mm,0mm">
                  <w:txbxContent>
                    <w:p w14:paraId="0F9DC7BA">
                      <w:pPr>
                        <w:spacing w:before="90" w:line="283" w:lineRule="auto"/>
                        <w:ind w:left="116" w:right="113" w:firstLine="0"/>
                        <w:jc w:val="center"/>
                        <w:rPr>
                          <w:color w:val="000000"/>
                          <w:sz w:val="8"/>
                        </w:rPr>
                      </w:pPr>
                      <w:r>
                        <w:rPr>
                          <w:color w:val="000000"/>
                          <w:w w:val="105"/>
                          <w:sz w:val="8"/>
                        </w:rPr>
                        <w:t>Flow</w:t>
                      </w:r>
                      <w:r>
                        <w:rPr>
                          <w:color w:val="000000"/>
                          <w:spacing w:val="-6"/>
                          <w:w w:val="105"/>
                          <w:sz w:val="8"/>
                        </w:rPr>
                        <w:t xml:space="preserve"> </w:t>
                      </w:r>
                      <w:r>
                        <w:rPr>
                          <w:color w:val="000000"/>
                          <w:w w:val="105"/>
                          <w:sz w:val="8"/>
                        </w:rPr>
                        <w:t>Designer</w:t>
                      </w:r>
                      <w:r>
                        <w:rPr>
                          <w:color w:val="000000"/>
                          <w:spacing w:val="40"/>
                          <w:w w:val="105"/>
                          <w:sz w:val="8"/>
                        </w:rPr>
                        <w:t xml:space="preserve"> </w:t>
                      </w:r>
                      <w:r>
                        <w:rPr>
                          <w:color w:val="000000"/>
                          <w:w w:val="105"/>
                          <w:sz w:val="8"/>
                        </w:rPr>
                        <w:t>checks</w:t>
                      </w:r>
                      <w:r>
                        <w:rPr>
                          <w:color w:val="000000"/>
                          <w:spacing w:val="-6"/>
                          <w:w w:val="105"/>
                          <w:sz w:val="8"/>
                        </w:rPr>
                        <w:t xml:space="preserve"> </w:t>
                      </w:r>
                      <w:r>
                        <w:rPr>
                          <w:color w:val="000000"/>
                          <w:w w:val="105"/>
                          <w:sz w:val="8"/>
                        </w:rPr>
                        <w:t>the</w:t>
                      </w:r>
                      <w:r>
                        <w:rPr>
                          <w:color w:val="000000"/>
                          <w:spacing w:val="-6"/>
                          <w:w w:val="105"/>
                          <w:sz w:val="8"/>
                        </w:rPr>
                        <w:t xml:space="preserve"> </w:t>
                      </w:r>
                      <w:r>
                        <w:rPr>
                          <w:color w:val="000000"/>
                          <w:w w:val="105"/>
                          <w:sz w:val="8"/>
                        </w:rPr>
                        <w:t>short</w:t>
                      </w:r>
                      <w:r>
                        <w:rPr>
                          <w:color w:val="000000"/>
                          <w:spacing w:val="40"/>
                          <w:w w:val="105"/>
                          <w:sz w:val="8"/>
                        </w:rPr>
                        <w:t xml:space="preserve"> </w:t>
                      </w:r>
                      <w:r>
                        <w:rPr>
                          <w:color w:val="000000"/>
                          <w:w w:val="105"/>
                          <w:sz w:val="8"/>
                        </w:rPr>
                        <w:t>description</w:t>
                      </w:r>
                      <w:r>
                        <w:rPr>
                          <w:color w:val="000000"/>
                          <w:spacing w:val="-6"/>
                          <w:w w:val="105"/>
                          <w:sz w:val="8"/>
                        </w:rPr>
                        <w:t xml:space="preserve"> </w:t>
                      </w:r>
                      <w:r>
                        <w:rPr>
                          <w:color w:val="000000"/>
                          <w:w w:val="105"/>
                          <w:sz w:val="8"/>
                        </w:rPr>
                        <w:t>for</w:t>
                      </w:r>
                      <w:r>
                        <w:rPr>
                          <w:color w:val="000000"/>
                          <w:spacing w:val="40"/>
                          <w:w w:val="105"/>
                          <w:sz w:val="8"/>
                        </w:rPr>
                        <w:t xml:space="preserve"> </w:t>
                      </w:r>
                      <w:r>
                        <w:rPr>
                          <w:color w:val="000000"/>
                          <w:spacing w:val="-2"/>
                          <w:w w:val="105"/>
                          <w:sz w:val="8"/>
                        </w:rPr>
                        <w:t>keywords</w:t>
                      </w:r>
                    </w:p>
                  </w:txbxContent>
                </v:textbox>
                <w10:wrap type="topAndBottom"/>
              </v:shape>
            </w:pict>
          </mc:Fallback>
        </mc:AlternateContent>
      </w:r>
      <w:r>
        <w:rPr>
          <w:rFonts w:ascii="Trebuchet MS"/>
          <w:sz w:val="15"/>
        </w:rPr>
        <mc:AlternateContent>
          <mc:Choice Requires="wps">
            <w:drawing>
              <wp:anchor distT="0" distB="0" distL="0" distR="0" simplePos="0" relativeHeight="251817984" behindDoc="1" locked="0" layoutInCell="1" allowOverlap="1">
                <wp:simplePos x="0" y="0"/>
                <wp:positionH relativeFrom="page">
                  <wp:posOffset>12070715</wp:posOffset>
                </wp:positionH>
                <wp:positionV relativeFrom="paragraph">
                  <wp:posOffset>298450</wp:posOffset>
                </wp:positionV>
                <wp:extent cx="623570" cy="374015"/>
                <wp:effectExtent l="0" t="0" r="0" b="0"/>
                <wp:wrapTopAndBottom/>
                <wp:docPr id="194" name="Textbox 19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242D5E22">
                            <w:pPr>
                              <w:pStyle w:val="13"/>
                              <w:spacing w:before="50"/>
                              <w:rPr>
                                <w:rFonts w:ascii="Trebuchet MS"/>
                                <w:color w:val="000000"/>
                                <w:sz w:val="8"/>
                              </w:rPr>
                            </w:pPr>
                          </w:p>
                          <w:p w14:paraId="397BC398">
                            <w:pPr>
                              <w:spacing w:before="1" w:line="283" w:lineRule="auto"/>
                              <w:ind w:left="93" w:right="0" w:firstLine="138"/>
                              <w:jc w:val="left"/>
                              <w:rPr>
                                <w:color w:val="000000"/>
                                <w:sz w:val="8"/>
                              </w:rPr>
                            </w:pPr>
                            <w:r>
                              <w:rPr>
                                <w:color w:val="000000"/>
                                <w:w w:val="105"/>
                                <w:sz w:val="8"/>
                              </w:rPr>
                              <w:t>Category</w:t>
                            </w:r>
                            <w:r>
                              <w:rPr>
                                <w:color w:val="000000"/>
                                <w:spacing w:val="-6"/>
                                <w:w w:val="105"/>
                                <w:sz w:val="8"/>
                              </w:rPr>
                              <w:t xml:space="preserve"> </w:t>
                            </w:r>
                            <w:r>
                              <w:rPr>
                                <w:color w:val="000000"/>
                                <w:w w:val="105"/>
                                <w:sz w:val="8"/>
                              </w:rPr>
                              <w:t>and</w:t>
                            </w:r>
                            <w:r>
                              <w:rPr>
                                <w:color w:val="000000"/>
                                <w:spacing w:val="40"/>
                                <w:w w:val="105"/>
                                <w:sz w:val="8"/>
                              </w:rPr>
                              <w:t xml:space="preserve"> </w:t>
                            </w:r>
                            <w:r>
                              <w:rPr>
                                <w:color w:val="000000"/>
                                <w:w w:val="105"/>
                                <w:sz w:val="8"/>
                              </w:rPr>
                              <w:t>Subcategory</w:t>
                            </w:r>
                            <w:r>
                              <w:rPr>
                                <w:color w:val="000000"/>
                                <w:spacing w:val="6"/>
                                <w:w w:val="105"/>
                                <w:sz w:val="8"/>
                              </w:rPr>
                              <w:t xml:space="preserve"> </w:t>
                            </w:r>
                            <w:r>
                              <w:rPr>
                                <w:color w:val="000000"/>
                                <w:w w:val="105"/>
                                <w:sz w:val="8"/>
                              </w:rPr>
                              <w:t>are</w:t>
                            </w:r>
                            <w:r>
                              <w:rPr>
                                <w:color w:val="000000"/>
                                <w:spacing w:val="7"/>
                                <w:w w:val="105"/>
                                <w:sz w:val="8"/>
                              </w:rPr>
                              <w:t xml:space="preserve"> </w:t>
                            </w:r>
                            <w:r>
                              <w:rPr>
                                <w:color w:val="000000"/>
                                <w:spacing w:val="-4"/>
                                <w:w w:val="105"/>
                                <w:sz w:val="8"/>
                              </w:rPr>
                              <w:t>set,</w:t>
                            </w:r>
                          </w:p>
                          <w:p w14:paraId="796C8EDD">
                            <w:pPr>
                              <w:spacing w:before="0"/>
                              <w:ind w:left="81" w:right="0" w:firstLine="0"/>
                              <w:jc w:val="left"/>
                              <w:rPr>
                                <w:color w:val="000000"/>
                                <w:sz w:val="8"/>
                              </w:rPr>
                            </w:pPr>
                            <w:r>
                              <w:rPr>
                                <w:color w:val="000000"/>
                                <w:w w:val="105"/>
                                <w:sz w:val="8"/>
                              </w:rPr>
                              <w:t>e.g.</w:t>
                            </w:r>
                            <w:r>
                              <w:rPr>
                                <w:color w:val="000000"/>
                                <w:spacing w:val="5"/>
                                <w:w w:val="105"/>
                                <w:sz w:val="8"/>
                              </w:rPr>
                              <w:t xml:space="preserve"> </w:t>
                            </w:r>
                            <w:r>
                              <w:rPr>
                                <w:color w:val="000000"/>
                                <w:w w:val="105"/>
                                <w:sz w:val="8"/>
                              </w:rPr>
                              <w:t>Network</w:t>
                            </w:r>
                            <w:r>
                              <w:rPr>
                                <w:color w:val="000000"/>
                                <w:spacing w:val="5"/>
                                <w:w w:val="105"/>
                                <w:sz w:val="8"/>
                              </w:rPr>
                              <w:t xml:space="preserve"> </w:t>
                            </w:r>
                            <w:r>
                              <w:rPr>
                                <w:color w:val="000000"/>
                                <w:w w:val="105"/>
                                <w:sz w:val="8"/>
                              </w:rPr>
                              <w:t>→</w:t>
                            </w:r>
                            <w:r>
                              <w:rPr>
                                <w:color w:val="000000"/>
                                <w:spacing w:val="5"/>
                                <w:w w:val="105"/>
                                <w:sz w:val="8"/>
                              </w:rPr>
                              <w:t xml:space="preserve"> </w:t>
                            </w:r>
                            <w:r>
                              <w:rPr>
                                <w:color w:val="000000"/>
                                <w:w w:val="105"/>
                                <w:sz w:val="8"/>
                              </w:rPr>
                              <w:t>Wi-</w:t>
                            </w:r>
                            <w:r>
                              <w:rPr>
                                <w:color w:val="000000"/>
                                <w:spacing w:val="-5"/>
                                <w:w w:val="105"/>
                                <w:sz w:val="8"/>
                              </w:rPr>
                              <w:t>Fi</w:t>
                            </w:r>
                          </w:p>
                        </w:txbxContent>
                      </wps:txbx>
                      <wps:bodyPr wrap="square" lIns="0" tIns="0" rIns="0" bIns="0" rtlCol="0">
                        <a:noAutofit/>
                      </wps:bodyPr>
                    </wps:wsp>
                  </a:graphicData>
                </a:graphic>
              </wp:anchor>
            </w:drawing>
          </mc:Choice>
          <mc:Fallback>
            <w:pict>
              <v:shape id="Textbox 194" o:spid="_x0000_s1026" o:spt="202" type="#_x0000_t202" style="position:absolute;left:0pt;margin-left:950.45pt;margin-top:23.5pt;height:29.45pt;width:49.1pt;mso-position-horizontal-relative:page;mso-wrap-distance-bottom:0pt;mso-wrap-distance-top:0pt;z-index:-251498496;mso-width-relative:page;mso-height-relative:page;" fillcolor="#E1BAFB" filled="t" stroked="f" coordsize="21600,21600" o:gfxdata="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ePpajYAAAADAEAAA8AAAAAAAAAAQAgAAAAIgAA&#10;AGRycy9kb3ducmV2LnhtbFBLAQIUABQAAAAIAIdO4kAkn0H5zwEAAKsDAAAOAAAAAAAAAAEAIAAA&#10;ACcBAABkcnMvZTJvRG9jLnhtbFBLBQYAAAAABgAGAFkBAABoBQAAAAA=&#10;">
                <v:fill on="t" focussize="0,0"/>
                <v:stroke on="f"/>
                <v:imagedata o:title=""/>
                <o:lock v:ext="edit" aspectratio="f"/>
                <v:textbox inset="0mm,0mm,0mm,0mm">
                  <w:txbxContent>
                    <w:p w14:paraId="242D5E22">
                      <w:pPr>
                        <w:pStyle w:val="13"/>
                        <w:spacing w:before="50"/>
                        <w:rPr>
                          <w:rFonts w:ascii="Trebuchet MS"/>
                          <w:color w:val="000000"/>
                          <w:sz w:val="8"/>
                        </w:rPr>
                      </w:pPr>
                    </w:p>
                    <w:p w14:paraId="397BC398">
                      <w:pPr>
                        <w:spacing w:before="1" w:line="283" w:lineRule="auto"/>
                        <w:ind w:left="93" w:right="0" w:firstLine="138"/>
                        <w:jc w:val="left"/>
                        <w:rPr>
                          <w:color w:val="000000"/>
                          <w:sz w:val="8"/>
                        </w:rPr>
                      </w:pPr>
                      <w:r>
                        <w:rPr>
                          <w:color w:val="000000"/>
                          <w:w w:val="105"/>
                          <w:sz w:val="8"/>
                        </w:rPr>
                        <w:t>Category</w:t>
                      </w:r>
                      <w:r>
                        <w:rPr>
                          <w:color w:val="000000"/>
                          <w:spacing w:val="-6"/>
                          <w:w w:val="105"/>
                          <w:sz w:val="8"/>
                        </w:rPr>
                        <w:t xml:space="preserve"> </w:t>
                      </w:r>
                      <w:r>
                        <w:rPr>
                          <w:color w:val="000000"/>
                          <w:w w:val="105"/>
                          <w:sz w:val="8"/>
                        </w:rPr>
                        <w:t>and</w:t>
                      </w:r>
                      <w:r>
                        <w:rPr>
                          <w:color w:val="000000"/>
                          <w:spacing w:val="40"/>
                          <w:w w:val="105"/>
                          <w:sz w:val="8"/>
                        </w:rPr>
                        <w:t xml:space="preserve"> </w:t>
                      </w:r>
                      <w:r>
                        <w:rPr>
                          <w:color w:val="000000"/>
                          <w:w w:val="105"/>
                          <w:sz w:val="8"/>
                        </w:rPr>
                        <w:t>Subcategory</w:t>
                      </w:r>
                      <w:r>
                        <w:rPr>
                          <w:color w:val="000000"/>
                          <w:spacing w:val="6"/>
                          <w:w w:val="105"/>
                          <w:sz w:val="8"/>
                        </w:rPr>
                        <w:t xml:space="preserve"> </w:t>
                      </w:r>
                      <w:r>
                        <w:rPr>
                          <w:color w:val="000000"/>
                          <w:w w:val="105"/>
                          <w:sz w:val="8"/>
                        </w:rPr>
                        <w:t>are</w:t>
                      </w:r>
                      <w:r>
                        <w:rPr>
                          <w:color w:val="000000"/>
                          <w:spacing w:val="7"/>
                          <w:w w:val="105"/>
                          <w:sz w:val="8"/>
                        </w:rPr>
                        <w:t xml:space="preserve"> </w:t>
                      </w:r>
                      <w:r>
                        <w:rPr>
                          <w:color w:val="000000"/>
                          <w:spacing w:val="-4"/>
                          <w:w w:val="105"/>
                          <w:sz w:val="8"/>
                        </w:rPr>
                        <w:t>set,</w:t>
                      </w:r>
                    </w:p>
                    <w:p w14:paraId="796C8EDD">
                      <w:pPr>
                        <w:spacing w:before="0"/>
                        <w:ind w:left="81" w:right="0" w:firstLine="0"/>
                        <w:jc w:val="left"/>
                        <w:rPr>
                          <w:color w:val="000000"/>
                          <w:sz w:val="8"/>
                        </w:rPr>
                      </w:pPr>
                      <w:r>
                        <w:rPr>
                          <w:color w:val="000000"/>
                          <w:w w:val="105"/>
                          <w:sz w:val="8"/>
                        </w:rPr>
                        <w:t>e.g.</w:t>
                      </w:r>
                      <w:r>
                        <w:rPr>
                          <w:color w:val="000000"/>
                          <w:spacing w:val="5"/>
                          <w:w w:val="105"/>
                          <w:sz w:val="8"/>
                        </w:rPr>
                        <w:t xml:space="preserve"> </w:t>
                      </w:r>
                      <w:r>
                        <w:rPr>
                          <w:color w:val="000000"/>
                          <w:w w:val="105"/>
                          <w:sz w:val="8"/>
                        </w:rPr>
                        <w:t>Network</w:t>
                      </w:r>
                      <w:r>
                        <w:rPr>
                          <w:color w:val="000000"/>
                          <w:spacing w:val="5"/>
                          <w:w w:val="105"/>
                          <w:sz w:val="8"/>
                        </w:rPr>
                        <w:t xml:space="preserve"> </w:t>
                      </w:r>
                      <w:r>
                        <w:rPr>
                          <w:color w:val="000000"/>
                          <w:w w:val="105"/>
                          <w:sz w:val="8"/>
                        </w:rPr>
                        <w:t>→</w:t>
                      </w:r>
                      <w:r>
                        <w:rPr>
                          <w:color w:val="000000"/>
                          <w:spacing w:val="5"/>
                          <w:w w:val="105"/>
                          <w:sz w:val="8"/>
                        </w:rPr>
                        <w:t xml:space="preserve"> </w:t>
                      </w:r>
                      <w:r>
                        <w:rPr>
                          <w:color w:val="000000"/>
                          <w:w w:val="105"/>
                          <w:sz w:val="8"/>
                        </w:rPr>
                        <w:t>Wi-</w:t>
                      </w:r>
                      <w:r>
                        <w:rPr>
                          <w:color w:val="000000"/>
                          <w:spacing w:val="-5"/>
                          <w:w w:val="105"/>
                          <w:sz w:val="8"/>
                        </w:rPr>
                        <w:t>Fi</w:t>
                      </w:r>
                    </w:p>
                  </w:txbxContent>
                </v:textbox>
                <w10:wrap type="topAndBottom"/>
              </v:shape>
            </w:pict>
          </mc:Fallback>
        </mc:AlternateContent>
      </w:r>
      <w:r>
        <w:rPr>
          <w:rFonts w:ascii="Trebuchet MS"/>
          <w:sz w:val="15"/>
        </w:rPr>
        <mc:AlternateContent>
          <mc:Choice Requires="wps">
            <w:drawing>
              <wp:anchor distT="0" distB="0" distL="0" distR="0" simplePos="0" relativeHeight="251819008" behindDoc="1" locked="0" layoutInCell="1" allowOverlap="1">
                <wp:simplePos x="0" y="0"/>
                <wp:positionH relativeFrom="page">
                  <wp:posOffset>13081635</wp:posOffset>
                </wp:positionH>
                <wp:positionV relativeFrom="paragraph">
                  <wp:posOffset>298450</wp:posOffset>
                </wp:positionV>
                <wp:extent cx="623570" cy="374015"/>
                <wp:effectExtent l="0" t="0" r="0" b="0"/>
                <wp:wrapTopAndBottom/>
                <wp:docPr id="195" name="Textbox 19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7DA8036A">
                            <w:pPr>
                              <w:pStyle w:val="13"/>
                              <w:rPr>
                                <w:rFonts w:ascii="Trebuchet MS"/>
                                <w:color w:val="000000"/>
                                <w:sz w:val="8"/>
                              </w:rPr>
                            </w:pPr>
                          </w:p>
                          <w:p w14:paraId="45FA2092">
                            <w:pPr>
                              <w:spacing w:before="0" w:line="276" w:lineRule="auto"/>
                              <w:ind w:left="75" w:right="72" w:firstLine="0"/>
                              <w:jc w:val="center"/>
                              <w:rPr>
                                <w:color w:val="000000"/>
                                <w:sz w:val="8"/>
                              </w:rPr>
                            </w:pPr>
                            <w:r>
                              <w:rPr>
                                <w:color w:val="000000"/>
                                <w:w w:val="105"/>
                                <w:sz w:val="8"/>
                              </w:rPr>
                              <w:t>An</w:t>
                            </w:r>
                            <w:r>
                              <w:rPr>
                                <w:color w:val="000000"/>
                                <w:spacing w:val="-6"/>
                                <w:w w:val="105"/>
                                <w:sz w:val="8"/>
                              </w:rPr>
                              <w:t xml:space="preserve"> </w:t>
                            </w:r>
                            <w:r>
                              <w:rPr>
                                <w:color w:val="000000"/>
                                <w:w w:val="105"/>
                                <w:sz w:val="8"/>
                              </w:rPr>
                              <w:t>automated</w:t>
                            </w:r>
                            <w:r>
                              <w:rPr>
                                <w:color w:val="000000"/>
                                <w:spacing w:val="-6"/>
                                <w:w w:val="105"/>
                                <w:sz w:val="8"/>
                              </w:rPr>
                              <w:t xml:space="preserve"> </w:t>
                            </w:r>
                            <w:r>
                              <w:rPr>
                                <w:color w:val="000000"/>
                                <w:w w:val="105"/>
                                <w:sz w:val="8"/>
                              </w:rPr>
                              <w:t>email</w:t>
                            </w:r>
                            <w:r>
                              <w:rPr>
                                <w:color w:val="000000"/>
                                <w:spacing w:val="-5"/>
                                <w:w w:val="105"/>
                                <w:sz w:val="8"/>
                              </w:rPr>
                              <w:t xml:space="preserve"> </w:t>
                            </w:r>
                            <w:r>
                              <w:rPr>
                                <w:color w:val="000000"/>
                                <w:w w:val="105"/>
                                <w:sz w:val="8"/>
                              </w:rPr>
                              <w:t>is</w:t>
                            </w:r>
                            <w:r>
                              <w:rPr>
                                <w:color w:val="000000"/>
                                <w:spacing w:val="40"/>
                                <w:w w:val="105"/>
                                <w:sz w:val="8"/>
                              </w:rPr>
                              <w:t xml:space="preserve"> </w:t>
                            </w:r>
                            <w:r>
                              <w:rPr>
                                <w:color w:val="000000"/>
                                <w:w w:val="105"/>
                                <w:sz w:val="8"/>
                              </w:rPr>
                              <w:t>sent to the caller</w:t>
                            </w:r>
                            <w:r>
                              <w:rPr>
                                <w:color w:val="000000"/>
                                <w:spacing w:val="40"/>
                                <w:w w:val="105"/>
                                <w:sz w:val="8"/>
                              </w:rPr>
                              <w:t xml:space="preserve"> </w:t>
                            </w:r>
                            <w:r>
                              <w:rPr>
                                <w:color w:val="000000"/>
                                <w:w w:val="105"/>
                                <w:sz w:val="8"/>
                              </w:rPr>
                              <w:t>confirming</w:t>
                            </w:r>
                            <w:r>
                              <w:rPr>
                                <w:color w:val="000000"/>
                                <w:spacing w:val="-6"/>
                                <w:w w:val="105"/>
                                <w:sz w:val="8"/>
                              </w:rPr>
                              <w:t xml:space="preserve"> </w:t>
                            </w:r>
                            <w:r>
                              <w:rPr>
                                <w:color w:val="000000"/>
                                <w:w w:val="105"/>
                                <w:sz w:val="8"/>
                              </w:rPr>
                              <w:t>the</w:t>
                            </w:r>
                            <w:r>
                              <w:rPr>
                                <w:color w:val="000000"/>
                                <w:spacing w:val="-6"/>
                                <w:w w:val="105"/>
                                <w:sz w:val="8"/>
                              </w:rPr>
                              <w:t xml:space="preserve"> </w:t>
                            </w:r>
                            <w:r>
                              <w:rPr>
                                <w:color w:val="000000"/>
                                <w:w w:val="105"/>
                                <w:sz w:val="8"/>
                              </w:rPr>
                              <w:t>request</w:t>
                            </w:r>
                            <w:r>
                              <w:rPr>
                                <w:color w:val="000000"/>
                                <w:spacing w:val="40"/>
                                <w:w w:val="105"/>
                                <w:sz w:val="8"/>
                              </w:rPr>
                              <w:t xml:space="preserve"> </w:t>
                            </w:r>
                            <w:r>
                              <w:rPr>
                                <w:color w:val="000000"/>
                                <w:w w:val="105"/>
                                <w:sz w:val="8"/>
                              </w:rPr>
                              <w:t>was</w:t>
                            </w:r>
                            <w:r>
                              <w:rPr>
                                <w:color w:val="000000"/>
                                <w:spacing w:val="-6"/>
                                <w:w w:val="105"/>
                                <w:sz w:val="8"/>
                              </w:rPr>
                              <w:t xml:space="preserve"> </w:t>
                            </w:r>
                            <w:r>
                              <w:rPr>
                                <w:color w:val="000000"/>
                                <w:w w:val="105"/>
                                <w:sz w:val="8"/>
                              </w:rPr>
                              <w:t>submitted</w:t>
                            </w:r>
                          </w:p>
                        </w:txbxContent>
                      </wps:txbx>
                      <wps:bodyPr wrap="square" lIns="0" tIns="0" rIns="0" bIns="0" rtlCol="0">
                        <a:noAutofit/>
                      </wps:bodyPr>
                    </wps:wsp>
                  </a:graphicData>
                </a:graphic>
              </wp:anchor>
            </w:drawing>
          </mc:Choice>
          <mc:Fallback>
            <w:pict>
              <v:shape id="Textbox 195" o:spid="_x0000_s1026" o:spt="202" type="#_x0000_t202" style="position:absolute;left:0pt;margin-left:1030.05pt;margin-top:23.5pt;height:29.45pt;width:49.1pt;mso-position-horizontal-relative:page;mso-wrap-distance-bottom:0pt;mso-wrap-distance-top:0pt;z-index:-251497472;mso-width-relative:page;mso-height-relative:page;" fillcolor="#E1BAFB" filled="t" stroked="f" coordsize="21600,21600" o:gfxdata="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gqSLA9oAAAAMAQAADwAAAAAAAAABACAA&#10;AAAiAAAAZHJzL2Rvd25yZXYueG1sUEsBAhQAFAAAAAgAh07iQDm6fC3SAQAAqwMAAA4AAAAAAAAA&#10;AQAgAAAAKQEAAGRycy9lMm9Eb2MueG1sUEsFBgAAAAAGAAYAWQEAAG0FAAAAAA==&#10;">
                <v:fill on="t" focussize="0,0"/>
                <v:stroke on="f"/>
                <v:imagedata o:title=""/>
                <o:lock v:ext="edit" aspectratio="f"/>
                <v:textbox inset="0mm,0mm,0mm,0mm">
                  <w:txbxContent>
                    <w:p w14:paraId="7DA8036A">
                      <w:pPr>
                        <w:pStyle w:val="13"/>
                        <w:rPr>
                          <w:rFonts w:ascii="Trebuchet MS"/>
                          <w:color w:val="000000"/>
                          <w:sz w:val="8"/>
                        </w:rPr>
                      </w:pPr>
                    </w:p>
                    <w:p w14:paraId="45FA2092">
                      <w:pPr>
                        <w:spacing w:before="0" w:line="276" w:lineRule="auto"/>
                        <w:ind w:left="75" w:right="72" w:firstLine="0"/>
                        <w:jc w:val="center"/>
                        <w:rPr>
                          <w:color w:val="000000"/>
                          <w:sz w:val="8"/>
                        </w:rPr>
                      </w:pPr>
                      <w:r>
                        <w:rPr>
                          <w:color w:val="000000"/>
                          <w:w w:val="105"/>
                          <w:sz w:val="8"/>
                        </w:rPr>
                        <w:t>An</w:t>
                      </w:r>
                      <w:r>
                        <w:rPr>
                          <w:color w:val="000000"/>
                          <w:spacing w:val="-6"/>
                          <w:w w:val="105"/>
                          <w:sz w:val="8"/>
                        </w:rPr>
                        <w:t xml:space="preserve"> </w:t>
                      </w:r>
                      <w:r>
                        <w:rPr>
                          <w:color w:val="000000"/>
                          <w:w w:val="105"/>
                          <w:sz w:val="8"/>
                        </w:rPr>
                        <w:t>automated</w:t>
                      </w:r>
                      <w:r>
                        <w:rPr>
                          <w:color w:val="000000"/>
                          <w:spacing w:val="-6"/>
                          <w:w w:val="105"/>
                          <w:sz w:val="8"/>
                        </w:rPr>
                        <w:t xml:space="preserve"> </w:t>
                      </w:r>
                      <w:r>
                        <w:rPr>
                          <w:color w:val="000000"/>
                          <w:w w:val="105"/>
                          <w:sz w:val="8"/>
                        </w:rPr>
                        <w:t>email</w:t>
                      </w:r>
                      <w:r>
                        <w:rPr>
                          <w:color w:val="000000"/>
                          <w:spacing w:val="-5"/>
                          <w:w w:val="105"/>
                          <w:sz w:val="8"/>
                        </w:rPr>
                        <w:t xml:space="preserve"> </w:t>
                      </w:r>
                      <w:r>
                        <w:rPr>
                          <w:color w:val="000000"/>
                          <w:w w:val="105"/>
                          <w:sz w:val="8"/>
                        </w:rPr>
                        <w:t>is</w:t>
                      </w:r>
                      <w:r>
                        <w:rPr>
                          <w:color w:val="000000"/>
                          <w:spacing w:val="40"/>
                          <w:w w:val="105"/>
                          <w:sz w:val="8"/>
                        </w:rPr>
                        <w:t xml:space="preserve"> </w:t>
                      </w:r>
                      <w:r>
                        <w:rPr>
                          <w:color w:val="000000"/>
                          <w:w w:val="105"/>
                          <w:sz w:val="8"/>
                        </w:rPr>
                        <w:t>sent to the caller</w:t>
                      </w:r>
                      <w:r>
                        <w:rPr>
                          <w:color w:val="000000"/>
                          <w:spacing w:val="40"/>
                          <w:w w:val="105"/>
                          <w:sz w:val="8"/>
                        </w:rPr>
                        <w:t xml:space="preserve"> </w:t>
                      </w:r>
                      <w:r>
                        <w:rPr>
                          <w:color w:val="000000"/>
                          <w:w w:val="105"/>
                          <w:sz w:val="8"/>
                        </w:rPr>
                        <w:t>confirming</w:t>
                      </w:r>
                      <w:r>
                        <w:rPr>
                          <w:color w:val="000000"/>
                          <w:spacing w:val="-6"/>
                          <w:w w:val="105"/>
                          <w:sz w:val="8"/>
                        </w:rPr>
                        <w:t xml:space="preserve"> </w:t>
                      </w:r>
                      <w:r>
                        <w:rPr>
                          <w:color w:val="000000"/>
                          <w:w w:val="105"/>
                          <w:sz w:val="8"/>
                        </w:rPr>
                        <w:t>the</w:t>
                      </w:r>
                      <w:r>
                        <w:rPr>
                          <w:color w:val="000000"/>
                          <w:spacing w:val="-6"/>
                          <w:w w:val="105"/>
                          <w:sz w:val="8"/>
                        </w:rPr>
                        <w:t xml:space="preserve"> </w:t>
                      </w:r>
                      <w:r>
                        <w:rPr>
                          <w:color w:val="000000"/>
                          <w:w w:val="105"/>
                          <w:sz w:val="8"/>
                        </w:rPr>
                        <w:t>request</w:t>
                      </w:r>
                      <w:r>
                        <w:rPr>
                          <w:color w:val="000000"/>
                          <w:spacing w:val="40"/>
                          <w:w w:val="105"/>
                          <w:sz w:val="8"/>
                        </w:rPr>
                        <w:t xml:space="preserve"> </w:t>
                      </w:r>
                      <w:r>
                        <w:rPr>
                          <w:color w:val="000000"/>
                          <w:w w:val="105"/>
                          <w:sz w:val="8"/>
                        </w:rPr>
                        <w:t>was</w:t>
                      </w:r>
                      <w:r>
                        <w:rPr>
                          <w:color w:val="000000"/>
                          <w:spacing w:val="-6"/>
                          <w:w w:val="105"/>
                          <w:sz w:val="8"/>
                        </w:rPr>
                        <w:t xml:space="preserve"> </w:t>
                      </w:r>
                      <w:r>
                        <w:rPr>
                          <w:color w:val="000000"/>
                          <w:w w:val="105"/>
                          <w:sz w:val="8"/>
                        </w:rPr>
                        <w:t>submitted</w:t>
                      </w:r>
                    </w:p>
                  </w:txbxContent>
                </v:textbox>
                <w10:wrap type="topAndBottom"/>
              </v:shape>
            </w:pict>
          </mc:Fallback>
        </mc:AlternateContent>
      </w:r>
      <w:r>
        <w:rPr>
          <w:rFonts w:ascii="Trebuchet MS"/>
          <w:sz w:val="15"/>
        </w:rPr>
        <mc:AlternateContent>
          <mc:Choice Requires="wps">
            <w:drawing>
              <wp:anchor distT="0" distB="0" distL="0" distR="0" simplePos="0" relativeHeight="251819008" behindDoc="1" locked="0" layoutInCell="1" allowOverlap="1">
                <wp:simplePos x="0" y="0"/>
                <wp:positionH relativeFrom="page">
                  <wp:posOffset>13766800</wp:posOffset>
                </wp:positionH>
                <wp:positionV relativeFrom="paragraph">
                  <wp:posOffset>298450</wp:posOffset>
                </wp:positionV>
                <wp:extent cx="623570" cy="374015"/>
                <wp:effectExtent l="0" t="0" r="0" b="0"/>
                <wp:wrapTopAndBottom/>
                <wp:docPr id="196" name="Textbox 19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7E6931DC">
                            <w:pPr>
                              <w:pStyle w:val="13"/>
                              <w:spacing w:before="50"/>
                              <w:rPr>
                                <w:rFonts w:ascii="Trebuchet MS"/>
                                <w:color w:val="000000"/>
                                <w:sz w:val="8"/>
                              </w:rPr>
                            </w:pPr>
                          </w:p>
                          <w:p w14:paraId="7CBE7D15">
                            <w:pPr>
                              <w:spacing w:before="1" w:line="283" w:lineRule="auto"/>
                              <w:ind w:left="116" w:right="113" w:firstLine="0"/>
                              <w:jc w:val="center"/>
                              <w:rPr>
                                <w:color w:val="000000"/>
                                <w:sz w:val="8"/>
                              </w:rPr>
                            </w:pPr>
                            <w:r>
                              <w:rPr>
                                <w:color w:val="000000"/>
                                <w:w w:val="105"/>
                                <w:sz w:val="8"/>
                              </w:rPr>
                              <w:t>The</w:t>
                            </w:r>
                            <w:r>
                              <w:rPr>
                                <w:color w:val="000000"/>
                                <w:spacing w:val="-6"/>
                                <w:w w:val="105"/>
                                <w:sz w:val="8"/>
                              </w:rPr>
                              <w:t xml:space="preserve"> </w:t>
                            </w:r>
                            <w:r>
                              <w:rPr>
                                <w:color w:val="000000"/>
                                <w:w w:val="105"/>
                                <w:sz w:val="8"/>
                              </w:rPr>
                              <w:t>caller</w:t>
                            </w:r>
                            <w:r>
                              <w:rPr>
                                <w:color w:val="000000"/>
                                <w:spacing w:val="-6"/>
                                <w:w w:val="105"/>
                                <w:sz w:val="8"/>
                              </w:rPr>
                              <w:t xml:space="preserve"> </w:t>
                            </w:r>
                            <w:r>
                              <w:rPr>
                                <w:color w:val="000000"/>
                                <w:w w:val="105"/>
                                <w:sz w:val="8"/>
                              </w:rPr>
                              <w:t>receives</w:t>
                            </w:r>
                            <w:r>
                              <w:rPr>
                                <w:color w:val="000000"/>
                                <w:spacing w:val="40"/>
                                <w:w w:val="105"/>
                                <w:sz w:val="8"/>
                              </w:rPr>
                              <w:t xml:space="preserve"> </w:t>
                            </w:r>
                            <w:r>
                              <w:rPr>
                                <w:color w:val="000000"/>
                                <w:w w:val="105"/>
                                <w:sz w:val="8"/>
                              </w:rPr>
                              <w:t>the confirmation in</w:t>
                            </w:r>
                            <w:r>
                              <w:rPr>
                                <w:color w:val="000000"/>
                                <w:spacing w:val="40"/>
                                <w:w w:val="105"/>
                                <w:sz w:val="8"/>
                              </w:rPr>
                              <w:t xml:space="preserve"> </w:t>
                            </w:r>
                            <w:r>
                              <w:rPr>
                                <w:color w:val="000000"/>
                                <w:w w:val="105"/>
                                <w:sz w:val="8"/>
                              </w:rPr>
                              <w:t>their</w:t>
                            </w:r>
                            <w:r>
                              <w:rPr>
                                <w:color w:val="000000"/>
                                <w:spacing w:val="-6"/>
                                <w:w w:val="105"/>
                                <w:sz w:val="8"/>
                              </w:rPr>
                              <w:t xml:space="preserve"> </w:t>
                            </w:r>
                            <w:r>
                              <w:rPr>
                                <w:color w:val="000000"/>
                                <w:w w:val="105"/>
                                <w:sz w:val="8"/>
                              </w:rPr>
                              <w:t>email</w:t>
                            </w:r>
                          </w:p>
                        </w:txbxContent>
                      </wps:txbx>
                      <wps:bodyPr wrap="square" lIns="0" tIns="0" rIns="0" bIns="0" rtlCol="0">
                        <a:noAutofit/>
                      </wps:bodyPr>
                    </wps:wsp>
                  </a:graphicData>
                </a:graphic>
              </wp:anchor>
            </w:drawing>
          </mc:Choice>
          <mc:Fallback>
            <w:pict>
              <v:shape id="Textbox 196" o:spid="_x0000_s1026" o:spt="202" type="#_x0000_t202" style="position:absolute;left:0pt;margin-left:1084pt;margin-top:23.5pt;height:29.45pt;width:49.1pt;mso-position-horizontal-relative:page;mso-wrap-distance-bottom:0pt;mso-wrap-distance-top:0pt;z-index:-251497472;mso-width-relative:page;mso-height-relative:page;" fillcolor="#E1BAFB" filled="t" stroked="f" coordsize="21600,21600" o:gfxdata="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OWzsWfbAAAADAEAAA8AAAAAAAAAAQAgAAAA&#10;IgAAAGRycy9kb3ducmV2LnhtbFBLAQIUABQAAAAIAIdO4kBf00qKzwEAAKsDAAAOAAAAAAAAAAEA&#10;IAAAACoBAABkcnMvZTJvRG9jLnhtbFBLBQYAAAAABgAGAFkBAABrBQAAAAA=&#10;">
                <v:fill on="t" focussize="0,0"/>
                <v:stroke on="f"/>
                <v:imagedata o:title=""/>
                <o:lock v:ext="edit" aspectratio="f"/>
                <v:textbox inset="0mm,0mm,0mm,0mm">
                  <w:txbxContent>
                    <w:p w14:paraId="7E6931DC">
                      <w:pPr>
                        <w:pStyle w:val="13"/>
                        <w:spacing w:before="50"/>
                        <w:rPr>
                          <w:rFonts w:ascii="Trebuchet MS"/>
                          <w:color w:val="000000"/>
                          <w:sz w:val="8"/>
                        </w:rPr>
                      </w:pPr>
                    </w:p>
                    <w:p w14:paraId="7CBE7D15">
                      <w:pPr>
                        <w:spacing w:before="1" w:line="283" w:lineRule="auto"/>
                        <w:ind w:left="116" w:right="113" w:firstLine="0"/>
                        <w:jc w:val="center"/>
                        <w:rPr>
                          <w:color w:val="000000"/>
                          <w:sz w:val="8"/>
                        </w:rPr>
                      </w:pPr>
                      <w:r>
                        <w:rPr>
                          <w:color w:val="000000"/>
                          <w:w w:val="105"/>
                          <w:sz w:val="8"/>
                        </w:rPr>
                        <w:t>The</w:t>
                      </w:r>
                      <w:r>
                        <w:rPr>
                          <w:color w:val="000000"/>
                          <w:spacing w:val="-6"/>
                          <w:w w:val="105"/>
                          <w:sz w:val="8"/>
                        </w:rPr>
                        <w:t xml:space="preserve"> </w:t>
                      </w:r>
                      <w:r>
                        <w:rPr>
                          <w:color w:val="000000"/>
                          <w:w w:val="105"/>
                          <w:sz w:val="8"/>
                        </w:rPr>
                        <w:t>caller</w:t>
                      </w:r>
                      <w:r>
                        <w:rPr>
                          <w:color w:val="000000"/>
                          <w:spacing w:val="-6"/>
                          <w:w w:val="105"/>
                          <w:sz w:val="8"/>
                        </w:rPr>
                        <w:t xml:space="preserve"> </w:t>
                      </w:r>
                      <w:r>
                        <w:rPr>
                          <w:color w:val="000000"/>
                          <w:w w:val="105"/>
                          <w:sz w:val="8"/>
                        </w:rPr>
                        <w:t>receives</w:t>
                      </w:r>
                      <w:r>
                        <w:rPr>
                          <w:color w:val="000000"/>
                          <w:spacing w:val="40"/>
                          <w:w w:val="105"/>
                          <w:sz w:val="8"/>
                        </w:rPr>
                        <w:t xml:space="preserve"> </w:t>
                      </w:r>
                      <w:r>
                        <w:rPr>
                          <w:color w:val="000000"/>
                          <w:w w:val="105"/>
                          <w:sz w:val="8"/>
                        </w:rPr>
                        <w:t>the confirmation in</w:t>
                      </w:r>
                      <w:r>
                        <w:rPr>
                          <w:color w:val="000000"/>
                          <w:spacing w:val="40"/>
                          <w:w w:val="105"/>
                          <w:sz w:val="8"/>
                        </w:rPr>
                        <w:t xml:space="preserve"> </w:t>
                      </w:r>
                      <w:r>
                        <w:rPr>
                          <w:color w:val="000000"/>
                          <w:w w:val="105"/>
                          <w:sz w:val="8"/>
                        </w:rPr>
                        <w:t>their</w:t>
                      </w:r>
                      <w:r>
                        <w:rPr>
                          <w:color w:val="000000"/>
                          <w:spacing w:val="-6"/>
                          <w:w w:val="105"/>
                          <w:sz w:val="8"/>
                        </w:rPr>
                        <w:t xml:space="preserve"> </w:t>
                      </w:r>
                      <w:r>
                        <w:rPr>
                          <w:color w:val="000000"/>
                          <w:w w:val="105"/>
                          <w:sz w:val="8"/>
                        </w:rPr>
                        <w:t>email</w:t>
                      </w:r>
                    </w:p>
                  </w:txbxContent>
                </v:textbox>
                <w10:wrap type="topAndBottom"/>
              </v:shape>
            </w:pict>
          </mc:Fallback>
        </mc:AlternateContent>
      </w:r>
      <w:r>
        <w:rPr>
          <w:rFonts w:ascii="Trebuchet MS"/>
          <w:sz w:val="15"/>
        </w:rPr>
        <mc:AlternateContent>
          <mc:Choice Requires="wps">
            <w:drawing>
              <wp:anchor distT="0" distB="0" distL="0" distR="0" simplePos="0" relativeHeight="251820032" behindDoc="1" locked="0" layoutInCell="1" allowOverlap="1">
                <wp:simplePos x="0" y="0"/>
                <wp:positionH relativeFrom="page">
                  <wp:posOffset>14452600</wp:posOffset>
                </wp:positionH>
                <wp:positionV relativeFrom="paragraph">
                  <wp:posOffset>298450</wp:posOffset>
                </wp:positionV>
                <wp:extent cx="623570" cy="374015"/>
                <wp:effectExtent l="0" t="0" r="0" b="0"/>
                <wp:wrapTopAndBottom/>
                <wp:docPr id="197" name="Textbox 19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1EB0B3A5">
                            <w:pPr>
                              <w:pStyle w:val="13"/>
                              <w:spacing w:before="3"/>
                              <w:rPr>
                                <w:rFonts w:ascii="Trebuchet MS"/>
                                <w:color w:val="000000"/>
                                <w:sz w:val="8"/>
                              </w:rPr>
                            </w:pPr>
                          </w:p>
                          <w:p w14:paraId="002401D2">
                            <w:pPr>
                              <w:spacing w:before="1" w:line="268" w:lineRule="auto"/>
                              <w:ind w:left="76" w:right="74" w:firstLine="0"/>
                              <w:jc w:val="center"/>
                              <w:rPr>
                                <w:color w:val="000000"/>
                                <w:sz w:val="8"/>
                              </w:rPr>
                            </w:pPr>
                            <w:r>
                              <w:rPr>
                                <w:color w:val="000000"/>
                                <w:sz w:val="8"/>
                              </w:rPr>
                              <w:t>The ticket is stored</w:t>
                            </w:r>
                            <w:r>
                              <w:rPr>
                                <w:color w:val="000000"/>
                                <w:spacing w:val="40"/>
                                <w:sz w:val="8"/>
                              </w:rPr>
                              <w:t xml:space="preserve"> </w:t>
                            </w:r>
                            <w:r>
                              <w:rPr>
                                <w:color w:val="000000"/>
                                <w:sz w:val="8"/>
                              </w:rPr>
                              <w:t>with caller, category,</w:t>
                            </w:r>
                            <w:r>
                              <w:rPr>
                                <w:color w:val="000000"/>
                                <w:spacing w:val="40"/>
                                <w:sz w:val="8"/>
                              </w:rPr>
                              <w:t xml:space="preserve"> </w:t>
                            </w:r>
                            <w:r>
                              <w:rPr>
                                <w:color w:val="000000"/>
                                <w:sz w:val="8"/>
                              </w:rPr>
                              <w:t>subcategory,</w:t>
                            </w:r>
                            <w:r>
                              <w:rPr>
                                <w:color w:val="000000"/>
                                <w:spacing w:val="-6"/>
                                <w:sz w:val="8"/>
                              </w:rPr>
                              <w:t xml:space="preserve"> </w:t>
                            </w:r>
                            <w:r>
                              <w:rPr>
                                <w:color w:val="000000"/>
                                <w:sz w:val="8"/>
                              </w:rPr>
                              <w:t>state</w:t>
                            </w:r>
                            <w:r>
                              <w:rPr>
                                <w:color w:val="000000"/>
                                <w:spacing w:val="-5"/>
                                <w:sz w:val="8"/>
                              </w:rPr>
                              <w:t xml:space="preserve"> </w:t>
                            </w:r>
                            <w:r>
                              <w:rPr>
                                <w:color w:val="000000"/>
                                <w:sz w:val="8"/>
                              </w:rPr>
                              <w:t>and</w:t>
                            </w:r>
                            <w:r>
                              <w:rPr>
                                <w:color w:val="000000"/>
                                <w:spacing w:val="40"/>
                                <w:sz w:val="8"/>
                              </w:rPr>
                              <w:t xml:space="preserve"> </w:t>
                            </w:r>
                            <w:r>
                              <w:rPr>
                                <w:color w:val="000000"/>
                                <w:sz w:val="8"/>
                              </w:rPr>
                              <w:t>assignment</w:t>
                            </w:r>
                            <w:r>
                              <w:rPr>
                                <w:color w:val="000000"/>
                                <w:spacing w:val="-6"/>
                                <w:sz w:val="8"/>
                              </w:rPr>
                              <w:t xml:space="preserve"> </w:t>
                            </w:r>
                            <w:r>
                              <w:rPr>
                                <w:color w:val="000000"/>
                                <w:sz w:val="8"/>
                              </w:rPr>
                              <w:t>details</w:t>
                            </w:r>
                          </w:p>
                        </w:txbxContent>
                      </wps:txbx>
                      <wps:bodyPr wrap="square" lIns="0" tIns="0" rIns="0" bIns="0" rtlCol="0">
                        <a:noAutofit/>
                      </wps:bodyPr>
                    </wps:wsp>
                  </a:graphicData>
                </a:graphic>
              </wp:anchor>
            </w:drawing>
          </mc:Choice>
          <mc:Fallback>
            <w:pict>
              <v:shape id="Textbox 197" o:spid="_x0000_s1026" o:spt="202" type="#_x0000_t202" style="position:absolute;left:0pt;margin-left:1138pt;margin-top:23.5pt;height:29.45pt;width:49.1pt;mso-position-horizontal-relative:page;mso-wrap-distance-bottom:0pt;mso-wrap-distance-top:0pt;z-index:-251496448;mso-width-relative:page;mso-height-relative:page;" fillcolor="#E1BAFB" filled="t" stroked="f" coordsize="21600,21600" o:gfxdata="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aftctdoAAAAMAQAADwAAAAAAAAABACAAAAAi&#10;AAAAZHJzL2Rvd25yZXYueG1sUEsBAhQAFAAAAAgAh07iQEL2d17PAQAAqwMAAA4AAAAAAAAAAQAg&#10;AAAAKQEAAGRycy9lMm9Eb2MueG1sUEsFBgAAAAAGAAYAWQEAAGoFAAAAAA==&#10;">
                <v:fill on="t" focussize="0,0"/>
                <v:stroke on="f"/>
                <v:imagedata o:title=""/>
                <o:lock v:ext="edit" aspectratio="f"/>
                <v:textbox inset="0mm,0mm,0mm,0mm">
                  <w:txbxContent>
                    <w:p w14:paraId="1EB0B3A5">
                      <w:pPr>
                        <w:pStyle w:val="13"/>
                        <w:spacing w:before="3"/>
                        <w:rPr>
                          <w:rFonts w:ascii="Trebuchet MS"/>
                          <w:color w:val="000000"/>
                          <w:sz w:val="8"/>
                        </w:rPr>
                      </w:pPr>
                    </w:p>
                    <w:p w14:paraId="002401D2">
                      <w:pPr>
                        <w:spacing w:before="1" w:line="268" w:lineRule="auto"/>
                        <w:ind w:left="76" w:right="74" w:firstLine="0"/>
                        <w:jc w:val="center"/>
                        <w:rPr>
                          <w:color w:val="000000"/>
                          <w:sz w:val="8"/>
                        </w:rPr>
                      </w:pPr>
                      <w:r>
                        <w:rPr>
                          <w:color w:val="000000"/>
                          <w:sz w:val="8"/>
                        </w:rPr>
                        <w:t>The ticket is stored</w:t>
                      </w:r>
                      <w:r>
                        <w:rPr>
                          <w:color w:val="000000"/>
                          <w:spacing w:val="40"/>
                          <w:sz w:val="8"/>
                        </w:rPr>
                        <w:t xml:space="preserve"> </w:t>
                      </w:r>
                      <w:r>
                        <w:rPr>
                          <w:color w:val="000000"/>
                          <w:sz w:val="8"/>
                        </w:rPr>
                        <w:t>with caller, category,</w:t>
                      </w:r>
                      <w:r>
                        <w:rPr>
                          <w:color w:val="000000"/>
                          <w:spacing w:val="40"/>
                          <w:sz w:val="8"/>
                        </w:rPr>
                        <w:t xml:space="preserve"> </w:t>
                      </w:r>
                      <w:r>
                        <w:rPr>
                          <w:color w:val="000000"/>
                          <w:sz w:val="8"/>
                        </w:rPr>
                        <w:t>subcategory,</w:t>
                      </w:r>
                      <w:r>
                        <w:rPr>
                          <w:color w:val="000000"/>
                          <w:spacing w:val="-6"/>
                          <w:sz w:val="8"/>
                        </w:rPr>
                        <w:t xml:space="preserve"> </w:t>
                      </w:r>
                      <w:r>
                        <w:rPr>
                          <w:color w:val="000000"/>
                          <w:sz w:val="8"/>
                        </w:rPr>
                        <w:t>state</w:t>
                      </w:r>
                      <w:r>
                        <w:rPr>
                          <w:color w:val="000000"/>
                          <w:spacing w:val="-5"/>
                          <w:sz w:val="8"/>
                        </w:rPr>
                        <w:t xml:space="preserve"> </w:t>
                      </w:r>
                      <w:r>
                        <w:rPr>
                          <w:color w:val="000000"/>
                          <w:sz w:val="8"/>
                        </w:rPr>
                        <w:t>and</w:t>
                      </w:r>
                      <w:r>
                        <w:rPr>
                          <w:color w:val="000000"/>
                          <w:spacing w:val="40"/>
                          <w:sz w:val="8"/>
                        </w:rPr>
                        <w:t xml:space="preserve"> </w:t>
                      </w:r>
                      <w:r>
                        <w:rPr>
                          <w:color w:val="000000"/>
                          <w:sz w:val="8"/>
                        </w:rPr>
                        <w:t>assignment</w:t>
                      </w:r>
                      <w:r>
                        <w:rPr>
                          <w:color w:val="000000"/>
                          <w:spacing w:val="-6"/>
                          <w:sz w:val="8"/>
                        </w:rPr>
                        <w:t xml:space="preserve"> </w:t>
                      </w:r>
                      <w:r>
                        <w:rPr>
                          <w:color w:val="000000"/>
                          <w:sz w:val="8"/>
                        </w:rPr>
                        <w:t>details</w:t>
                      </w:r>
                    </w:p>
                  </w:txbxContent>
                </v:textbox>
                <w10:wrap type="topAndBottom"/>
              </v:shape>
            </w:pict>
          </mc:Fallback>
        </mc:AlternateContent>
      </w:r>
      <w:r>
        <w:rPr>
          <w:rFonts w:ascii="Trebuchet MS"/>
          <w:sz w:val="15"/>
        </w:rPr>
        <mc:AlternateContent>
          <mc:Choice Requires="wps">
            <w:drawing>
              <wp:anchor distT="0" distB="0" distL="0" distR="0" simplePos="0" relativeHeight="251820032" behindDoc="1" locked="0" layoutInCell="1" allowOverlap="1">
                <wp:simplePos x="0" y="0"/>
                <wp:positionH relativeFrom="page">
                  <wp:posOffset>15462250</wp:posOffset>
                </wp:positionH>
                <wp:positionV relativeFrom="paragraph">
                  <wp:posOffset>298450</wp:posOffset>
                </wp:positionV>
                <wp:extent cx="623570" cy="374015"/>
                <wp:effectExtent l="0" t="0" r="0" b="0"/>
                <wp:wrapTopAndBottom/>
                <wp:docPr id="198" name="Textbox 19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34887040">
                            <w:pPr>
                              <w:pStyle w:val="13"/>
                              <w:spacing w:before="50"/>
                              <w:rPr>
                                <w:rFonts w:ascii="Trebuchet MS"/>
                                <w:color w:val="000000"/>
                                <w:sz w:val="8"/>
                              </w:rPr>
                            </w:pPr>
                          </w:p>
                          <w:p w14:paraId="36FEA0BF">
                            <w:pPr>
                              <w:spacing w:before="1" w:line="283" w:lineRule="auto"/>
                              <w:ind w:left="95" w:right="93" w:firstLine="0"/>
                              <w:jc w:val="center"/>
                              <w:rPr>
                                <w:color w:val="000000"/>
                                <w:sz w:val="8"/>
                              </w:rPr>
                            </w:pPr>
                            <w:r>
                              <w:rPr>
                                <w:color w:val="000000"/>
                                <w:w w:val="105"/>
                                <w:sz w:val="8"/>
                              </w:rPr>
                              <w:t>Later, tickets could</w:t>
                            </w:r>
                            <w:r>
                              <w:rPr>
                                <w:color w:val="000000"/>
                                <w:spacing w:val="40"/>
                                <w:w w:val="105"/>
                                <w:sz w:val="8"/>
                              </w:rPr>
                              <w:t xml:space="preserve"> </w:t>
                            </w:r>
                            <w:r>
                              <w:rPr>
                                <w:color w:val="000000"/>
                                <w:w w:val="105"/>
                                <w:sz w:val="8"/>
                              </w:rPr>
                              <w:t>be assigned to IT</w:t>
                            </w:r>
                            <w:r>
                              <w:rPr>
                                <w:color w:val="000000"/>
                                <w:spacing w:val="40"/>
                                <w:w w:val="105"/>
                                <w:sz w:val="8"/>
                              </w:rPr>
                              <w:t xml:space="preserve"> </w:t>
                            </w:r>
                            <w:r>
                              <w:rPr>
                                <w:color w:val="000000"/>
                                <w:w w:val="105"/>
                                <w:sz w:val="8"/>
                              </w:rPr>
                              <w:t>groups</w:t>
                            </w:r>
                            <w:r>
                              <w:rPr>
                                <w:color w:val="000000"/>
                                <w:spacing w:val="-6"/>
                                <w:w w:val="105"/>
                                <w:sz w:val="8"/>
                              </w:rPr>
                              <w:t xml:space="preserve"> </w:t>
                            </w:r>
                            <w:r>
                              <w:rPr>
                                <w:color w:val="000000"/>
                                <w:w w:val="105"/>
                                <w:sz w:val="8"/>
                              </w:rPr>
                              <w:t>automatically</w:t>
                            </w:r>
                          </w:p>
                        </w:txbxContent>
                      </wps:txbx>
                      <wps:bodyPr wrap="square" lIns="0" tIns="0" rIns="0" bIns="0" rtlCol="0">
                        <a:noAutofit/>
                      </wps:bodyPr>
                    </wps:wsp>
                  </a:graphicData>
                </a:graphic>
              </wp:anchor>
            </w:drawing>
          </mc:Choice>
          <mc:Fallback>
            <w:pict>
              <v:shape id="Textbox 198" o:spid="_x0000_s1026" o:spt="202" type="#_x0000_t202" style="position:absolute;left:0pt;margin-left:1217.5pt;margin-top:23.5pt;height:29.45pt;width:49.1pt;mso-position-horizontal-relative:page;mso-wrap-distance-bottom:0pt;mso-wrap-distance-top:0pt;z-index:-251496448;mso-width-relative:page;mso-height-relative:page;" fillcolor="#E1BAFB" filled="t" stroked="f" coordsize="21600,21600" o:gfxdata="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VMl0jbAAAADAEAAA8AAAAAAAAAAQAgAAAA&#10;IgAAAGRycy9kb3ducmV2LnhtbFBLAQIUABQAAAAIAIdO4kB/MAsIzwEAAKsDAAAOAAAAAAAAAAEA&#10;IAAAACoBAABkcnMvZTJvRG9jLnhtbFBLBQYAAAAABgAGAFkBAABrBQAAAAA=&#10;">
                <v:fill on="t" focussize="0,0"/>
                <v:stroke on="f"/>
                <v:imagedata o:title=""/>
                <o:lock v:ext="edit" aspectratio="f"/>
                <v:textbox inset="0mm,0mm,0mm,0mm">
                  <w:txbxContent>
                    <w:p w14:paraId="34887040">
                      <w:pPr>
                        <w:pStyle w:val="13"/>
                        <w:spacing w:before="50"/>
                        <w:rPr>
                          <w:rFonts w:ascii="Trebuchet MS"/>
                          <w:color w:val="000000"/>
                          <w:sz w:val="8"/>
                        </w:rPr>
                      </w:pPr>
                    </w:p>
                    <w:p w14:paraId="36FEA0BF">
                      <w:pPr>
                        <w:spacing w:before="1" w:line="283" w:lineRule="auto"/>
                        <w:ind w:left="95" w:right="93" w:firstLine="0"/>
                        <w:jc w:val="center"/>
                        <w:rPr>
                          <w:color w:val="000000"/>
                          <w:sz w:val="8"/>
                        </w:rPr>
                      </w:pPr>
                      <w:r>
                        <w:rPr>
                          <w:color w:val="000000"/>
                          <w:w w:val="105"/>
                          <w:sz w:val="8"/>
                        </w:rPr>
                        <w:t>Later, tickets could</w:t>
                      </w:r>
                      <w:r>
                        <w:rPr>
                          <w:color w:val="000000"/>
                          <w:spacing w:val="40"/>
                          <w:w w:val="105"/>
                          <w:sz w:val="8"/>
                        </w:rPr>
                        <w:t xml:space="preserve"> </w:t>
                      </w:r>
                      <w:r>
                        <w:rPr>
                          <w:color w:val="000000"/>
                          <w:w w:val="105"/>
                          <w:sz w:val="8"/>
                        </w:rPr>
                        <w:t>be assigned to IT</w:t>
                      </w:r>
                      <w:r>
                        <w:rPr>
                          <w:color w:val="000000"/>
                          <w:spacing w:val="40"/>
                          <w:w w:val="105"/>
                          <w:sz w:val="8"/>
                        </w:rPr>
                        <w:t xml:space="preserve"> </w:t>
                      </w:r>
                      <w:r>
                        <w:rPr>
                          <w:color w:val="000000"/>
                          <w:w w:val="105"/>
                          <w:sz w:val="8"/>
                        </w:rPr>
                        <w:t>groups</w:t>
                      </w:r>
                      <w:r>
                        <w:rPr>
                          <w:color w:val="000000"/>
                          <w:spacing w:val="-6"/>
                          <w:w w:val="105"/>
                          <w:sz w:val="8"/>
                        </w:rPr>
                        <w:t xml:space="preserve"> </w:t>
                      </w:r>
                      <w:r>
                        <w:rPr>
                          <w:color w:val="000000"/>
                          <w:w w:val="105"/>
                          <w:sz w:val="8"/>
                        </w:rPr>
                        <w:t>automatically</w:t>
                      </w:r>
                    </w:p>
                  </w:txbxContent>
                </v:textbox>
                <w10:wrap type="topAndBottom"/>
              </v:shape>
            </w:pict>
          </mc:Fallback>
        </mc:AlternateContent>
      </w:r>
      <w:r>
        <w:rPr>
          <w:rFonts w:ascii="Trebuchet MS"/>
          <w:sz w:val="15"/>
        </w:rPr>
        <mc:AlternateContent>
          <mc:Choice Requires="wps">
            <w:drawing>
              <wp:anchor distT="0" distB="0" distL="0" distR="0" simplePos="0" relativeHeight="251821056" behindDoc="1" locked="0" layoutInCell="1" allowOverlap="1">
                <wp:simplePos x="0" y="0"/>
                <wp:positionH relativeFrom="page">
                  <wp:posOffset>16147415</wp:posOffset>
                </wp:positionH>
                <wp:positionV relativeFrom="paragraph">
                  <wp:posOffset>298450</wp:posOffset>
                </wp:positionV>
                <wp:extent cx="623570" cy="374015"/>
                <wp:effectExtent l="0" t="0" r="0" b="0"/>
                <wp:wrapTopAndBottom/>
                <wp:docPr id="199" name="Textbox 19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3BED5DB0">
                            <w:pPr>
                              <w:pStyle w:val="13"/>
                              <w:spacing w:before="50"/>
                              <w:rPr>
                                <w:rFonts w:ascii="Trebuchet MS"/>
                                <w:color w:val="000000"/>
                                <w:sz w:val="8"/>
                              </w:rPr>
                            </w:pPr>
                          </w:p>
                          <w:p w14:paraId="2C4398B8">
                            <w:pPr>
                              <w:spacing w:before="1" w:line="283" w:lineRule="auto"/>
                              <w:ind w:left="114" w:right="112" w:firstLine="0"/>
                              <w:jc w:val="center"/>
                              <w:rPr>
                                <w:color w:val="000000"/>
                                <w:sz w:val="8"/>
                              </w:rPr>
                            </w:pPr>
                            <w:r>
                              <w:rPr>
                                <w:color w:val="000000"/>
                                <w:w w:val="105"/>
                                <w:sz w:val="8"/>
                              </w:rPr>
                              <w:t>The</w:t>
                            </w:r>
                            <w:r>
                              <w:rPr>
                                <w:color w:val="000000"/>
                                <w:spacing w:val="-6"/>
                                <w:w w:val="105"/>
                                <w:sz w:val="8"/>
                              </w:rPr>
                              <w:t xml:space="preserve"> </w:t>
                            </w:r>
                            <w:r>
                              <w:rPr>
                                <w:color w:val="000000"/>
                                <w:w w:val="105"/>
                                <w:sz w:val="8"/>
                              </w:rPr>
                              <w:t>solution</w:t>
                            </w:r>
                            <w:r>
                              <w:rPr>
                                <w:color w:val="000000"/>
                                <w:spacing w:val="-5"/>
                                <w:w w:val="105"/>
                                <w:sz w:val="8"/>
                              </w:rPr>
                              <w:t xml:space="preserve"> </w:t>
                            </w:r>
                            <w:r>
                              <w:rPr>
                                <w:color w:val="000000"/>
                                <w:w w:val="105"/>
                                <w:sz w:val="8"/>
                              </w:rPr>
                              <w:t>can</w:t>
                            </w:r>
                            <w:r>
                              <w:rPr>
                                <w:color w:val="000000"/>
                                <w:spacing w:val="-6"/>
                                <w:w w:val="105"/>
                                <w:sz w:val="8"/>
                              </w:rPr>
                              <w:t xml:space="preserve"> </w:t>
                            </w:r>
                            <w:r>
                              <w:rPr>
                                <w:color w:val="000000"/>
                                <w:w w:val="105"/>
                                <w:sz w:val="8"/>
                              </w:rPr>
                              <w:t>be</w:t>
                            </w:r>
                            <w:r>
                              <w:rPr>
                                <w:color w:val="000000"/>
                                <w:spacing w:val="40"/>
                                <w:w w:val="105"/>
                                <w:sz w:val="8"/>
                              </w:rPr>
                              <w:t xml:space="preserve"> </w:t>
                            </w:r>
                            <w:r>
                              <w:rPr>
                                <w:color w:val="000000"/>
                                <w:w w:val="105"/>
                                <w:sz w:val="8"/>
                              </w:rPr>
                              <w:t>extended with SLA</w:t>
                            </w:r>
                            <w:r>
                              <w:rPr>
                                <w:color w:val="000000"/>
                                <w:spacing w:val="40"/>
                                <w:w w:val="105"/>
                                <w:sz w:val="8"/>
                              </w:rPr>
                              <w:t xml:space="preserve"> </w:t>
                            </w:r>
                            <w:r>
                              <w:rPr>
                                <w:color w:val="000000"/>
                                <w:spacing w:val="-2"/>
                                <w:w w:val="105"/>
                                <w:sz w:val="8"/>
                              </w:rPr>
                              <w:t>tracking</w:t>
                            </w:r>
                          </w:p>
                        </w:txbxContent>
                      </wps:txbx>
                      <wps:bodyPr wrap="square" lIns="0" tIns="0" rIns="0" bIns="0" rtlCol="0">
                        <a:noAutofit/>
                      </wps:bodyPr>
                    </wps:wsp>
                  </a:graphicData>
                </a:graphic>
              </wp:anchor>
            </w:drawing>
          </mc:Choice>
          <mc:Fallback>
            <w:pict>
              <v:shape id="Textbox 199" o:spid="_x0000_s1026" o:spt="202" type="#_x0000_t202" style="position:absolute;left:0pt;margin-left:1271.45pt;margin-top:23.5pt;height:29.45pt;width:49.1pt;mso-position-horizontal-relative:page;mso-wrap-distance-bottom:0pt;mso-wrap-distance-top:0pt;z-index:-251495424;mso-width-relative:page;mso-height-relative:page;" fillcolor="#E1BAFB" filled="t" stroked="f" coordsize="21600,21600" o:gfxdata="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9b1459oAAAAMAQAADwAAAAAAAAABACAAAAAi&#10;AAAAZHJzL2Rvd25yZXYueG1sUEsBAhQAFAAAAAgAh07iQGIVNtzPAQAAqwMAAA4AAAAAAAAAAQAg&#10;AAAAKQEAAGRycy9lMm9Eb2MueG1sUEsFBgAAAAAGAAYAWQEAAGoFAAAAAA==&#10;">
                <v:fill on="t" focussize="0,0"/>
                <v:stroke on="f"/>
                <v:imagedata o:title=""/>
                <o:lock v:ext="edit" aspectratio="f"/>
                <v:textbox inset="0mm,0mm,0mm,0mm">
                  <w:txbxContent>
                    <w:p w14:paraId="3BED5DB0">
                      <w:pPr>
                        <w:pStyle w:val="13"/>
                        <w:spacing w:before="50"/>
                        <w:rPr>
                          <w:rFonts w:ascii="Trebuchet MS"/>
                          <w:color w:val="000000"/>
                          <w:sz w:val="8"/>
                        </w:rPr>
                      </w:pPr>
                    </w:p>
                    <w:p w14:paraId="2C4398B8">
                      <w:pPr>
                        <w:spacing w:before="1" w:line="283" w:lineRule="auto"/>
                        <w:ind w:left="114" w:right="112" w:firstLine="0"/>
                        <w:jc w:val="center"/>
                        <w:rPr>
                          <w:color w:val="000000"/>
                          <w:sz w:val="8"/>
                        </w:rPr>
                      </w:pPr>
                      <w:r>
                        <w:rPr>
                          <w:color w:val="000000"/>
                          <w:w w:val="105"/>
                          <w:sz w:val="8"/>
                        </w:rPr>
                        <w:t>The</w:t>
                      </w:r>
                      <w:r>
                        <w:rPr>
                          <w:color w:val="000000"/>
                          <w:spacing w:val="-6"/>
                          <w:w w:val="105"/>
                          <w:sz w:val="8"/>
                        </w:rPr>
                        <w:t xml:space="preserve"> </w:t>
                      </w:r>
                      <w:r>
                        <w:rPr>
                          <w:color w:val="000000"/>
                          <w:w w:val="105"/>
                          <w:sz w:val="8"/>
                        </w:rPr>
                        <w:t>solution</w:t>
                      </w:r>
                      <w:r>
                        <w:rPr>
                          <w:color w:val="000000"/>
                          <w:spacing w:val="-5"/>
                          <w:w w:val="105"/>
                          <w:sz w:val="8"/>
                        </w:rPr>
                        <w:t xml:space="preserve"> </w:t>
                      </w:r>
                      <w:r>
                        <w:rPr>
                          <w:color w:val="000000"/>
                          <w:w w:val="105"/>
                          <w:sz w:val="8"/>
                        </w:rPr>
                        <w:t>can</w:t>
                      </w:r>
                      <w:r>
                        <w:rPr>
                          <w:color w:val="000000"/>
                          <w:spacing w:val="-6"/>
                          <w:w w:val="105"/>
                          <w:sz w:val="8"/>
                        </w:rPr>
                        <w:t xml:space="preserve"> </w:t>
                      </w:r>
                      <w:r>
                        <w:rPr>
                          <w:color w:val="000000"/>
                          <w:w w:val="105"/>
                          <w:sz w:val="8"/>
                        </w:rPr>
                        <w:t>be</w:t>
                      </w:r>
                      <w:r>
                        <w:rPr>
                          <w:color w:val="000000"/>
                          <w:spacing w:val="40"/>
                          <w:w w:val="105"/>
                          <w:sz w:val="8"/>
                        </w:rPr>
                        <w:t xml:space="preserve"> </w:t>
                      </w:r>
                      <w:r>
                        <w:rPr>
                          <w:color w:val="000000"/>
                          <w:w w:val="105"/>
                          <w:sz w:val="8"/>
                        </w:rPr>
                        <w:t>extended with SLA</w:t>
                      </w:r>
                      <w:r>
                        <w:rPr>
                          <w:color w:val="000000"/>
                          <w:spacing w:val="40"/>
                          <w:w w:val="105"/>
                          <w:sz w:val="8"/>
                        </w:rPr>
                        <w:t xml:space="preserve"> </w:t>
                      </w:r>
                      <w:r>
                        <w:rPr>
                          <w:color w:val="000000"/>
                          <w:spacing w:val="-2"/>
                          <w:w w:val="105"/>
                          <w:sz w:val="8"/>
                        </w:rPr>
                        <w:t>tracking</w:t>
                      </w:r>
                    </w:p>
                  </w:txbxContent>
                </v:textbox>
                <w10:wrap type="topAndBottom"/>
              </v:shape>
            </w:pict>
          </mc:Fallback>
        </mc:AlternateContent>
      </w:r>
      <w:r>
        <w:rPr>
          <w:rFonts w:ascii="Trebuchet MS"/>
          <w:sz w:val="15"/>
        </w:rPr>
        <mc:AlternateContent>
          <mc:Choice Requires="wps">
            <w:drawing>
              <wp:anchor distT="0" distB="0" distL="0" distR="0" simplePos="0" relativeHeight="251821056" behindDoc="1" locked="0" layoutInCell="1" allowOverlap="1">
                <wp:simplePos x="0" y="0"/>
                <wp:positionH relativeFrom="page">
                  <wp:posOffset>16833215</wp:posOffset>
                </wp:positionH>
                <wp:positionV relativeFrom="paragraph">
                  <wp:posOffset>298450</wp:posOffset>
                </wp:positionV>
                <wp:extent cx="623570" cy="374015"/>
                <wp:effectExtent l="0" t="0" r="0" b="0"/>
                <wp:wrapTopAndBottom/>
                <wp:docPr id="200" name="Textbox 20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633050ED">
                            <w:pPr>
                              <w:pStyle w:val="13"/>
                              <w:spacing w:before="50"/>
                              <w:rPr>
                                <w:rFonts w:ascii="Trebuchet MS"/>
                                <w:color w:val="000000"/>
                                <w:sz w:val="8"/>
                              </w:rPr>
                            </w:pPr>
                          </w:p>
                          <w:p w14:paraId="456BDB48">
                            <w:pPr>
                              <w:spacing w:before="1" w:line="283" w:lineRule="auto"/>
                              <w:ind w:left="73" w:right="71" w:firstLine="0"/>
                              <w:jc w:val="center"/>
                              <w:rPr>
                                <w:color w:val="000000"/>
                                <w:sz w:val="8"/>
                              </w:rPr>
                            </w:pPr>
                            <w:r>
                              <w:rPr>
                                <w:color w:val="000000"/>
                                <w:w w:val="105"/>
                                <w:sz w:val="8"/>
                              </w:rPr>
                              <w:t>Predictive</w:t>
                            </w:r>
                            <w:r>
                              <w:rPr>
                                <w:color w:val="000000"/>
                                <w:spacing w:val="-6"/>
                                <w:w w:val="105"/>
                                <w:sz w:val="8"/>
                              </w:rPr>
                              <w:t xml:space="preserve"> </w:t>
                            </w:r>
                            <w:r>
                              <w:rPr>
                                <w:color w:val="000000"/>
                                <w:w w:val="105"/>
                                <w:sz w:val="8"/>
                              </w:rPr>
                              <w:t>intelligence</w:t>
                            </w:r>
                            <w:r>
                              <w:rPr>
                                <w:color w:val="000000"/>
                                <w:spacing w:val="40"/>
                                <w:w w:val="105"/>
                                <w:sz w:val="8"/>
                              </w:rPr>
                              <w:t xml:space="preserve"> </w:t>
                            </w:r>
                            <w:r>
                              <w:rPr>
                                <w:color w:val="000000"/>
                                <w:w w:val="105"/>
                                <w:sz w:val="8"/>
                              </w:rPr>
                              <w:t>can be added in</w:t>
                            </w:r>
                            <w:r>
                              <w:rPr>
                                <w:color w:val="000000"/>
                                <w:spacing w:val="80"/>
                                <w:w w:val="105"/>
                                <w:sz w:val="8"/>
                              </w:rPr>
                              <w:t xml:space="preserve"> </w:t>
                            </w:r>
                            <w:r>
                              <w:rPr>
                                <w:color w:val="000000"/>
                                <w:spacing w:val="-2"/>
                                <w:w w:val="105"/>
                                <w:sz w:val="8"/>
                              </w:rPr>
                              <w:t>future</w:t>
                            </w:r>
                          </w:p>
                        </w:txbxContent>
                      </wps:txbx>
                      <wps:bodyPr wrap="square" lIns="0" tIns="0" rIns="0" bIns="0" rtlCol="0">
                        <a:noAutofit/>
                      </wps:bodyPr>
                    </wps:wsp>
                  </a:graphicData>
                </a:graphic>
              </wp:anchor>
            </w:drawing>
          </mc:Choice>
          <mc:Fallback>
            <w:pict>
              <v:shape id="Textbox 200" o:spid="_x0000_s1026" o:spt="202" type="#_x0000_t202" style="position:absolute;left:0pt;margin-left:1325.45pt;margin-top:23.5pt;height:29.45pt;width:49.1pt;mso-position-horizontal-relative:page;mso-wrap-distance-bottom:0pt;mso-wrap-distance-top:0pt;z-index:-251495424;mso-width-relative:page;mso-height-relative:page;" fillcolor="#E1BAFB" filled="t" stroked="f" coordsize="21600,21600" o:gfxdata="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B2Z4toAAAAMAQAADwAAAAAAAAABACAAAAAi&#10;AAAAZHJzL2Rvd25yZXYueG1sUEsBAhQAFAAAAAgAh07iQKdnPNPPAQAAqwMAAA4AAAAAAAAAAQAg&#10;AAAAKQEAAGRycy9lMm9Eb2MueG1sUEsFBgAAAAAGAAYAWQEAAGoFAAAAAA==&#10;">
                <v:fill on="t" focussize="0,0"/>
                <v:stroke on="f"/>
                <v:imagedata o:title=""/>
                <o:lock v:ext="edit" aspectratio="f"/>
                <v:textbox inset="0mm,0mm,0mm,0mm">
                  <w:txbxContent>
                    <w:p w14:paraId="633050ED">
                      <w:pPr>
                        <w:pStyle w:val="13"/>
                        <w:spacing w:before="50"/>
                        <w:rPr>
                          <w:rFonts w:ascii="Trebuchet MS"/>
                          <w:color w:val="000000"/>
                          <w:sz w:val="8"/>
                        </w:rPr>
                      </w:pPr>
                    </w:p>
                    <w:p w14:paraId="456BDB48">
                      <w:pPr>
                        <w:spacing w:before="1" w:line="283" w:lineRule="auto"/>
                        <w:ind w:left="73" w:right="71" w:firstLine="0"/>
                        <w:jc w:val="center"/>
                        <w:rPr>
                          <w:color w:val="000000"/>
                          <w:sz w:val="8"/>
                        </w:rPr>
                      </w:pPr>
                      <w:r>
                        <w:rPr>
                          <w:color w:val="000000"/>
                          <w:w w:val="105"/>
                          <w:sz w:val="8"/>
                        </w:rPr>
                        <w:t>Predictive</w:t>
                      </w:r>
                      <w:r>
                        <w:rPr>
                          <w:color w:val="000000"/>
                          <w:spacing w:val="-6"/>
                          <w:w w:val="105"/>
                          <w:sz w:val="8"/>
                        </w:rPr>
                        <w:t xml:space="preserve"> </w:t>
                      </w:r>
                      <w:r>
                        <w:rPr>
                          <w:color w:val="000000"/>
                          <w:w w:val="105"/>
                          <w:sz w:val="8"/>
                        </w:rPr>
                        <w:t>intelligence</w:t>
                      </w:r>
                      <w:r>
                        <w:rPr>
                          <w:color w:val="000000"/>
                          <w:spacing w:val="40"/>
                          <w:w w:val="105"/>
                          <w:sz w:val="8"/>
                        </w:rPr>
                        <w:t xml:space="preserve"> </w:t>
                      </w:r>
                      <w:r>
                        <w:rPr>
                          <w:color w:val="000000"/>
                          <w:w w:val="105"/>
                          <w:sz w:val="8"/>
                        </w:rPr>
                        <w:t>can be added in</w:t>
                      </w:r>
                      <w:r>
                        <w:rPr>
                          <w:color w:val="000000"/>
                          <w:spacing w:val="80"/>
                          <w:w w:val="105"/>
                          <w:sz w:val="8"/>
                        </w:rPr>
                        <w:t xml:space="preserve"> </w:t>
                      </w:r>
                      <w:r>
                        <w:rPr>
                          <w:color w:val="000000"/>
                          <w:spacing w:val="-2"/>
                          <w:w w:val="105"/>
                          <w:sz w:val="8"/>
                        </w:rPr>
                        <w:t>future</w:t>
                      </w:r>
                    </w:p>
                  </w:txbxContent>
                </v:textbox>
                <w10:wrap type="topAndBottom"/>
              </v:shape>
            </w:pict>
          </mc:Fallback>
        </mc:AlternateContent>
      </w:r>
      <w:r>
        <w:rPr>
          <w:rFonts w:ascii="Trebuchet MS"/>
          <w:sz w:val="15"/>
        </w:rPr>
        <mc:AlternateContent>
          <mc:Choice Requires="wps">
            <w:drawing>
              <wp:anchor distT="0" distB="0" distL="0" distR="0" simplePos="0" relativeHeight="251822080" behindDoc="1" locked="0" layoutInCell="1" allowOverlap="1">
                <wp:simplePos x="0" y="0"/>
                <wp:positionH relativeFrom="page">
                  <wp:posOffset>17518380</wp:posOffset>
                </wp:positionH>
                <wp:positionV relativeFrom="paragraph">
                  <wp:posOffset>298450</wp:posOffset>
                </wp:positionV>
                <wp:extent cx="623570" cy="374015"/>
                <wp:effectExtent l="0" t="0" r="0" b="0"/>
                <wp:wrapTopAndBottom/>
                <wp:docPr id="201" name="Textbox 20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E1BAFB"/>
                        </a:solidFill>
                      </wps:spPr>
                      <wps:txbx>
                        <w:txbxContent>
                          <w:p w14:paraId="78573F59">
                            <w:pPr>
                              <w:pStyle w:val="13"/>
                              <w:spacing w:before="50"/>
                              <w:rPr>
                                <w:rFonts w:ascii="Trebuchet MS"/>
                                <w:color w:val="000000"/>
                                <w:sz w:val="8"/>
                              </w:rPr>
                            </w:pPr>
                          </w:p>
                          <w:p w14:paraId="1763DEBB">
                            <w:pPr>
                              <w:spacing w:before="1" w:line="283" w:lineRule="auto"/>
                              <w:ind w:left="97" w:right="95" w:firstLine="16"/>
                              <w:jc w:val="both"/>
                              <w:rPr>
                                <w:color w:val="000000"/>
                                <w:sz w:val="8"/>
                              </w:rPr>
                            </w:pPr>
                            <w:r>
                              <w:rPr>
                                <w:color w:val="000000"/>
                                <w:w w:val="105"/>
                                <w:sz w:val="8"/>
                              </w:rPr>
                              <w:t>More keywords and</w:t>
                            </w:r>
                            <w:r>
                              <w:rPr>
                                <w:color w:val="000000"/>
                                <w:spacing w:val="40"/>
                                <w:w w:val="105"/>
                                <w:sz w:val="8"/>
                              </w:rPr>
                              <w:t xml:space="preserve"> </w:t>
                            </w:r>
                            <w:r>
                              <w:rPr>
                                <w:color w:val="000000"/>
                                <w:w w:val="105"/>
                                <w:sz w:val="8"/>
                              </w:rPr>
                              <w:t>ticket</w:t>
                            </w:r>
                            <w:r>
                              <w:rPr>
                                <w:color w:val="000000"/>
                                <w:spacing w:val="-6"/>
                                <w:w w:val="105"/>
                                <w:sz w:val="8"/>
                              </w:rPr>
                              <w:t xml:space="preserve"> </w:t>
                            </w:r>
                            <w:r>
                              <w:rPr>
                                <w:color w:val="000000"/>
                                <w:w w:val="105"/>
                                <w:sz w:val="8"/>
                              </w:rPr>
                              <w:t>categories</w:t>
                            </w:r>
                            <w:r>
                              <w:rPr>
                                <w:color w:val="000000"/>
                                <w:spacing w:val="-6"/>
                                <w:w w:val="105"/>
                                <w:sz w:val="8"/>
                              </w:rPr>
                              <w:t xml:space="preserve"> </w:t>
                            </w:r>
                            <w:r>
                              <w:rPr>
                                <w:color w:val="000000"/>
                                <w:w w:val="105"/>
                                <w:sz w:val="8"/>
                              </w:rPr>
                              <w:t>can</w:t>
                            </w:r>
                            <w:r>
                              <w:rPr>
                                <w:color w:val="000000"/>
                                <w:spacing w:val="40"/>
                                <w:w w:val="105"/>
                                <w:sz w:val="8"/>
                              </w:rPr>
                              <w:t xml:space="preserve"> </w:t>
                            </w:r>
                            <w:r>
                              <w:rPr>
                                <w:color w:val="000000"/>
                                <w:w w:val="105"/>
                                <w:sz w:val="8"/>
                              </w:rPr>
                              <w:t>be</w:t>
                            </w:r>
                            <w:r>
                              <w:rPr>
                                <w:color w:val="000000"/>
                                <w:spacing w:val="3"/>
                                <w:w w:val="105"/>
                                <w:sz w:val="8"/>
                              </w:rPr>
                              <w:t xml:space="preserve"> </w:t>
                            </w:r>
                            <w:r>
                              <w:rPr>
                                <w:color w:val="000000"/>
                                <w:w w:val="105"/>
                                <w:sz w:val="8"/>
                              </w:rPr>
                              <w:t>added</w:t>
                            </w:r>
                            <w:r>
                              <w:rPr>
                                <w:color w:val="000000"/>
                                <w:spacing w:val="3"/>
                                <w:w w:val="105"/>
                                <w:sz w:val="8"/>
                              </w:rPr>
                              <w:t xml:space="preserve"> </w:t>
                            </w:r>
                            <w:r>
                              <w:rPr>
                                <w:color w:val="000000"/>
                                <w:w w:val="105"/>
                                <w:sz w:val="8"/>
                              </w:rPr>
                              <w:t>to</w:t>
                            </w:r>
                            <w:r>
                              <w:rPr>
                                <w:color w:val="000000"/>
                                <w:spacing w:val="4"/>
                                <w:w w:val="105"/>
                                <w:sz w:val="8"/>
                              </w:rPr>
                              <w:t xml:space="preserve"> </w:t>
                            </w:r>
                            <w:r>
                              <w:rPr>
                                <w:color w:val="000000"/>
                                <w:w w:val="105"/>
                                <w:sz w:val="8"/>
                              </w:rPr>
                              <w:t>the</w:t>
                            </w:r>
                            <w:r>
                              <w:rPr>
                                <w:color w:val="000000"/>
                                <w:spacing w:val="3"/>
                                <w:w w:val="105"/>
                                <w:sz w:val="8"/>
                              </w:rPr>
                              <w:t xml:space="preserve"> </w:t>
                            </w:r>
                            <w:r>
                              <w:rPr>
                                <w:color w:val="000000"/>
                                <w:spacing w:val="-4"/>
                                <w:w w:val="105"/>
                                <w:sz w:val="8"/>
                              </w:rPr>
                              <w:t>flow</w:t>
                            </w:r>
                          </w:p>
                        </w:txbxContent>
                      </wps:txbx>
                      <wps:bodyPr wrap="square" lIns="0" tIns="0" rIns="0" bIns="0" rtlCol="0">
                        <a:noAutofit/>
                      </wps:bodyPr>
                    </wps:wsp>
                  </a:graphicData>
                </a:graphic>
              </wp:anchor>
            </w:drawing>
          </mc:Choice>
          <mc:Fallback>
            <w:pict>
              <v:shape id="Textbox 201" o:spid="_x0000_s1026" o:spt="202" type="#_x0000_t202" style="position:absolute;left:0pt;margin-left:1379.4pt;margin-top:23.5pt;height:29.45pt;width:49.1pt;mso-position-horizontal-relative:page;mso-wrap-distance-bottom:0pt;mso-wrap-distance-top:0pt;z-index:-251494400;mso-width-relative:page;mso-height-relative:page;" fillcolor="#E1BAFB" filled="t" stroked="f" coordsize="21600,21600" o:gfxdata="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XynCstoAAAAMAQAADwAAAAAAAAABACAAAAAi&#10;AAAAZHJzL2Rvd25yZXYueG1sUEsBAhQAFAAAAAgAh07iQLpCAQfPAQAAqwMAAA4AAAAAAAAAAQAg&#10;AAAAKQEAAGRycy9lMm9Eb2MueG1sUEsFBgAAAAAGAAYAWQEAAGoFAAAAAA==&#10;">
                <v:fill on="t" focussize="0,0"/>
                <v:stroke on="f"/>
                <v:imagedata o:title=""/>
                <o:lock v:ext="edit" aspectratio="f"/>
                <v:textbox inset="0mm,0mm,0mm,0mm">
                  <w:txbxContent>
                    <w:p w14:paraId="78573F59">
                      <w:pPr>
                        <w:pStyle w:val="13"/>
                        <w:spacing w:before="50"/>
                        <w:rPr>
                          <w:rFonts w:ascii="Trebuchet MS"/>
                          <w:color w:val="000000"/>
                          <w:sz w:val="8"/>
                        </w:rPr>
                      </w:pPr>
                    </w:p>
                    <w:p w14:paraId="1763DEBB">
                      <w:pPr>
                        <w:spacing w:before="1" w:line="283" w:lineRule="auto"/>
                        <w:ind w:left="97" w:right="95" w:firstLine="16"/>
                        <w:jc w:val="both"/>
                        <w:rPr>
                          <w:color w:val="000000"/>
                          <w:sz w:val="8"/>
                        </w:rPr>
                      </w:pPr>
                      <w:r>
                        <w:rPr>
                          <w:color w:val="000000"/>
                          <w:w w:val="105"/>
                          <w:sz w:val="8"/>
                        </w:rPr>
                        <w:t>More keywords and</w:t>
                      </w:r>
                      <w:r>
                        <w:rPr>
                          <w:color w:val="000000"/>
                          <w:spacing w:val="40"/>
                          <w:w w:val="105"/>
                          <w:sz w:val="8"/>
                        </w:rPr>
                        <w:t xml:space="preserve"> </w:t>
                      </w:r>
                      <w:r>
                        <w:rPr>
                          <w:color w:val="000000"/>
                          <w:w w:val="105"/>
                          <w:sz w:val="8"/>
                        </w:rPr>
                        <w:t>ticket</w:t>
                      </w:r>
                      <w:r>
                        <w:rPr>
                          <w:color w:val="000000"/>
                          <w:spacing w:val="-6"/>
                          <w:w w:val="105"/>
                          <w:sz w:val="8"/>
                        </w:rPr>
                        <w:t xml:space="preserve"> </w:t>
                      </w:r>
                      <w:r>
                        <w:rPr>
                          <w:color w:val="000000"/>
                          <w:w w:val="105"/>
                          <w:sz w:val="8"/>
                        </w:rPr>
                        <w:t>categories</w:t>
                      </w:r>
                      <w:r>
                        <w:rPr>
                          <w:color w:val="000000"/>
                          <w:spacing w:val="-6"/>
                          <w:w w:val="105"/>
                          <w:sz w:val="8"/>
                        </w:rPr>
                        <w:t xml:space="preserve"> </w:t>
                      </w:r>
                      <w:r>
                        <w:rPr>
                          <w:color w:val="000000"/>
                          <w:w w:val="105"/>
                          <w:sz w:val="8"/>
                        </w:rPr>
                        <w:t>can</w:t>
                      </w:r>
                      <w:r>
                        <w:rPr>
                          <w:color w:val="000000"/>
                          <w:spacing w:val="40"/>
                          <w:w w:val="105"/>
                          <w:sz w:val="8"/>
                        </w:rPr>
                        <w:t xml:space="preserve"> </w:t>
                      </w:r>
                      <w:r>
                        <w:rPr>
                          <w:color w:val="000000"/>
                          <w:w w:val="105"/>
                          <w:sz w:val="8"/>
                        </w:rPr>
                        <w:t>be</w:t>
                      </w:r>
                      <w:r>
                        <w:rPr>
                          <w:color w:val="000000"/>
                          <w:spacing w:val="3"/>
                          <w:w w:val="105"/>
                          <w:sz w:val="8"/>
                        </w:rPr>
                        <w:t xml:space="preserve"> </w:t>
                      </w:r>
                      <w:r>
                        <w:rPr>
                          <w:color w:val="000000"/>
                          <w:w w:val="105"/>
                          <w:sz w:val="8"/>
                        </w:rPr>
                        <w:t>added</w:t>
                      </w:r>
                      <w:r>
                        <w:rPr>
                          <w:color w:val="000000"/>
                          <w:spacing w:val="3"/>
                          <w:w w:val="105"/>
                          <w:sz w:val="8"/>
                        </w:rPr>
                        <w:t xml:space="preserve"> </w:t>
                      </w:r>
                      <w:r>
                        <w:rPr>
                          <w:color w:val="000000"/>
                          <w:w w:val="105"/>
                          <w:sz w:val="8"/>
                        </w:rPr>
                        <w:t>to</w:t>
                      </w:r>
                      <w:r>
                        <w:rPr>
                          <w:color w:val="000000"/>
                          <w:spacing w:val="4"/>
                          <w:w w:val="105"/>
                          <w:sz w:val="8"/>
                        </w:rPr>
                        <w:t xml:space="preserve"> </w:t>
                      </w:r>
                      <w:r>
                        <w:rPr>
                          <w:color w:val="000000"/>
                          <w:w w:val="105"/>
                          <w:sz w:val="8"/>
                        </w:rPr>
                        <w:t>the</w:t>
                      </w:r>
                      <w:r>
                        <w:rPr>
                          <w:color w:val="000000"/>
                          <w:spacing w:val="3"/>
                          <w:w w:val="105"/>
                          <w:sz w:val="8"/>
                        </w:rPr>
                        <w:t xml:space="preserve"> </w:t>
                      </w:r>
                      <w:r>
                        <w:rPr>
                          <w:color w:val="000000"/>
                          <w:spacing w:val="-4"/>
                          <w:w w:val="105"/>
                          <w:sz w:val="8"/>
                        </w:rPr>
                        <w:t>flow</w:t>
                      </w:r>
                    </w:p>
                  </w:txbxContent>
                </v:textbox>
                <w10:wrap type="topAndBottom"/>
              </v:shape>
            </w:pict>
          </mc:Fallback>
        </mc:AlternateContent>
      </w:r>
      <w:r>
        <w:rPr>
          <w:rFonts w:ascii="Trebuchet MS"/>
          <w:sz w:val="15"/>
        </w:rPr>
        <mc:AlternateContent>
          <mc:Choice Requires="wps">
            <w:drawing>
              <wp:anchor distT="0" distB="0" distL="0" distR="0" simplePos="0" relativeHeight="251722752" behindDoc="1" locked="0" layoutInCell="1" allowOverlap="1">
                <wp:simplePos x="0" y="0"/>
                <wp:positionH relativeFrom="page">
                  <wp:posOffset>3912235</wp:posOffset>
                </wp:positionH>
                <wp:positionV relativeFrom="paragraph">
                  <wp:posOffset>337820</wp:posOffset>
                </wp:positionV>
                <wp:extent cx="572135" cy="294640"/>
                <wp:effectExtent l="0" t="0" r="0" b="0"/>
                <wp:wrapNone/>
                <wp:docPr id="202" name="Textbox 202"/>
                <wp:cNvGraphicFramePr/>
                <a:graphic xmlns:a="http://schemas.openxmlformats.org/drawingml/2006/main">
                  <a:graphicData uri="http://schemas.microsoft.com/office/word/2010/wordprocessingShape">
                    <wps:wsp>
                      <wps:cNvSpPr txBox="1"/>
                      <wps:spPr>
                        <a:xfrm>
                          <a:off x="0" y="0"/>
                          <a:ext cx="572135" cy="294640"/>
                        </a:xfrm>
                        <a:prstGeom prst="rect">
                          <a:avLst/>
                        </a:prstGeom>
                      </wps:spPr>
                      <wps:txbx>
                        <w:txbxContent>
                          <w:p w14:paraId="4E410C66">
                            <w:pPr>
                              <w:spacing w:before="0" w:line="266" w:lineRule="auto"/>
                              <w:ind w:left="0" w:right="0" w:firstLine="0"/>
                              <w:jc w:val="center"/>
                              <w:rPr>
                                <w:rFonts w:ascii="Trebuchet MS"/>
                                <w:sz w:val="9"/>
                              </w:rPr>
                            </w:pPr>
                            <w:r>
                              <w:rPr>
                                <w:rFonts w:ascii="Trebuchet MS"/>
                                <w:w w:val="105"/>
                                <w:sz w:val="9"/>
                              </w:rPr>
                              <w:t>A</w:t>
                            </w:r>
                            <w:r>
                              <w:rPr>
                                <w:rFonts w:ascii="Trebuchet MS"/>
                                <w:spacing w:val="-8"/>
                                <w:w w:val="105"/>
                                <w:sz w:val="9"/>
                              </w:rPr>
                              <w:t xml:space="preserve"> </w:t>
                            </w:r>
                            <w:r>
                              <w:rPr>
                                <w:rFonts w:ascii="Trebuchet MS"/>
                                <w:w w:val="105"/>
                                <w:sz w:val="9"/>
                              </w:rPr>
                              <w:t>customer</w:t>
                            </w:r>
                            <w:r>
                              <w:rPr>
                                <w:rFonts w:ascii="Trebuchet MS"/>
                                <w:spacing w:val="-7"/>
                                <w:w w:val="105"/>
                                <w:sz w:val="9"/>
                              </w:rPr>
                              <w:t xml:space="preserve"> </w:t>
                            </w:r>
                            <w:r>
                              <w:rPr>
                                <w:rFonts w:ascii="Trebuchet MS"/>
                                <w:w w:val="105"/>
                                <w:sz w:val="9"/>
                              </w:rPr>
                              <w:t>navigates</w:t>
                            </w:r>
                            <w:r>
                              <w:rPr>
                                <w:rFonts w:ascii="Trebuchet MS"/>
                                <w:spacing w:val="40"/>
                                <w:w w:val="105"/>
                                <w:sz w:val="9"/>
                              </w:rPr>
                              <w:t xml:space="preserve"> </w:t>
                            </w:r>
                            <w:r>
                              <w:rPr>
                                <w:rFonts w:ascii="Trebuchet MS"/>
                                <w:w w:val="105"/>
                                <w:sz w:val="9"/>
                              </w:rPr>
                              <w:t>to the city tours</w:t>
                            </w:r>
                            <w:r>
                              <w:rPr>
                                <w:rFonts w:ascii="Trebuchet MS"/>
                                <w:spacing w:val="40"/>
                                <w:w w:val="105"/>
                                <w:sz w:val="9"/>
                              </w:rPr>
                              <w:t xml:space="preserve"> </w:t>
                            </w:r>
                            <w:r>
                              <w:rPr>
                                <w:rFonts w:ascii="Trebuchet MS"/>
                                <w:w w:val="105"/>
                                <w:sz w:val="9"/>
                              </w:rPr>
                              <w:t>section</w:t>
                            </w:r>
                            <w:r>
                              <w:rPr>
                                <w:rFonts w:ascii="Trebuchet MS"/>
                                <w:spacing w:val="-1"/>
                                <w:w w:val="105"/>
                                <w:sz w:val="9"/>
                              </w:rPr>
                              <w:t xml:space="preserve"> </w:t>
                            </w:r>
                            <w:r>
                              <w:rPr>
                                <w:rFonts w:ascii="Trebuchet MS"/>
                                <w:w w:val="105"/>
                                <w:sz w:val="9"/>
                              </w:rPr>
                              <w:t>of</w:t>
                            </w:r>
                            <w:r>
                              <w:rPr>
                                <w:rFonts w:ascii="Trebuchet MS"/>
                                <w:spacing w:val="-1"/>
                                <w:w w:val="105"/>
                                <w:sz w:val="9"/>
                              </w:rPr>
                              <w:t xml:space="preserve"> </w:t>
                            </w:r>
                            <w:r>
                              <w:rPr>
                                <w:rFonts w:ascii="Trebuchet MS"/>
                                <w:w w:val="105"/>
                                <w:sz w:val="9"/>
                              </w:rPr>
                              <w:t>our</w:t>
                            </w:r>
                            <w:r>
                              <w:rPr>
                                <w:rFonts w:ascii="Trebuchet MS"/>
                                <w:spacing w:val="40"/>
                                <w:w w:val="105"/>
                                <w:sz w:val="9"/>
                              </w:rPr>
                              <w:t xml:space="preserve"> </w:t>
                            </w:r>
                            <w:r>
                              <w:rPr>
                                <w:rFonts w:ascii="Trebuchet MS"/>
                                <w:w w:val="105"/>
                                <w:sz w:val="9"/>
                              </w:rPr>
                              <w:t>website</w:t>
                            </w:r>
                            <w:r>
                              <w:rPr>
                                <w:rFonts w:ascii="Trebuchet MS"/>
                                <w:spacing w:val="-1"/>
                                <w:w w:val="105"/>
                                <w:sz w:val="9"/>
                              </w:rPr>
                              <w:t xml:space="preserve"> </w:t>
                            </w:r>
                            <w:r>
                              <w:rPr>
                                <w:rFonts w:ascii="Trebuchet MS"/>
                                <w:w w:val="105"/>
                                <w:sz w:val="9"/>
                              </w:rPr>
                              <w:t>or</w:t>
                            </w:r>
                            <w:r>
                              <w:rPr>
                                <w:rFonts w:ascii="Trebuchet MS"/>
                                <w:spacing w:val="-1"/>
                                <w:w w:val="105"/>
                                <w:sz w:val="9"/>
                              </w:rPr>
                              <w:t xml:space="preserve"> </w:t>
                            </w:r>
                            <w:r>
                              <w:rPr>
                                <w:rFonts w:ascii="Trebuchet MS"/>
                                <w:w w:val="105"/>
                                <w:sz w:val="9"/>
                              </w:rPr>
                              <w:t>app</w:t>
                            </w:r>
                          </w:p>
                        </w:txbxContent>
                      </wps:txbx>
                      <wps:bodyPr wrap="square" lIns="0" tIns="0" rIns="0" bIns="0" rtlCol="0">
                        <a:noAutofit/>
                      </wps:bodyPr>
                    </wps:wsp>
                  </a:graphicData>
                </a:graphic>
              </wp:anchor>
            </w:drawing>
          </mc:Choice>
          <mc:Fallback>
            <w:pict>
              <v:shape id="Textbox 202" o:spid="_x0000_s1026" o:spt="202" type="#_x0000_t202" style="position:absolute;left:0pt;margin-left:308.05pt;margin-top:26.6pt;height:23.2pt;width:45.05pt;mso-position-horizontal-relative:page;z-index:-251593728;mso-width-relative:page;mso-height-relative:page;" filled="f" stroked="f" coordsize="21600,21600" o:gfxdata="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ouGAZ2AAAAAkBAAAPAAAAAAAAAAEAIAAAACIAAABkcnMvZG93bnJldi54bWxQSwECFAAUAAAA&#10;CACHTuJAzGOBW7UBAAB3AwAADgAAAAAAAAABACAAAAAnAQAAZHJzL2Uyb0RvYy54bWxQSwUGAAAA&#10;AAYABgBZAQAATgUAAAAA&#10;">
                <v:fill on="f" focussize="0,0"/>
                <v:stroke on="f"/>
                <v:imagedata o:title=""/>
                <o:lock v:ext="edit" aspectratio="f"/>
                <v:textbox inset="0mm,0mm,0mm,0mm">
                  <w:txbxContent>
                    <w:p w14:paraId="4E410C66">
                      <w:pPr>
                        <w:spacing w:before="0" w:line="266" w:lineRule="auto"/>
                        <w:ind w:left="0" w:right="0" w:firstLine="0"/>
                        <w:jc w:val="center"/>
                        <w:rPr>
                          <w:rFonts w:ascii="Trebuchet MS"/>
                          <w:sz w:val="9"/>
                        </w:rPr>
                      </w:pPr>
                      <w:r>
                        <w:rPr>
                          <w:rFonts w:ascii="Trebuchet MS"/>
                          <w:w w:val="105"/>
                          <w:sz w:val="9"/>
                        </w:rPr>
                        <w:t>A</w:t>
                      </w:r>
                      <w:r>
                        <w:rPr>
                          <w:rFonts w:ascii="Trebuchet MS"/>
                          <w:spacing w:val="-8"/>
                          <w:w w:val="105"/>
                          <w:sz w:val="9"/>
                        </w:rPr>
                        <w:t xml:space="preserve"> </w:t>
                      </w:r>
                      <w:r>
                        <w:rPr>
                          <w:rFonts w:ascii="Trebuchet MS"/>
                          <w:w w:val="105"/>
                          <w:sz w:val="9"/>
                        </w:rPr>
                        <w:t>customer</w:t>
                      </w:r>
                      <w:r>
                        <w:rPr>
                          <w:rFonts w:ascii="Trebuchet MS"/>
                          <w:spacing w:val="-7"/>
                          <w:w w:val="105"/>
                          <w:sz w:val="9"/>
                        </w:rPr>
                        <w:t xml:space="preserve"> </w:t>
                      </w:r>
                      <w:r>
                        <w:rPr>
                          <w:rFonts w:ascii="Trebuchet MS"/>
                          <w:w w:val="105"/>
                          <w:sz w:val="9"/>
                        </w:rPr>
                        <w:t>navigates</w:t>
                      </w:r>
                      <w:r>
                        <w:rPr>
                          <w:rFonts w:ascii="Trebuchet MS"/>
                          <w:spacing w:val="40"/>
                          <w:w w:val="105"/>
                          <w:sz w:val="9"/>
                        </w:rPr>
                        <w:t xml:space="preserve"> </w:t>
                      </w:r>
                      <w:r>
                        <w:rPr>
                          <w:rFonts w:ascii="Trebuchet MS"/>
                          <w:w w:val="105"/>
                          <w:sz w:val="9"/>
                        </w:rPr>
                        <w:t>to the city tours</w:t>
                      </w:r>
                      <w:r>
                        <w:rPr>
                          <w:rFonts w:ascii="Trebuchet MS"/>
                          <w:spacing w:val="40"/>
                          <w:w w:val="105"/>
                          <w:sz w:val="9"/>
                        </w:rPr>
                        <w:t xml:space="preserve"> </w:t>
                      </w:r>
                      <w:r>
                        <w:rPr>
                          <w:rFonts w:ascii="Trebuchet MS"/>
                          <w:w w:val="105"/>
                          <w:sz w:val="9"/>
                        </w:rPr>
                        <w:t>section</w:t>
                      </w:r>
                      <w:r>
                        <w:rPr>
                          <w:rFonts w:ascii="Trebuchet MS"/>
                          <w:spacing w:val="-1"/>
                          <w:w w:val="105"/>
                          <w:sz w:val="9"/>
                        </w:rPr>
                        <w:t xml:space="preserve"> </w:t>
                      </w:r>
                      <w:r>
                        <w:rPr>
                          <w:rFonts w:ascii="Trebuchet MS"/>
                          <w:w w:val="105"/>
                          <w:sz w:val="9"/>
                        </w:rPr>
                        <w:t>of</w:t>
                      </w:r>
                      <w:r>
                        <w:rPr>
                          <w:rFonts w:ascii="Trebuchet MS"/>
                          <w:spacing w:val="-1"/>
                          <w:w w:val="105"/>
                          <w:sz w:val="9"/>
                        </w:rPr>
                        <w:t xml:space="preserve"> </w:t>
                      </w:r>
                      <w:r>
                        <w:rPr>
                          <w:rFonts w:ascii="Trebuchet MS"/>
                          <w:w w:val="105"/>
                          <w:sz w:val="9"/>
                        </w:rPr>
                        <w:t>our</w:t>
                      </w:r>
                      <w:r>
                        <w:rPr>
                          <w:rFonts w:ascii="Trebuchet MS"/>
                          <w:spacing w:val="40"/>
                          <w:w w:val="105"/>
                          <w:sz w:val="9"/>
                        </w:rPr>
                        <w:t xml:space="preserve"> </w:t>
                      </w:r>
                      <w:r>
                        <w:rPr>
                          <w:rFonts w:ascii="Trebuchet MS"/>
                          <w:w w:val="105"/>
                          <w:sz w:val="9"/>
                        </w:rPr>
                        <w:t>website</w:t>
                      </w:r>
                      <w:r>
                        <w:rPr>
                          <w:rFonts w:ascii="Trebuchet MS"/>
                          <w:spacing w:val="-1"/>
                          <w:w w:val="105"/>
                          <w:sz w:val="9"/>
                        </w:rPr>
                        <w:t xml:space="preserve"> </w:t>
                      </w:r>
                      <w:r>
                        <w:rPr>
                          <w:rFonts w:ascii="Trebuchet MS"/>
                          <w:w w:val="105"/>
                          <w:sz w:val="9"/>
                        </w:rPr>
                        <w:t>or</w:t>
                      </w:r>
                      <w:r>
                        <w:rPr>
                          <w:rFonts w:ascii="Trebuchet MS"/>
                          <w:spacing w:val="-1"/>
                          <w:w w:val="105"/>
                          <w:sz w:val="9"/>
                        </w:rPr>
                        <w:t xml:space="preserve"> </w:t>
                      </w:r>
                      <w:r>
                        <w:rPr>
                          <w:rFonts w:ascii="Trebuchet MS"/>
                          <w:w w:val="105"/>
                          <w:sz w:val="9"/>
                        </w:rPr>
                        <w:t>app</w:t>
                      </w:r>
                    </w:p>
                  </w:txbxContent>
                </v:textbox>
              </v:shape>
            </w:pict>
          </mc:Fallback>
        </mc:AlternateContent>
      </w:r>
      <w:r>
        <w:rPr>
          <w:rFonts w:ascii="Trebuchet MS"/>
          <w:sz w:val="15"/>
        </w:rPr>
        <mc:AlternateContent>
          <mc:Choice Requires="wps">
            <w:drawing>
              <wp:anchor distT="0" distB="0" distL="0" distR="0" simplePos="0" relativeHeight="251723776" behindDoc="1" locked="0" layoutInCell="1" allowOverlap="1">
                <wp:simplePos x="0" y="0"/>
                <wp:positionH relativeFrom="page">
                  <wp:posOffset>4619625</wp:posOffset>
                </wp:positionH>
                <wp:positionV relativeFrom="paragraph">
                  <wp:posOffset>346710</wp:posOffset>
                </wp:positionV>
                <wp:extent cx="527685" cy="277495"/>
                <wp:effectExtent l="0" t="0" r="0" b="0"/>
                <wp:wrapNone/>
                <wp:docPr id="203" name="Textbox 203"/>
                <wp:cNvGraphicFramePr/>
                <a:graphic xmlns:a="http://schemas.openxmlformats.org/drawingml/2006/main">
                  <a:graphicData uri="http://schemas.microsoft.com/office/word/2010/wordprocessingShape">
                    <wps:wsp>
                      <wps:cNvSpPr txBox="1"/>
                      <wps:spPr>
                        <a:xfrm>
                          <a:off x="0" y="0"/>
                          <a:ext cx="527685" cy="277495"/>
                        </a:xfrm>
                        <a:prstGeom prst="rect">
                          <a:avLst/>
                        </a:prstGeom>
                      </wps:spPr>
                      <wps:txbx>
                        <w:txbxContent>
                          <w:p w14:paraId="5024DC2F">
                            <w:pPr>
                              <w:spacing w:before="0" w:line="256" w:lineRule="auto"/>
                              <w:ind w:left="-1" w:right="0" w:firstLine="0"/>
                              <w:jc w:val="center"/>
                              <w:rPr>
                                <w:rFonts w:ascii="Trebuchet MS"/>
                                <w:sz w:val="7"/>
                              </w:rPr>
                            </w:pPr>
                            <w:r>
                              <w:rPr>
                                <w:rFonts w:ascii="Trebuchet MS"/>
                                <w:sz w:val="7"/>
                              </w:rPr>
                              <w:t>The</w:t>
                            </w:r>
                            <w:r>
                              <w:rPr>
                                <w:rFonts w:ascii="Trebuchet MS"/>
                                <w:spacing w:val="-6"/>
                                <w:sz w:val="7"/>
                              </w:rPr>
                              <w:t xml:space="preserve"> </w:t>
                            </w:r>
                            <w:r>
                              <w:rPr>
                                <w:rFonts w:ascii="Trebuchet MS"/>
                                <w:sz w:val="7"/>
                              </w:rPr>
                              <w:t>customer</w:t>
                            </w:r>
                            <w:r>
                              <w:rPr>
                                <w:rFonts w:ascii="Trebuchet MS"/>
                                <w:spacing w:val="-5"/>
                                <w:sz w:val="7"/>
                              </w:rPr>
                              <w:t xml:space="preserve"> </w:t>
                            </w:r>
                            <w:r>
                              <w:rPr>
                                <w:rFonts w:ascii="Trebuchet MS"/>
                                <w:sz w:val="7"/>
                              </w:rPr>
                              <w:t>types</w:t>
                            </w:r>
                            <w:r>
                              <w:rPr>
                                <w:rFonts w:ascii="Trebuchet MS"/>
                                <w:spacing w:val="-5"/>
                                <w:sz w:val="7"/>
                              </w:rPr>
                              <w:t xml:space="preserve"> </w:t>
                            </w:r>
                            <w:r>
                              <w:rPr>
                                <w:rFonts w:ascii="Trebuchet MS"/>
                                <w:sz w:val="7"/>
                              </w:rPr>
                              <w:t>a</w:t>
                            </w:r>
                            <w:r>
                              <w:rPr>
                                <w:rFonts w:ascii="Trebuchet MS"/>
                                <w:spacing w:val="-6"/>
                                <w:sz w:val="7"/>
                              </w:rPr>
                              <w:t xml:space="preserve"> </w:t>
                            </w:r>
                            <w:r>
                              <w:rPr>
                                <w:rFonts w:ascii="Trebuchet MS"/>
                                <w:sz w:val="7"/>
                              </w:rPr>
                              <w:t>city,</w:t>
                            </w:r>
                            <w:r>
                              <w:rPr>
                                <w:rFonts w:ascii="Trebuchet MS"/>
                                <w:spacing w:val="40"/>
                                <w:sz w:val="7"/>
                              </w:rPr>
                              <w:t xml:space="preserve"> </w:t>
                            </w:r>
                            <w:r>
                              <w:rPr>
                                <w:rFonts w:ascii="Trebuchet MS"/>
                                <w:sz w:val="7"/>
                              </w:rPr>
                              <w:t>dates,</w:t>
                            </w:r>
                            <w:r>
                              <w:rPr>
                                <w:rFonts w:ascii="Trebuchet MS"/>
                                <w:spacing w:val="-3"/>
                                <w:sz w:val="7"/>
                              </w:rPr>
                              <w:t xml:space="preserve"> </w:t>
                            </w:r>
                            <w:r>
                              <w:rPr>
                                <w:rFonts w:ascii="Trebuchet MS"/>
                                <w:sz w:val="7"/>
                              </w:rPr>
                              <w:t>and</w:t>
                            </w:r>
                            <w:r>
                              <w:rPr>
                                <w:rFonts w:ascii="Trebuchet MS"/>
                                <w:spacing w:val="-3"/>
                                <w:sz w:val="7"/>
                              </w:rPr>
                              <w:t xml:space="preserve"> </w:t>
                            </w:r>
                            <w:r>
                              <w:rPr>
                                <w:rFonts w:ascii="Trebuchet MS"/>
                                <w:sz w:val="7"/>
                              </w:rPr>
                              <w:t>the</w:t>
                            </w:r>
                            <w:r>
                              <w:rPr>
                                <w:rFonts w:ascii="Trebuchet MS"/>
                                <w:spacing w:val="-3"/>
                                <w:sz w:val="7"/>
                              </w:rPr>
                              <w:t xml:space="preserve"> </w:t>
                            </w:r>
                            <w:r>
                              <w:rPr>
                                <w:rFonts w:ascii="Trebuchet MS"/>
                                <w:sz w:val="7"/>
                              </w:rPr>
                              <w:t>number</w:t>
                            </w:r>
                            <w:r>
                              <w:rPr>
                                <w:rFonts w:ascii="Trebuchet MS"/>
                                <w:spacing w:val="-3"/>
                                <w:sz w:val="7"/>
                              </w:rPr>
                              <w:t xml:space="preserve"> </w:t>
                            </w:r>
                            <w:r>
                              <w:rPr>
                                <w:rFonts w:ascii="Trebuchet MS"/>
                                <w:sz w:val="7"/>
                              </w:rPr>
                              <w:t>of</w:t>
                            </w:r>
                            <w:r>
                              <w:rPr>
                                <w:rFonts w:ascii="Trebuchet MS"/>
                                <w:spacing w:val="40"/>
                                <w:sz w:val="7"/>
                              </w:rPr>
                              <w:t xml:space="preserve"> </w:t>
                            </w:r>
                            <w:r>
                              <w:rPr>
                                <w:rFonts w:ascii="Trebuchet MS"/>
                                <w:spacing w:val="-2"/>
                                <w:sz w:val="7"/>
                              </w:rPr>
                              <w:t>people</w:t>
                            </w:r>
                            <w:r>
                              <w:rPr>
                                <w:rFonts w:ascii="Trebuchet MS"/>
                                <w:spacing w:val="-4"/>
                                <w:sz w:val="7"/>
                              </w:rPr>
                              <w:t xml:space="preserve"> </w:t>
                            </w:r>
                            <w:r>
                              <w:rPr>
                                <w:rFonts w:ascii="Trebuchet MS"/>
                                <w:spacing w:val="-2"/>
                                <w:sz w:val="7"/>
                              </w:rPr>
                              <w:t>who</w:t>
                            </w:r>
                            <w:r>
                              <w:rPr>
                                <w:rFonts w:ascii="Trebuchet MS"/>
                                <w:spacing w:val="-3"/>
                                <w:sz w:val="7"/>
                              </w:rPr>
                              <w:t xml:space="preserve"> </w:t>
                            </w:r>
                            <w:r>
                              <w:rPr>
                                <w:rFonts w:ascii="Trebuchet MS"/>
                                <w:spacing w:val="-2"/>
                                <w:sz w:val="7"/>
                              </w:rPr>
                              <w:t>will</w:t>
                            </w:r>
                            <w:r>
                              <w:rPr>
                                <w:rFonts w:ascii="Trebuchet MS"/>
                                <w:spacing w:val="-3"/>
                                <w:sz w:val="7"/>
                              </w:rPr>
                              <w:t xml:space="preserve"> </w:t>
                            </w:r>
                            <w:r>
                              <w:rPr>
                                <w:rFonts w:ascii="Trebuchet MS"/>
                                <w:spacing w:val="-2"/>
                                <w:sz w:val="7"/>
                              </w:rPr>
                              <w:t>attend</w:t>
                            </w:r>
                            <w:r>
                              <w:rPr>
                                <w:rFonts w:ascii="Trebuchet MS"/>
                                <w:spacing w:val="-4"/>
                                <w:sz w:val="7"/>
                              </w:rPr>
                              <w:t xml:space="preserve"> </w:t>
                            </w:r>
                            <w:r>
                              <w:rPr>
                                <w:rFonts w:ascii="Trebuchet MS"/>
                                <w:spacing w:val="-2"/>
                                <w:sz w:val="7"/>
                              </w:rPr>
                              <w:t>the</w:t>
                            </w:r>
                            <w:r>
                              <w:rPr>
                                <w:rFonts w:ascii="Trebuchet MS"/>
                                <w:spacing w:val="40"/>
                                <w:sz w:val="7"/>
                              </w:rPr>
                              <w:t xml:space="preserve"> </w:t>
                            </w:r>
                            <w:r>
                              <w:rPr>
                                <w:rFonts w:ascii="Trebuchet MS"/>
                                <w:sz w:val="7"/>
                              </w:rPr>
                              <w:t>tour</w:t>
                            </w:r>
                            <w:r>
                              <w:rPr>
                                <w:rFonts w:ascii="Trebuchet MS"/>
                                <w:spacing w:val="-6"/>
                                <w:sz w:val="7"/>
                              </w:rPr>
                              <w:t xml:space="preserve"> </w:t>
                            </w:r>
                            <w:r>
                              <w:rPr>
                                <w:rFonts w:ascii="Trebuchet MS"/>
                                <w:sz w:val="7"/>
                              </w:rPr>
                              <w:t>to</w:t>
                            </w:r>
                            <w:r>
                              <w:rPr>
                                <w:rFonts w:ascii="Trebuchet MS"/>
                                <w:spacing w:val="-5"/>
                                <w:sz w:val="7"/>
                              </w:rPr>
                              <w:t xml:space="preserve"> </w:t>
                            </w:r>
                            <w:r>
                              <w:rPr>
                                <w:rFonts w:ascii="Trebuchet MS"/>
                                <w:sz w:val="7"/>
                              </w:rPr>
                              <w:t>see</w:t>
                            </w:r>
                            <w:r>
                              <w:rPr>
                                <w:rFonts w:ascii="Trebuchet MS"/>
                                <w:spacing w:val="-5"/>
                                <w:sz w:val="7"/>
                              </w:rPr>
                              <w:t xml:space="preserve"> </w:t>
                            </w:r>
                            <w:r>
                              <w:rPr>
                                <w:rFonts w:ascii="Trebuchet MS"/>
                                <w:sz w:val="7"/>
                              </w:rPr>
                              <w:t>what</w:t>
                            </w:r>
                            <w:r>
                              <w:rPr>
                                <w:rFonts w:ascii="Trebuchet MS"/>
                                <w:spacing w:val="-6"/>
                                <w:sz w:val="7"/>
                              </w:rPr>
                              <w:t xml:space="preserve"> </w:t>
                            </w:r>
                            <w:r>
                              <w:rPr>
                                <w:rFonts w:ascii="Trebuchet MS"/>
                                <w:sz w:val="7"/>
                              </w:rPr>
                              <w:t>tours</w:t>
                            </w:r>
                            <w:r>
                              <w:rPr>
                                <w:rFonts w:ascii="Trebuchet MS"/>
                                <w:spacing w:val="-5"/>
                                <w:sz w:val="7"/>
                              </w:rPr>
                              <w:t xml:space="preserve"> </w:t>
                            </w:r>
                            <w:r>
                              <w:rPr>
                                <w:rFonts w:ascii="Trebuchet MS"/>
                                <w:sz w:val="7"/>
                              </w:rPr>
                              <w:t>are</w:t>
                            </w:r>
                            <w:r>
                              <w:rPr>
                                <w:rFonts w:ascii="Trebuchet MS"/>
                                <w:spacing w:val="40"/>
                                <w:sz w:val="7"/>
                              </w:rPr>
                              <w:t xml:space="preserve"> </w:t>
                            </w:r>
                            <w:r>
                              <w:rPr>
                                <w:rFonts w:ascii="Trebuchet MS"/>
                                <w:spacing w:val="-2"/>
                                <w:sz w:val="7"/>
                              </w:rPr>
                              <w:t>available</w:t>
                            </w:r>
                          </w:p>
                        </w:txbxContent>
                      </wps:txbx>
                      <wps:bodyPr wrap="square" lIns="0" tIns="0" rIns="0" bIns="0" rtlCol="0">
                        <a:noAutofit/>
                      </wps:bodyPr>
                    </wps:wsp>
                  </a:graphicData>
                </a:graphic>
              </wp:anchor>
            </w:drawing>
          </mc:Choice>
          <mc:Fallback>
            <w:pict>
              <v:shape id="Textbox 203" o:spid="_x0000_s1026" o:spt="202" type="#_x0000_t202" style="position:absolute;left:0pt;margin-left:363.75pt;margin-top:27.3pt;height:21.85pt;width:41.55pt;mso-position-horizontal-relative:page;z-index:-251592704;mso-width-relative:page;mso-height-relative:page;" filled="f" stroked="f" coordsize="21600,21600" o:gfxdata="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lpUJtkAAAAJAQAADwAAAAAAAAABACAAAAAiAAAAZHJzL2Rvd25yZXYueG1sUEsBAhQAFAAA&#10;AAgAh07iQLKJYMm1AQAAdwMAAA4AAAAAAAAAAQAgAAAAKAEAAGRycy9lMm9Eb2MueG1sUEsFBgAA&#10;AAAGAAYAWQEAAE8FAAAAAA==&#10;">
                <v:fill on="f" focussize="0,0"/>
                <v:stroke on="f"/>
                <v:imagedata o:title=""/>
                <o:lock v:ext="edit" aspectratio="f"/>
                <v:textbox inset="0mm,0mm,0mm,0mm">
                  <w:txbxContent>
                    <w:p w14:paraId="5024DC2F">
                      <w:pPr>
                        <w:spacing w:before="0" w:line="256" w:lineRule="auto"/>
                        <w:ind w:left="-1" w:right="0" w:firstLine="0"/>
                        <w:jc w:val="center"/>
                        <w:rPr>
                          <w:rFonts w:ascii="Trebuchet MS"/>
                          <w:sz w:val="7"/>
                        </w:rPr>
                      </w:pPr>
                      <w:r>
                        <w:rPr>
                          <w:rFonts w:ascii="Trebuchet MS"/>
                          <w:sz w:val="7"/>
                        </w:rPr>
                        <w:t>The</w:t>
                      </w:r>
                      <w:r>
                        <w:rPr>
                          <w:rFonts w:ascii="Trebuchet MS"/>
                          <w:spacing w:val="-6"/>
                          <w:sz w:val="7"/>
                        </w:rPr>
                        <w:t xml:space="preserve"> </w:t>
                      </w:r>
                      <w:r>
                        <w:rPr>
                          <w:rFonts w:ascii="Trebuchet MS"/>
                          <w:sz w:val="7"/>
                        </w:rPr>
                        <w:t>customer</w:t>
                      </w:r>
                      <w:r>
                        <w:rPr>
                          <w:rFonts w:ascii="Trebuchet MS"/>
                          <w:spacing w:val="-5"/>
                          <w:sz w:val="7"/>
                        </w:rPr>
                        <w:t xml:space="preserve"> </w:t>
                      </w:r>
                      <w:r>
                        <w:rPr>
                          <w:rFonts w:ascii="Trebuchet MS"/>
                          <w:sz w:val="7"/>
                        </w:rPr>
                        <w:t>types</w:t>
                      </w:r>
                      <w:r>
                        <w:rPr>
                          <w:rFonts w:ascii="Trebuchet MS"/>
                          <w:spacing w:val="-5"/>
                          <w:sz w:val="7"/>
                        </w:rPr>
                        <w:t xml:space="preserve"> </w:t>
                      </w:r>
                      <w:r>
                        <w:rPr>
                          <w:rFonts w:ascii="Trebuchet MS"/>
                          <w:sz w:val="7"/>
                        </w:rPr>
                        <w:t>a</w:t>
                      </w:r>
                      <w:r>
                        <w:rPr>
                          <w:rFonts w:ascii="Trebuchet MS"/>
                          <w:spacing w:val="-6"/>
                          <w:sz w:val="7"/>
                        </w:rPr>
                        <w:t xml:space="preserve"> </w:t>
                      </w:r>
                      <w:r>
                        <w:rPr>
                          <w:rFonts w:ascii="Trebuchet MS"/>
                          <w:sz w:val="7"/>
                        </w:rPr>
                        <w:t>city,</w:t>
                      </w:r>
                      <w:r>
                        <w:rPr>
                          <w:rFonts w:ascii="Trebuchet MS"/>
                          <w:spacing w:val="40"/>
                          <w:sz w:val="7"/>
                        </w:rPr>
                        <w:t xml:space="preserve"> </w:t>
                      </w:r>
                      <w:r>
                        <w:rPr>
                          <w:rFonts w:ascii="Trebuchet MS"/>
                          <w:sz w:val="7"/>
                        </w:rPr>
                        <w:t>dates,</w:t>
                      </w:r>
                      <w:r>
                        <w:rPr>
                          <w:rFonts w:ascii="Trebuchet MS"/>
                          <w:spacing w:val="-3"/>
                          <w:sz w:val="7"/>
                        </w:rPr>
                        <w:t xml:space="preserve"> </w:t>
                      </w:r>
                      <w:r>
                        <w:rPr>
                          <w:rFonts w:ascii="Trebuchet MS"/>
                          <w:sz w:val="7"/>
                        </w:rPr>
                        <w:t>and</w:t>
                      </w:r>
                      <w:r>
                        <w:rPr>
                          <w:rFonts w:ascii="Trebuchet MS"/>
                          <w:spacing w:val="-3"/>
                          <w:sz w:val="7"/>
                        </w:rPr>
                        <w:t xml:space="preserve"> </w:t>
                      </w:r>
                      <w:r>
                        <w:rPr>
                          <w:rFonts w:ascii="Trebuchet MS"/>
                          <w:sz w:val="7"/>
                        </w:rPr>
                        <w:t>the</w:t>
                      </w:r>
                      <w:r>
                        <w:rPr>
                          <w:rFonts w:ascii="Trebuchet MS"/>
                          <w:spacing w:val="-3"/>
                          <w:sz w:val="7"/>
                        </w:rPr>
                        <w:t xml:space="preserve"> </w:t>
                      </w:r>
                      <w:r>
                        <w:rPr>
                          <w:rFonts w:ascii="Trebuchet MS"/>
                          <w:sz w:val="7"/>
                        </w:rPr>
                        <w:t>number</w:t>
                      </w:r>
                      <w:r>
                        <w:rPr>
                          <w:rFonts w:ascii="Trebuchet MS"/>
                          <w:spacing w:val="-3"/>
                          <w:sz w:val="7"/>
                        </w:rPr>
                        <w:t xml:space="preserve"> </w:t>
                      </w:r>
                      <w:r>
                        <w:rPr>
                          <w:rFonts w:ascii="Trebuchet MS"/>
                          <w:sz w:val="7"/>
                        </w:rPr>
                        <w:t>of</w:t>
                      </w:r>
                      <w:r>
                        <w:rPr>
                          <w:rFonts w:ascii="Trebuchet MS"/>
                          <w:spacing w:val="40"/>
                          <w:sz w:val="7"/>
                        </w:rPr>
                        <w:t xml:space="preserve"> </w:t>
                      </w:r>
                      <w:r>
                        <w:rPr>
                          <w:rFonts w:ascii="Trebuchet MS"/>
                          <w:spacing w:val="-2"/>
                          <w:sz w:val="7"/>
                        </w:rPr>
                        <w:t>people</w:t>
                      </w:r>
                      <w:r>
                        <w:rPr>
                          <w:rFonts w:ascii="Trebuchet MS"/>
                          <w:spacing w:val="-4"/>
                          <w:sz w:val="7"/>
                        </w:rPr>
                        <w:t xml:space="preserve"> </w:t>
                      </w:r>
                      <w:r>
                        <w:rPr>
                          <w:rFonts w:ascii="Trebuchet MS"/>
                          <w:spacing w:val="-2"/>
                          <w:sz w:val="7"/>
                        </w:rPr>
                        <w:t>who</w:t>
                      </w:r>
                      <w:r>
                        <w:rPr>
                          <w:rFonts w:ascii="Trebuchet MS"/>
                          <w:spacing w:val="-3"/>
                          <w:sz w:val="7"/>
                        </w:rPr>
                        <w:t xml:space="preserve"> </w:t>
                      </w:r>
                      <w:r>
                        <w:rPr>
                          <w:rFonts w:ascii="Trebuchet MS"/>
                          <w:spacing w:val="-2"/>
                          <w:sz w:val="7"/>
                        </w:rPr>
                        <w:t>will</w:t>
                      </w:r>
                      <w:r>
                        <w:rPr>
                          <w:rFonts w:ascii="Trebuchet MS"/>
                          <w:spacing w:val="-3"/>
                          <w:sz w:val="7"/>
                        </w:rPr>
                        <w:t xml:space="preserve"> </w:t>
                      </w:r>
                      <w:r>
                        <w:rPr>
                          <w:rFonts w:ascii="Trebuchet MS"/>
                          <w:spacing w:val="-2"/>
                          <w:sz w:val="7"/>
                        </w:rPr>
                        <w:t>attend</w:t>
                      </w:r>
                      <w:r>
                        <w:rPr>
                          <w:rFonts w:ascii="Trebuchet MS"/>
                          <w:spacing w:val="-4"/>
                          <w:sz w:val="7"/>
                        </w:rPr>
                        <w:t xml:space="preserve"> </w:t>
                      </w:r>
                      <w:r>
                        <w:rPr>
                          <w:rFonts w:ascii="Trebuchet MS"/>
                          <w:spacing w:val="-2"/>
                          <w:sz w:val="7"/>
                        </w:rPr>
                        <w:t>the</w:t>
                      </w:r>
                      <w:r>
                        <w:rPr>
                          <w:rFonts w:ascii="Trebuchet MS"/>
                          <w:spacing w:val="40"/>
                          <w:sz w:val="7"/>
                        </w:rPr>
                        <w:t xml:space="preserve"> </w:t>
                      </w:r>
                      <w:r>
                        <w:rPr>
                          <w:rFonts w:ascii="Trebuchet MS"/>
                          <w:sz w:val="7"/>
                        </w:rPr>
                        <w:t>tour</w:t>
                      </w:r>
                      <w:r>
                        <w:rPr>
                          <w:rFonts w:ascii="Trebuchet MS"/>
                          <w:spacing w:val="-6"/>
                          <w:sz w:val="7"/>
                        </w:rPr>
                        <w:t xml:space="preserve"> </w:t>
                      </w:r>
                      <w:r>
                        <w:rPr>
                          <w:rFonts w:ascii="Trebuchet MS"/>
                          <w:sz w:val="7"/>
                        </w:rPr>
                        <w:t>to</w:t>
                      </w:r>
                      <w:r>
                        <w:rPr>
                          <w:rFonts w:ascii="Trebuchet MS"/>
                          <w:spacing w:val="-5"/>
                          <w:sz w:val="7"/>
                        </w:rPr>
                        <w:t xml:space="preserve"> </w:t>
                      </w:r>
                      <w:r>
                        <w:rPr>
                          <w:rFonts w:ascii="Trebuchet MS"/>
                          <w:sz w:val="7"/>
                        </w:rPr>
                        <w:t>see</w:t>
                      </w:r>
                      <w:r>
                        <w:rPr>
                          <w:rFonts w:ascii="Trebuchet MS"/>
                          <w:spacing w:val="-5"/>
                          <w:sz w:val="7"/>
                        </w:rPr>
                        <w:t xml:space="preserve"> </w:t>
                      </w:r>
                      <w:r>
                        <w:rPr>
                          <w:rFonts w:ascii="Trebuchet MS"/>
                          <w:sz w:val="7"/>
                        </w:rPr>
                        <w:t>what</w:t>
                      </w:r>
                      <w:r>
                        <w:rPr>
                          <w:rFonts w:ascii="Trebuchet MS"/>
                          <w:spacing w:val="-6"/>
                          <w:sz w:val="7"/>
                        </w:rPr>
                        <w:t xml:space="preserve"> </w:t>
                      </w:r>
                      <w:r>
                        <w:rPr>
                          <w:rFonts w:ascii="Trebuchet MS"/>
                          <w:sz w:val="7"/>
                        </w:rPr>
                        <w:t>tours</w:t>
                      </w:r>
                      <w:r>
                        <w:rPr>
                          <w:rFonts w:ascii="Trebuchet MS"/>
                          <w:spacing w:val="-5"/>
                          <w:sz w:val="7"/>
                        </w:rPr>
                        <w:t xml:space="preserve"> </w:t>
                      </w:r>
                      <w:r>
                        <w:rPr>
                          <w:rFonts w:ascii="Trebuchet MS"/>
                          <w:sz w:val="7"/>
                        </w:rPr>
                        <w:t>are</w:t>
                      </w:r>
                      <w:r>
                        <w:rPr>
                          <w:rFonts w:ascii="Trebuchet MS"/>
                          <w:spacing w:val="40"/>
                          <w:sz w:val="7"/>
                        </w:rPr>
                        <w:t xml:space="preserve"> </w:t>
                      </w:r>
                      <w:r>
                        <w:rPr>
                          <w:rFonts w:ascii="Trebuchet MS"/>
                          <w:spacing w:val="-2"/>
                          <w:sz w:val="7"/>
                        </w:rPr>
                        <w:t>available</w:t>
                      </w:r>
                    </w:p>
                  </w:txbxContent>
                </v:textbox>
              </v:shape>
            </w:pict>
          </mc:Fallback>
        </mc:AlternateContent>
      </w:r>
      <w:r>
        <w:rPr>
          <w:rFonts w:ascii="Trebuchet MS"/>
          <w:sz w:val="15"/>
        </w:rPr>
        <mc:AlternateContent>
          <mc:Choice Requires="wps">
            <w:drawing>
              <wp:anchor distT="0" distB="0" distL="0" distR="0" simplePos="0" relativeHeight="251723776" behindDoc="1" locked="0" layoutInCell="1" allowOverlap="1">
                <wp:simplePos x="0" y="0"/>
                <wp:positionH relativeFrom="page">
                  <wp:posOffset>5313680</wp:posOffset>
                </wp:positionH>
                <wp:positionV relativeFrom="paragraph">
                  <wp:posOffset>342265</wp:posOffset>
                </wp:positionV>
                <wp:extent cx="511175" cy="285750"/>
                <wp:effectExtent l="0" t="0" r="0" b="0"/>
                <wp:wrapNone/>
                <wp:docPr id="204" name="Textbox 204"/>
                <wp:cNvGraphicFramePr/>
                <a:graphic xmlns:a="http://schemas.openxmlformats.org/drawingml/2006/main">
                  <a:graphicData uri="http://schemas.microsoft.com/office/word/2010/wordprocessingShape">
                    <wps:wsp>
                      <wps:cNvSpPr txBox="1"/>
                      <wps:spPr>
                        <a:xfrm>
                          <a:off x="0" y="0"/>
                          <a:ext cx="511175" cy="285750"/>
                        </a:xfrm>
                        <a:prstGeom prst="rect">
                          <a:avLst/>
                        </a:prstGeom>
                      </wps:spPr>
                      <wps:txbx>
                        <w:txbxContent>
                          <w:p w14:paraId="4DEF498C">
                            <w:pPr>
                              <w:spacing w:before="0" w:line="259" w:lineRule="auto"/>
                              <w:ind w:left="0" w:right="0" w:firstLine="17"/>
                              <w:jc w:val="both"/>
                              <w:rPr>
                                <w:rFonts w:ascii="Trebuchet MS"/>
                                <w:sz w:val="9"/>
                              </w:rPr>
                            </w:pPr>
                            <w:r>
                              <w:rPr>
                                <w:rFonts w:ascii="Trebuchet MS"/>
                                <w:sz w:val="9"/>
                              </w:rPr>
                              <w:t>The</w:t>
                            </w:r>
                            <w:r>
                              <w:rPr>
                                <w:rFonts w:ascii="Trebuchet MS"/>
                                <w:spacing w:val="-1"/>
                                <w:sz w:val="9"/>
                              </w:rPr>
                              <w:t xml:space="preserve"> </w:t>
                            </w:r>
                            <w:r>
                              <w:rPr>
                                <w:rFonts w:ascii="Trebuchet MS"/>
                                <w:sz w:val="9"/>
                              </w:rPr>
                              <w:t>customer</w:t>
                            </w:r>
                            <w:r>
                              <w:rPr>
                                <w:rFonts w:ascii="Trebuchet MS"/>
                                <w:spacing w:val="-1"/>
                                <w:sz w:val="9"/>
                              </w:rPr>
                              <w:t xml:space="preserve"> </w:t>
                            </w:r>
                            <w:r>
                              <w:rPr>
                                <w:rFonts w:ascii="Trebuchet MS"/>
                                <w:sz w:val="9"/>
                              </w:rPr>
                              <w:t>sees</w:t>
                            </w:r>
                            <w:r>
                              <w:rPr>
                                <w:rFonts w:ascii="Trebuchet MS"/>
                                <w:spacing w:val="40"/>
                                <w:sz w:val="9"/>
                              </w:rPr>
                              <w:t xml:space="preserve"> </w:t>
                            </w:r>
                            <w:r>
                              <w:rPr>
                                <w:rFonts w:ascii="Trebuchet MS"/>
                                <w:sz w:val="9"/>
                              </w:rPr>
                              <w:t>available</w:t>
                            </w:r>
                            <w:r>
                              <w:rPr>
                                <w:rFonts w:ascii="Trebuchet MS"/>
                                <w:spacing w:val="-1"/>
                                <w:sz w:val="9"/>
                              </w:rPr>
                              <w:t xml:space="preserve"> </w:t>
                            </w:r>
                            <w:r>
                              <w:rPr>
                                <w:rFonts w:ascii="Trebuchet MS"/>
                                <w:sz w:val="9"/>
                              </w:rPr>
                              <w:t>tours</w:t>
                            </w:r>
                            <w:r>
                              <w:rPr>
                                <w:rFonts w:ascii="Trebuchet MS"/>
                                <w:spacing w:val="-1"/>
                                <w:sz w:val="9"/>
                              </w:rPr>
                              <w:t xml:space="preserve"> </w:t>
                            </w:r>
                            <w:r>
                              <w:rPr>
                                <w:rFonts w:ascii="Trebuchet MS"/>
                                <w:sz w:val="9"/>
                              </w:rPr>
                              <w:t>for</w:t>
                            </w:r>
                            <w:r>
                              <w:rPr>
                                <w:rFonts w:ascii="Trebuchet MS"/>
                                <w:spacing w:val="40"/>
                                <w:sz w:val="9"/>
                              </w:rPr>
                              <w:t xml:space="preserve"> </w:t>
                            </w:r>
                            <w:r>
                              <w:rPr>
                                <w:rFonts w:ascii="Trebuchet MS"/>
                                <w:spacing w:val="-4"/>
                                <w:sz w:val="9"/>
                              </w:rPr>
                              <w:t>their</w:t>
                            </w:r>
                            <w:r>
                              <w:rPr>
                                <w:rFonts w:ascii="Trebuchet MS"/>
                                <w:spacing w:val="-3"/>
                                <w:sz w:val="9"/>
                              </w:rPr>
                              <w:t xml:space="preserve"> </w:t>
                            </w:r>
                            <w:r>
                              <w:rPr>
                                <w:rFonts w:ascii="Trebuchet MS"/>
                                <w:spacing w:val="-4"/>
                                <w:sz w:val="9"/>
                              </w:rPr>
                              <w:t>dates,</w:t>
                            </w:r>
                            <w:r>
                              <w:rPr>
                                <w:rFonts w:ascii="Trebuchet MS"/>
                                <w:spacing w:val="-3"/>
                                <w:sz w:val="9"/>
                              </w:rPr>
                              <w:t xml:space="preserve"> </w:t>
                            </w:r>
                            <w:r>
                              <w:rPr>
                                <w:rFonts w:ascii="Trebuchet MS"/>
                                <w:spacing w:val="-4"/>
                                <w:sz w:val="9"/>
                              </w:rPr>
                              <w:t>city,</w:t>
                            </w:r>
                            <w:r>
                              <w:rPr>
                                <w:rFonts w:ascii="Trebuchet MS"/>
                                <w:spacing w:val="-3"/>
                                <w:sz w:val="9"/>
                              </w:rPr>
                              <w:t xml:space="preserve"> </w:t>
                            </w:r>
                            <w:r>
                              <w:rPr>
                                <w:rFonts w:ascii="Trebuchet MS"/>
                                <w:spacing w:val="-4"/>
                                <w:sz w:val="9"/>
                              </w:rPr>
                              <w:t>and</w:t>
                            </w:r>
                            <w:r>
                              <w:rPr>
                                <w:rFonts w:ascii="Trebuchet MS"/>
                                <w:spacing w:val="40"/>
                                <w:sz w:val="9"/>
                              </w:rPr>
                              <w:t xml:space="preserve"> </w:t>
                            </w:r>
                            <w:r>
                              <w:rPr>
                                <w:rFonts w:ascii="Trebuchet MS"/>
                                <w:sz w:val="9"/>
                              </w:rPr>
                              <w:t>number</w:t>
                            </w:r>
                            <w:r>
                              <w:rPr>
                                <w:rFonts w:ascii="Trebuchet MS"/>
                                <w:spacing w:val="-1"/>
                                <w:sz w:val="9"/>
                              </w:rPr>
                              <w:t xml:space="preserve"> </w:t>
                            </w:r>
                            <w:r>
                              <w:rPr>
                                <w:rFonts w:ascii="Trebuchet MS"/>
                                <w:sz w:val="9"/>
                              </w:rPr>
                              <w:t>of</w:t>
                            </w:r>
                            <w:r>
                              <w:rPr>
                                <w:rFonts w:ascii="Trebuchet MS"/>
                                <w:spacing w:val="-1"/>
                                <w:sz w:val="9"/>
                              </w:rPr>
                              <w:t xml:space="preserve"> </w:t>
                            </w:r>
                            <w:r>
                              <w:rPr>
                                <w:rFonts w:ascii="Trebuchet MS"/>
                                <w:sz w:val="9"/>
                              </w:rPr>
                              <w:t>people</w:t>
                            </w:r>
                          </w:p>
                        </w:txbxContent>
                      </wps:txbx>
                      <wps:bodyPr wrap="square" lIns="0" tIns="0" rIns="0" bIns="0" rtlCol="0">
                        <a:noAutofit/>
                      </wps:bodyPr>
                    </wps:wsp>
                  </a:graphicData>
                </a:graphic>
              </wp:anchor>
            </w:drawing>
          </mc:Choice>
          <mc:Fallback>
            <w:pict>
              <v:shape id="Textbox 204" o:spid="_x0000_s1026" o:spt="202" type="#_x0000_t202" style="position:absolute;left:0pt;margin-left:418.4pt;margin-top:26.95pt;height:22.5pt;width:40.25pt;mso-position-horizontal-relative:page;z-index:-251592704;mso-width-relative:page;mso-height-relative:page;" filled="f" stroked="f" coordsize="21600,21600" o:gfxdata="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2RQUmNkAAAAJAQAADwAAAAAAAAABACAAAAAiAAAAZHJzL2Rvd25yZXYueG1sUEsBAhQAFAAA&#10;AAgAh07iQHUD4Zu1AQAAdwMAAA4AAAAAAAAAAQAgAAAAKAEAAGRycy9lMm9Eb2MueG1sUEsFBgAA&#10;AAAGAAYAWQEAAE8FAAAAAA==&#10;">
                <v:fill on="f" focussize="0,0"/>
                <v:stroke on="f"/>
                <v:imagedata o:title=""/>
                <o:lock v:ext="edit" aspectratio="f"/>
                <v:textbox inset="0mm,0mm,0mm,0mm">
                  <w:txbxContent>
                    <w:p w14:paraId="4DEF498C">
                      <w:pPr>
                        <w:spacing w:before="0" w:line="259" w:lineRule="auto"/>
                        <w:ind w:left="0" w:right="0" w:firstLine="17"/>
                        <w:jc w:val="both"/>
                        <w:rPr>
                          <w:rFonts w:ascii="Trebuchet MS"/>
                          <w:sz w:val="9"/>
                        </w:rPr>
                      </w:pPr>
                      <w:r>
                        <w:rPr>
                          <w:rFonts w:ascii="Trebuchet MS"/>
                          <w:sz w:val="9"/>
                        </w:rPr>
                        <w:t>The</w:t>
                      </w:r>
                      <w:r>
                        <w:rPr>
                          <w:rFonts w:ascii="Trebuchet MS"/>
                          <w:spacing w:val="-1"/>
                          <w:sz w:val="9"/>
                        </w:rPr>
                        <w:t xml:space="preserve"> </w:t>
                      </w:r>
                      <w:r>
                        <w:rPr>
                          <w:rFonts w:ascii="Trebuchet MS"/>
                          <w:sz w:val="9"/>
                        </w:rPr>
                        <w:t>customer</w:t>
                      </w:r>
                      <w:r>
                        <w:rPr>
                          <w:rFonts w:ascii="Trebuchet MS"/>
                          <w:spacing w:val="-1"/>
                          <w:sz w:val="9"/>
                        </w:rPr>
                        <w:t xml:space="preserve"> </w:t>
                      </w:r>
                      <w:r>
                        <w:rPr>
                          <w:rFonts w:ascii="Trebuchet MS"/>
                          <w:sz w:val="9"/>
                        </w:rPr>
                        <w:t>sees</w:t>
                      </w:r>
                      <w:r>
                        <w:rPr>
                          <w:rFonts w:ascii="Trebuchet MS"/>
                          <w:spacing w:val="40"/>
                          <w:sz w:val="9"/>
                        </w:rPr>
                        <w:t xml:space="preserve"> </w:t>
                      </w:r>
                      <w:r>
                        <w:rPr>
                          <w:rFonts w:ascii="Trebuchet MS"/>
                          <w:sz w:val="9"/>
                        </w:rPr>
                        <w:t>available</w:t>
                      </w:r>
                      <w:r>
                        <w:rPr>
                          <w:rFonts w:ascii="Trebuchet MS"/>
                          <w:spacing w:val="-1"/>
                          <w:sz w:val="9"/>
                        </w:rPr>
                        <w:t xml:space="preserve"> </w:t>
                      </w:r>
                      <w:r>
                        <w:rPr>
                          <w:rFonts w:ascii="Trebuchet MS"/>
                          <w:sz w:val="9"/>
                        </w:rPr>
                        <w:t>tours</w:t>
                      </w:r>
                      <w:r>
                        <w:rPr>
                          <w:rFonts w:ascii="Trebuchet MS"/>
                          <w:spacing w:val="-1"/>
                          <w:sz w:val="9"/>
                        </w:rPr>
                        <w:t xml:space="preserve"> </w:t>
                      </w:r>
                      <w:r>
                        <w:rPr>
                          <w:rFonts w:ascii="Trebuchet MS"/>
                          <w:sz w:val="9"/>
                        </w:rPr>
                        <w:t>for</w:t>
                      </w:r>
                      <w:r>
                        <w:rPr>
                          <w:rFonts w:ascii="Trebuchet MS"/>
                          <w:spacing w:val="40"/>
                          <w:sz w:val="9"/>
                        </w:rPr>
                        <w:t xml:space="preserve"> </w:t>
                      </w:r>
                      <w:r>
                        <w:rPr>
                          <w:rFonts w:ascii="Trebuchet MS"/>
                          <w:spacing w:val="-4"/>
                          <w:sz w:val="9"/>
                        </w:rPr>
                        <w:t>their</w:t>
                      </w:r>
                      <w:r>
                        <w:rPr>
                          <w:rFonts w:ascii="Trebuchet MS"/>
                          <w:spacing w:val="-3"/>
                          <w:sz w:val="9"/>
                        </w:rPr>
                        <w:t xml:space="preserve"> </w:t>
                      </w:r>
                      <w:r>
                        <w:rPr>
                          <w:rFonts w:ascii="Trebuchet MS"/>
                          <w:spacing w:val="-4"/>
                          <w:sz w:val="9"/>
                        </w:rPr>
                        <w:t>dates,</w:t>
                      </w:r>
                      <w:r>
                        <w:rPr>
                          <w:rFonts w:ascii="Trebuchet MS"/>
                          <w:spacing w:val="-3"/>
                          <w:sz w:val="9"/>
                        </w:rPr>
                        <w:t xml:space="preserve"> </w:t>
                      </w:r>
                      <w:r>
                        <w:rPr>
                          <w:rFonts w:ascii="Trebuchet MS"/>
                          <w:spacing w:val="-4"/>
                          <w:sz w:val="9"/>
                        </w:rPr>
                        <w:t>city,</w:t>
                      </w:r>
                      <w:r>
                        <w:rPr>
                          <w:rFonts w:ascii="Trebuchet MS"/>
                          <w:spacing w:val="-3"/>
                          <w:sz w:val="9"/>
                        </w:rPr>
                        <w:t xml:space="preserve"> </w:t>
                      </w:r>
                      <w:r>
                        <w:rPr>
                          <w:rFonts w:ascii="Trebuchet MS"/>
                          <w:spacing w:val="-4"/>
                          <w:sz w:val="9"/>
                        </w:rPr>
                        <w:t>and</w:t>
                      </w:r>
                      <w:r>
                        <w:rPr>
                          <w:rFonts w:ascii="Trebuchet MS"/>
                          <w:spacing w:val="40"/>
                          <w:sz w:val="9"/>
                        </w:rPr>
                        <w:t xml:space="preserve"> </w:t>
                      </w:r>
                      <w:r>
                        <w:rPr>
                          <w:rFonts w:ascii="Trebuchet MS"/>
                          <w:sz w:val="9"/>
                        </w:rPr>
                        <w:t>number</w:t>
                      </w:r>
                      <w:r>
                        <w:rPr>
                          <w:rFonts w:ascii="Trebuchet MS"/>
                          <w:spacing w:val="-1"/>
                          <w:sz w:val="9"/>
                        </w:rPr>
                        <w:t xml:space="preserve"> </w:t>
                      </w:r>
                      <w:r>
                        <w:rPr>
                          <w:rFonts w:ascii="Trebuchet MS"/>
                          <w:sz w:val="9"/>
                        </w:rPr>
                        <w:t>of</w:t>
                      </w:r>
                      <w:r>
                        <w:rPr>
                          <w:rFonts w:ascii="Trebuchet MS"/>
                          <w:spacing w:val="-1"/>
                          <w:sz w:val="9"/>
                        </w:rPr>
                        <w:t xml:space="preserve"> </w:t>
                      </w:r>
                      <w:r>
                        <w:rPr>
                          <w:rFonts w:ascii="Trebuchet MS"/>
                          <w:sz w:val="9"/>
                        </w:rPr>
                        <w:t>people</w:t>
                      </w:r>
                    </w:p>
                  </w:txbxContent>
                </v:textbox>
              </v:shape>
            </w:pict>
          </mc:Fallback>
        </mc:AlternateContent>
      </w:r>
      <w:r>
        <w:rPr>
          <w:rFonts w:ascii="Trebuchet MS"/>
          <w:sz w:val="15"/>
        </w:rPr>
        <mc:AlternateContent>
          <mc:Choice Requires="wps">
            <w:drawing>
              <wp:anchor distT="0" distB="0" distL="0" distR="0" simplePos="0" relativeHeight="251727872" behindDoc="1" locked="0" layoutInCell="1" allowOverlap="1">
                <wp:simplePos x="0" y="0"/>
                <wp:positionH relativeFrom="page">
                  <wp:posOffset>5969000</wp:posOffset>
                </wp:positionH>
                <wp:positionV relativeFrom="paragraph">
                  <wp:posOffset>346075</wp:posOffset>
                </wp:positionV>
                <wp:extent cx="571500" cy="278765"/>
                <wp:effectExtent l="0" t="0" r="0" b="0"/>
                <wp:wrapNone/>
                <wp:docPr id="205" name="Textbox 205"/>
                <wp:cNvGraphicFramePr/>
                <a:graphic xmlns:a="http://schemas.openxmlformats.org/drawingml/2006/main">
                  <a:graphicData uri="http://schemas.microsoft.com/office/word/2010/wordprocessingShape">
                    <wps:wsp>
                      <wps:cNvSpPr txBox="1"/>
                      <wps:spPr>
                        <a:xfrm>
                          <a:off x="0" y="0"/>
                          <a:ext cx="571500" cy="278765"/>
                        </a:xfrm>
                        <a:prstGeom prst="rect">
                          <a:avLst/>
                        </a:prstGeom>
                      </wps:spPr>
                      <wps:txbx>
                        <w:txbxContent>
                          <w:p w14:paraId="4D56DDBB">
                            <w:pPr>
                              <w:spacing w:before="0" w:line="252" w:lineRule="auto"/>
                              <w:ind w:left="0" w:right="0" w:firstLine="0"/>
                              <w:jc w:val="center"/>
                              <w:rPr>
                                <w:rFonts w:ascii="Trebuchet MS"/>
                                <w:sz w:val="6"/>
                              </w:rPr>
                            </w:pPr>
                            <w:r>
                              <w:rPr>
                                <w:rFonts w:ascii="Trebuchet MS"/>
                                <w:sz w:val="6"/>
                              </w:rPr>
                              <w:t>After</w:t>
                            </w:r>
                            <w:r>
                              <w:rPr>
                                <w:rFonts w:ascii="Trebuchet MS"/>
                                <w:spacing w:val="-5"/>
                                <w:sz w:val="6"/>
                              </w:rPr>
                              <w:t xml:space="preserve"> </w:t>
                            </w:r>
                            <w:r>
                              <w:rPr>
                                <w:rFonts w:ascii="Trebuchet MS"/>
                                <w:sz w:val="6"/>
                              </w:rPr>
                              <w:t>seeing</w:t>
                            </w:r>
                            <w:r>
                              <w:rPr>
                                <w:rFonts w:ascii="Trebuchet MS"/>
                                <w:spacing w:val="-5"/>
                                <w:sz w:val="6"/>
                              </w:rPr>
                              <w:t xml:space="preserve"> </w:t>
                            </w:r>
                            <w:r>
                              <w:rPr>
                                <w:rFonts w:ascii="Trebuchet MS"/>
                                <w:sz w:val="6"/>
                              </w:rPr>
                              <w:t>a</w:t>
                            </w:r>
                            <w:r>
                              <w:rPr>
                                <w:rFonts w:ascii="Trebuchet MS"/>
                                <w:spacing w:val="-4"/>
                                <w:sz w:val="6"/>
                              </w:rPr>
                              <w:t xml:space="preserve"> </w:t>
                            </w:r>
                            <w:r>
                              <w:rPr>
                                <w:rFonts w:ascii="Trebuchet MS"/>
                                <w:sz w:val="6"/>
                              </w:rPr>
                              <w:t>tour</w:t>
                            </w:r>
                            <w:r>
                              <w:rPr>
                                <w:rFonts w:ascii="Trebuchet MS"/>
                                <w:spacing w:val="-5"/>
                                <w:sz w:val="6"/>
                              </w:rPr>
                              <w:t xml:space="preserve"> </w:t>
                            </w:r>
                            <w:r>
                              <w:rPr>
                                <w:rFonts w:ascii="Trebuchet MS"/>
                                <w:sz w:val="6"/>
                              </w:rPr>
                              <w:t>that</w:t>
                            </w:r>
                            <w:r>
                              <w:rPr>
                                <w:rFonts w:ascii="Trebuchet MS"/>
                                <w:spacing w:val="-4"/>
                                <w:sz w:val="6"/>
                              </w:rPr>
                              <w:t xml:space="preserve"> </w:t>
                            </w:r>
                            <w:r>
                              <w:rPr>
                                <w:rFonts w:ascii="Trebuchet MS"/>
                                <w:sz w:val="6"/>
                              </w:rPr>
                              <w:t>interests</w:t>
                            </w:r>
                            <w:r>
                              <w:rPr>
                                <w:rFonts w:ascii="Trebuchet MS"/>
                                <w:spacing w:val="40"/>
                                <w:sz w:val="6"/>
                              </w:rPr>
                              <w:t xml:space="preserve"> </w:t>
                            </w:r>
                            <w:r>
                              <w:rPr>
                                <w:rFonts w:ascii="Trebuchet MS"/>
                                <w:sz w:val="6"/>
                              </w:rPr>
                              <w:t>them,</w:t>
                            </w:r>
                            <w:r>
                              <w:rPr>
                                <w:rFonts w:ascii="Trebuchet MS"/>
                                <w:spacing w:val="-5"/>
                                <w:sz w:val="6"/>
                              </w:rPr>
                              <w:t xml:space="preserve"> </w:t>
                            </w:r>
                            <w:r>
                              <w:rPr>
                                <w:rFonts w:ascii="Trebuchet MS"/>
                                <w:sz w:val="6"/>
                              </w:rPr>
                              <w:t>the</w:t>
                            </w:r>
                            <w:r>
                              <w:rPr>
                                <w:rFonts w:ascii="Trebuchet MS"/>
                                <w:spacing w:val="-5"/>
                                <w:sz w:val="6"/>
                              </w:rPr>
                              <w:t xml:space="preserve"> </w:t>
                            </w:r>
                            <w:r>
                              <w:rPr>
                                <w:rFonts w:ascii="Trebuchet MS"/>
                                <w:sz w:val="6"/>
                              </w:rPr>
                              <w:t>customer</w:t>
                            </w:r>
                            <w:r>
                              <w:rPr>
                                <w:rFonts w:ascii="Trebuchet MS"/>
                                <w:spacing w:val="-4"/>
                                <w:sz w:val="6"/>
                              </w:rPr>
                              <w:t xml:space="preserve"> </w:t>
                            </w:r>
                            <w:r>
                              <w:rPr>
                                <w:rFonts w:ascii="Trebuchet MS"/>
                                <w:sz w:val="6"/>
                              </w:rPr>
                              <w:t>clicks</w:t>
                            </w:r>
                            <w:r>
                              <w:rPr>
                                <w:rFonts w:ascii="Trebuchet MS"/>
                                <w:spacing w:val="-5"/>
                                <w:sz w:val="6"/>
                              </w:rPr>
                              <w:t xml:space="preserve"> </w:t>
                            </w:r>
                            <w:r>
                              <w:rPr>
                                <w:rFonts w:ascii="Trebuchet MS"/>
                                <w:sz w:val="6"/>
                              </w:rPr>
                              <w:t>or</w:t>
                            </w:r>
                            <w:r>
                              <w:rPr>
                                <w:rFonts w:ascii="Trebuchet MS"/>
                                <w:spacing w:val="-4"/>
                                <w:sz w:val="6"/>
                              </w:rPr>
                              <w:t xml:space="preserve"> </w:t>
                            </w:r>
                            <w:r>
                              <w:rPr>
                                <w:rFonts w:ascii="Trebuchet MS"/>
                                <w:sz w:val="6"/>
                              </w:rPr>
                              <w:t>taps</w:t>
                            </w:r>
                            <w:r>
                              <w:rPr>
                                <w:rFonts w:ascii="Trebuchet MS"/>
                                <w:spacing w:val="40"/>
                                <w:sz w:val="6"/>
                              </w:rPr>
                              <w:t xml:space="preserve"> </w:t>
                            </w:r>
                            <w:r>
                              <w:rPr>
                                <w:rFonts w:ascii="Trebuchet MS"/>
                                <w:sz w:val="6"/>
                              </w:rPr>
                              <w:t>to view more. They see</w:t>
                            </w:r>
                            <w:r>
                              <w:rPr>
                                <w:rFonts w:ascii="Trebuchet MS"/>
                                <w:spacing w:val="40"/>
                                <w:sz w:val="6"/>
                              </w:rPr>
                              <w:t xml:space="preserve"> </w:t>
                            </w:r>
                            <w:r>
                              <w:rPr>
                                <w:rFonts w:ascii="Trebuchet MS"/>
                                <w:spacing w:val="-2"/>
                                <w:sz w:val="6"/>
                              </w:rPr>
                              <w:t>information</w:t>
                            </w:r>
                            <w:r>
                              <w:rPr>
                                <w:rFonts w:ascii="Trebuchet MS"/>
                                <w:spacing w:val="-3"/>
                                <w:sz w:val="6"/>
                              </w:rPr>
                              <w:t xml:space="preserve"> </w:t>
                            </w:r>
                            <w:r>
                              <w:rPr>
                                <w:rFonts w:ascii="Trebuchet MS"/>
                                <w:spacing w:val="-2"/>
                                <w:sz w:val="6"/>
                              </w:rPr>
                              <w:t>about</w:t>
                            </w:r>
                            <w:r>
                              <w:rPr>
                                <w:rFonts w:ascii="Trebuchet MS"/>
                                <w:spacing w:val="-3"/>
                                <w:sz w:val="6"/>
                              </w:rPr>
                              <w:t xml:space="preserve"> </w:t>
                            </w:r>
                            <w:r>
                              <w:rPr>
                                <w:rFonts w:ascii="Trebuchet MS"/>
                                <w:spacing w:val="-2"/>
                                <w:sz w:val="6"/>
                              </w:rPr>
                              <w:t>what</w:t>
                            </w:r>
                            <w:r>
                              <w:rPr>
                                <w:rFonts w:ascii="Trebuchet MS"/>
                                <w:spacing w:val="-3"/>
                                <w:sz w:val="6"/>
                              </w:rPr>
                              <w:t xml:space="preserve"> </w:t>
                            </w:r>
                            <w:r>
                              <w:rPr>
                                <w:rFonts w:ascii="Trebuchet MS"/>
                                <w:spacing w:val="-2"/>
                                <w:sz w:val="6"/>
                              </w:rPr>
                              <w:t>and</w:t>
                            </w:r>
                            <w:r>
                              <w:rPr>
                                <w:rFonts w:ascii="Trebuchet MS"/>
                                <w:spacing w:val="-3"/>
                                <w:sz w:val="6"/>
                              </w:rPr>
                              <w:t xml:space="preserve"> </w:t>
                            </w:r>
                            <w:r>
                              <w:rPr>
                                <w:rFonts w:ascii="Trebuchet MS"/>
                                <w:spacing w:val="-2"/>
                                <w:sz w:val="6"/>
                              </w:rPr>
                              <w:t>where</w:t>
                            </w:r>
                            <w:r>
                              <w:rPr>
                                <w:rFonts w:ascii="Trebuchet MS"/>
                                <w:spacing w:val="40"/>
                                <w:sz w:val="6"/>
                              </w:rPr>
                              <w:t xml:space="preserve"> </w:t>
                            </w:r>
                            <w:r>
                              <w:rPr>
                                <w:rFonts w:ascii="Trebuchet MS"/>
                                <w:sz w:val="6"/>
                              </w:rPr>
                              <w:t>the</w:t>
                            </w:r>
                            <w:r>
                              <w:rPr>
                                <w:rFonts w:ascii="Trebuchet MS"/>
                                <w:spacing w:val="-5"/>
                                <w:sz w:val="6"/>
                              </w:rPr>
                              <w:t xml:space="preserve"> </w:t>
                            </w:r>
                            <w:r>
                              <w:rPr>
                                <w:rFonts w:ascii="Trebuchet MS"/>
                                <w:sz w:val="6"/>
                              </w:rPr>
                              <w:t>tour</w:t>
                            </w:r>
                            <w:r>
                              <w:rPr>
                                <w:rFonts w:ascii="Trebuchet MS"/>
                                <w:spacing w:val="-5"/>
                                <w:sz w:val="6"/>
                              </w:rPr>
                              <w:t xml:space="preserve"> </w:t>
                            </w:r>
                            <w:r>
                              <w:rPr>
                                <w:rFonts w:ascii="Trebuchet MS"/>
                                <w:sz w:val="6"/>
                              </w:rPr>
                              <w:t>will</w:t>
                            </w:r>
                            <w:r>
                              <w:rPr>
                                <w:rFonts w:ascii="Trebuchet MS"/>
                                <w:spacing w:val="-4"/>
                                <w:sz w:val="6"/>
                              </w:rPr>
                              <w:t xml:space="preserve"> </w:t>
                            </w:r>
                            <w:r>
                              <w:rPr>
                                <w:rFonts w:ascii="Trebuchet MS"/>
                                <w:sz w:val="6"/>
                              </w:rPr>
                              <w:t>cover,</w:t>
                            </w:r>
                            <w:r>
                              <w:rPr>
                                <w:rFonts w:ascii="Trebuchet MS"/>
                                <w:spacing w:val="-5"/>
                                <w:sz w:val="6"/>
                              </w:rPr>
                              <w:t xml:space="preserve"> </w:t>
                            </w:r>
                            <w:r>
                              <w:rPr>
                                <w:rFonts w:ascii="Trebuchet MS"/>
                                <w:sz w:val="6"/>
                              </w:rPr>
                              <w:t>plus</w:t>
                            </w:r>
                            <w:r>
                              <w:rPr>
                                <w:rFonts w:ascii="Trebuchet MS"/>
                                <w:spacing w:val="-4"/>
                                <w:sz w:val="6"/>
                              </w:rPr>
                              <w:t xml:space="preserve"> </w:t>
                            </w:r>
                            <w:r>
                              <w:rPr>
                                <w:rFonts w:ascii="Trebuchet MS"/>
                                <w:sz w:val="6"/>
                              </w:rPr>
                              <w:t>its</w:t>
                            </w:r>
                            <w:r>
                              <w:rPr>
                                <w:rFonts w:ascii="Trebuchet MS"/>
                                <w:spacing w:val="-5"/>
                                <w:sz w:val="6"/>
                              </w:rPr>
                              <w:t xml:space="preserve"> </w:t>
                            </w:r>
                            <w:r>
                              <w:rPr>
                                <w:rFonts w:ascii="Trebuchet MS"/>
                                <w:sz w:val="6"/>
                              </w:rPr>
                              <w:t>price,</w:t>
                            </w:r>
                            <w:r>
                              <w:rPr>
                                <w:rFonts w:ascii="Trebuchet MS"/>
                                <w:spacing w:val="40"/>
                                <w:sz w:val="6"/>
                              </w:rPr>
                              <w:t xml:space="preserve"> </w:t>
                            </w:r>
                            <w:r>
                              <w:rPr>
                                <w:rFonts w:ascii="Trebuchet MS"/>
                                <w:sz w:val="6"/>
                              </w:rPr>
                              <w:t>time of day, and tour guide.</w:t>
                            </w:r>
                          </w:p>
                        </w:txbxContent>
                      </wps:txbx>
                      <wps:bodyPr wrap="square" lIns="0" tIns="0" rIns="0" bIns="0" rtlCol="0">
                        <a:noAutofit/>
                      </wps:bodyPr>
                    </wps:wsp>
                  </a:graphicData>
                </a:graphic>
              </wp:anchor>
            </w:drawing>
          </mc:Choice>
          <mc:Fallback>
            <w:pict>
              <v:shape id="Textbox 205" o:spid="_x0000_s1026" o:spt="202" type="#_x0000_t202" style="position:absolute;left:0pt;margin-left:470pt;margin-top:27.25pt;height:21.95pt;width:45pt;mso-position-horizontal-relative:page;z-index:-251588608;mso-width-relative:page;mso-height-relative:page;" filled="f" stroked="f" coordsize="21600,21600" o:gfxdata="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VKjKNgAAAAKAQAADwAAAAAAAAABACAAAAAiAAAAZHJzL2Rvd25yZXYueG1sUEsBAhQAFAAAAAgA&#10;h07iQAWl+gSzAQAAdwMAAA4AAAAAAAAAAQAgAAAAJwEAAGRycy9lMm9Eb2MueG1sUEsFBgAAAAAG&#10;AAYAWQEAAEwFAAAAAA==&#10;">
                <v:fill on="f" focussize="0,0"/>
                <v:stroke on="f"/>
                <v:imagedata o:title=""/>
                <o:lock v:ext="edit" aspectratio="f"/>
                <v:textbox inset="0mm,0mm,0mm,0mm">
                  <w:txbxContent>
                    <w:p w14:paraId="4D56DDBB">
                      <w:pPr>
                        <w:spacing w:before="0" w:line="252" w:lineRule="auto"/>
                        <w:ind w:left="0" w:right="0" w:firstLine="0"/>
                        <w:jc w:val="center"/>
                        <w:rPr>
                          <w:rFonts w:ascii="Trebuchet MS"/>
                          <w:sz w:val="6"/>
                        </w:rPr>
                      </w:pPr>
                      <w:r>
                        <w:rPr>
                          <w:rFonts w:ascii="Trebuchet MS"/>
                          <w:sz w:val="6"/>
                        </w:rPr>
                        <w:t>After</w:t>
                      </w:r>
                      <w:r>
                        <w:rPr>
                          <w:rFonts w:ascii="Trebuchet MS"/>
                          <w:spacing w:val="-5"/>
                          <w:sz w:val="6"/>
                        </w:rPr>
                        <w:t xml:space="preserve"> </w:t>
                      </w:r>
                      <w:r>
                        <w:rPr>
                          <w:rFonts w:ascii="Trebuchet MS"/>
                          <w:sz w:val="6"/>
                        </w:rPr>
                        <w:t>seeing</w:t>
                      </w:r>
                      <w:r>
                        <w:rPr>
                          <w:rFonts w:ascii="Trebuchet MS"/>
                          <w:spacing w:val="-5"/>
                          <w:sz w:val="6"/>
                        </w:rPr>
                        <w:t xml:space="preserve"> </w:t>
                      </w:r>
                      <w:r>
                        <w:rPr>
                          <w:rFonts w:ascii="Trebuchet MS"/>
                          <w:sz w:val="6"/>
                        </w:rPr>
                        <w:t>a</w:t>
                      </w:r>
                      <w:r>
                        <w:rPr>
                          <w:rFonts w:ascii="Trebuchet MS"/>
                          <w:spacing w:val="-4"/>
                          <w:sz w:val="6"/>
                        </w:rPr>
                        <w:t xml:space="preserve"> </w:t>
                      </w:r>
                      <w:r>
                        <w:rPr>
                          <w:rFonts w:ascii="Trebuchet MS"/>
                          <w:sz w:val="6"/>
                        </w:rPr>
                        <w:t>tour</w:t>
                      </w:r>
                      <w:r>
                        <w:rPr>
                          <w:rFonts w:ascii="Trebuchet MS"/>
                          <w:spacing w:val="-5"/>
                          <w:sz w:val="6"/>
                        </w:rPr>
                        <w:t xml:space="preserve"> </w:t>
                      </w:r>
                      <w:r>
                        <w:rPr>
                          <w:rFonts w:ascii="Trebuchet MS"/>
                          <w:sz w:val="6"/>
                        </w:rPr>
                        <w:t>that</w:t>
                      </w:r>
                      <w:r>
                        <w:rPr>
                          <w:rFonts w:ascii="Trebuchet MS"/>
                          <w:spacing w:val="-4"/>
                          <w:sz w:val="6"/>
                        </w:rPr>
                        <w:t xml:space="preserve"> </w:t>
                      </w:r>
                      <w:r>
                        <w:rPr>
                          <w:rFonts w:ascii="Trebuchet MS"/>
                          <w:sz w:val="6"/>
                        </w:rPr>
                        <w:t>interests</w:t>
                      </w:r>
                      <w:r>
                        <w:rPr>
                          <w:rFonts w:ascii="Trebuchet MS"/>
                          <w:spacing w:val="40"/>
                          <w:sz w:val="6"/>
                        </w:rPr>
                        <w:t xml:space="preserve"> </w:t>
                      </w:r>
                      <w:r>
                        <w:rPr>
                          <w:rFonts w:ascii="Trebuchet MS"/>
                          <w:sz w:val="6"/>
                        </w:rPr>
                        <w:t>them,</w:t>
                      </w:r>
                      <w:r>
                        <w:rPr>
                          <w:rFonts w:ascii="Trebuchet MS"/>
                          <w:spacing w:val="-5"/>
                          <w:sz w:val="6"/>
                        </w:rPr>
                        <w:t xml:space="preserve"> </w:t>
                      </w:r>
                      <w:r>
                        <w:rPr>
                          <w:rFonts w:ascii="Trebuchet MS"/>
                          <w:sz w:val="6"/>
                        </w:rPr>
                        <w:t>the</w:t>
                      </w:r>
                      <w:r>
                        <w:rPr>
                          <w:rFonts w:ascii="Trebuchet MS"/>
                          <w:spacing w:val="-5"/>
                          <w:sz w:val="6"/>
                        </w:rPr>
                        <w:t xml:space="preserve"> </w:t>
                      </w:r>
                      <w:r>
                        <w:rPr>
                          <w:rFonts w:ascii="Trebuchet MS"/>
                          <w:sz w:val="6"/>
                        </w:rPr>
                        <w:t>customer</w:t>
                      </w:r>
                      <w:r>
                        <w:rPr>
                          <w:rFonts w:ascii="Trebuchet MS"/>
                          <w:spacing w:val="-4"/>
                          <w:sz w:val="6"/>
                        </w:rPr>
                        <w:t xml:space="preserve"> </w:t>
                      </w:r>
                      <w:r>
                        <w:rPr>
                          <w:rFonts w:ascii="Trebuchet MS"/>
                          <w:sz w:val="6"/>
                        </w:rPr>
                        <w:t>clicks</w:t>
                      </w:r>
                      <w:r>
                        <w:rPr>
                          <w:rFonts w:ascii="Trebuchet MS"/>
                          <w:spacing w:val="-5"/>
                          <w:sz w:val="6"/>
                        </w:rPr>
                        <w:t xml:space="preserve"> </w:t>
                      </w:r>
                      <w:r>
                        <w:rPr>
                          <w:rFonts w:ascii="Trebuchet MS"/>
                          <w:sz w:val="6"/>
                        </w:rPr>
                        <w:t>or</w:t>
                      </w:r>
                      <w:r>
                        <w:rPr>
                          <w:rFonts w:ascii="Trebuchet MS"/>
                          <w:spacing w:val="-4"/>
                          <w:sz w:val="6"/>
                        </w:rPr>
                        <w:t xml:space="preserve"> </w:t>
                      </w:r>
                      <w:r>
                        <w:rPr>
                          <w:rFonts w:ascii="Trebuchet MS"/>
                          <w:sz w:val="6"/>
                        </w:rPr>
                        <w:t>taps</w:t>
                      </w:r>
                      <w:r>
                        <w:rPr>
                          <w:rFonts w:ascii="Trebuchet MS"/>
                          <w:spacing w:val="40"/>
                          <w:sz w:val="6"/>
                        </w:rPr>
                        <w:t xml:space="preserve"> </w:t>
                      </w:r>
                      <w:r>
                        <w:rPr>
                          <w:rFonts w:ascii="Trebuchet MS"/>
                          <w:sz w:val="6"/>
                        </w:rPr>
                        <w:t>to view more. They see</w:t>
                      </w:r>
                      <w:r>
                        <w:rPr>
                          <w:rFonts w:ascii="Trebuchet MS"/>
                          <w:spacing w:val="40"/>
                          <w:sz w:val="6"/>
                        </w:rPr>
                        <w:t xml:space="preserve"> </w:t>
                      </w:r>
                      <w:r>
                        <w:rPr>
                          <w:rFonts w:ascii="Trebuchet MS"/>
                          <w:spacing w:val="-2"/>
                          <w:sz w:val="6"/>
                        </w:rPr>
                        <w:t>information</w:t>
                      </w:r>
                      <w:r>
                        <w:rPr>
                          <w:rFonts w:ascii="Trebuchet MS"/>
                          <w:spacing w:val="-3"/>
                          <w:sz w:val="6"/>
                        </w:rPr>
                        <w:t xml:space="preserve"> </w:t>
                      </w:r>
                      <w:r>
                        <w:rPr>
                          <w:rFonts w:ascii="Trebuchet MS"/>
                          <w:spacing w:val="-2"/>
                          <w:sz w:val="6"/>
                        </w:rPr>
                        <w:t>about</w:t>
                      </w:r>
                      <w:r>
                        <w:rPr>
                          <w:rFonts w:ascii="Trebuchet MS"/>
                          <w:spacing w:val="-3"/>
                          <w:sz w:val="6"/>
                        </w:rPr>
                        <w:t xml:space="preserve"> </w:t>
                      </w:r>
                      <w:r>
                        <w:rPr>
                          <w:rFonts w:ascii="Trebuchet MS"/>
                          <w:spacing w:val="-2"/>
                          <w:sz w:val="6"/>
                        </w:rPr>
                        <w:t>what</w:t>
                      </w:r>
                      <w:r>
                        <w:rPr>
                          <w:rFonts w:ascii="Trebuchet MS"/>
                          <w:spacing w:val="-3"/>
                          <w:sz w:val="6"/>
                        </w:rPr>
                        <w:t xml:space="preserve"> </w:t>
                      </w:r>
                      <w:r>
                        <w:rPr>
                          <w:rFonts w:ascii="Trebuchet MS"/>
                          <w:spacing w:val="-2"/>
                          <w:sz w:val="6"/>
                        </w:rPr>
                        <w:t>and</w:t>
                      </w:r>
                      <w:r>
                        <w:rPr>
                          <w:rFonts w:ascii="Trebuchet MS"/>
                          <w:spacing w:val="-3"/>
                          <w:sz w:val="6"/>
                        </w:rPr>
                        <w:t xml:space="preserve"> </w:t>
                      </w:r>
                      <w:r>
                        <w:rPr>
                          <w:rFonts w:ascii="Trebuchet MS"/>
                          <w:spacing w:val="-2"/>
                          <w:sz w:val="6"/>
                        </w:rPr>
                        <w:t>where</w:t>
                      </w:r>
                      <w:r>
                        <w:rPr>
                          <w:rFonts w:ascii="Trebuchet MS"/>
                          <w:spacing w:val="40"/>
                          <w:sz w:val="6"/>
                        </w:rPr>
                        <w:t xml:space="preserve"> </w:t>
                      </w:r>
                      <w:r>
                        <w:rPr>
                          <w:rFonts w:ascii="Trebuchet MS"/>
                          <w:sz w:val="6"/>
                        </w:rPr>
                        <w:t>the</w:t>
                      </w:r>
                      <w:r>
                        <w:rPr>
                          <w:rFonts w:ascii="Trebuchet MS"/>
                          <w:spacing w:val="-5"/>
                          <w:sz w:val="6"/>
                        </w:rPr>
                        <w:t xml:space="preserve"> </w:t>
                      </w:r>
                      <w:r>
                        <w:rPr>
                          <w:rFonts w:ascii="Trebuchet MS"/>
                          <w:sz w:val="6"/>
                        </w:rPr>
                        <w:t>tour</w:t>
                      </w:r>
                      <w:r>
                        <w:rPr>
                          <w:rFonts w:ascii="Trebuchet MS"/>
                          <w:spacing w:val="-5"/>
                          <w:sz w:val="6"/>
                        </w:rPr>
                        <w:t xml:space="preserve"> </w:t>
                      </w:r>
                      <w:r>
                        <w:rPr>
                          <w:rFonts w:ascii="Trebuchet MS"/>
                          <w:sz w:val="6"/>
                        </w:rPr>
                        <w:t>will</w:t>
                      </w:r>
                      <w:r>
                        <w:rPr>
                          <w:rFonts w:ascii="Trebuchet MS"/>
                          <w:spacing w:val="-4"/>
                          <w:sz w:val="6"/>
                        </w:rPr>
                        <w:t xml:space="preserve"> </w:t>
                      </w:r>
                      <w:r>
                        <w:rPr>
                          <w:rFonts w:ascii="Trebuchet MS"/>
                          <w:sz w:val="6"/>
                        </w:rPr>
                        <w:t>cover,</w:t>
                      </w:r>
                      <w:r>
                        <w:rPr>
                          <w:rFonts w:ascii="Trebuchet MS"/>
                          <w:spacing w:val="-5"/>
                          <w:sz w:val="6"/>
                        </w:rPr>
                        <w:t xml:space="preserve"> </w:t>
                      </w:r>
                      <w:r>
                        <w:rPr>
                          <w:rFonts w:ascii="Trebuchet MS"/>
                          <w:sz w:val="6"/>
                        </w:rPr>
                        <w:t>plus</w:t>
                      </w:r>
                      <w:r>
                        <w:rPr>
                          <w:rFonts w:ascii="Trebuchet MS"/>
                          <w:spacing w:val="-4"/>
                          <w:sz w:val="6"/>
                        </w:rPr>
                        <w:t xml:space="preserve"> </w:t>
                      </w:r>
                      <w:r>
                        <w:rPr>
                          <w:rFonts w:ascii="Trebuchet MS"/>
                          <w:sz w:val="6"/>
                        </w:rPr>
                        <w:t>its</w:t>
                      </w:r>
                      <w:r>
                        <w:rPr>
                          <w:rFonts w:ascii="Trebuchet MS"/>
                          <w:spacing w:val="-5"/>
                          <w:sz w:val="6"/>
                        </w:rPr>
                        <w:t xml:space="preserve"> </w:t>
                      </w:r>
                      <w:r>
                        <w:rPr>
                          <w:rFonts w:ascii="Trebuchet MS"/>
                          <w:sz w:val="6"/>
                        </w:rPr>
                        <w:t>price,</w:t>
                      </w:r>
                      <w:r>
                        <w:rPr>
                          <w:rFonts w:ascii="Trebuchet MS"/>
                          <w:spacing w:val="40"/>
                          <w:sz w:val="6"/>
                        </w:rPr>
                        <w:t xml:space="preserve"> </w:t>
                      </w:r>
                      <w:r>
                        <w:rPr>
                          <w:rFonts w:ascii="Trebuchet MS"/>
                          <w:sz w:val="6"/>
                        </w:rPr>
                        <w:t>time of day, and tour guide.</w:t>
                      </w:r>
                    </w:p>
                  </w:txbxContent>
                </v:textbox>
              </v:shape>
            </w:pict>
          </mc:Fallback>
        </mc:AlternateContent>
      </w:r>
      <w:r>
        <w:rPr>
          <w:rFonts w:ascii="Trebuchet MS"/>
          <w:sz w:val="15"/>
        </w:rPr>
        <mc:AlternateContent>
          <mc:Choice Requires="wps">
            <w:drawing>
              <wp:anchor distT="0" distB="0" distL="0" distR="0" simplePos="0" relativeHeight="251728896" behindDoc="1" locked="0" layoutInCell="1" allowOverlap="1">
                <wp:simplePos x="0" y="0"/>
                <wp:positionH relativeFrom="page">
                  <wp:posOffset>6966585</wp:posOffset>
                </wp:positionH>
                <wp:positionV relativeFrom="paragraph">
                  <wp:posOffset>333375</wp:posOffset>
                </wp:positionV>
                <wp:extent cx="541655" cy="304165"/>
                <wp:effectExtent l="0" t="0" r="0" b="0"/>
                <wp:wrapNone/>
                <wp:docPr id="206" name="Textbox 206"/>
                <wp:cNvGraphicFramePr/>
                <a:graphic xmlns:a="http://schemas.openxmlformats.org/drawingml/2006/main">
                  <a:graphicData uri="http://schemas.microsoft.com/office/word/2010/wordprocessingShape">
                    <wps:wsp>
                      <wps:cNvSpPr txBox="1"/>
                      <wps:spPr>
                        <a:xfrm>
                          <a:off x="0" y="0"/>
                          <a:ext cx="541655" cy="304165"/>
                        </a:xfrm>
                        <a:prstGeom prst="rect">
                          <a:avLst/>
                        </a:prstGeom>
                      </wps:spPr>
                      <wps:txbx>
                        <w:txbxContent>
                          <w:p w14:paraId="287A9AE0">
                            <w:pPr>
                              <w:pStyle w:val="13"/>
                              <w:spacing w:line="247" w:lineRule="auto"/>
                              <w:jc w:val="center"/>
                              <w:rPr>
                                <w:rFonts w:ascii="Trebuchet MS"/>
                              </w:rPr>
                            </w:pPr>
                            <w:r>
                              <w:rPr>
                                <w:rFonts w:ascii="Trebuchet MS"/>
                                <w:spacing w:val="-4"/>
                              </w:rPr>
                              <w:t>After</w:t>
                            </w:r>
                            <w:r>
                              <w:rPr>
                                <w:rFonts w:ascii="Trebuchet MS"/>
                                <w:spacing w:val="-5"/>
                              </w:rPr>
                              <w:t xml:space="preserve"> </w:t>
                            </w:r>
                            <w:r>
                              <w:rPr>
                                <w:rFonts w:ascii="Trebuchet MS"/>
                                <w:spacing w:val="-4"/>
                              </w:rPr>
                              <w:t>deciding</w:t>
                            </w:r>
                            <w:r>
                              <w:rPr>
                                <w:rFonts w:ascii="Trebuchet MS"/>
                                <w:spacing w:val="-5"/>
                              </w:rPr>
                              <w:t xml:space="preserve"> </w:t>
                            </w:r>
                            <w:r>
                              <w:rPr>
                                <w:rFonts w:ascii="Trebuchet MS"/>
                                <w:spacing w:val="-4"/>
                              </w:rPr>
                              <w:t>to</w:t>
                            </w:r>
                            <w:r>
                              <w:rPr>
                                <w:rFonts w:ascii="Trebuchet MS"/>
                                <w:spacing w:val="-5"/>
                              </w:rPr>
                              <w:t xml:space="preserve"> </w:t>
                            </w:r>
                            <w:r>
                              <w:rPr>
                                <w:rFonts w:ascii="Trebuchet MS"/>
                                <w:spacing w:val="-4"/>
                              </w:rPr>
                              <w:t>go</w:t>
                            </w:r>
                            <w:r>
                              <w:rPr>
                                <w:rFonts w:ascii="Trebuchet MS"/>
                                <w:spacing w:val="40"/>
                              </w:rPr>
                              <w:t xml:space="preserve"> </w:t>
                            </w:r>
                            <w:r>
                              <w:rPr>
                                <w:rFonts w:ascii="Trebuchet MS"/>
                              </w:rPr>
                              <w:t>on</w:t>
                            </w:r>
                            <w:r>
                              <w:rPr>
                                <w:rFonts w:ascii="Trebuchet MS"/>
                                <w:spacing w:val="-1"/>
                              </w:rPr>
                              <w:t xml:space="preserve"> </w:t>
                            </w:r>
                            <w:r>
                              <w:rPr>
                                <w:rFonts w:ascii="Trebuchet MS"/>
                              </w:rPr>
                              <w:t>this</w:t>
                            </w:r>
                            <w:r>
                              <w:rPr>
                                <w:rFonts w:ascii="Trebuchet MS"/>
                                <w:spacing w:val="-1"/>
                              </w:rPr>
                              <w:t xml:space="preserve"> </w:t>
                            </w:r>
                            <w:r>
                              <w:rPr>
                                <w:rFonts w:ascii="Trebuchet MS"/>
                              </w:rPr>
                              <w:t>tour,</w:t>
                            </w:r>
                            <w:r>
                              <w:rPr>
                                <w:rFonts w:ascii="Trebuchet MS"/>
                                <w:spacing w:val="-1"/>
                              </w:rPr>
                              <w:t xml:space="preserve"> </w:t>
                            </w:r>
                            <w:r>
                              <w:rPr>
                                <w:rFonts w:ascii="Trebuchet MS"/>
                              </w:rPr>
                              <w:t>they</w:t>
                            </w:r>
                            <w:r>
                              <w:rPr>
                                <w:rFonts w:ascii="Trebuchet MS"/>
                                <w:spacing w:val="40"/>
                              </w:rPr>
                              <w:t xml:space="preserve"> </w:t>
                            </w:r>
                            <w:r>
                              <w:rPr>
                                <w:rFonts w:ascii="Trebuchet MS"/>
                              </w:rPr>
                              <w:t>click</w:t>
                            </w:r>
                            <w:r>
                              <w:rPr>
                                <w:rFonts w:ascii="Trebuchet MS"/>
                                <w:spacing w:val="-3"/>
                              </w:rPr>
                              <w:t xml:space="preserve"> </w:t>
                            </w:r>
                            <w:r>
                              <w:rPr>
                                <w:rFonts w:ascii="Trebuchet MS"/>
                              </w:rPr>
                              <w:t>the</w:t>
                            </w:r>
                            <w:r>
                              <w:rPr>
                                <w:rFonts w:ascii="Trebuchet MS"/>
                                <w:spacing w:val="-3"/>
                              </w:rPr>
                              <w:t xml:space="preserve"> </w:t>
                            </w:r>
                            <w:r>
                              <w:rPr>
                                <w:rFonts w:ascii="Trebuchet MS"/>
                              </w:rPr>
                              <w:t>Purchase</w:t>
                            </w:r>
                            <w:r>
                              <w:rPr>
                                <w:rFonts w:ascii="Trebuchet MS"/>
                                <w:spacing w:val="40"/>
                              </w:rPr>
                              <w:t xml:space="preserve"> </w:t>
                            </w:r>
                            <w:r>
                              <w:rPr>
                                <w:rFonts w:ascii="Trebuchet MS"/>
                                <w:spacing w:val="-2"/>
                              </w:rPr>
                              <w:t>button</w:t>
                            </w:r>
                          </w:p>
                        </w:txbxContent>
                      </wps:txbx>
                      <wps:bodyPr wrap="square" lIns="0" tIns="0" rIns="0" bIns="0" rtlCol="0">
                        <a:noAutofit/>
                      </wps:bodyPr>
                    </wps:wsp>
                  </a:graphicData>
                </a:graphic>
              </wp:anchor>
            </w:drawing>
          </mc:Choice>
          <mc:Fallback>
            <w:pict>
              <v:shape id="Textbox 206" o:spid="_x0000_s1026" o:spt="202" type="#_x0000_t202" style="position:absolute;left:0pt;margin-left:548.55pt;margin-top:26.25pt;height:23.95pt;width:42.65pt;mso-position-horizontal-relative:page;z-index:-251587584;mso-width-relative:page;mso-height-relative:page;" filled="f" stroked="f" coordsize="21600,21600" o:gfxdata="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xYOstkAAAAMAQAADwAAAAAAAAABACAAAAAiAAAAZHJzL2Rvd25yZXYueG1sUEsBAhQAFAAAAAgA&#10;h07iQMBiOa2yAQAAdwMAAA4AAAAAAAAAAQAgAAAAKAEAAGRycy9lMm9Eb2MueG1sUEsFBgAAAAAG&#10;AAYAWQEAAEwFAAAAAA==&#10;">
                <v:fill on="f" focussize="0,0"/>
                <v:stroke on="f"/>
                <v:imagedata o:title=""/>
                <o:lock v:ext="edit" aspectratio="f"/>
                <v:textbox inset="0mm,0mm,0mm,0mm">
                  <w:txbxContent>
                    <w:p w14:paraId="287A9AE0">
                      <w:pPr>
                        <w:pStyle w:val="13"/>
                        <w:spacing w:line="247" w:lineRule="auto"/>
                        <w:jc w:val="center"/>
                        <w:rPr>
                          <w:rFonts w:ascii="Trebuchet MS"/>
                        </w:rPr>
                      </w:pPr>
                      <w:r>
                        <w:rPr>
                          <w:rFonts w:ascii="Trebuchet MS"/>
                          <w:spacing w:val="-4"/>
                        </w:rPr>
                        <w:t>After</w:t>
                      </w:r>
                      <w:r>
                        <w:rPr>
                          <w:rFonts w:ascii="Trebuchet MS"/>
                          <w:spacing w:val="-5"/>
                        </w:rPr>
                        <w:t xml:space="preserve"> </w:t>
                      </w:r>
                      <w:r>
                        <w:rPr>
                          <w:rFonts w:ascii="Trebuchet MS"/>
                          <w:spacing w:val="-4"/>
                        </w:rPr>
                        <w:t>deciding</w:t>
                      </w:r>
                      <w:r>
                        <w:rPr>
                          <w:rFonts w:ascii="Trebuchet MS"/>
                          <w:spacing w:val="-5"/>
                        </w:rPr>
                        <w:t xml:space="preserve"> </w:t>
                      </w:r>
                      <w:r>
                        <w:rPr>
                          <w:rFonts w:ascii="Trebuchet MS"/>
                          <w:spacing w:val="-4"/>
                        </w:rPr>
                        <w:t>to</w:t>
                      </w:r>
                      <w:r>
                        <w:rPr>
                          <w:rFonts w:ascii="Trebuchet MS"/>
                          <w:spacing w:val="-5"/>
                        </w:rPr>
                        <w:t xml:space="preserve"> </w:t>
                      </w:r>
                      <w:r>
                        <w:rPr>
                          <w:rFonts w:ascii="Trebuchet MS"/>
                          <w:spacing w:val="-4"/>
                        </w:rPr>
                        <w:t>go</w:t>
                      </w:r>
                      <w:r>
                        <w:rPr>
                          <w:rFonts w:ascii="Trebuchet MS"/>
                          <w:spacing w:val="40"/>
                        </w:rPr>
                        <w:t xml:space="preserve"> </w:t>
                      </w:r>
                      <w:r>
                        <w:rPr>
                          <w:rFonts w:ascii="Trebuchet MS"/>
                        </w:rPr>
                        <w:t>on</w:t>
                      </w:r>
                      <w:r>
                        <w:rPr>
                          <w:rFonts w:ascii="Trebuchet MS"/>
                          <w:spacing w:val="-1"/>
                        </w:rPr>
                        <w:t xml:space="preserve"> </w:t>
                      </w:r>
                      <w:r>
                        <w:rPr>
                          <w:rFonts w:ascii="Trebuchet MS"/>
                        </w:rPr>
                        <w:t>this</w:t>
                      </w:r>
                      <w:r>
                        <w:rPr>
                          <w:rFonts w:ascii="Trebuchet MS"/>
                          <w:spacing w:val="-1"/>
                        </w:rPr>
                        <w:t xml:space="preserve"> </w:t>
                      </w:r>
                      <w:r>
                        <w:rPr>
                          <w:rFonts w:ascii="Trebuchet MS"/>
                        </w:rPr>
                        <w:t>tour,</w:t>
                      </w:r>
                      <w:r>
                        <w:rPr>
                          <w:rFonts w:ascii="Trebuchet MS"/>
                          <w:spacing w:val="-1"/>
                        </w:rPr>
                        <w:t xml:space="preserve"> </w:t>
                      </w:r>
                      <w:r>
                        <w:rPr>
                          <w:rFonts w:ascii="Trebuchet MS"/>
                        </w:rPr>
                        <w:t>they</w:t>
                      </w:r>
                      <w:r>
                        <w:rPr>
                          <w:rFonts w:ascii="Trebuchet MS"/>
                          <w:spacing w:val="40"/>
                        </w:rPr>
                        <w:t xml:space="preserve"> </w:t>
                      </w:r>
                      <w:r>
                        <w:rPr>
                          <w:rFonts w:ascii="Trebuchet MS"/>
                        </w:rPr>
                        <w:t>click</w:t>
                      </w:r>
                      <w:r>
                        <w:rPr>
                          <w:rFonts w:ascii="Trebuchet MS"/>
                          <w:spacing w:val="-3"/>
                        </w:rPr>
                        <w:t xml:space="preserve"> </w:t>
                      </w:r>
                      <w:r>
                        <w:rPr>
                          <w:rFonts w:ascii="Trebuchet MS"/>
                        </w:rPr>
                        <w:t>the</w:t>
                      </w:r>
                      <w:r>
                        <w:rPr>
                          <w:rFonts w:ascii="Trebuchet MS"/>
                          <w:spacing w:val="-3"/>
                        </w:rPr>
                        <w:t xml:space="preserve"> </w:t>
                      </w:r>
                      <w:r>
                        <w:rPr>
                          <w:rFonts w:ascii="Trebuchet MS"/>
                        </w:rPr>
                        <w:t>Purchase</w:t>
                      </w:r>
                      <w:r>
                        <w:rPr>
                          <w:rFonts w:ascii="Trebuchet MS"/>
                          <w:spacing w:val="40"/>
                        </w:rPr>
                        <w:t xml:space="preserve"> </w:t>
                      </w:r>
                      <w:r>
                        <w:rPr>
                          <w:rFonts w:ascii="Trebuchet MS"/>
                          <w:spacing w:val="-2"/>
                        </w:rPr>
                        <w:t>button</w:t>
                      </w:r>
                    </w:p>
                  </w:txbxContent>
                </v:textbox>
              </v:shape>
            </w:pict>
          </mc:Fallback>
        </mc:AlternateContent>
      </w:r>
      <w:r>
        <w:rPr>
          <w:rFonts w:ascii="Trebuchet MS"/>
          <w:sz w:val="15"/>
        </w:rPr>
        <mc:AlternateContent>
          <mc:Choice Requires="wps">
            <w:drawing>
              <wp:anchor distT="0" distB="0" distL="0" distR="0" simplePos="0" relativeHeight="251729920" behindDoc="1" locked="0" layoutInCell="1" allowOverlap="1">
                <wp:simplePos x="0" y="0"/>
                <wp:positionH relativeFrom="page">
                  <wp:posOffset>7693025</wp:posOffset>
                </wp:positionH>
                <wp:positionV relativeFrom="paragraph">
                  <wp:posOffset>333375</wp:posOffset>
                </wp:positionV>
                <wp:extent cx="490855" cy="304165"/>
                <wp:effectExtent l="0" t="0" r="0" b="0"/>
                <wp:wrapNone/>
                <wp:docPr id="207" name="Textbox 207"/>
                <wp:cNvGraphicFramePr/>
                <a:graphic xmlns:a="http://schemas.openxmlformats.org/drawingml/2006/main">
                  <a:graphicData uri="http://schemas.microsoft.com/office/word/2010/wordprocessingShape">
                    <wps:wsp>
                      <wps:cNvSpPr txBox="1"/>
                      <wps:spPr>
                        <a:xfrm>
                          <a:off x="0" y="0"/>
                          <a:ext cx="490855" cy="304165"/>
                        </a:xfrm>
                        <a:prstGeom prst="rect">
                          <a:avLst/>
                        </a:prstGeom>
                      </wps:spPr>
                      <wps:txbx>
                        <w:txbxContent>
                          <w:p w14:paraId="60CE3F39">
                            <w:pPr>
                              <w:pStyle w:val="13"/>
                              <w:spacing w:line="247" w:lineRule="auto"/>
                              <w:ind w:left="-1"/>
                              <w:jc w:val="center"/>
                              <w:rPr>
                                <w:rFonts w:ascii="Trebuchet MS"/>
                              </w:rPr>
                            </w:pPr>
                            <w:r>
                              <w:rPr>
                                <w:rFonts w:ascii="Trebuchet MS"/>
                                <w:spacing w:val="-2"/>
                              </w:rPr>
                              <w:t>They</w:t>
                            </w:r>
                            <w:r>
                              <w:rPr>
                                <w:rFonts w:ascii="Trebuchet MS"/>
                                <w:spacing w:val="-6"/>
                              </w:rPr>
                              <w:t xml:space="preserve"> </w:t>
                            </w:r>
                            <w:r>
                              <w:rPr>
                                <w:rFonts w:ascii="Trebuchet MS"/>
                                <w:spacing w:val="-2"/>
                              </w:rPr>
                              <w:t>fill</w:t>
                            </w:r>
                            <w:r>
                              <w:rPr>
                                <w:rFonts w:ascii="Trebuchet MS"/>
                                <w:spacing w:val="-6"/>
                              </w:rPr>
                              <w:t xml:space="preserve"> </w:t>
                            </w:r>
                            <w:r>
                              <w:rPr>
                                <w:rFonts w:ascii="Trebuchet MS"/>
                                <w:spacing w:val="-2"/>
                              </w:rPr>
                              <w:t>out</w:t>
                            </w:r>
                            <w:r>
                              <w:rPr>
                                <w:rFonts w:ascii="Trebuchet MS"/>
                                <w:spacing w:val="-5"/>
                              </w:rPr>
                              <w:t xml:space="preserve"> </w:t>
                            </w:r>
                            <w:r>
                              <w:rPr>
                                <w:rFonts w:ascii="Trebuchet MS"/>
                                <w:spacing w:val="-2"/>
                              </w:rPr>
                              <w:t>their</w:t>
                            </w:r>
                            <w:r>
                              <w:rPr>
                                <w:rFonts w:ascii="Trebuchet MS"/>
                                <w:spacing w:val="40"/>
                              </w:rPr>
                              <w:t xml:space="preserve"> </w:t>
                            </w:r>
                            <w:r>
                              <w:rPr>
                                <w:rFonts w:ascii="Trebuchet MS"/>
                                <w:spacing w:val="-4"/>
                              </w:rPr>
                              <w:t>contact</w:t>
                            </w:r>
                            <w:r>
                              <w:rPr>
                                <w:rFonts w:ascii="Trebuchet MS"/>
                                <w:spacing w:val="-5"/>
                              </w:rPr>
                              <w:t xml:space="preserve"> </w:t>
                            </w:r>
                            <w:r>
                              <w:rPr>
                                <w:rFonts w:ascii="Trebuchet MS"/>
                                <w:spacing w:val="-4"/>
                              </w:rPr>
                              <w:t>and</w:t>
                            </w:r>
                            <w:r>
                              <w:rPr>
                                <w:rFonts w:ascii="Trebuchet MS"/>
                                <w:spacing w:val="-5"/>
                              </w:rPr>
                              <w:t xml:space="preserve"> </w:t>
                            </w:r>
                            <w:r>
                              <w:rPr>
                                <w:rFonts w:ascii="Trebuchet MS"/>
                                <w:spacing w:val="-4"/>
                              </w:rPr>
                              <w:t>credit</w:t>
                            </w:r>
                            <w:r>
                              <w:rPr>
                                <w:rFonts w:ascii="Trebuchet MS"/>
                                <w:spacing w:val="40"/>
                              </w:rPr>
                              <w:t xml:space="preserve"> </w:t>
                            </w:r>
                            <w:r>
                              <w:rPr>
                                <w:rFonts w:ascii="Trebuchet MS"/>
                                <w:spacing w:val="-2"/>
                              </w:rPr>
                              <w:t>card</w:t>
                            </w:r>
                            <w:r>
                              <w:rPr>
                                <w:rFonts w:ascii="Trebuchet MS"/>
                                <w:spacing w:val="-6"/>
                              </w:rPr>
                              <w:t xml:space="preserve"> </w:t>
                            </w:r>
                            <w:r>
                              <w:rPr>
                                <w:rFonts w:ascii="Trebuchet MS"/>
                                <w:spacing w:val="-2"/>
                              </w:rPr>
                              <w:t>information,</w:t>
                            </w:r>
                            <w:r>
                              <w:rPr>
                                <w:rFonts w:ascii="Trebuchet MS"/>
                                <w:spacing w:val="40"/>
                              </w:rPr>
                              <w:t xml:space="preserve"> </w:t>
                            </w:r>
                            <w:r>
                              <w:rPr>
                                <w:rFonts w:ascii="Trebuchet MS"/>
                              </w:rPr>
                              <w:t>then</w:t>
                            </w:r>
                            <w:r>
                              <w:rPr>
                                <w:rFonts w:ascii="Trebuchet MS"/>
                                <w:spacing w:val="-8"/>
                              </w:rPr>
                              <w:t xml:space="preserve"> </w:t>
                            </w:r>
                            <w:r>
                              <w:rPr>
                                <w:rFonts w:ascii="Trebuchet MS"/>
                              </w:rPr>
                              <w:t>continue</w:t>
                            </w:r>
                          </w:p>
                        </w:txbxContent>
                      </wps:txbx>
                      <wps:bodyPr wrap="square" lIns="0" tIns="0" rIns="0" bIns="0" rtlCol="0">
                        <a:noAutofit/>
                      </wps:bodyPr>
                    </wps:wsp>
                  </a:graphicData>
                </a:graphic>
              </wp:anchor>
            </w:drawing>
          </mc:Choice>
          <mc:Fallback>
            <w:pict>
              <v:shape id="Textbox 207" o:spid="_x0000_s1026" o:spt="202" type="#_x0000_t202" style="position:absolute;left:0pt;margin-left:605.75pt;margin-top:26.25pt;height:23.95pt;width:38.65pt;mso-position-horizontal-relative:page;z-index:-251586560;mso-width-relative:page;mso-height-relative:page;" filled="f" stroked="f" coordsize="21600,21600" o:gfxdata="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YK52QAAAAwBAAAPAAAAAAAAAAEAIAAAACIAAABkcnMvZG93bnJldi54bWxQSwECFAAUAAAA&#10;CACHTuJAwt9r7LQBAAB3AwAADgAAAAAAAAABACAAAAAoAQAAZHJzL2Uyb0RvYy54bWxQSwUGAAAA&#10;AAYABgBZAQAATgUAAAAA&#10;">
                <v:fill on="f" focussize="0,0"/>
                <v:stroke on="f"/>
                <v:imagedata o:title=""/>
                <o:lock v:ext="edit" aspectratio="f"/>
                <v:textbox inset="0mm,0mm,0mm,0mm">
                  <w:txbxContent>
                    <w:p w14:paraId="60CE3F39">
                      <w:pPr>
                        <w:pStyle w:val="13"/>
                        <w:spacing w:line="247" w:lineRule="auto"/>
                        <w:ind w:left="-1"/>
                        <w:jc w:val="center"/>
                        <w:rPr>
                          <w:rFonts w:ascii="Trebuchet MS"/>
                        </w:rPr>
                      </w:pPr>
                      <w:r>
                        <w:rPr>
                          <w:rFonts w:ascii="Trebuchet MS"/>
                          <w:spacing w:val="-2"/>
                        </w:rPr>
                        <w:t>They</w:t>
                      </w:r>
                      <w:r>
                        <w:rPr>
                          <w:rFonts w:ascii="Trebuchet MS"/>
                          <w:spacing w:val="-6"/>
                        </w:rPr>
                        <w:t xml:space="preserve"> </w:t>
                      </w:r>
                      <w:r>
                        <w:rPr>
                          <w:rFonts w:ascii="Trebuchet MS"/>
                          <w:spacing w:val="-2"/>
                        </w:rPr>
                        <w:t>fill</w:t>
                      </w:r>
                      <w:r>
                        <w:rPr>
                          <w:rFonts w:ascii="Trebuchet MS"/>
                          <w:spacing w:val="-6"/>
                        </w:rPr>
                        <w:t xml:space="preserve"> </w:t>
                      </w:r>
                      <w:r>
                        <w:rPr>
                          <w:rFonts w:ascii="Trebuchet MS"/>
                          <w:spacing w:val="-2"/>
                        </w:rPr>
                        <w:t>out</w:t>
                      </w:r>
                      <w:r>
                        <w:rPr>
                          <w:rFonts w:ascii="Trebuchet MS"/>
                          <w:spacing w:val="-5"/>
                        </w:rPr>
                        <w:t xml:space="preserve"> </w:t>
                      </w:r>
                      <w:r>
                        <w:rPr>
                          <w:rFonts w:ascii="Trebuchet MS"/>
                          <w:spacing w:val="-2"/>
                        </w:rPr>
                        <w:t>their</w:t>
                      </w:r>
                      <w:r>
                        <w:rPr>
                          <w:rFonts w:ascii="Trebuchet MS"/>
                          <w:spacing w:val="40"/>
                        </w:rPr>
                        <w:t xml:space="preserve"> </w:t>
                      </w:r>
                      <w:r>
                        <w:rPr>
                          <w:rFonts w:ascii="Trebuchet MS"/>
                          <w:spacing w:val="-4"/>
                        </w:rPr>
                        <w:t>contact</w:t>
                      </w:r>
                      <w:r>
                        <w:rPr>
                          <w:rFonts w:ascii="Trebuchet MS"/>
                          <w:spacing w:val="-5"/>
                        </w:rPr>
                        <w:t xml:space="preserve"> </w:t>
                      </w:r>
                      <w:r>
                        <w:rPr>
                          <w:rFonts w:ascii="Trebuchet MS"/>
                          <w:spacing w:val="-4"/>
                        </w:rPr>
                        <w:t>and</w:t>
                      </w:r>
                      <w:r>
                        <w:rPr>
                          <w:rFonts w:ascii="Trebuchet MS"/>
                          <w:spacing w:val="-5"/>
                        </w:rPr>
                        <w:t xml:space="preserve"> </w:t>
                      </w:r>
                      <w:r>
                        <w:rPr>
                          <w:rFonts w:ascii="Trebuchet MS"/>
                          <w:spacing w:val="-4"/>
                        </w:rPr>
                        <w:t>credit</w:t>
                      </w:r>
                      <w:r>
                        <w:rPr>
                          <w:rFonts w:ascii="Trebuchet MS"/>
                          <w:spacing w:val="40"/>
                        </w:rPr>
                        <w:t xml:space="preserve"> </w:t>
                      </w:r>
                      <w:r>
                        <w:rPr>
                          <w:rFonts w:ascii="Trebuchet MS"/>
                          <w:spacing w:val="-2"/>
                        </w:rPr>
                        <w:t>card</w:t>
                      </w:r>
                      <w:r>
                        <w:rPr>
                          <w:rFonts w:ascii="Trebuchet MS"/>
                          <w:spacing w:val="-6"/>
                        </w:rPr>
                        <w:t xml:space="preserve"> </w:t>
                      </w:r>
                      <w:r>
                        <w:rPr>
                          <w:rFonts w:ascii="Trebuchet MS"/>
                          <w:spacing w:val="-2"/>
                        </w:rPr>
                        <w:t>information,</w:t>
                      </w:r>
                      <w:r>
                        <w:rPr>
                          <w:rFonts w:ascii="Trebuchet MS"/>
                          <w:spacing w:val="40"/>
                        </w:rPr>
                        <w:t xml:space="preserve"> </w:t>
                      </w:r>
                      <w:r>
                        <w:rPr>
                          <w:rFonts w:ascii="Trebuchet MS"/>
                        </w:rPr>
                        <w:t>then</w:t>
                      </w:r>
                      <w:r>
                        <w:rPr>
                          <w:rFonts w:ascii="Trebuchet MS"/>
                          <w:spacing w:val="-8"/>
                        </w:rPr>
                        <w:t xml:space="preserve"> </w:t>
                      </w:r>
                      <w:r>
                        <w:rPr>
                          <w:rFonts w:ascii="Trebuchet MS"/>
                        </w:rPr>
                        <w:t>continue</w:t>
                      </w:r>
                    </w:p>
                  </w:txbxContent>
                </v:textbox>
              </v:shape>
            </w:pict>
          </mc:Fallback>
        </mc:AlternateContent>
      </w:r>
      <w:r>
        <w:rPr>
          <w:rFonts w:ascii="Trebuchet MS"/>
          <w:sz w:val="15"/>
        </w:rPr>
        <mc:AlternateContent>
          <mc:Choice Requires="wps">
            <w:drawing>
              <wp:anchor distT="0" distB="0" distL="0" distR="0" simplePos="0" relativeHeight="251730944" behindDoc="1" locked="0" layoutInCell="1" allowOverlap="1">
                <wp:simplePos x="0" y="0"/>
                <wp:positionH relativeFrom="page">
                  <wp:posOffset>8361045</wp:posOffset>
                </wp:positionH>
                <wp:positionV relativeFrom="paragraph">
                  <wp:posOffset>323850</wp:posOffset>
                </wp:positionV>
                <wp:extent cx="538480" cy="323215"/>
                <wp:effectExtent l="0" t="0" r="0" b="0"/>
                <wp:wrapNone/>
                <wp:docPr id="208" name="Textbox 208"/>
                <wp:cNvGraphicFramePr/>
                <a:graphic xmlns:a="http://schemas.openxmlformats.org/drawingml/2006/main">
                  <a:graphicData uri="http://schemas.microsoft.com/office/word/2010/wordprocessingShape">
                    <wps:wsp>
                      <wps:cNvSpPr txBox="1"/>
                      <wps:spPr>
                        <a:xfrm>
                          <a:off x="0" y="0"/>
                          <a:ext cx="538480" cy="323215"/>
                        </a:xfrm>
                        <a:prstGeom prst="rect">
                          <a:avLst/>
                        </a:prstGeom>
                      </wps:spPr>
                      <wps:txbx>
                        <w:txbxContent>
                          <w:p w14:paraId="4A762AC9">
                            <w:pPr>
                              <w:spacing w:before="1" w:line="261" w:lineRule="auto"/>
                              <w:ind w:left="-1" w:right="0" w:firstLine="0"/>
                              <w:jc w:val="center"/>
                              <w:rPr>
                                <w:rFonts w:ascii="Trebuchet MS"/>
                                <w:sz w:val="8"/>
                              </w:rPr>
                            </w:pPr>
                            <w:r>
                              <w:rPr>
                                <w:rFonts w:ascii="Trebuchet MS"/>
                                <w:sz w:val="8"/>
                              </w:rPr>
                              <w:t>They</w:t>
                            </w:r>
                            <w:r>
                              <w:rPr>
                                <w:rFonts w:ascii="Trebuchet MS"/>
                                <w:spacing w:val="-5"/>
                                <w:sz w:val="8"/>
                              </w:rPr>
                              <w:t xml:space="preserve"> </w:t>
                            </w:r>
                            <w:r>
                              <w:rPr>
                                <w:rFonts w:ascii="Trebuchet MS"/>
                                <w:sz w:val="8"/>
                              </w:rPr>
                              <w:t>see</w:t>
                            </w:r>
                            <w:r>
                              <w:rPr>
                                <w:rFonts w:ascii="Trebuchet MS"/>
                                <w:spacing w:val="-5"/>
                                <w:sz w:val="8"/>
                              </w:rPr>
                              <w:t xml:space="preserve"> </w:t>
                            </w:r>
                            <w:r>
                              <w:rPr>
                                <w:rFonts w:ascii="Trebuchet MS"/>
                                <w:sz w:val="8"/>
                              </w:rPr>
                              <w:t>a</w:t>
                            </w:r>
                            <w:r>
                              <w:rPr>
                                <w:rFonts w:ascii="Trebuchet MS"/>
                                <w:spacing w:val="-5"/>
                                <w:sz w:val="8"/>
                              </w:rPr>
                              <w:t xml:space="preserve"> </w:t>
                            </w:r>
                            <w:r>
                              <w:rPr>
                                <w:rFonts w:ascii="Trebuchet MS"/>
                                <w:sz w:val="8"/>
                              </w:rPr>
                              <w:t>summary</w:t>
                            </w:r>
                            <w:r>
                              <w:rPr>
                                <w:rFonts w:ascii="Trebuchet MS"/>
                                <w:spacing w:val="-5"/>
                                <w:sz w:val="8"/>
                              </w:rPr>
                              <w:t xml:space="preserve"> </w:t>
                            </w:r>
                            <w:r>
                              <w:rPr>
                                <w:rFonts w:ascii="Trebuchet MS"/>
                                <w:sz w:val="8"/>
                              </w:rPr>
                              <w:t>of</w:t>
                            </w:r>
                            <w:r>
                              <w:rPr>
                                <w:rFonts w:ascii="Trebuchet MS"/>
                                <w:spacing w:val="40"/>
                                <w:sz w:val="8"/>
                              </w:rPr>
                              <w:t xml:space="preserve"> </w:t>
                            </w:r>
                            <w:r>
                              <w:rPr>
                                <w:rFonts w:ascii="Trebuchet MS"/>
                                <w:sz w:val="8"/>
                              </w:rPr>
                              <w:t>what</w:t>
                            </w:r>
                            <w:r>
                              <w:rPr>
                                <w:rFonts w:ascii="Trebuchet MS"/>
                                <w:spacing w:val="-5"/>
                                <w:sz w:val="8"/>
                              </w:rPr>
                              <w:t xml:space="preserve"> </w:t>
                            </w:r>
                            <w:r>
                              <w:rPr>
                                <w:rFonts w:ascii="Trebuchet MS"/>
                                <w:sz w:val="8"/>
                              </w:rPr>
                              <w:t>they</w:t>
                            </w:r>
                            <w:r>
                              <w:rPr>
                                <w:rFonts w:ascii="Trebuchet MS"/>
                                <w:spacing w:val="-5"/>
                                <w:sz w:val="8"/>
                              </w:rPr>
                              <w:t xml:space="preserve"> </w:t>
                            </w:r>
                            <w:r>
                              <w:rPr>
                                <w:rFonts w:ascii="Trebuchet MS"/>
                                <w:sz w:val="8"/>
                              </w:rPr>
                              <w:t>are</w:t>
                            </w:r>
                            <w:r>
                              <w:rPr>
                                <w:rFonts w:ascii="Trebuchet MS"/>
                                <w:spacing w:val="-5"/>
                                <w:sz w:val="8"/>
                              </w:rPr>
                              <w:t xml:space="preserve"> </w:t>
                            </w:r>
                            <w:r>
                              <w:rPr>
                                <w:rFonts w:ascii="Trebuchet MS"/>
                                <w:sz w:val="8"/>
                              </w:rPr>
                              <w:t>about</w:t>
                            </w:r>
                            <w:r>
                              <w:rPr>
                                <w:rFonts w:ascii="Trebuchet MS"/>
                                <w:spacing w:val="-5"/>
                                <w:sz w:val="8"/>
                              </w:rPr>
                              <w:t xml:space="preserve"> </w:t>
                            </w:r>
                            <w:r>
                              <w:rPr>
                                <w:rFonts w:ascii="Trebuchet MS"/>
                                <w:sz w:val="8"/>
                              </w:rPr>
                              <w:t>to</w:t>
                            </w:r>
                            <w:r>
                              <w:rPr>
                                <w:rFonts w:ascii="Trebuchet MS"/>
                                <w:spacing w:val="40"/>
                                <w:sz w:val="8"/>
                              </w:rPr>
                              <w:t xml:space="preserve"> </w:t>
                            </w:r>
                            <w:r>
                              <w:rPr>
                                <w:rFonts w:ascii="Trebuchet MS"/>
                                <w:sz w:val="8"/>
                              </w:rPr>
                              <w:t>purchase,</w:t>
                            </w:r>
                            <w:r>
                              <w:rPr>
                                <w:rFonts w:ascii="Trebuchet MS"/>
                                <w:spacing w:val="-2"/>
                                <w:sz w:val="8"/>
                              </w:rPr>
                              <w:t xml:space="preserve"> </w:t>
                            </w:r>
                            <w:r>
                              <w:rPr>
                                <w:rFonts w:ascii="Trebuchet MS"/>
                                <w:sz w:val="8"/>
                              </w:rPr>
                              <w:t>then</w:t>
                            </w:r>
                            <w:r>
                              <w:rPr>
                                <w:rFonts w:ascii="Trebuchet MS"/>
                                <w:spacing w:val="-2"/>
                                <w:sz w:val="8"/>
                              </w:rPr>
                              <w:t xml:space="preserve"> </w:t>
                            </w:r>
                            <w:r>
                              <w:rPr>
                                <w:rFonts w:ascii="Trebuchet MS"/>
                                <w:sz w:val="8"/>
                              </w:rPr>
                              <w:t>they</w:t>
                            </w:r>
                            <w:r>
                              <w:rPr>
                                <w:rFonts w:ascii="Trebuchet MS"/>
                                <w:spacing w:val="40"/>
                                <w:sz w:val="8"/>
                              </w:rPr>
                              <w:t xml:space="preserve"> </w:t>
                            </w:r>
                            <w:r>
                              <w:rPr>
                                <w:rFonts w:ascii="Trebuchet MS"/>
                                <w:sz w:val="8"/>
                              </w:rPr>
                              <w:t>confirm</w:t>
                            </w:r>
                            <w:r>
                              <w:rPr>
                                <w:rFonts w:ascii="Trebuchet MS"/>
                                <w:spacing w:val="-5"/>
                                <w:sz w:val="8"/>
                              </w:rPr>
                              <w:t xml:space="preserve"> </w:t>
                            </w:r>
                            <w:r>
                              <w:rPr>
                                <w:rFonts w:ascii="Trebuchet MS"/>
                                <w:sz w:val="8"/>
                              </w:rPr>
                              <w:t>and</w:t>
                            </w:r>
                            <w:r>
                              <w:rPr>
                                <w:rFonts w:ascii="Trebuchet MS"/>
                                <w:spacing w:val="-5"/>
                                <w:sz w:val="8"/>
                              </w:rPr>
                              <w:t xml:space="preserve"> </w:t>
                            </w:r>
                            <w:r>
                              <w:rPr>
                                <w:rFonts w:ascii="Trebuchet MS"/>
                                <w:sz w:val="8"/>
                              </w:rPr>
                              <w:t>the</w:t>
                            </w:r>
                            <w:r>
                              <w:rPr>
                                <w:rFonts w:ascii="Trebuchet MS"/>
                                <w:spacing w:val="-5"/>
                                <w:sz w:val="8"/>
                              </w:rPr>
                              <w:t xml:space="preserve"> </w:t>
                            </w:r>
                            <w:r>
                              <w:rPr>
                                <w:rFonts w:ascii="Trebuchet MS"/>
                                <w:sz w:val="8"/>
                              </w:rPr>
                              <w:t>tour</w:t>
                            </w:r>
                            <w:r>
                              <w:rPr>
                                <w:rFonts w:ascii="Trebuchet MS"/>
                                <w:spacing w:val="-5"/>
                                <w:sz w:val="8"/>
                              </w:rPr>
                              <w:t xml:space="preserve"> </w:t>
                            </w:r>
                            <w:r>
                              <w:rPr>
                                <w:rFonts w:ascii="Trebuchet MS"/>
                                <w:sz w:val="8"/>
                              </w:rPr>
                              <w:t>is</w:t>
                            </w:r>
                            <w:r>
                              <w:rPr>
                                <w:rFonts w:ascii="Trebuchet MS"/>
                                <w:spacing w:val="40"/>
                                <w:sz w:val="8"/>
                              </w:rPr>
                              <w:t xml:space="preserve"> </w:t>
                            </w:r>
                            <w:r>
                              <w:rPr>
                                <w:rFonts w:ascii="Trebuchet MS"/>
                                <w:spacing w:val="-2"/>
                                <w:sz w:val="8"/>
                              </w:rPr>
                              <w:t>booked!</w:t>
                            </w:r>
                          </w:p>
                        </w:txbxContent>
                      </wps:txbx>
                      <wps:bodyPr wrap="square" lIns="0" tIns="0" rIns="0" bIns="0" rtlCol="0">
                        <a:noAutofit/>
                      </wps:bodyPr>
                    </wps:wsp>
                  </a:graphicData>
                </a:graphic>
              </wp:anchor>
            </w:drawing>
          </mc:Choice>
          <mc:Fallback>
            <w:pict>
              <v:shape id="Textbox 208" o:spid="_x0000_s1026" o:spt="202" type="#_x0000_t202" style="position:absolute;left:0pt;margin-left:658.35pt;margin-top:25.5pt;height:25.45pt;width:42.4pt;mso-position-horizontal-relative:page;z-index:-251585536;mso-width-relative:page;mso-height-relative:page;" filled="f" stroked="f" coordsize="21600,21600" o:gfxdata="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IhiILZAAAADAEAAA8AAAAAAAAAAQAgAAAAIgAAAGRycy9kb3ducmV2LnhtbFBLAQIUABQAAAAI&#10;AIdO4kDSo05WswEAAHcDAAAOAAAAAAAAAAEAIAAAACgBAABkcnMvZTJvRG9jLnhtbFBLBQYAAAAA&#10;BgAGAFkBAABNBQAAAAA=&#10;">
                <v:fill on="f" focussize="0,0"/>
                <v:stroke on="f"/>
                <v:imagedata o:title=""/>
                <o:lock v:ext="edit" aspectratio="f"/>
                <v:textbox inset="0mm,0mm,0mm,0mm">
                  <w:txbxContent>
                    <w:p w14:paraId="4A762AC9">
                      <w:pPr>
                        <w:spacing w:before="1" w:line="261" w:lineRule="auto"/>
                        <w:ind w:left="-1" w:right="0" w:firstLine="0"/>
                        <w:jc w:val="center"/>
                        <w:rPr>
                          <w:rFonts w:ascii="Trebuchet MS"/>
                          <w:sz w:val="8"/>
                        </w:rPr>
                      </w:pPr>
                      <w:r>
                        <w:rPr>
                          <w:rFonts w:ascii="Trebuchet MS"/>
                          <w:sz w:val="8"/>
                        </w:rPr>
                        <w:t>They</w:t>
                      </w:r>
                      <w:r>
                        <w:rPr>
                          <w:rFonts w:ascii="Trebuchet MS"/>
                          <w:spacing w:val="-5"/>
                          <w:sz w:val="8"/>
                        </w:rPr>
                        <w:t xml:space="preserve"> </w:t>
                      </w:r>
                      <w:r>
                        <w:rPr>
                          <w:rFonts w:ascii="Trebuchet MS"/>
                          <w:sz w:val="8"/>
                        </w:rPr>
                        <w:t>see</w:t>
                      </w:r>
                      <w:r>
                        <w:rPr>
                          <w:rFonts w:ascii="Trebuchet MS"/>
                          <w:spacing w:val="-5"/>
                          <w:sz w:val="8"/>
                        </w:rPr>
                        <w:t xml:space="preserve"> </w:t>
                      </w:r>
                      <w:r>
                        <w:rPr>
                          <w:rFonts w:ascii="Trebuchet MS"/>
                          <w:sz w:val="8"/>
                        </w:rPr>
                        <w:t>a</w:t>
                      </w:r>
                      <w:r>
                        <w:rPr>
                          <w:rFonts w:ascii="Trebuchet MS"/>
                          <w:spacing w:val="-5"/>
                          <w:sz w:val="8"/>
                        </w:rPr>
                        <w:t xml:space="preserve"> </w:t>
                      </w:r>
                      <w:r>
                        <w:rPr>
                          <w:rFonts w:ascii="Trebuchet MS"/>
                          <w:sz w:val="8"/>
                        </w:rPr>
                        <w:t>summary</w:t>
                      </w:r>
                      <w:r>
                        <w:rPr>
                          <w:rFonts w:ascii="Trebuchet MS"/>
                          <w:spacing w:val="-5"/>
                          <w:sz w:val="8"/>
                        </w:rPr>
                        <w:t xml:space="preserve"> </w:t>
                      </w:r>
                      <w:r>
                        <w:rPr>
                          <w:rFonts w:ascii="Trebuchet MS"/>
                          <w:sz w:val="8"/>
                        </w:rPr>
                        <w:t>of</w:t>
                      </w:r>
                      <w:r>
                        <w:rPr>
                          <w:rFonts w:ascii="Trebuchet MS"/>
                          <w:spacing w:val="40"/>
                          <w:sz w:val="8"/>
                        </w:rPr>
                        <w:t xml:space="preserve"> </w:t>
                      </w:r>
                      <w:r>
                        <w:rPr>
                          <w:rFonts w:ascii="Trebuchet MS"/>
                          <w:sz w:val="8"/>
                        </w:rPr>
                        <w:t>what</w:t>
                      </w:r>
                      <w:r>
                        <w:rPr>
                          <w:rFonts w:ascii="Trebuchet MS"/>
                          <w:spacing w:val="-5"/>
                          <w:sz w:val="8"/>
                        </w:rPr>
                        <w:t xml:space="preserve"> </w:t>
                      </w:r>
                      <w:r>
                        <w:rPr>
                          <w:rFonts w:ascii="Trebuchet MS"/>
                          <w:sz w:val="8"/>
                        </w:rPr>
                        <w:t>they</w:t>
                      </w:r>
                      <w:r>
                        <w:rPr>
                          <w:rFonts w:ascii="Trebuchet MS"/>
                          <w:spacing w:val="-5"/>
                          <w:sz w:val="8"/>
                        </w:rPr>
                        <w:t xml:space="preserve"> </w:t>
                      </w:r>
                      <w:r>
                        <w:rPr>
                          <w:rFonts w:ascii="Trebuchet MS"/>
                          <w:sz w:val="8"/>
                        </w:rPr>
                        <w:t>are</w:t>
                      </w:r>
                      <w:r>
                        <w:rPr>
                          <w:rFonts w:ascii="Trebuchet MS"/>
                          <w:spacing w:val="-5"/>
                          <w:sz w:val="8"/>
                        </w:rPr>
                        <w:t xml:space="preserve"> </w:t>
                      </w:r>
                      <w:r>
                        <w:rPr>
                          <w:rFonts w:ascii="Trebuchet MS"/>
                          <w:sz w:val="8"/>
                        </w:rPr>
                        <w:t>about</w:t>
                      </w:r>
                      <w:r>
                        <w:rPr>
                          <w:rFonts w:ascii="Trebuchet MS"/>
                          <w:spacing w:val="-5"/>
                          <w:sz w:val="8"/>
                        </w:rPr>
                        <w:t xml:space="preserve"> </w:t>
                      </w:r>
                      <w:r>
                        <w:rPr>
                          <w:rFonts w:ascii="Trebuchet MS"/>
                          <w:sz w:val="8"/>
                        </w:rPr>
                        <w:t>to</w:t>
                      </w:r>
                      <w:r>
                        <w:rPr>
                          <w:rFonts w:ascii="Trebuchet MS"/>
                          <w:spacing w:val="40"/>
                          <w:sz w:val="8"/>
                        </w:rPr>
                        <w:t xml:space="preserve"> </w:t>
                      </w:r>
                      <w:r>
                        <w:rPr>
                          <w:rFonts w:ascii="Trebuchet MS"/>
                          <w:sz w:val="8"/>
                        </w:rPr>
                        <w:t>purchase,</w:t>
                      </w:r>
                      <w:r>
                        <w:rPr>
                          <w:rFonts w:ascii="Trebuchet MS"/>
                          <w:spacing w:val="-2"/>
                          <w:sz w:val="8"/>
                        </w:rPr>
                        <w:t xml:space="preserve"> </w:t>
                      </w:r>
                      <w:r>
                        <w:rPr>
                          <w:rFonts w:ascii="Trebuchet MS"/>
                          <w:sz w:val="8"/>
                        </w:rPr>
                        <w:t>then</w:t>
                      </w:r>
                      <w:r>
                        <w:rPr>
                          <w:rFonts w:ascii="Trebuchet MS"/>
                          <w:spacing w:val="-2"/>
                          <w:sz w:val="8"/>
                        </w:rPr>
                        <w:t xml:space="preserve"> </w:t>
                      </w:r>
                      <w:r>
                        <w:rPr>
                          <w:rFonts w:ascii="Trebuchet MS"/>
                          <w:sz w:val="8"/>
                        </w:rPr>
                        <w:t>they</w:t>
                      </w:r>
                      <w:r>
                        <w:rPr>
                          <w:rFonts w:ascii="Trebuchet MS"/>
                          <w:spacing w:val="40"/>
                          <w:sz w:val="8"/>
                        </w:rPr>
                        <w:t xml:space="preserve"> </w:t>
                      </w:r>
                      <w:r>
                        <w:rPr>
                          <w:rFonts w:ascii="Trebuchet MS"/>
                          <w:sz w:val="8"/>
                        </w:rPr>
                        <w:t>confirm</w:t>
                      </w:r>
                      <w:r>
                        <w:rPr>
                          <w:rFonts w:ascii="Trebuchet MS"/>
                          <w:spacing w:val="-5"/>
                          <w:sz w:val="8"/>
                        </w:rPr>
                        <w:t xml:space="preserve"> </w:t>
                      </w:r>
                      <w:r>
                        <w:rPr>
                          <w:rFonts w:ascii="Trebuchet MS"/>
                          <w:sz w:val="8"/>
                        </w:rPr>
                        <w:t>and</w:t>
                      </w:r>
                      <w:r>
                        <w:rPr>
                          <w:rFonts w:ascii="Trebuchet MS"/>
                          <w:spacing w:val="-5"/>
                          <w:sz w:val="8"/>
                        </w:rPr>
                        <w:t xml:space="preserve"> </w:t>
                      </w:r>
                      <w:r>
                        <w:rPr>
                          <w:rFonts w:ascii="Trebuchet MS"/>
                          <w:sz w:val="8"/>
                        </w:rPr>
                        <w:t>the</w:t>
                      </w:r>
                      <w:r>
                        <w:rPr>
                          <w:rFonts w:ascii="Trebuchet MS"/>
                          <w:spacing w:val="-5"/>
                          <w:sz w:val="8"/>
                        </w:rPr>
                        <w:t xml:space="preserve"> </w:t>
                      </w:r>
                      <w:r>
                        <w:rPr>
                          <w:rFonts w:ascii="Trebuchet MS"/>
                          <w:sz w:val="8"/>
                        </w:rPr>
                        <w:t>tour</w:t>
                      </w:r>
                      <w:r>
                        <w:rPr>
                          <w:rFonts w:ascii="Trebuchet MS"/>
                          <w:spacing w:val="-5"/>
                          <w:sz w:val="8"/>
                        </w:rPr>
                        <w:t xml:space="preserve"> </w:t>
                      </w:r>
                      <w:r>
                        <w:rPr>
                          <w:rFonts w:ascii="Trebuchet MS"/>
                          <w:sz w:val="8"/>
                        </w:rPr>
                        <w:t>is</w:t>
                      </w:r>
                      <w:r>
                        <w:rPr>
                          <w:rFonts w:ascii="Trebuchet MS"/>
                          <w:spacing w:val="40"/>
                          <w:sz w:val="8"/>
                        </w:rPr>
                        <w:t xml:space="preserve"> </w:t>
                      </w:r>
                      <w:r>
                        <w:rPr>
                          <w:rFonts w:ascii="Trebuchet MS"/>
                          <w:spacing w:val="-2"/>
                          <w:sz w:val="8"/>
                        </w:rPr>
                        <w:t>booked!</w:t>
                      </w:r>
                    </w:p>
                  </w:txbxContent>
                </v:textbox>
              </v:shape>
            </w:pict>
          </mc:Fallback>
        </mc:AlternateContent>
      </w:r>
      <w:r>
        <w:rPr>
          <w:rFonts w:ascii="Trebuchet MS"/>
          <w:sz w:val="15"/>
        </w:rPr>
        <mc:AlternateContent>
          <mc:Choice Requires="wps">
            <w:drawing>
              <wp:anchor distT="0" distB="0" distL="0" distR="0" simplePos="0" relativeHeight="251731968" behindDoc="1" locked="0" layoutInCell="1" allowOverlap="1">
                <wp:simplePos x="0" y="0"/>
                <wp:positionH relativeFrom="page">
                  <wp:posOffset>9032240</wp:posOffset>
                </wp:positionH>
                <wp:positionV relativeFrom="paragraph">
                  <wp:posOffset>335280</wp:posOffset>
                </wp:positionV>
                <wp:extent cx="566420" cy="300355"/>
                <wp:effectExtent l="0" t="0" r="0" b="0"/>
                <wp:wrapNone/>
                <wp:docPr id="209" name="Textbox 209"/>
                <wp:cNvGraphicFramePr/>
                <a:graphic xmlns:a="http://schemas.openxmlformats.org/drawingml/2006/main">
                  <a:graphicData uri="http://schemas.microsoft.com/office/word/2010/wordprocessingShape">
                    <wps:wsp>
                      <wps:cNvSpPr txBox="1"/>
                      <wps:spPr>
                        <a:xfrm>
                          <a:off x="0" y="0"/>
                          <a:ext cx="566420" cy="300355"/>
                        </a:xfrm>
                        <a:prstGeom prst="rect">
                          <a:avLst/>
                        </a:prstGeom>
                      </wps:spPr>
                      <wps:txbx>
                        <w:txbxContent>
                          <w:p w14:paraId="23DCA6B2">
                            <w:pPr>
                              <w:spacing w:before="1" w:line="278" w:lineRule="auto"/>
                              <w:ind w:left="-1" w:right="0" w:firstLine="0"/>
                              <w:jc w:val="center"/>
                              <w:rPr>
                                <w:rFonts w:ascii="Trebuchet MS"/>
                                <w:sz w:val="7"/>
                              </w:rPr>
                            </w:pPr>
                            <w:r>
                              <w:rPr>
                                <w:rFonts w:ascii="Trebuchet MS"/>
                                <w:w w:val="105"/>
                                <w:sz w:val="7"/>
                              </w:rPr>
                              <w:t>An</w:t>
                            </w:r>
                            <w:r>
                              <w:rPr>
                                <w:rFonts w:ascii="Trebuchet MS"/>
                                <w:spacing w:val="-5"/>
                                <w:w w:val="105"/>
                                <w:sz w:val="7"/>
                              </w:rPr>
                              <w:t xml:space="preserve"> </w:t>
                            </w:r>
                            <w:r>
                              <w:rPr>
                                <w:rFonts w:ascii="Trebuchet MS"/>
                                <w:w w:val="105"/>
                                <w:sz w:val="7"/>
                              </w:rPr>
                              <w:t>email</w:t>
                            </w:r>
                            <w:r>
                              <w:rPr>
                                <w:rFonts w:ascii="Trebuchet MS"/>
                                <w:spacing w:val="-5"/>
                                <w:w w:val="105"/>
                                <w:sz w:val="7"/>
                              </w:rPr>
                              <w:t xml:space="preserve"> </w:t>
                            </w:r>
                            <w:r>
                              <w:rPr>
                                <w:rFonts w:ascii="Trebuchet MS"/>
                                <w:w w:val="105"/>
                                <w:sz w:val="7"/>
                              </w:rPr>
                              <w:t>immediately</w:t>
                            </w:r>
                            <w:r>
                              <w:rPr>
                                <w:rFonts w:ascii="Trebuchet MS"/>
                                <w:spacing w:val="40"/>
                                <w:w w:val="105"/>
                                <w:sz w:val="7"/>
                              </w:rPr>
                              <w:t xml:space="preserve"> </w:t>
                            </w:r>
                            <w:r>
                              <w:rPr>
                                <w:rFonts w:ascii="Trebuchet MS"/>
                                <w:w w:val="105"/>
                                <w:sz w:val="7"/>
                              </w:rPr>
                              <w:t>sends</w:t>
                            </w:r>
                            <w:r>
                              <w:rPr>
                                <w:rFonts w:ascii="Trebuchet MS"/>
                                <w:spacing w:val="-6"/>
                                <w:w w:val="105"/>
                                <w:sz w:val="7"/>
                              </w:rPr>
                              <w:t xml:space="preserve"> </w:t>
                            </w:r>
                            <w:r>
                              <w:rPr>
                                <w:rFonts w:ascii="Trebuchet MS"/>
                                <w:w w:val="105"/>
                                <w:sz w:val="7"/>
                              </w:rPr>
                              <w:t>to</w:t>
                            </w:r>
                            <w:r>
                              <w:rPr>
                                <w:rFonts w:ascii="Trebuchet MS"/>
                                <w:spacing w:val="-6"/>
                                <w:w w:val="105"/>
                                <w:sz w:val="7"/>
                              </w:rPr>
                              <w:t xml:space="preserve"> </w:t>
                            </w:r>
                            <w:r>
                              <w:rPr>
                                <w:rFonts w:ascii="Trebuchet MS"/>
                                <w:w w:val="105"/>
                                <w:sz w:val="7"/>
                              </w:rPr>
                              <w:t>confirm</w:t>
                            </w:r>
                            <w:r>
                              <w:rPr>
                                <w:rFonts w:ascii="Trebuchet MS"/>
                                <w:spacing w:val="-5"/>
                                <w:w w:val="105"/>
                                <w:sz w:val="7"/>
                              </w:rPr>
                              <w:t xml:space="preserve"> </w:t>
                            </w:r>
                            <w:r>
                              <w:rPr>
                                <w:rFonts w:ascii="Trebuchet MS"/>
                                <w:w w:val="105"/>
                                <w:sz w:val="7"/>
                              </w:rPr>
                              <w:t>their</w:t>
                            </w:r>
                            <w:r>
                              <w:rPr>
                                <w:rFonts w:ascii="Trebuchet MS"/>
                                <w:spacing w:val="-6"/>
                                <w:w w:val="105"/>
                                <w:sz w:val="7"/>
                              </w:rPr>
                              <w:t xml:space="preserve"> </w:t>
                            </w:r>
                            <w:r>
                              <w:rPr>
                                <w:rFonts w:ascii="Trebuchet MS"/>
                                <w:w w:val="105"/>
                                <w:sz w:val="7"/>
                              </w:rPr>
                              <w:t>tour</w:t>
                            </w:r>
                            <w:r>
                              <w:rPr>
                                <w:rFonts w:ascii="Trebuchet MS"/>
                                <w:spacing w:val="40"/>
                                <w:w w:val="105"/>
                                <w:sz w:val="7"/>
                              </w:rPr>
                              <w:t xml:space="preserve"> </w:t>
                            </w:r>
                            <w:r>
                              <w:rPr>
                                <w:rFonts w:ascii="Trebuchet MS"/>
                                <w:w w:val="105"/>
                                <w:sz w:val="7"/>
                              </w:rPr>
                              <w:t>and provide details about</w:t>
                            </w:r>
                            <w:r>
                              <w:rPr>
                                <w:rFonts w:ascii="Trebuchet MS"/>
                                <w:spacing w:val="40"/>
                                <w:w w:val="105"/>
                                <w:sz w:val="7"/>
                              </w:rPr>
                              <w:t xml:space="preserve"> </w:t>
                            </w:r>
                            <w:r>
                              <w:rPr>
                                <w:rFonts w:ascii="Trebuchet MS"/>
                                <w:w w:val="105"/>
                                <w:sz w:val="7"/>
                              </w:rPr>
                              <w:t>where and when to meet</w:t>
                            </w:r>
                            <w:r>
                              <w:rPr>
                                <w:rFonts w:ascii="Trebuchet MS"/>
                                <w:spacing w:val="40"/>
                                <w:w w:val="105"/>
                                <w:sz w:val="7"/>
                              </w:rPr>
                              <w:t xml:space="preserve"> </w:t>
                            </w:r>
                            <w:r>
                              <w:rPr>
                                <w:rFonts w:ascii="Trebuchet MS"/>
                                <w:w w:val="105"/>
                                <w:sz w:val="7"/>
                              </w:rPr>
                              <w:t>their</w:t>
                            </w:r>
                            <w:r>
                              <w:rPr>
                                <w:rFonts w:ascii="Trebuchet MS"/>
                                <w:spacing w:val="-6"/>
                                <w:w w:val="105"/>
                                <w:sz w:val="7"/>
                              </w:rPr>
                              <w:t xml:space="preserve"> </w:t>
                            </w:r>
                            <w:r>
                              <w:rPr>
                                <w:rFonts w:ascii="Trebuchet MS"/>
                                <w:w w:val="105"/>
                                <w:sz w:val="7"/>
                              </w:rPr>
                              <w:t>guide</w:t>
                            </w:r>
                          </w:p>
                        </w:txbxContent>
                      </wps:txbx>
                      <wps:bodyPr wrap="square" lIns="0" tIns="0" rIns="0" bIns="0" rtlCol="0">
                        <a:noAutofit/>
                      </wps:bodyPr>
                    </wps:wsp>
                  </a:graphicData>
                </a:graphic>
              </wp:anchor>
            </w:drawing>
          </mc:Choice>
          <mc:Fallback>
            <w:pict>
              <v:shape id="Textbox 209" o:spid="_x0000_s1026" o:spt="202" type="#_x0000_t202" style="position:absolute;left:0pt;margin-left:711.2pt;margin-top:26.4pt;height:23.65pt;width:44.6pt;mso-position-horizontal-relative:page;z-index:-251584512;mso-width-relative:page;mso-height-relative:page;" filled="f" stroked="f" coordsize="21600,21600" o:gfxdata="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Z6aGNgAAAAMAQAADwAAAAAAAAABACAAAAAiAAAAZHJzL2Rvd25yZXYueG1sUEsBAhQAFAAAAAgA&#10;h07iQBm7pGOzAQAAdwMAAA4AAAAAAAAAAQAgAAAAJwEAAGRycy9lMm9Eb2MueG1sUEsFBgAAAAAG&#10;AAYAWQEAAEwFAAAAAA==&#10;">
                <v:fill on="f" focussize="0,0"/>
                <v:stroke on="f"/>
                <v:imagedata o:title=""/>
                <o:lock v:ext="edit" aspectratio="f"/>
                <v:textbox inset="0mm,0mm,0mm,0mm">
                  <w:txbxContent>
                    <w:p w14:paraId="23DCA6B2">
                      <w:pPr>
                        <w:spacing w:before="1" w:line="278" w:lineRule="auto"/>
                        <w:ind w:left="-1" w:right="0" w:firstLine="0"/>
                        <w:jc w:val="center"/>
                        <w:rPr>
                          <w:rFonts w:ascii="Trebuchet MS"/>
                          <w:sz w:val="7"/>
                        </w:rPr>
                      </w:pPr>
                      <w:r>
                        <w:rPr>
                          <w:rFonts w:ascii="Trebuchet MS"/>
                          <w:w w:val="105"/>
                          <w:sz w:val="7"/>
                        </w:rPr>
                        <w:t>An</w:t>
                      </w:r>
                      <w:r>
                        <w:rPr>
                          <w:rFonts w:ascii="Trebuchet MS"/>
                          <w:spacing w:val="-5"/>
                          <w:w w:val="105"/>
                          <w:sz w:val="7"/>
                        </w:rPr>
                        <w:t xml:space="preserve"> </w:t>
                      </w:r>
                      <w:r>
                        <w:rPr>
                          <w:rFonts w:ascii="Trebuchet MS"/>
                          <w:w w:val="105"/>
                          <w:sz w:val="7"/>
                        </w:rPr>
                        <w:t>email</w:t>
                      </w:r>
                      <w:r>
                        <w:rPr>
                          <w:rFonts w:ascii="Trebuchet MS"/>
                          <w:spacing w:val="-5"/>
                          <w:w w:val="105"/>
                          <w:sz w:val="7"/>
                        </w:rPr>
                        <w:t xml:space="preserve"> </w:t>
                      </w:r>
                      <w:r>
                        <w:rPr>
                          <w:rFonts w:ascii="Trebuchet MS"/>
                          <w:w w:val="105"/>
                          <w:sz w:val="7"/>
                        </w:rPr>
                        <w:t>immediately</w:t>
                      </w:r>
                      <w:r>
                        <w:rPr>
                          <w:rFonts w:ascii="Trebuchet MS"/>
                          <w:spacing w:val="40"/>
                          <w:w w:val="105"/>
                          <w:sz w:val="7"/>
                        </w:rPr>
                        <w:t xml:space="preserve"> </w:t>
                      </w:r>
                      <w:r>
                        <w:rPr>
                          <w:rFonts w:ascii="Trebuchet MS"/>
                          <w:w w:val="105"/>
                          <w:sz w:val="7"/>
                        </w:rPr>
                        <w:t>sends</w:t>
                      </w:r>
                      <w:r>
                        <w:rPr>
                          <w:rFonts w:ascii="Trebuchet MS"/>
                          <w:spacing w:val="-6"/>
                          <w:w w:val="105"/>
                          <w:sz w:val="7"/>
                        </w:rPr>
                        <w:t xml:space="preserve"> </w:t>
                      </w:r>
                      <w:r>
                        <w:rPr>
                          <w:rFonts w:ascii="Trebuchet MS"/>
                          <w:w w:val="105"/>
                          <w:sz w:val="7"/>
                        </w:rPr>
                        <w:t>to</w:t>
                      </w:r>
                      <w:r>
                        <w:rPr>
                          <w:rFonts w:ascii="Trebuchet MS"/>
                          <w:spacing w:val="-6"/>
                          <w:w w:val="105"/>
                          <w:sz w:val="7"/>
                        </w:rPr>
                        <w:t xml:space="preserve"> </w:t>
                      </w:r>
                      <w:r>
                        <w:rPr>
                          <w:rFonts w:ascii="Trebuchet MS"/>
                          <w:w w:val="105"/>
                          <w:sz w:val="7"/>
                        </w:rPr>
                        <w:t>confirm</w:t>
                      </w:r>
                      <w:r>
                        <w:rPr>
                          <w:rFonts w:ascii="Trebuchet MS"/>
                          <w:spacing w:val="-5"/>
                          <w:w w:val="105"/>
                          <w:sz w:val="7"/>
                        </w:rPr>
                        <w:t xml:space="preserve"> </w:t>
                      </w:r>
                      <w:r>
                        <w:rPr>
                          <w:rFonts w:ascii="Trebuchet MS"/>
                          <w:w w:val="105"/>
                          <w:sz w:val="7"/>
                        </w:rPr>
                        <w:t>their</w:t>
                      </w:r>
                      <w:r>
                        <w:rPr>
                          <w:rFonts w:ascii="Trebuchet MS"/>
                          <w:spacing w:val="-6"/>
                          <w:w w:val="105"/>
                          <w:sz w:val="7"/>
                        </w:rPr>
                        <w:t xml:space="preserve"> </w:t>
                      </w:r>
                      <w:r>
                        <w:rPr>
                          <w:rFonts w:ascii="Trebuchet MS"/>
                          <w:w w:val="105"/>
                          <w:sz w:val="7"/>
                        </w:rPr>
                        <w:t>tour</w:t>
                      </w:r>
                      <w:r>
                        <w:rPr>
                          <w:rFonts w:ascii="Trebuchet MS"/>
                          <w:spacing w:val="40"/>
                          <w:w w:val="105"/>
                          <w:sz w:val="7"/>
                        </w:rPr>
                        <w:t xml:space="preserve"> </w:t>
                      </w:r>
                      <w:r>
                        <w:rPr>
                          <w:rFonts w:ascii="Trebuchet MS"/>
                          <w:w w:val="105"/>
                          <w:sz w:val="7"/>
                        </w:rPr>
                        <w:t>and provide details about</w:t>
                      </w:r>
                      <w:r>
                        <w:rPr>
                          <w:rFonts w:ascii="Trebuchet MS"/>
                          <w:spacing w:val="40"/>
                          <w:w w:val="105"/>
                          <w:sz w:val="7"/>
                        </w:rPr>
                        <w:t xml:space="preserve"> </w:t>
                      </w:r>
                      <w:r>
                        <w:rPr>
                          <w:rFonts w:ascii="Trebuchet MS"/>
                          <w:w w:val="105"/>
                          <w:sz w:val="7"/>
                        </w:rPr>
                        <w:t>where and when to meet</w:t>
                      </w:r>
                      <w:r>
                        <w:rPr>
                          <w:rFonts w:ascii="Trebuchet MS"/>
                          <w:spacing w:val="40"/>
                          <w:w w:val="105"/>
                          <w:sz w:val="7"/>
                        </w:rPr>
                        <w:t xml:space="preserve"> </w:t>
                      </w:r>
                      <w:r>
                        <w:rPr>
                          <w:rFonts w:ascii="Trebuchet MS"/>
                          <w:w w:val="105"/>
                          <w:sz w:val="7"/>
                        </w:rPr>
                        <w:t>their</w:t>
                      </w:r>
                      <w:r>
                        <w:rPr>
                          <w:rFonts w:ascii="Trebuchet MS"/>
                          <w:spacing w:val="-6"/>
                          <w:w w:val="105"/>
                          <w:sz w:val="7"/>
                        </w:rPr>
                        <w:t xml:space="preserve"> </w:t>
                      </w:r>
                      <w:r>
                        <w:rPr>
                          <w:rFonts w:ascii="Trebuchet MS"/>
                          <w:w w:val="105"/>
                          <w:sz w:val="7"/>
                        </w:rPr>
                        <w:t>guide</w:t>
                      </w:r>
                    </w:p>
                  </w:txbxContent>
                </v:textbox>
              </v:shape>
            </w:pict>
          </mc:Fallback>
        </mc:AlternateContent>
      </w:r>
      <w:r>
        <w:rPr>
          <w:rFonts w:ascii="Trebuchet MS"/>
          <w:sz w:val="15"/>
        </w:rPr>
        <mc:AlternateContent>
          <mc:Choice Requires="wps">
            <w:drawing>
              <wp:anchor distT="0" distB="0" distL="0" distR="0" simplePos="0" relativeHeight="251732992" behindDoc="1" locked="0" layoutInCell="1" allowOverlap="1">
                <wp:simplePos x="0" y="0"/>
                <wp:positionH relativeFrom="page">
                  <wp:posOffset>9721850</wp:posOffset>
                </wp:positionH>
                <wp:positionV relativeFrom="paragraph">
                  <wp:posOffset>339090</wp:posOffset>
                </wp:positionV>
                <wp:extent cx="558800" cy="292100"/>
                <wp:effectExtent l="0" t="0" r="0" b="0"/>
                <wp:wrapNone/>
                <wp:docPr id="210" name="Textbox 210"/>
                <wp:cNvGraphicFramePr/>
                <a:graphic xmlns:a="http://schemas.openxmlformats.org/drawingml/2006/main">
                  <a:graphicData uri="http://schemas.microsoft.com/office/word/2010/wordprocessingShape">
                    <wps:wsp>
                      <wps:cNvSpPr txBox="1"/>
                      <wps:spPr>
                        <a:xfrm>
                          <a:off x="0" y="0"/>
                          <a:ext cx="558800" cy="292100"/>
                        </a:xfrm>
                        <a:prstGeom prst="rect">
                          <a:avLst/>
                        </a:prstGeom>
                      </wps:spPr>
                      <wps:txbx>
                        <w:txbxContent>
                          <w:p w14:paraId="33027619">
                            <w:pPr>
                              <w:spacing w:before="0" w:line="264" w:lineRule="auto"/>
                              <w:ind w:left="0" w:right="0" w:firstLine="0"/>
                              <w:jc w:val="center"/>
                              <w:rPr>
                                <w:rFonts w:ascii="Trebuchet MS"/>
                                <w:sz w:val="6"/>
                              </w:rPr>
                            </w:pPr>
                            <w:r>
                              <w:rPr>
                                <w:rFonts w:ascii="Trebuchet MS"/>
                                <w:sz w:val="6"/>
                              </w:rPr>
                              <w:t>One</w:t>
                            </w:r>
                            <w:r>
                              <w:rPr>
                                <w:rFonts w:ascii="Trebuchet MS"/>
                                <w:spacing w:val="-5"/>
                                <w:sz w:val="6"/>
                              </w:rPr>
                              <w:t xml:space="preserve"> </w:t>
                            </w:r>
                            <w:r>
                              <w:rPr>
                                <w:rFonts w:ascii="Trebuchet MS"/>
                                <w:sz w:val="6"/>
                              </w:rPr>
                              <w:t>day</w:t>
                            </w:r>
                            <w:r>
                              <w:rPr>
                                <w:rFonts w:ascii="Trebuchet MS"/>
                                <w:spacing w:val="-4"/>
                                <w:sz w:val="6"/>
                              </w:rPr>
                              <w:t xml:space="preserve"> </w:t>
                            </w:r>
                            <w:r>
                              <w:rPr>
                                <w:rFonts w:ascii="Trebuchet MS"/>
                                <w:sz w:val="6"/>
                              </w:rPr>
                              <w:t>before</w:t>
                            </w:r>
                            <w:r>
                              <w:rPr>
                                <w:rFonts w:ascii="Trebuchet MS"/>
                                <w:spacing w:val="-5"/>
                                <w:sz w:val="6"/>
                              </w:rPr>
                              <w:t xml:space="preserve"> </w:t>
                            </w:r>
                            <w:r>
                              <w:rPr>
                                <w:rFonts w:ascii="Trebuchet MS"/>
                                <w:sz w:val="6"/>
                              </w:rPr>
                              <w:t>the</w:t>
                            </w:r>
                            <w:r>
                              <w:rPr>
                                <w:rFonts w:ascii="Trebuchet MS"/>
                                <w:spacing w:val="-4"/>
                                <w:sz w:val="6"/>
                              </w:rPr>
                              <w:t xml:space="preserve"> </w:t>
                            </w:r>
                            <w:r>
                              <w:rPr>
                                <w:rFonts w:ascii="Trebuchet MS"/>
                                <w:sz w:val="6"/>
                              </w:rPr>
                              <w:t>tour</w:t>
                            </w:r>
                            <w:r>
                              <w:rPr>
                                <w:rFonts w:ascii="Trebuchet MS"/>
                                <w:spacing w:val="-5"/>
                                <w:sz w:val="6"/>
                              </w:rPr>
                              <w:t xml:space="preserve"> </w:t>
                            </w:r>
                            <w:r>
                              <w:rPr>
                                <w:rFonts w:ascii="Trebuchet MS"/>
                                <w:sz w:val="6"/>
                              </w:rPr>
                              <w:t>begins,</w:t>
                            </w:r>
                            <w:r>
                              <w:rPr>
                                <w:rFonts w:ascii="Trebuchet MS"/>
                                <w:spacing w:val="40"/>
                                <w:sz w:val="6"/>
                              </w:rPr>
                              <w:t xml:space="preserve"> </w:t>
                            </w:r>
                            <w:r>
                              <w:rPr>
                                <w:rFonts w:ascii="Trebuchet MS"/>
                                <w:sz w:val="6"/>
                              </w:rPr>
                              <w:t>a reminder email is sent to all</w:t>
                            </w:r>
                            <w:r>
                              <w:rPr>
                                <w:rFonts w:ascii="Trebuchet MS"/>
                                <w:spacing w:val="40"/>
                                <w:sz w:val="6"/>
                              </w:rPr>
                              <w:t xml:space="preserve"> </w:t>
                            </w:r>
                            <w:r>
                              <w:rPr>
                                <w:rFonts w:ascii="Trebuchet MS"/>
                                <w:sz w:val="6"/>
                              </w:rPr>
                              <w:t>tour participants. The email</w:t>
                            </w:r>
                            <w:r>
                              <w:rPr>
                                <w:rFonts w:ascii="Trebuchet MS"/>
                                <w:spacing w:val="40"/>
                                <w:sz w:val="6"/>
                              </w:rPr>
                              <w:t xml:space="preserve"> </w:t>
                            </w:r>
                            <w:r>
                              <w:rPr>
                                <w:rFonts w:ascii="Trebuchet MS"/>
                                <w:sz w:val="6"/>
                              </w:rPr>
                              <w:t>emphasizes</w:t>
                            </w:r>
                            <w:r>
                              <w:rPr>
                                <w:rFonts w:ascii="Trebuchet MS"/>
                                <w:spacing w:val="-1"/>
                                <w:sz w:val="6"/>
                              </w:rPr>
                              <w:t xml:space="preserve"> </w:t>
                            </w:r>
                            <w:r>
                              <w:rPr>
                                <w:rFonts w:ascii="Trebuchet MS"/>
                                <w:sz w:val="6"/>
                              </w:rPr>
                              <w:t>where</w:t>
                            </w:r>
                            <w:r>
                              <w:rPr>
                                <w:rFonts w:ascii="Trebuchet MS"/>
                                <w:spacing w:val="-1"/>
                                <w:sz w:val="6"/>
                              </w:rPr>
                              <w:t xml:space="preserve"> </w:t>
                            </w:r>
                            <w:r>
                              <w:rPr>
                                <w:rFonts w:ascii="Trebuchet MS"/>
                                <w:sz w:val="6"/>
                              </w:rPr>
                              <w:t>and</w:t>
                            </w:r>
                            <w:r>
                              <w:rPr>
                                <w:rFonts w:ascii="Trebuchet MS"/>
                                <w:spacing w:val="-1"/>
                                <w:sz w:val="6"/>
                              </w:rPr>
                              <w:t xml:space="preserve"> </w:t>
                            </w:r>
                            <w:r>
                              <w:rPr>
                                <w:rFonts w:ascii="Trebuchet MS"/>
                                <w:sz w:val="6"/>
                              </w:rPr>
                              <w:t>when</w:t>
                            </w:r>
                            <w:r>
                              <w:rPr>
                                <w:rFonts w:ascii="Trebuchet MS"/>
                                <w:spacing w:val="-1"/>
                                <w:sz w:val="6"/>
                              </w:rPr>
                              <w:t xml:space="preserve"> </w:t>
                            </w:r>
                            <w:r>
                              <w:rPr>
                                <w:rFonts w:ascii="Trebuchet MS"/>
                                <w:sz w:val="6"/>
                              </w:rPr>
                              <w:t>to</w:t>
                            </w:r>
                            <w:r>
                              <w:rPr>
                                <w:rFonts w:ascii="Trebuchet MS"/>
                                <w:spacing w:val="40"/>
                                <w:sz w:val="6"/>
                              </w:rPr>
                              <w:t xml:space="preserve"> </w:t>
                            </w:r>
                            <w:r>
                              <w:rPr>
                                <w:rFonts w:ascii="Trebuchet MS"/>
                                <w:sz w:val="6"/>
                              </w:rPr>
                              <w:t>meet, and what to bring (if</w:t>
                            </w:r>
                            <w:r>
                              <w:rPr>
                                <w:rFonts w:ascii="Trebuchet MS"/>
                                <w:spacing w:val="40"/>
                                <w:sz w:val="6"/>
                              </w:rPr>
                              <w:t xml:space="preserve"> </w:t>
                            </w:r>
                            <w:r>
                              <w:rPr>
                                <w:rFonts w:ascii="Trebuchet MS"/>
                                <w:spacing w:val="-2"/>
                                <w:sz w:val="6"/>
                              </w:rPr>
                              <w:t>applicable).</w:t>
                            </w:r>
                          </w:p>
                        </w:txbxContent>
                      </wps:txbx>
                      <wps:bodyPr wrap="square" lIns="0" tIns="0" rIns="0" bIns="0" rtlCol="0">
                        <a:noAutofit/>
                      </wps:bodyPr>
                    </wps:wsp>
                  </a:graphicData>
                </a:graphic>
              </wp:anchor>
            </w:drawing>
          </mc:Choice>
          <mc:Fallback>
            <w:pict>
              <v:shape id="Textbox 210" o:spid="_x0000_s1026" o:spt="202" type="#_x0000_t202" style="position:absolute;left:0pt;margin-left:765.5pt;margin-top:26.7pt;height:23pt;width:44pt;mso-position-horizontal-relative:page;z-index:-251583488;mso-width-relative:page;mso-height-relative:page;" filled="f" stroked="f" coordsize="21600,21600" o:gfxdata="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q&#10;Jmvj2QAAAAsBAAAPAAAAAAAAAAEAIAAAACIAAABkcnMvZG93bnJldi54bWxQSwECFAAUAAAACACH&#10;TuJAVZn3Q7EBAAB3AwAADgAAAAAAAAABACAAAAAoAQAAZHJzL2Uyb0RvYy54bWxQSwUGAAAAAAYA&#10;BgBZAQAASwUAAAAA&#10;">
                <v:fill on="f" focussize="0,0"/>
                <v:stroke on="f"/>
                <v:imagedata o:title=""/>
                <o:lock v:ext="edit" aspectratio="f"/>
                <v:textbox inset="0mm,0mm,0mm,0mm">
                  <w:txbxContent>
                    <w:p w14:paraId="33027619">
                      <w:pPr>
                        <w:spacing w:before="0" w:line="264" w:lineRule="auto"/>
                        <w:ind w:left="0" w:right="0" w:firstLine="0"/>
                        <w:jc w:val="center"/>
                        <w:rPr>
                          <w:rFonts w:ascii="Trebuchet MS"/>
                          <w:sz w:val="6"/>
                        </w:rPr>
                      </w:pPr>
                      <w:r>
                        <w:rPr>
                          <w:rFonts w:ascii="Trebuchet MS"/>
                          <w:sz w:val="6"/>
                        </w:rPr>
                        <w:t>One</w:t>
                      </w:r>
                      <w:r>
                        <w:rPr>
                          <w:rFonts w:ascii="Trebuchet MS"/>
                          <w:spacing w:val="-5"/>
                          <w:sz w:val="6"/>
                        </w:rPr>
                        <w:t xml:space="preserve"> </w:t>
                      </w:r>
                      <w:r>
                        <w:rPr>
                          <w:rFonts w:ascii="Trebuchet MS"/>
                          <w:sz w:val="6"/>
                        </w:rPr>
                        <w:t>day</w:t>
                      </w:r>
                      <w:r>
                        <w:rPr>
                          <w:rFonts w:ascii="Trebuchet MS"/>
                          <w:spacing w:val="-4"/>
                          <w:sz w:val="6"/>
                        </w:rPr>
                        <w:t xml:space="preserve"> </w:t>
                      </w:r>
                      <w:r>
                        <w:rPr>
                          <w:rFonts w:ascii="Trebuchet MS"/>
                          <w:sz w:val="6"/>
                        </w:rPr>
                        <w:t>before</w:t>
                      </w:r>
                      <w:r>
                        <w:rPr>
                          <w:rFonts w:ascii="Trebuchet MS"/>
                          <w:spacing w:val="-5"/>
                          <w:sz w:val="6"/>
                        </w:rPr>
                        <w:t xml:space="preserve"> </w:t>
                      </w:r>
                      <w:r>
                        <w:rPr>
                          <w:rFonts w:ascii="Trebuchet MS"/>
                          <w:sz w:val="6"/>
                        </w:rPr>
                        <w:t>the</w:t>
                      </w:r>
                      <w:r>
                        <w:rPr>
                          <w:rFonts w:ascii="Trebuchet MS"/>
                          <w:spacing w:val="-4"/>
                          <w:sz w:val="6"/>
                        </w:rPr>
                        <w:t xml:space="preserve"> </w:t>
                      </w:r>
                      <w:r>
                        <w:rPr>
                          <w:rFonts w:ascii="Trebuchet MS"/>
                          <w:sz w:val="6"/>
                        </w:rPr>
                        <w:t>tour</w:t>
                      </w:r>
                      <w:r>
                        <w:rPr>
                          <w:rFonts w:ascii="Trebuchet MS"/>
                          <w:spacing w:val="-5"/>
                          <w:sz w:val="6"/>
                        </w:rPr>
                        <w:t xml:space="preserve"> </w:t>
                      </w:r>
                      <w:r>
                        <w:rPr>
                          <w:rFonts w:ascii="Trebuchet MS"/>
                          <w:sz w:val="6"/>
                        </w:rPr>
                        <w:t>begins,</w:t>
                      </w:r>
                      <w:r>
                        <w:rPr>
                          <w:rFonts w:ascii="Trebuchet MS"/>
                          <w:spacing w:val="40"/>
                          <w:sz w:val="6"/>
                        </w:rPr>
                        <w:t xml:space="preserve"> </w:t>
                      </w:r>
                      <w:r>
                        <w:rPr>
                          <w:rFonts w:ascii="Trebuchet MS"/>
                          <w:sz w:val="6"/>
                        </w:rPr>
                        <w:t>a reminder email is sent to all</w:t>
                      </w:r>
                      <w:r>
                        <w:rPr>
                          <w:rFonts w:ascii="Trebuchet MS"/>
                          <w:spacing w:val="40"/>
                          <w:sz w:val="6"/>
                        </w:rPr>
                        <w:t xml:space="preserve"> </w:t>
                      </w:r>
                      <w:r>
                        <w:rPr>
                          <w:rFonts w:ascii="Trebuchet MS"/>
                          <w:sz w:val="6"/>
                        </w:rPr>
                        <w:t>tour participants. The email</w:t>
                      </w:r>
                      <w:r>
                        <w:rPr>
                          <w:rFonts w:ascii="Trebuchet MS"/>
                          <w:spacing w:val="40"/>
                          <w:sz w:val="6"/>
                        </w:rPr>
                        <w:t xml:space="preserve"> </w:t>
                      </w:r>
                      <w:r>
                        <w:rPr>
                          <w:rFonts w:ascii="Trebuchet MS"/>
                          <w:sz w:val="6"/>
                        </w:rPr>
                        <w:t>emphasizes</w:t>
                      </w:r>
                      <w:r>
                        <w:rPr>
                          <w:rFonts w:ascii="Trebuchet MS"/>
                          <w:spacing w:val="-1"/>
                          <w:sz w:val="6"/>
                        </w:rPr>
                        <w:t xml:space="preserve"> </w:t>
                      </w:r>
                      <w:r>
                        <w:rPr>
                          <w:rFonts w:ascii="Trebuchet MS"/>
                          <w:sz w:val="6"/>
                        </w:rPr>
                        <w:t>where</w:t>
                      </w:r>
                      <w:r>
                        <w:rPr>
                          <w:rFonts w:ascii="Trebuchet MS"/>
                          <w:spacing w:val="-1"/>
                          <w:sz w:val="6"/>
                        </w:rPr>
                        <w:t xml:space="preserve"> </w:t>
                      </w:r>
                      <w:r>
                        <w:rPr>
                          <w:rFonts w:ascii="Trebuchet MS"/>
                          <w:sz w:val="6"/>
                        </w:rPr>
                        <w:t>and</w:t>
                      </w:r>
                      <w:r>
                        <w:rPr>
                          <w:rFonts w:ascii="Trebuchet MS"/>
                          <w:spacing w:val="-1"/>
                          <w:sz w:val="6"/>
                        </w:rPr>
                        <w:t xml:space="preserve"> </w:t>
                      </w:r>
                      <w:r>
                        <w:rPr>
                          <w:rFonts w:ascii="Trebuchet MS"/>
                          <w:sz w:val="6"/>
                        </w:rPr>
                        <w:t>when</w:t>
                      </w:r>
                      <w:r>
                        <w:rPr>
                          <w:rFonts w:ascii="Trebuchet MS"/>
                          <w:spacing w:val="-1"/>
                          <w:sz w:val="6"/>
                        </w:rPr>
                        <w:t xml:space="preserve"> </w:t>
                      </w:r>
                      <w:r>
                        <w:rPr>
                          <w:rFonts w:ascii="Trebuchet MS"/>
                          <w:sz w:val="6"/>
                        </w:rPr>
                        <w:t>to</w:t>
                      </w:r>
                      <w:r>
                        <w:rPr>
                          <w:rFonts w:ascii="Trebuchet MS"/>
                          <w:spacing w:val="40"/>
                          <w:sz w:val="6"/>
                        </w:rPr>
                        <w:t xml:space="preserve"> </w:t>
                      </w:r>
                      <w:r>
                        <w:rPr>
                          <w:rFonts w:ascii="Trebuchet MS"/>
                          <w:sz w:val="6"/>
                        </w:rPr>
                        <w:t>meet, and what to bring (if</w:t>
                      </w:r>
                      <w:r>
                        <w:rPr>
                          <w:rFonts w:ascii="Trebuchet MS"/>
                          <w:spacing w:val="40"/>
                          <w:sz w:val="6"/>
                        </w:rPr>
                        <w:t xml:space="preserve"> </w:t>
                      </w:r>
                      <w:r>
                        <w:rPr>
                          <w:rFonts w:ascii="Trebuchet MS"/>
                          <w:spacing w:val="-2"/>
                          <w:sz w:val="6"/>
                        </w:rPr>
                        <w:t>applicable).</w:t>
                      </w:r>
                    </w:p>
                  </w:txbxContent>
                </v:textbox>
              </v:shape>
            </w:pict>
          </mc:Fallback>
        </mc:AlternateContent>
      </w:r>
      <w:r>
        <w:rPr>
          <w:rFonts w:ascii="Trebuchet MS"/>
          <w:sz w:val="15"/>
        </w:rPr>
        <mc:AlternateContent>
          <mc:Choice Requires="wps">
            <w:drawing>
              <wp:anchor distT="0" distB="0" distL="0" distR="0" simplePos="0" relativeHeight="251734016" behindDoc="1" locked="0" layoutInCell="1" allowOverlap="1">
                <wp:simplePos x="0" y="0"/>
                <wp:positionH relativeFrom="page">
                  <wp:posOffset>10721340</wp:posOffset>
                </wp:positionH>
                <wp:positionV relativeFrom="paragraph">
                  <wp:posOffset>329565</wp:posOffset>
                </wp:positionV>
                <wp:extent cx="580390" cy="311785"/>
                <wp:effectExtent l="0" t="0" r="0" b="0"/>
                <wp:wrapNone/>
                <wp:docPr id="211" name="Textbox 211"/>
                <wp:cNvGraphicFramePr/>
                <a:graphic xmlns:a="http://schemas.openxmlformats.org/drawingml/2006/main">
                  <a:graphicData uri="http://schemas.microsoft.com/office/word/2010/wordprocessingShape">
                    <wps:wsp>
                      <wps:cNvSpPr txBox="1"/>
                      <wps:spPr>
                        <a:xfrm>
                          <a:off x="0" y="0"/>
                          <a:ext cx="580390" cy="311785"/>
                        </a:xfrm>
                        <a:prstGeom prst="rect">
                          <a:avLst/>
                        </a:prstGeom>
                      </wps:spPr>
                      <wps:txbx>
                        <w:txbxContent>
                          <w:p w14:paraId="727CB870">
                            <w:pPr>
                              <w:spacing w:before="0" w:line="254" w:lineRule="auto"/>
                              <w:ind w:left="0" w:right="0" w:firstLine="0"/>
                              <w:jc w:val="center"/>
                              <w:rPr>
                                <w:rFonts w:ascii="Trebuchet MS"/>
                                <w:sz w:val="8"/>
                              </w:rPr>
                            </w:pPr>
                            <w:r>
                              <w:rPr>
                                <w:rFonts w:ascii="Trebuchet MS"/>
                                <w:sz w:val="8"/>
                              </w:rPr>
                              <w:t>Using</w:t>
                            </w:r>
                            <w:r>
                              <w:rPr>
                                <w:rFonts w:ascii="Trebuchet MS"/>
                                <w:spacing w:val="-7"/>
                                <w:sz w:val="8"/>
                              </w:rPr>
                              <w:t xml:space="preserve"> </w:t>
                            </w:r>
                            <w:r>
                              <w:rPr>
                                <w:rFonts w:ascii="Trebuchet MS"/>
                                <w:sz w:val="8"/>
                              </w:rPr>
                              <w:t>their</w:t>
                            </w:r>
                            <w:r>
                              <w:rPr>
                                <w:rFonts w:ascii="Trebuchet MS"/>
                                <w:spacing w:val="-6"/>
                                <w:sz w:val="8"/>
                              </w:rPr>
                              <w:t xml:space="preserve"> </w:t>
                            </w:r>
                            <w:r>
                              <w:rPr>
                                <w:rFonts w:ascii="Trebuchet MS"/>
                                <w:sz w:val="8"/>
                              </w:rPr>
                              <w:t>own</w:t>
                            </w:r>
                            <w:r>
                              <w:rPr>
                                <w:rFonts w:ascii="Trebuchet MS"/>
                                <w:spacing w:val="-6"/>
                                <w:sz w:val="8"/>
                              </w:rPr>
                              <w:t xml:space="preserve"> </w:t>
                            </w:r>
                            <w:r>
                              <w:rPr>
                                <w:rFonts w:ascii="Trebuchet MS"/>
                                <w:sz w:val="8"/>
                              </w:rPr>
                              <w:t>means</w:t>
                            </w:r>
                            <w:r>
                              <w:rPr>
                                <w:rFonts w:ascii="Trebuchet MS"/>
                                <w:spacing w:val="-6"/>
                                <w:sz w:val="8"/>
                              </w:rPr>
                              <w:t xml:space="preserve"> </w:t>
                            </w:r>
                            <w:r>
                              <w:rPr>
                                <w:rFonts w:ascii="Trebuchet MS"/>
                                <w:sz w:val="8"/>
                              </w:rPr>
                              <w:t>of</w:t>
                            </w:r>
                            <w:r>
                              <w:rPr>
                                <w:rFonts w:ascii="Trebuchet MS"/>
                                <w:spacing w:val="40"/>
                                <w:sz w:val="8"/>
                              </w:rPr>
                              <w:t xml:space="preserve"> </w:t>
                            </w:r>
                            <w:r>
                              <w:rPr>
                                <w:rFonts w:ascii="Trebuchet MS"/>
                                <w:sz w:val="8"/>
                              </w:rPr>
                              <w:t>transportation,</w:t>
                            </w:r>
                            <w:r>
                              <w:rPr>
                                <w:rFonts w:ascii="Trebuchet MS"/>
                                <w:spacing w:val="-7"/>
                                <w:sz w:val="8"/>
                              </w:rPr>
                              <w:t xml:space="preserve"> </w:t>
                            </w:r>
                            <w:r>
                              <w:rPr>
                                <w:rFonts w:ascii="Trebuchet MS"/>
                                <w:sz w:val="8"/>
                              </w:rPr>
                              <w:t>the</w:t>
                            </w:r>
                            <w:r>
                              <w:rPr>
                                <w:rFonts w:ascii="Trebuchet MS"/>
                                <w:spacing w:val="40"/>
                                <w:sz w:val="8"/>
                              </w:rPr>
                              <w:t xml:space="preserve"> </w:t>
                            </w:r>
                            <w:r>
                              <w:rPr>
                                <w:rFonts w:ascii="Trebuchet MS"/>
                                <w:sz w:val="8"/>
                              </w:rPr>
                              <w:t>customer</w:t>
                            </w:r>
                            <w:r>
                              <w:rPr>
                                <w:rFonts w:ascii="Trebuchet MS"/>
                                <w:spacing w:val="-4"/>
                                <w:sz w:val="8"/>
                              </w:rPr>
                              <w:t xml:space="preserve"> </w:t>
                            </w:r>
                            <w:r>
                              <w:rPr>
                                <w:rFonts w:ascii="Trebuchet MS"/>
                                <w:sz w:val="8"/>
                              </w:rPr>
                              <w:t>makes</w:t>
                            </w:r>
                            <w:r>
                              <w:rPr>
                                <w:rFonts w:ascii="Trebuchet MS"/>
                                <w:spacing w:val="-4"/>
                                <w:sz w:val="8"/>
                              </w:rPr>
                              <w:t xml:space="preserve"> </w:t>
                            </w:r>
                            <w:r>
                              <w:rPr>
                                <w:rFonts w:ascii="Trebuchet MS"/>
                                <w:sz w:val="8"/>
                              </w:rPr>
                              <w:t>their</w:t>
                            </w:r>
                            <w:r>
                              <w:rPr>
                                <w:rFonts w:ascii="Trebuchet MS"/>
                                <w:spacing w:val="40"/>
                                <w:sz w:val="8"/>
                              </w:rPr>
                              <w:t xml:space="preserve"> </w:t>
                            </w:r>
                            <w:r>
                              <w:rPr>
                                <w:rFonts w:ascii="Trebuchet MS"/>
                                <w:spacing w:val="-2"/>
                                <w:sz w:val="8"/>
                              </w:rPr>
                              <w:t>way</w:t>
                            </w:r>
                            <w:r>
                              <w:rPr>
                                <w:rFonts w:ascii="Trebuchet MS"/>
                                <w:spacing w:val="-5"/>
                                <w:sz w:val="8"/>
                              </w:rPr>
                              <w:t xml:space="preserve"> </w:t>
                            </w:r>
                            <w:r>
                              <w:rPr>
                                <w:rFonts w:ascii="Trebuchet MS"/>
                                <w:spacing w:val="-2"/>
                                <w:sz w:val="8"/>
                              </w:rPr>
                              <w:t>to</w:t>
                            </w:r>
                            <w:r>
                              <w:rPr>
                                <w:rFonts w:ascii="Trebuchet MS"/>
                                <w:spacing w:val="-4"/>
                                <w:sz w:val="8"/>
                              </w:rPr>
                              <w:t xml:space="preserve"> </w:t>
                            </w:r>
                            <w:r>
                              <w:rPr>
                                <w:rFonts w:ascii="Trebuchet MS"/>
                                <w:spacing w:val="-2"/>
                                <w:sz w:val="8"/>
                              </w:rPr>
                              <w:t>the</w:t>
                            </w:r>
                            <w:r>
                              <w:rPr>
                                <w:rFonts w:ascii="Trebuchet MS"/>
                                <w:spacing w:val="-4"/>
                                <w:sz w:val="8"/>
                              </w:rPr>
                              <w:t xml:space="preserve"> </w:t>
                            </w:r>
                            <w:r>
                              <w:rPr>
                                <w:rFonts w:ascii="Trebuchet MS"/>
                                <w:spacing w:val="-2"/>
                                <w:sz w:val="8"/>
                              </w:rPr>
                              <w:t>tour</w:t>
                            </w:r>
                            <w:r>
                              <w:rPr>
                                <w:rFonts w:ascii="Trebuchet MS"/>
                                <w:spacing w:val="-4"/>
                                <w:sz w:val="8"/>
                              </w:rPr>
                              <w:t xml:space="preserve"> </w:t>
                            </w:r>
                            <w:r>
                              <w:rPr>
                                <w:rFonts w:ascii="Trebuchet MS"/>
                                <w:spacing w:val="-2"/>
                                <w:sz w:val="8"/>
                              </w:rPr>
                              <w:t>location</w:t>
                            </w:r>
                            <w:r>
                              <w:rPr>
                                <w:rFonts w:ascii="Trebuchet MS"/>
                                <w:spacing w:val="-4"/>
                                <w:sz w:val="8"/>
                              </w:rPr>
                              <w:t xml:space="preserve"> </w:t>
                            </w:r>
                            <w:r>
                              <w:rPr>
                                <w:rFonts w:ascii="Trebuchet MS"/>
                                <w:spacing w:val="-2"/>
                                <w:sz w:val="8"/>
                              </w:rPr>
                              <w:t>at</w:t>
                            </w:r>
                            <w:r>
                              <w:rPr>
                                <w:rFonts w:ascii="Trebuchet MS"/>
                                <w:spacing w:val="40"/>
                                <w:sz w:val="8"/>
                              </w:rPr>
                              <w:t xml:space="preserve"> </w:t>
                            </w:r>
                            <w:r>
                              <w:rPr>
                                <w:rFonts w:ascii="Trebuchet MS"/>
                                <w:sz w:val="8"/>
                              </w:rPr>
                              <w:t>the</w:t>
                            </w:r>
                            <w:r>
                              <w:rPr>
                                <w:rFonts w:ascii="Trebuchet MS"/>
                                <w:spacing w:val="-4"/>
                                <w:sz w:val="8"/>
                              </w:rPr>
                              <w:t xml:space="preserve"> </w:t>
                            </w:r>
                            <w:r>
                              <w:rPr>
                                <w:rFonts w:ascii="Trebuchet MS"/>
                                <w:sz w:val="8"/>
                              </w:rPr>
                              <w:t>scheduled</w:t>
                            </w:r>
                            <w:r>
                              <w:rPr>
                                <w:rFonts w:ascii="Trebuchet MS"/>
                                <w:spacing w:val="-4"/>
                                <w:sz w:val="8"/>
                              </w:rPr>
                              <w:t xml:space="preserve"> </w:t>
                            </w:r>
                            <w:r>
                              <w:rPr>
                                <w:rFonts w:ascii="Trebuchet MS"/>
                                <w:sz w:val="8"/>
                              </w:rPr>
                              <w:t>time.</w:t>
                            </w:r>
                          </w:p>
                        </w:txbxContent>
                      </wps:txbx>
                      <wps:bodyPr wrap="square" lIns="0" tIns="0" rIns="0" bIns="0" rtlCol="0">
                        <a:noAutofit/>
                      </wps:bodyPr>
                    </wps:wsp>
                  </a:graphicData>
                </a:graphic>
              </wp:anchor>
            </w:drawing>
          </mc:Choice>
          <mc:Fallback>
            <w:pict>
              <v:shape id="Textbox 211" o:spid="_x0000_s1026" o:spt="202" type="#_x0000_t202" style="position:absolute;left:0pt;margin-left:844.2pt;margin-top:25.95pt;height:24.55pt;width:45.7pt;mso-position-horizontal-relative:page;z-index:-251582464;mso-width-relative:page;mso-height-relative:page;" filled="f" stroked="f" coordsize="21600,21600" o:gfxdata="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3Mph2QAAAAwBAAAPAAAAAAAAAAEAIAAAACIAAABkcnMvZG93bnJldi54bWxQSwECFAAUAAAA&#10;CACHTuJAyPJ/Z7QBAAB3AwAADgAAAAAAAAABACAAAAAoAQAAZHJzL2Uyb0RvYy54bWxQSwUGAAAA&#10;AAYABgBZAQAATgUAAAAA&#10;">
                <v:fill on="f" focussize="0,0"/>
                <v:stroke on="f"/>
                <v:imagedata o:title=""/>
                <o:lock v:ext="edit" aspectratio="f"/>
                <v:textbox inset="0mm,0mm,0mm,0mm">
                  <w:txbxContent>
                    <w:p w14:paraId="727CB870">
                      <w:pPr>
                        <w:spacing w:before="0" w:line="254" w:lineRule="auto"/>
                        <w:ind w:left="0" w:right="0" w:firstLine="0"/>
                        <w:jc w:val="center"/>
                        <w:rPr>
                          <w:rFonts w:ascii="Trebuchet MS"/>
                          <w:sz w:val="8"/>
                        </w:rPr>
                      </w:pPr>
                      <w:r>
                        <w:rPr>
                          <w:rFonts w:ascii="Trebuchet MS"/>
                          <w:sz w:val="8"/>
                        </w:rPr>
                        <w:t>Using</w:t>
                      </w:r>
                      <w:r>
                        <w:rPr>
                          <w:rFonts w:ascii="Trebuchet MS"/>
                          <w:spacing w:val="-7"/>
                          <w:sz w:val="8"/>
                        </w:rPr>
                        <w:t xml:space="preserve"> </w:t>
                      </w:r>
                      <w:r>
                        <w:rPr>
                          <w:rFonts w:ascii="Trebuchet MS"/>
                          <w:sz w:val="8"/>
                        </w:rPr>
                        <w:t>their</w:t>
                      </w:r>
                      <w:r>
                        <w:rPr>
                          <w:rFonts w:ascii="Trebuchet MS"/>
                          <w:spacing w:val="-6"/>
                          <w:sz w:val="8"/>
                        </w:rPr>
                        <w:t xml:space="preserve"> </w:t>
                      </w:r>
                      <w:r>
                        <w:rPr>
                          <w:rFonts w:ascii="Trebuchet MS"/>
                          <w:sz w:val="8"/>
                        </w:rPr>
                        <w:t>own</w:t>
                      </w:r>
                      <w:r>
                        <w:rPr>
                          <w:rFonts w:ascii="Trebuchet MS"/>
                          <w:spacing w:val="-6"/>
                          <w:sz w:val="8"/>
                        </w:rPr>
                        <w:t xml:space="preserve"> </w:t>
                      </w:r>
                      <w:r>
                        <w:rPr>
                          <w:rFonts w:ascii="Trebuchet MS"/>
                          <w:sz w:val="8"/>
                        </w:rPr>
                        <w:t>means</w:t>
                      </w:r>
                      <w:r>
                        <w:rPr>
                          <w:rFonts w:ascii="Trebuchet MS"/>
                          <w:spacing w:val="-6"/>
                          <w:sz w:val="8"/>
                        </w:rPr>
                        <w:t xml:space="preserve"> </w:t>
                      </w:r>
                      <w:r>
                        <w:rPr>
                          <w:rFonts w:ascii="Trebuchet MS"/>
                          <w:sz w:val="8"/>
                        </w:rPr>
                        <w:t>of</w:t>
                      </w:r>
                      <w:r>
                        <w:rPr>
                          <w:rFonts w:ascii="Trebuchet MS"/>
                          <w:spacing w:val="40"/>
                          <w:sz w:val="8"/>
                        </w:rPr>
                        <w:t xml:space="preserve"> </w:t>
                      </w:r>
                      <w:r>
                        <w:rPr>
                          <w:rFonts w:ascii="Trebuchet MS"/>
                          <w:sz w:val="8"/>
                        </w:rPr>
                        <w:t>transportation,</w:t>
                      </w:r>
                      <w:r>
                        <w:rPr>
                          <w:rFonts w:ascii="Trebuchet MS"/>
                          <w:spacing w:val="-7"/>
                          <w:sz w:val="8"/>
                        </w:rPr>
                        <w:t xml:space="preserve"> </w:t>
                      </w:r>
                      <w:r>
                        <w:rPr>
                          <w:rFonts w:ascii="Trebuchet MS"/>
                          <w:sz w:val="8"/>
                        </w:rPr>
                        <w:t>the</w:t>
                      </w:r>
                      <w:r>
                        <w:rPr>
                          <w:rFonts w:ascii="Trebuchet MS"/>
                          <w:spacing w:val="40"/>
                          <w:sz w:val="8"/>
                        </w:rPr>
                        <w:t xml:space="preserve"> </w:t>
                      </w:r>
                      <w:r>
                        <w:rPr>
                          <w:rFonts w:ascii="Trebuchet MS"/>
                          <w:sz w:val="8"/>
                        </w:rPr>
                        <w:t>customer</w:t>
                      </w:r>
                      <w:r>
                        <w:rPr>
                          <w:rFonts w:ascii="Trebuchet MS"/>
                          <w:spacing w:val="-4"/>
                          <w:sz w:val="8"/>
                        </w:rPr>
                        <w:t xml:space="preserve"> </w:t>
                      </w:r>
                      <w:r>
                        <w:rPr>
                          <w:rFonts w:ascii="Trebuchet MS"/>
                          <w:sz w:val="8"/>
                        </w:rPr>
                        <w:t>makes</w:t>
                      </w:r>
                      <w:r>
                        <w:rPr>
                          <w:rFonts w:ascii="Trebuchet MS"/>
                          <w:spacing w:val="-4"/>
                          <w:sz w:val="8"/>
                        </w:rPr>
                        <w:t xml:space="preserve"> </w:t>
                      </w:r>
                      <w:r>
                        <w:rPr>
                          <w:rFonts w:ascii="Trebuchet MS"/>
                          <w:sz w:val="8"/>
                        </w:rPr>
                        <w:t>their</w:t>
                      </w:r>
                      <w:r>
                        <w:rPr>
                          <w:rFonts w:ascii="Trebuchet MS"/>
                          <w:spacing w:val="40"/>
                          <w:sz w:val="8"/>
                        </w:rPr>
                        <w:t xml:space="preserve"> </w:t>
                      </w:r>
                      <w:r>
                        <w:rPr>
                          <w:rFonts w:ascii="Trebuchet MS"/>
                          <w:spacing w:val="-2"/>
                          <w:sz w:val="8"/>
                        </w:rPr>
                        <w:t>way</w:t>
                      </w:r>
                      <w:r>
                        <w:rPr>
                          <w:rFonts w:ascii="Trebuchet MS"/>
                          <w:spacing w:val="-5"/>
                          <w:sz w:val="8"/>
                        </w:rPr>
                        <w:t xml:space="preserve"> </w:t>
                      </w:r>
                      <w:r>
                        <w:rPr>
                          <w:rFonts w:ascii="Trebuchet MS"/>
                          <w:spacing w:val="-2"/>
                          <w:sz w:val="8"/>
                        </w:rPr>
                        <w:t>to</w:t>
                      </w:r>
                      <w:r>
                        <w:rPr>
                          <w:rFonts w:ascii="Trebuchet MS"/>
                          <w:spacing w:val="-4"/>
                          <w:sz w:val="8"/>
                        </w:rPr>
                        <w:t xml:space="preserve"> </w:t>
                      </w:r>
                      <w:r>
                        <w:rPr>
                          <w:rFonts w:ascii="Trebuchet MS"/>
                          <w:spacing w:val="-2"/>
                          <w:sz w:val="8"/>
                        </w:rPr>
                        <w:t>the</w:t>
                      </w:r>
                      <w:r>
                        <w:rPr>
                          <w:rFonts w:ascii="Trebuchet MS"/>
                          <w:spacing w:val="-4"/>
                          <w:sz w:val="8"/>
                        </w:rPr>
                        <w:t xml:space="preserve"> </w:t>
                      </w:r>
                      <w:r>
                        <w:rPr>
                          <w:rFonts w:ascii="Trebuchet MS"/>
                          <w:spacing w:val="-2"/>
                          <w:sz w:val="8"/>
                        </w:rPr>
                        <w:t>tour</w:t>
                      </w:r>
                      <w:r>
                        <w:rPr>
                          <w:rFonts w:ascii="Trebuchet MS"/>
                          <w:spacing w:val="-4"/>
                          <w:sz w:val="8"/>
                        </w:rPr>
                        <w:t xml:space="preserve"> </w:t>
                      </w:r>
                      <w:r>
                        <w:rPr>
                          <w:rFonts w:ascii="Trebuchet MS"/>
                          <w:spacing w:val="-2"/>
                          <w:sz w:val="8"/>
                        </w:rPr>
                        <w:t>location</w:t>
                      </w:r>
                      <w:r>
                        <w:rPr>
                          <w:rFonts w:ascii="Trebuchet MS"/>
                          <w:spacing w:val="-4"/>
                          <w:sz w:val="8"/>
                        </w:rPr>
                        <w:t xml:space="preserve"> </w:t>
                      </w:r>
                      <w:r>
                        <w:rPr>
                          <w:rFonts w:ascii="Trebuchet MS"/>
                          <w:spacing w:val="-2"/>
                          <w:sz w:val="8"/>
                        </w:rPr>
                        <w:t>at</w:t>
                      </w:r>
                      <w:r>
                        <w:rPr>
                          <w:rFonts w:ascii="Trebuchet MS"/>
                          <w:spacing w:val="40"/>
                          <w:sz w:val="8"/>
                        </w:rPr>
                        <w:t xml:space="preserve"> </w:t>
                      </w:r>
                      <w:r>
                        <w:rPr>
                          <w:rFonts w:ascii="Trebuchet MS"/>
                          <w:sz w:val="8"/>
                        </w:rPr>
                        <w:t>the</w:t>
                      </w:r>
                      <w:r>
                        <w:rPr>
                          <w:rFonts w:ascii="Trebuchet MS"/>
                          <w:spacing w:val="-4"/>
                          <w:sz w:val="8"/>
                        </w:rPr>
                        <w:t xml:space="preserve"> </w:t>
                      </w:r>
                      <w:r>
                        <w:rPr>
                          <w:rFonts w:ascii="Trebuchet MS"/>
                          <w:sz w:val="8"/>
                        </w:rPr>
                        <w:t>scheduled</w:t>
                      </w:r>
                      <w:r>
                        <w:rPr>
                          <w:rFonts w:ascii="Trebuchet MS"/>
                          <w:spacing w:val="-4"/>
                          <w:sz w:val="8"/>
                        </w:rPr>
                        <w:t xml:space="preserve"> </w:t>
                      </w:r>
                      <w:r>
                        <w:rPr>
                          <w:rFonts w:ascii="Trebuchet MS"/>
                          <w:sz w:val="8"/>
                        </w:rPr>
                        <w:t>time.</w:t>
                      </w:r>
                    </w:p>
                  </w:txbxContent>
                </v:textbox>
              </v:shape>
            </w:pict>
          </mc:Fallback>
        </mc:AlternateContent>
      </w:r>
      <w:r>
        <w:rPr>
          <w:rFonts w:ascii="Trebuchet MS"/>
          <w:sz w:val="15"/>
        </w:rPr>
        <mc:AlternateContent>
          <mc:Choice Requires="wps">
            <w:drawing>
              <wp:anchor distT="0" distB="0" distL="0" distR="0" simplePos="0" relativeHeight="251735040" behindDoc="1" locked="0" layoutInCell="1" allowOverlap="1">
                <wp:simplePos x="0" y="0"/>
                <wp:positionH relativeFrom="page">
                  <wp:posOffset>11417935</wp:posOffset>
                </wp:positionH>
                <wp:positionV relativeFrom="paragraph">
                  <wp:posOffset>356235</wp:posOffset>
                </wp:positionV>
                <wp:extent cx="558800" cy="258445"/>
                <wp:effectExtent l="0" t="0" r="0" b="0"/>
                <wp:wrapNone/>
                <wp:docPr id="212" name="Textbox 212"/>
                <wp:cNvGraphicFramePr/>
                <a:graphic xmlns:a="http://schemas.openxmlformats.org/drawingml/2006/main">
                  <a:graphicData uri="http://schemas.microsoft.com/office/word/2010/wordprocessingShape">
                    <wps:wsp>
                      <wps:cNvSpPr txBox="1"/>
                      <wps:spPr>
                        <a:xfrm>
                          <a:off x="0" y="0"/>
                          <a:ext cx="558800" cy="258445"/>
                        </a:xfrm>
                        <a:prstGeom prst="rect">
                          <a:avLst/>
                        </a:prstGeom>
                      </wps:spPr>
                      <wps:txbx>
                        <w:txbxContent>
                          <w:p w14:paraId="5EBD5741">
                            <w:pPr>
                              <w:spacing w:before="1" w:line="261" w:lineRule="auto"/>
                              <w:ind w:left="0" w:right="1" w:firstLine="0"/>
                              <w:jc w:val="center"/>
                              <w:rPr>
                                <w:rFonts w:ascii="Trebuchet MS"/>
                                <w:sz w:val="8"/>
                              </w:rPr>
                            </w:pPr>
                            <w:r>
                              <w:rPr>
                                <w:rFonts w:ascii="Trebuchet MS"/>
                                <w:sz w:val="8"/>
                              </w:rPr>
                              <w:t>Tour</w:t>
                            </w:r>
                            <w:r>
                              <w:rPr>
                                <w:rFonts w:ascii="Trebuchet MS"/>
                                <w:spacing w:val="-2"/>
                                <w:sz w:val="8"/>
                              </w:rPr>
                              <w:t xml:space="preserve"> </w:t>
                            </w:r>
                            <w:r>
                              <w:rPr>
                                <w:rFonts w:ascii="Trebuchet MS"/>
                                <w:sz w:val="8"/>
                              </w:rPr>
                              <w:t>participants</w:t>
                            </w:r>
                            <w:r>
                              <w:rPr>
                                <w:rFonts w:ascii="Trebuchet MS"/>
                                <w:spacing w:val="-2"/>
                                <w:sz w:val="8"/>
                              </w:rPr>
                              <w:t xml:space="preserve"> </w:t>
                            </w:r>
                            <w:r>
                              <w:rPr>
                                <w:rFonts w:ascii="Trebuchet MS"/>
                                <w:sz w:val="8"/>
                              </w:rPr>
                              <w:t>meet</w:t>
                            </w:r>
                            <w:r>
                              <w:rPr>
                                <w:rFonts w:ascii="Trebuchet MS"/>
                                <w:spacing w:val="40"/>
                                <w:sz w:val="8"/>
                              </w:rPr>
                              <w:t xml:space="preserve"> </w:t>
                            </w:r>
                            <w:r>
                              <w:rPr>
                                <w:rFonts w:ascii="Trebuchet MS"/>
                                <w:sz w:val="8"/>
                              </w:rPr>
                              <w:t>the guide and other</w:t>
                            </w:r>
                            <w:r>
                              <w:rPr>
                                <w:rFonts w:ascii="Trebuchet MS"/>
                                <w:spacing w:val="40"/>
                                <w:sz w:val="8"/>
                              </w:rPr>
                              <w:t xml:space="preserve"> </w:t>
                            </w:r>
                            <w:r>
                              <w:rPr>
                                <w:rFonts w:ascii="Trebuchet MS"/>
                                <w:sz w:val="8"/>
                              </w:rPr>
                              <w:t>people</w:t>
                            </w:r>
                            <w:r>
                              <w:rPr>
                                <w:rFonts w:ascii="Trebuchet MS"/>
                                <w:spacing w:val="-6"/>
                                <w:sz w:val="8"/>
                              </w:rPr>
                              <w:t xml:space="preserve"> </w:t>
                            </w:r>
                            <w:r>
                              <w:rPr>
                                <w:rFonts w:ascii="Trebuchet MS"/>
                                <w:sz w:val="8"/>
                              </w:rPr>
                              <w:t>who</w:t>
                            </w:r>
                            <w:r>
                              <w:rPr>
                                <w:rFonts w:ascii="Trebuchet MS"/>
                                <w:spacing w:val="-6"/>
                                <w:sz w:val="8"/>
                              </w:rPr>
                              <w:t xml:space="preserve"> </w:t>
                            </w:r>
                            <w:r>
                              <w:rPr>
                                <w:rFonts w:ascii="Trebuchet MS"/>
                                <w:sz w:val="8"/>
                              </w:rPr>
                              <w:t>have</w:t>
                            </w:r>
                            <w:r>
                              <w:rPr>
                                <w:rFonts w:ascii="Trebuchet MS"/>
                                <w:spacing w:val="-6"/>
                                <w:sz w:val="8"/>
                              </w:rPr>
                              <w:t xml:space="preserve"> </w:t>
                            </w:r>
                            <w:r>
                              <w:rPr>
                                <w:rFonts w:ascii="Trebuchet MS"/>
                                <w:sz w:val="8"/>
                              </w:rPr>
                              <w:t>joined</w:t>
                            </w:r>
                            <w:r>
                              <w:rPr>
                                <w:rFonts w:ascii="Trebuchet MS"/>
                                <w:spacing w:val="40"/>
                                <w:sz w:val="8"/>
                              </w:rPr>
                              <w:t xml:space="preserve"> </w:t>
                            </w:r>
                            <w:r>
                              <w:rPr>
                                <w:rFonts w:ascii="Trebuchet MS"/>
                                <w:sz w:val="8"/>
                              </w:rPr>
                              <w:t>the</w:t>
                            </w:r>
                            <w:r>
                              <w:rPr>
                                <w:rFonts w:ascii="Trebuchet MS"/>
                                <w:spacing w:val="-2"/>
                                <w:sz w:val="8"/>
                              </w:rPr>
                              <w:t xml:space="preserve"> </w:t>
                            </w:r>
                            <w:r>
                              <w:rPr>
                                <w:rFonts w:ascii="Trebuchet MS"/>
                                <w:sz w:val="8"/>
                              </w:rPr>
                              <w:t>same</w:t>
                            </w:r>
                            <w:r>
                              <w:rPr>
                                <w:rFonts w:ascii="Trebuchet MS"/>
                                <w:spacing w:val="-2"/>
                                <w:sz w:val="8"/>
                              </w:rPr>
                              <w:t xml:space="preserve"> </w:t>
                            </w:r>
                            <w:r>
                              <w:rPr>
                                <w:rFonts w:ascii="Trebuchet MS"/>
                                <w:sz w:val="8"/>
                              </w:rPr>
                              <w:t>tour</w:t>
                            </w:r>
                          </w:p>
                        </w:txbxContent>
                      </wps:txbx>
                      <wps:bodyPr wrap="square" lIns="0" tIns="0" rIns="0" bIns="0" rtlCol="0">
                        <a:noAutofit/>
                      </wps:bodyPr>
                    </wps:wsp>
                  </a:graphicData>
                </a:graphic>
              </wp:anchor>
            </w:drawing>
          </mc:Choice>
          <mc:Fallback>
            <w:pict>
              <v:shape id="Textbox 212" o:spid="_x0000_s1026" o:spt="202" type="#_x0000_t202" style="position:absolute;left:0pt;margin-left:899.05pt;margin-top:28.05pt;height:20.35pt;width:44pt;mso-position-horizontal-relative:page;z-index:-251581440;mso-width-relative:page;mso-height-relative:page;" filled="f" stroked="f" coordsize="21600,21600" o:gfxdata="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bQpnNgAAAALAQAADwAAAAAAAAABACAAAAAiAAAAZHJzL2Rvd25yZXYueG1sUEsBAhQAFAAAAAgA&#10;h07iQHKxU+KzAQAAdwMAAA4AAAAAAAAAAQAgAAAAJwEAAGRycy9lMm9Eb2MueG1sUEsFBgAAAAAG&#10;AAYAWQEAAEwFAAAAAA==&#10;">
                <v:fill on="f" focussize="0,0"/>
                <v:stroke on="f"/>
                <v:imagedata o:title=""/>
                <o:lock v:ext="edit" aspectratio="f"/>
                <v:textbox inset="0mm,0mm,0mm,0mm">
                  <w:txbxContent>
                    <w:p w14:paraId="5EBD5741">
                      <w:pPr>
                        <w:spacing w:before="1" w:line="261" w:lineRule="auto"/>
                        <w:ind w:left="0" w:right="1" w:firstLine="0"/>
                        <w:jc w:val="center"/>
                        <w:rPr>
                          <w:rFonts w:ascii="Trebuchet MS"/>
                          <w:sz w:val="8"/>
                        </w:rPr>
                      </w:pPr>
                      <w:r>
                        <w:rPr>
                          <w:rFonts w:ascii="Trebuchet MS"/>
                          <w:sz w:val="8"/>
                        </w:rPr>
                        <w:t>Tour</w:t>
                      </w:r>
                      <w:r>
                        <w:rPr>
                          <w:rFonts w:ascii="Trebuchet MS"/>
                          <w:spacing w:val="-2"/>
                          <w:sz w:val="8"/>
                        </w:rPr>
                        <w:t xml:space="preserve"> </w:t>
                      </w:r>
                      <w:r>
                        <w:rPr>
                          <w:rFonts w:ascii="Trebuchet MS"/>
                          <w:sz w:val="8"/>
                        </w:rPr>
                        <w:t>participants</w:t>
                      </w:r>
                      <w:r>
                        <w:rPr>
                          <w:rFonts w:ascii="Trebuchet MS"/>
                          <w:spacing w:val="-2"/>
                          <w:sz w:val="8"/>
                        </w:rPr>
                        <w:t xml:space="preserve"> </w:t>
                      </w:r>
                      <w:r>
                        <w:rPr>
                          <w:rFonts w:ascii="Trebuchet MS"/>
                          <w:sz w:val="8"/>
                        </w:rPr>
                        <w:t>meet</w:t>
                      </w:r>
                      <w:r>
                        <w:rPr>
                          <w:rFonts w:ascii="Trebuchet MS"/>
                          <w:spacing w:val="40"/>
                          <w:sz w:val="8"/>
                        </w:rPr>
                        <w:t xml:space="preserve"> </w:t>
                      </w:r>
                      <w:r>
                        <w:rPr>
                          <w:rFonts w:ascii="Trebuchet MS"/>
                          <w:sz w:val="8"/>
                        </w:rPr>
                        <w:t>the guide and other</w:t>
                      </w:r>
                      <w:r>
                        <w:rPr>
                          <w:rFonts w:ascii="Trebuchet MS"/>
                          <w:spacing w:val="40"/>
                          <w:sz w:val="8"/>
                        </w:rPr>
                        <w:t xml:space="preserve"> </w:t>
                      </w:r>
                      <w:r>
                        <w:rPr>
                          <w:rFonts w:ascii="Trebuchet MS"/>
                          <w:sz w:val="8"/>
                        </w:rPr>
                        <w:t>people</w:t>
                      </w:r>
                      <w:r>
                        <w:rPr>
                          <w:rFonts w:ascii="Trebuchet MS"/>
                          <w:spacing w:val="-6"/>
                          <w:sz w:val="8"/>
                        </w:rPr>
                        <w:t xml:space="preserve"> </w:t>
                      </w:r>
                      <w:r>
                        <w:rPr>
                          <w:rFonts w:ascii="Trebuchet MS"/>
                          <w:sz w:val="8"/>
                        </w:rPr>
                        <w:t>who</w:t>
                      </w:r>
                      <w:r>
                        <w:rPr>
                          <w:rFonts w:ascii="Trebuchet MS"/>
                          <w:spacing w:val="-6"/>
                          <w:sz w:val="8"/>
                        </w:rPr>
                        <w:t xml:space="preserve"> </w:t>
                      </w:r>
                      <w:r>
                        <w:rPr>
                          <w:rFonts w:ascii="Trebuchet MS"/>
                          <w:sz w:val="8"/>
                        </w:rPr>
                        <w:t>have</w:t>
                      </w:r>
                      <w:r>
                        <w:rPr>
                          <w:rFonts w:ascii="Trebuchet MS"/>
                          <w:spacing w:val="-6"/>
                          <w:sz w:val="8"/>
                        </w:rPr>
                        <w:t xml:space="preserve"> </w:t>
                      </w:r>
                      <w:r>
                        <w:rPr>
                          <w:rFonts w:ascii="Trebuchet MS"/>
                          <w:sz w:val="8"/>
                        </w:rPr>
                        <w:t>joined</w:t>
                      </w:r>
                      <w:r>
                        <w:rPr>
                          <w:rFonts w:ascii="Trebuchet MS"/>
                          <w:spacing w:val="40"/>
                          <w:sz w:val="8"/>
                        </w:rPr>
                        <w:t xml:space="preserve"> </w:t>
                      </w:r>
                      <w:r>
                        <w:rPr>
                          <w:rFonts w:ascii="Trebuchet MS"/>
                          <w:sz w:val="8"/>
                        </w:rPr>
                        <w:t>the</w:t>
                      </w:r>
                      <w:r>
                        <w:rPr>
                          <w:rFonts w:ascii="Trebuchet MS"/>
                          <w:spacing w:val="-2"/>
                          <w:sz w:val="8"/>
                        </w:rPr>
                        <w:t xml:space="preserve"> </w:t>
                      </w:r>
                      <w:r>
                        <w:rPr>
                          <w:rFonts w:ascii="Trebuchet MS"/>
                          <w:sz w:val="8"/>
                        </w:rPr>
                        <w:t>same</w:t>
                      </w:r>
                      <w:r>
                        <w:rPr>
                          <w:rFonts w:ascii="Trebuchet MS"/>
                          <w:spacing w:val="-2"/>
                          <w:sz w:val="8"/>
                        </w:rPr>
                        <w:t xml:space="preserve"> </w:t>
                      </w:r>
                      <w:r>
                        <w:rPr>
                          <w:rFonts w:ascii="Trebuchet MS"/>
                          <w:sz w:val="8"/>
                        </w:rPr>
                        <w:t>tour</w:t>
                      </w:r>
                    </w:p>
                  </w:txbxContent>
                </v:textbox>
              </v:shape>
            </w:pict>
          </mc:Fallback>
        </mc:AlternateContent>
      </w:r>
      <w:r>
        <w:rPr>
          <w:rFonts w:ascii="Trebuchet MS"/>
          <w:sz w:val="15"/>
        </w:rPr>
        <mc:AlternateContent>
          <mc:Choice Requires="wps">
            <w:drawing>
              <wp:anchor distT="0" distB="0" distL="0" distR="0" simplePos="0" relativeHeight="251736064" behindDoc="1" locked="0" layoutInCell="1" allowOverlap="1">
                <wp:simplePos x="0" y="0"/>
                <wp:positionH relativeFrom="page">
                  <wp:posOffset>12106910</wp:posOffset>
                </wp:positionH>
                <wp:positionV relativeFrom="paragraph">
                  <wp:posOffset>329565</wp:posOffset>
                </wp:positionV>
                <wp:extent cx="551815" cy="311785"/>
                <wp:effectExtent l="0" t="0" r="0" b="0"/>
                <wp:wrapNone/>
                <wp:docPr id="213" name="Textbox 213"/>
                <wp:cNvGraphicFramePr/>
                <a:graphic xmlns:a="http://schemas.openxmlformats.org/drawingml/2006/main">
                  <a:graphicData uri="http://schemas.microsoft.com/office/word/2010/wordprocessingShape">
                    <wps:wsp>
                      <wps:cNvSpPr txBox="1"/>
                      <wps:spPr>
                        <a:xfrm>
                          <a:off x="0" y="0"/>
                          <a:ext cx="551815" cy="311785"/>
                        </a:xfrm>
                        <a:prstGeom prst="rect">
                          <a:avLst/>
                        </a:prstGeom>
                      </wps:spPr>
                      <wps:txbx>
                        <w:txbxContent>
                          <w:p w14:paraId="1D8C5AC3">
                            <w:pPr>
                              <w:spacing w:before="0" w:line="254" w:lineRule="auto"/>
                              <w:ind w:left="0" w:right="0" w:firstLine="0"/>
                              <w:jc w:val="center"/>
                              <w:rPr>
                                <w:rFonts w:ascii="Trebuchet MS"/>
                                <w:sz w:val="8"/>
                              </w:rPr>
                            </w:pPr>
                            <w:r>
                              <w:rPr>
                                <w:rFonts w:ascii="Trebuchet MS"/>
                                <w:sz w:val="8"/>
                              </w:rPr>
                              <w:t>The guide brings the</w:t>
                            </w:r>
                            <w:r>
                              <w:rPr>
                                <w:rFonts w:ascii="Trebuchet MS"/>
                                <w:spacing w:val="40"/>
                                <w:sz w:val="8"/>
                              </w:rPr>
                              <w:t xml:space="preserve"> </w:t>
                            </w:r>
                            <w:r>
                              <w:rPr>
                                <w:rFonts w:ascii="Trebuchet MS"/>
                                <w:sz w:val="8"/>
                              </w:rPr>
                              <w:t>group</w:t>
                            </w:r>
                            <w:r>
                              <w:rPr>
                                <w:rFonts w:ascii="Trebuchet MS"/>
                                <w:spacing w:val="-1"/>
                                <w:sz w:val="8"/>
                              </w:rPr>
                              <w:t xml:space="preserve"> </w:t>
                            </w:r>
                            <w:r>
                              <w:rPr>
                                <w:rFonts w:ascii="Trebuchet MS"/>
                                <w:sz w:val="8"/>
                              </w:rPr>
                              <w:t>around</w:t>
                            </w:r>
                            <w:r>
                              <w:rPr>
                                <w:rFonts w:ascii="Trebuchet MS"/>
                                <w:spacing w:val="-1"/>
                                <w:sz w:val="8"/>
                              </w:rPr>
                              <w:t xml:space="preserve"> </w:t>
                            </w:r>
                            <w:r>
                              <w:rPr>
                                <w:rFonts w:ascii="Trebuchet MS"/>
                                <w:sz w:val="8"/>
                              </w:rPr>
                              <w:t>the</w:t>
                            </w:r>
                            <w:r>
                              <w:rPr>
                                <w:rFonts w:ascii="Trebuchet MS"/>
                                <w:spacing w:val="-1"/>
                                <w:sz w:val="8"/>
                              </w:rPr>
                              <w:t xml:space="preserve"> </w:t>
                            </w:r>
                            <w:r>
                              <w:rPr>
                                <w:rFonts w:ascii="Trebuchet MS"/>
                                <w:sz w:val="8"/>
                              </w:rPr>
                              <w:t>area,</w:t>
                            </w:r>
                            <w:r>
                              <w:rPr>
                                <w:rFonts w:ascii="Trebuchet MS"/>
                                <w:spacing w:val="40"/>
                                <w:sz w:val="8"/>
                              </w:rPr>
                              <w:t xml:space="preserve"> </w:t>
                            </w:r>
                            <w:r>
                              <w:rPr>
                                <w:rFonts w:ascii="Trebuchet MS"/>
                                <w:spacing w:val="-2"/>
                                <w:sz w:val="8"/>
                              </w:rPr>
                              <w:t>explaining</w:t>
                            </w:r>
                            <w:r>
                              <w:rPr>
                                <w:rFonts w:ascii="Trebuchet MS"/>
                                <w:spacing w:val="-5"/>
                                <w:sz w:val="8"/>
                              </w:rPr>
                              <w:t xml:space="preserve"> </w:t>
                            </w:r>
                            <w:r>
                              <w:rPr>
                                <w:rFonts w:ascii="Trebuchet MS"/>
                                <w:spacing w:val="-2"/>
                                <w:sz w:val="8"/>
                              </w:rPr>
                              <w:t>things</w:t>
                            </w:r>
                            <w:r>
                              <w:rPr>
                                <w:rFonts w:ascii="Trebuchet MS"/>
                                <w:spacing w:val="-4"/>
                                <w:sz w:val="8"/>
                              </w:rPr>
                              <w:t xml:space="preserve"> </w:t>
                            </w:r>
                            <w:r>
                              <w:rPr>
                                <w:rFonts w:ascii="Trebuchet MS"/>
                                <w:spacing w:val="-2"/>
                                <w:sz w:val="8"/>
                              </w:rPr>
                              <w:t>as</w:t>
                            </w:r>
                            <w:r>
                              <w:rPr>
                                <w:rFonts w:ascii="Trebuchet MS"/>
                                <w:spacing w:val="-4"/>
                                <w:sz w:val="8"/>
                              </w:rPr>
                              <w:t xml:space="preserve"> </w:t>
                            </w:r>
                            <w:r>
                              <w:rPr>
                                <w:rFonts w:ascii="Trebuchet MS"/>
                                <w:spacing w:val="-2"/>
                                <w:sz w:val="8"/>
                              </w:rPr>
                              <w:t>they</w:t>
                            </w:r>
                            <w:r>
                              <w:rPr>
                                <w:rFonts w:ascii="Trebuchet MS"/>
                                <w:spacing w:val="40"/>
                                <w:sz w:val="8"/>
                              </w:rPr>
                              <w:t xml:space="preserve"> </w:t>
                            </w:r>
                            <w:r>
                              <w:rPr>
                                <w:rFonts w:ascii="Trebuchet MS"/>
                                <w:sz w:val="8"/>
                              </w:rPr>
                              <w:t>go. Typically this lasts</w:t>
                            </w:r>
                            <w:r>
                              <w:rPr>
                                <w:rFonts w:ascii="Trebuchet MS"/>
                                <w:spacing w:val="40"/>
                                <w:sz w:val="8"/>
                              </w:rPr>
                              <w:t xml:space="preserve"> </w:t>
                            </w:r>
                            <w:r>
                              <w:rPr>
                                <w:rFonts w:ascii="Trebuchet MS"/>
                                <w:sz w:val="8"/>
                              </w:rPr>
                              <w:t>about</w:t>
                            </w:r>
                            <w:r>
                              <w:rPr>
                                <w:rFonts w:ascii="Trebuchet MS"/>
                                <w:spacing w:val="-4"/>
                                <w:sz w:val="8"/>
                              </w:rPr>
                              <w:t xml:space="preserve"> </w:t>
                            </w:r>
                            <w:r>
                              <w:rPr>
                                <w:rFonts w:ascii="Trebuchet MS"/>
                                <w:sz w:val="8"/>
                              </w:rPr>
                              <w:t>3</w:t>
                            </w:r>
                            <w:r>
                              <w:rPr>
                                <w:rFonts w:ascii="Trebuchet MS"/>
                                <w:spacing w:val="-4"/>
                                <w:sz w:val="8"/>
                              </w:rPr>
                              <w:t xml:space="preserve"> </w:t>
                            </w:r>
                            <w:r>
                              <w:rPr>
                                <w:rFonts w:ascii="Trebuchet MS"/>
                                <w:sz w:val="8"/>
                              </w:rPr>
                              <w:t>hours.</w:t>
                            </w:r>
                          </w:p>
                        </w:txbxContent>
                      </wps:txbx>
                      <wps:bodyPr wrap="square" lIns="0" tIns="0" rIns="0" bIns="0" rtlCol="0">
                        <a:noAutofit/>
                      </wps:bodyPr>
                    </wps:wsp>
                  </a:graphicData>
                </a:graphic>
              </wp:anchor>
            </w:drawing>
          </mc:Choice>
          <mc:Fallback>
            <w:pict>
              <v:shape id="Textbox 213" o:spid="_x0000_s1026" o:spt="202" type="#_x0000_t202" style="position:absolute;left:0pt;margin-left:953.3pt;margin-top:25.95pt;height:24.55pt;width:43.45pt;mso-position-horizontal-relative:page;z-index:-251580416;mso-width-relative:page;mso-height-relative:page;" filled="f" stroked="f" coordsize="21600,21600" o:gfxdata="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huyLA2QAAAAwBAAAPAAAAAAAAAAEAIAAAACIAAABkcnMvZG93bnJldi54bWxQSwECFAAUAAAA&#10;CACHTuJAPrW1abQBAAB3AwAADgAAAAAAAAABACAAAAAoAQAAZHJzL2Uyb0RvYy54bWxQSwUGAAAA&#10;AAYABgBZAQAATgUAAAAA&#10;">
                <v:fill on="f" focussize="0,0"/>
                <v:stroke on="f"/>
                <v:imagedata o:title=""/>
                <o:lock v:ext="edit" aspectratio="f"/>
                <v:textbox inset="0mm,0mm,0mm,0mm">
                  <w:txbxContent>
                    <w:p w14:paraId="1D8C5AC3">
                      <w:pPr>
                        <w:spacing w:before="0" w:line="254" w:lineRule="auto"/>
                        <w:ind w:left="0" w:right="0" w:firstLine="0"/>
                        <w:jc w:val="center"/>
                        <w:rPr>
                          <w:rFonts w:ascii="Trebuchet MS"/>
                          <w:sz w:val="8"/>
                        </w:rPr>
                      </w:pPr>
                      <w:r>
                        <w:rPr>
                          <w:rFonts w:ascii="Trebuchet MS"/>
                          <w:sz w:val="8"/>
                        </w:rPr>
                        <w:t>The guide brings the</w:t>
                      </w:r>
                      <w:r>
                        <w:rPr>
                          <w:rFonts w:ascii="Trebuchet MS"/>
                          <w:spacing w:val="40"/>
                          <w:sz w:val="8"/>
                        </w:rPr>
                        <w:t xml:space="preserve"> </w:t>
                      </w:r>
                      <w:r>
                        <w:rPr>
                          <w:rFonts w:ascii="Trebuchet MS"/>
                          <w:sz w:val="8"/>
                        </w:rPr>
                        <w:t>group</w:t>
                      </w:r>
                      <w:r>
                        <w:rPr>
                          <w:rFonts w:ascii="Trebuchet MS"/>
                          <w:spacing w:val="-1"/>
                          <w:sz w:val="8"/>
                        </w:rPr>
                        <w:t xml:space="preserve"> </w:t>
                      </w:r>
                      <w:r>
                        <w:rPr>
                          <w:rFonts w:ascii="Trebuchet MS"/>
                          <w:sz w:val="8"/>
                        </w:rPr>
                        <w:t>around</w:t>
                      </w:r>
                      <w:r>
                        <w:rPr>
                          <w:rFonts w:ascii="Trebuchet MS"/>
                          <w:spacing w:val="-1"/>
                          <w:sz w:val="8"/>
                        </w:rPr>
                        <w:t xml:space="preserve"> </w:t>
                      </w:r>
                      <w:r>
                        <w:rPr>
                          <w:rFonts w:ascii="Trebuchet MS"/>
                          <w:sz w:val="8"/>
                        </w:rPr>
                        <w:t>the</w:t>
                      </w:r>
                      <w:r>
                        <w:rPr>
                          <w:rFonts w:ascii="Trebuchet MS"/>
                          <w:spacing w:val="-1"/>
                          <w:sz w:val="8"/>
                        </w:rPr>
                        <w:t xml:space="preserve"> </w:t>
                      </w:r>
                      <w:r>
                        <w:rPr>
                          <w:rFonts w:ascii="Trebuchet MS"/>
                          <w:sz w:val="8"/>
                        </w:rPr>
                        <w:t>area,</w:t>
                      </w:r>
                      <w:r>
                        <w:rPr>
                          <w:rFonts w:ascii="Trebuchet MS"/>
                          <w:spacing w:val="40"/>
                          <w:sz w:val="8"/>
                        </w:rPr>
                        <w:t xml:space="preserve"> </w:t>
                      </w:r>
                      <w:r>
                        <w:rPr>
                          <w:rFonts w:ascii="Trebuchet MS"/>
                          <w:spacing w:val="-2"/>
                          <w:sz w:val="8"/>
                        </w:rPr>
                        <w:t>explaining</w:t>
                      </w:r>
                      <w:r>
                        <w:rPr>
                          <w:rFonts w:ascii="Trebuchet MS"/>
                          <w:spacing w:val="-5"/>
                          <w:sz w:val="8"/>
                        </w:rPr>
                        <w:t xml:space="preserve"> </w:t>
                      </w:r>
                      <w:r>
                        <w:rPr>
                          <w:rFonts w:ascii="Trebuchet MS"/>
                          <w:spacing w:val="-2"/>
                          <w:sz w:val="8"/>
                        </w:rPr>
                        <w:t>things</w:t>
                      </w:r>
                      <w:r>
                        <w:rPr>
                          <w:rFonts w:ascii="Trebuchet MS"/>
                          <w:spacing w:val="-4"/>
                          <w:sz w:val="8"/>
                        </w:rPr>
                        <w:t xml:space="preserve"> </w:t>
                      </w:r>
                      <w:r>
                        <w:rPr>
                          <w:rFonts w:ascii="Trebuchet MS"/>
                          <w:spacing w:val="-2"/>
                          <w:sz w:val="8"/>
                        </w:rPr>
                        <w:t>as</w:t>
                      </w:r>
                      <w:r>
                        <w:rPr>
                          <w:rFonts w:ascii="Trebuchet MS"/>
                          <w:spacing w:val="-4"/>
                          <w:sz w:val="8"/>
                        </w:rPr>
                        <w:t xml:space="preserve"> </w:t>
                      </w:r>
                      <w:r>
                        <w:rPr>
                          <w:rFonts w:ascii="Trebuchet MS"/>
                          <w:spacing w:val="-2"/>
                          <w:sz w:val="8"/>
                        </w:rPr>
                        <w:t>they</w:t>
                      </w:r>
                      <w:r>
                        <w:rPr>
                          <w:rFonts w:ascii="Trebuchet MS"/>
                          <w:spacing w:val="40"/>
                          <w:sz w:val="8"/>
                        </w:rPr>
                        <w:t xml:space="preserve"> </w:t>
                      </w:r>
                      <w:r>
                        <w:rPr>
                          <w:rFonts w:ascii="Trebuchet MS"/>
                          <w:sz w:val="8"/>
                        </w:rPr>
                        <w:t>go. Typically this lasts</w:t>
                      </w:r>
                      <w:r>
                        <w:rPr>
                          <w:rFonts w:ascii="Trebuchet MS"/>
                          <w:spacing w:val="40"/>
                          <w:sz w:val="8"/>
                        </w:rPr>
                        <w:t xml:space="preserve"> </w:t>
                      </w:r>
                      <w:r>
                        <w:rPr>
                          <w:rFonts w:ascii="Trebuchet MS"/>
                          <w:sz w:val="8"/>
                        </w:rPr>
                        <w:t>about</w:t>
                      </w:r>
                      <w:r>
                        <w:rPr>
                          <w:rFonts w:ascii="Trebuchet MS"/>
                          <w:spacing w:val="-4"/>
                          <w:sz w:val="8"/>
                        </w:rPr>
                        <w:t xml:space="preserve"> </w:t>
                      </w:r>
                      <w:r>
                        <w:rPr>
                          <w:rFonts w:ascii="Trebuchet MS"/>
                          <w:sz w:val="8"/>
                        </w:rPr>
                        <w:t>3</w:t>
                      </w:r>
                      <w:r>
                        <w:rPr>
                          <w:rFonts w:ascii="Trebuchet MS"/>
                          <w:spacing w:val="-4"/>
                          <w:sz w:val="8"/>
                        </w:rPr>
                        <w:t xml:space="preserve"> </w:t>
                      </w:r>
                      <w:r>
                        <w:rPr>
                          <w:rFonts w:ascii="Trebuchet MS"/>
                          <w:sz w:val="8"/>
                        </w:rPr>
                        <w:t>hours.</w:t>
                      </w:r>
                    </w:p>
                  </w:txbxContent>
                </v:textbox>
              </v:shape>
            </w:pict>
          </mc:Fallback>
        </mc:AlternateContent>
      </w:r>
      <w:r>
        <w:rPr>
          <w:rFonts w:ascii="Trebuchet MS"/>
          <w:sz w:val="15"/>
        </w:rPr>
        <mc:AlternateContent>
          <mc:Choice Requires="wps">
            <w:drawing>
              <wp:anchor distT="0" distB="0" distL="0" distR="0" simplePos="0" relativeHeight="251737088" behindDoc="1" locked="0" layoutInCell="1" allowOverlap="1">
                <wp:simplePos x="0" y="0"/>
                <wp:positionH relativeFrom="page">
                  <wp:posOffset>13112750</wp:posOffset>
                </wp:positionH>
                <wp:positionV relativeFrom="paragraph">
                  <wp:posOffset>337820</wp:posOffset>
                </wp:positionV>
                <wp:extent cx="561340" cy="294640"/>
                <wp:effectExtent l="0" t="0" r="0" b="0"/>
                <wp:wrapNone/>
                <wp:docPr id="214" name="Textbox 214"/>
                <wp:cNvGraphicFramePr/>
                <a:graphic xmlns:a="http://schemas.openxmlformats.org/drawingml/2006/main">
                  <a:graphicData uri="http://schemas.microsoft.com/office/word/2010/wordprocessingShape">
                    <wps:wsp>
                      <wps:cNvSpPr txBox="1"/>
                      <wps:spPr>
                        <a:xfrm>
                          <a:off x="0" y="0"/>
                          <a:ext cx="561340" cy="294640"/>
                        </a:xfrm>
                        <a:prstGeom prst="rect">
                          <a:avLst/>
                        </a:prstGeom>
                      </wps:spPr>
                      <wps:txbx>
                        <w:txbxContent>
                          <w:p w14:paraId="3C058BFA">
                            <w:pPr>
                              <w:spacing w:before="0" w:line="266" w:lineRule="auto"/>
                              <w:ind w:left="0" w:right="0" w:firstLine="0"/>
                              <w:jc w:val="center"/>
                              <w:rPr>
                                <w:rFonts w:ascii="Trebuchet MS"/>
                                <w:sz w:val="9"/>
                              </w:rPr>
                            </w:pPr>
                            <w:r>
                              <w:rPr>
                                <w:rFonts w:ascii="Trebuchet MS"/>
                                <w:w w:val="105"/>
                                <w:sz w:val="9"/>
                              </w:rPr>
                              <w:t>The guide wraps up</w:t>
                            </w:r>
                            <w:r>
                              <w:rPr>
                                <w:rFonts w:ascii="Trebuchet MS"/>
                                <w:spacing w:val="40"/>
                                <w:w w:val="105"/>
                                <w:sz w:val="9"/>
                              </w:rPr>
                              <w:t xml:space="preserve"> </w:t>
                            </w:r>
                            <w:r>
                              <w:rPr>
                                <w:rFonts w:ascii="Trebuchet MS"/>
                                <w:w w:val="105"/>
                                <w:sz w:val="9"/>
                              </w:rPr>
                              <w:t>the</w:t>
                            </w:r>
                            <w:r>
                              <w:rPr>
                                <w:rFonts w:ascii="Trebuchet MS"/>
                                <w:spacing w:val="-1"/>
                                <w:w w:val="105"/>
                                <w:sz w:val="9"/>
                              </w:rPr>
                              <w:t xml:space="preserve"> </w:t>
                            </w:r>
                            <w:r>
                              <w:rPr>
                                <w:rFonts w:ascii="Trebuchet MS"/>
                                <w:w w:val="105"/>
                                <w:sz w:val="9"/>
                              </w:rPr>
                              <w:t>tour</w:t>
                            </w:r>
                            <w:r>
                              <w:rPr>
                                <w:rFonts w:ascii="Trebuchet MS"/>
                                <w:spacing w:val="-1"/>
                                <w:w w:val="105"/>
                                <w:sz w:val="9"/>
                              </w:rPr>
                              <w:t xml:space="preserve"> </w:t>
                            </w:r>
                            <w:r>
                              <w:rPr>
                                <w:rFonts w:ascii="Trebuchet MS"/>
                                <w:w w:val="105"/>
                                <w:sz w:val="9"/>
                              </w:rPr>
                              <w:t>and</w:t>
                            </w:r>
                            <w:r>
                              <w:rPr>
                                <w:rFonts w:ascii="Trebuchet MS"/>
                                <w:spacing w:val="40"/>
                                <w:w w:val="105"/>
                                <w:sz w:val="9"/>
                              </w:rPr>
                              <w:t xml:space="preserve"> </w:t>
                            </w:r>
                            <w:r>
                              <w:rPr>
                                <w:rFonts w:ascii="Trebuchet MS"/>
                                <w:spacing w:val="-2"/>
                                <w:w w:val="105"/>
                                <w:sz w:val="9"/>
                              </w:rPr>
                              <w:t>everyone</w:t>
                            </w:r>
                            <w:r>
                              <w:rPr>
                                <w:rFonts w:ascii="Trebuchet MS"/>
                                <w:spacing w:val="-6"/>
                                <w:w w:val="105"/>
                                <w:sz w:val="9"/>
                              </w:rPr>
                              <w:t xml:space="preserve"> </w:t>
                            </w:r>
                            <w:r>
                              <w:rPr>
                                <w:rFonts w:ascii="Trebuchet MS"/>
                                <w:spacing w:val="-2"/>
                                <w:w w:val="105"/>
                                <w:sz w:val="9"/>
                              </w:rPr>
                              <w:t>heads</w:t>
                            </w:r>
                            <w:r>
                              <w:rPr>
                                <w:rFonts w:ascii="Trebuchet MS"/>
                                <w:spacing w:val="-5"/>
                                <w:w w:val="105"/>
                                <w:sz w:val="9"/>
                              </w:rPr>
                              <w:t xml:space="preserve"> </w:t>
                            </w:r>
                            <w:r>
                              <w:rPr>
                                <w:rFonts w:ascii="Trebuchet MS"/>
                                <w:spacing w:val="-2"/>
                                <w:w w:val="105"/>
                                <w:sz w:val="9"/>
                              </w:rPr>
                              <w:t>their</w:t>
                            </w:r>
                            <w:r>
                              <w:rPr>
                                <w:rFonts w:ascii="Trebuchet MS"/>
                                <w:spacing w:val="40"/>
                                <w:w w:val="105"/>
                                <w:sz w:val="9"/>
                              </w:rPr>
                              <w:t xml:space="preserve"> </w:t>
                            </w:r>
                            <w:r>
                              <w:rPr>
                                <w:rFonts w:ascii="Trebuchet MS"/>
                                <w:w w:val="105"/>
                                <w:sz w:val="9"/>
                              </w:rPr>
                              <w:t>separate</w:t>
                            </w:r>
                            <w:r>
                              <w:rPr>
                                <w:rFonts w:ascii="Trebuchet MS"/>
                                <w:spacing w:val="-8"/>
                                <w:w w:val="105"/>
                                <w:sz w:val="9"/>
                              </w:rPr>
                              <w:t xml:space="preserve"> </w:t>
                            </w:r>
                            <w:r>
                              <w:rPr>
                                <w:rFonts w:ascii="Trebuchet MS"/>
                                <w:w w:val="105"/>
                                <w:sz w:val="9"/>
                              </w:rPr>
                              <w:t>ways</w:t>
                            </w:r>
                          </w:p>
                        </w:txbxContent>
                      </wps:txbx>
                      <wps:bodyPr wrap="square" lIns="0" tIns="0" rIns="0" bIns="0" rtlCol="0">
                        <a:noAutofit/>
                      </wps:bodyPr>
                    </wps:wsp>
                  </a:graphicData>
                </a:graphic>
              </wp:anchor>
            </w:drawing>
          </mc:Choice>
          <mc:Fallback>
            <w:pict>
              <v:shape id="Textbox 214" o:spid="_x0000_s1026" o:spt="202" type="#_x0000_t202" style="position:absolute;left:0pt;margin-left:1032.5pt;margin-top:26.6pt;height:23.2pt;width:44.2pt;mso-position-horizontal-relative:page;z-index:-251579392;mso-width-relative:page;mso-height-relative:page;" filled="f" stroked="f" coordsize="21600,21600" o:gfxdata="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O1qA/aAAAACwEAAA8AAAAAAAAAAQAgAAAAIgAAAGRycy9kb3ducmV2LnhtbFBLAQIUABQAAAAI&#10;AIdO4kAAM57UsgEAAHcDAAAOAAAAAAAAAAEAIAAAACkBAABkcnMvZTJvRG9jLnhtbFBLBQYAAAAA&#10;BgAGAFkBAABNBQAAAAA=&#10;">
                <v:fill on="f" focussize="0,0"/>
                <v:stroke on="f"/>
                <v:imagedata o:title=""/>
                <o:lock v:ext="edit" aspectratio="f"/>
                <v:textbox inset="0mm,0mm,0mm,0mm">
                  <w:txbxContent>
                    <w:p w14:paraId="3C058BFA">
                      <w:pPr>
                        <w:spacing w:before="0" w:line="266" w:lineRule="auto"/>
                        <w:ind w:left="0" w:right="0" w:firstLine="0"/>
                        <w:jc w:val="center"/>
                        <w:rPr>
                          <w:rFonts w:ascii="Trebuchet MS"/>
                          <w:sz w:val="9"/>
                        </w:rPr>
                      </w:pPr>
                      <w:r>
                        <w:rPr>
                          <w:rFonts w:ascii="Trebuchet MS"/>
                          <w:w w:val="105"/>
                          <w:sz w:val="9"/>
                        </w:rPr>
                        <w:t>The guide wraps up</w:t>
                      </w:r>
                      <w:r>
                        <w:rPr>
                          <w:rFonts w:ascii="Trebuchet MS"/>
                          <w:spacing w:val="40"/>
                          <w:w w:val="105"/>
                          <w:sz w:val="9"/>
                        </w:rPr>
                        <w:t xml:space="preserve"> </w:t>
                      </w:r>
                      <w:r>
                        <w:rPr>
                          <w:rFonts w:ascii="Trebuchet MS"/>
                          <w:w w:val="105"/>
                          <w:sz w:val="9"/>
                        </w:rPr>
                        <w:t>the</w:t>
                      </w:r>
                      <w:r>
                        <w:rPr>
                          <w:rFonts w:ascii="Trebuchet MS"/>
                          <w:spacing w:val="-1"/>
                          <w:w w:val="105"/>
                          <w:sz w:val="9"/>
                        </w:rPr>
                        <w:t xml:space="preserve"> </w:t>
                      </w:r>
                      <w:r>
                        <w:rPr>
                          <w:rFonts w:ascii="Trebuchet MS"/>
                          <w:w w:val="105"/>
                          <w:sz w:val="9"/>
                        </w:rPr>
                        <w:t>tour</w:t>
                      </w:r>
                      <w:r>
                        <w:rPr>
                          <w:rFonts w:ascii="Trebuchet MS"/>
                          <w:spacing w:val="-1"/>
                          <w:w w:val="105"/>
                          <w:sz w:val="9"/>
                        </w:rPr>
                        <w:t xml:space="preserve"> </w:t>
                      </w:r>
                      <w:r>
                        <w:rPr>
                          <w:rFonts w:ascii="Trebuchet MS"/>
                          <w:w w:val="105"/>
                          <w:sz w:val="9"/>
                        </w:rPr>
                        <w:t>and</w:t>
                      </w:r>
                      <w:r>
                        <w:rPr>
                          <w:rFonts w:ascii="Trebuchet MS"/>
                          <w:spacing w:val="40"/>
                          <w:w w:val="105"/>
                          <w:sz w:val="9"/>
                        </w:rPr>
                        <w:t xml:space="preserve"> </w:t>
                      </w:r>
                      <w:r>
                        <w:rPr>
                          <w:rFonts w:ascii="Trebuchet MS"/>
                          <w:spacing w:val="-2"/>
                          <w:w w:val="105"/>
                          <w:sz w:val="9"/>
                        </w:rPr>
                        <w:t>everyone</w:t>
                      </w:r>
                      <w:r>
                        <w:rPr>
                          <w:rFonts w:ascii="Trebuchet MS"/>
                          <w:spacing w:val="-6"/>
                          <w:w w:val="105"/>
                          <w:sz w:val="9"/>
                        </w:rPr>
                        <w:t xml:space="preserve"> </w:t>
                      </w:r>
                      <w:r>
                        <w:rPr>
                          <w:rFonts w:ascii="Trebuchet MS"/>
                          <w:spacing w:val="-2"/>
                          <w:w w:val="105"/>
                          <w:sz w:val="9"/>
                        </w:rPr>
                        <w:t>heads</w:t>
                      </w:r>
                      <w:r>
                        <w:rPr>
                          <w:rFonts w:ascii="Trebuchet MS"/>
                          <w:spacing w:val="-5"/>
                          <w:w w:val="105"/>
                          <w:sz w:val="9"/>
                        </w:rPr>
                        <w:t xml:space="preserve"> </w:t>
                      </w:r>
                      <w:r>
                        <w:rPr>
                          <w:rFonts w:ascii="Trebuchet MS"/>
                          <w:spacing w:val="-2"/>
                          <w:w w:val="105"/>
                          <w:sz w:val="9"/>
                        </w:rPr>
                        <w:t>their</w:t>
                      </w:r>
                      <w:r>
                        <w:rPr>
                          <w:rFonts w:ascii="Trebuchet MS"/>
                          <w:spacing w:val="40"/>
                          <w:w w:val="105"/>
                          <w:sz w:val="9"/>
                        </w:rPr>
                        <w:t xml:space="preserve"> </w:t>
                      </w:r>
                      <w:r>
                        <w:rPr>
                          <w:rFonts w:ascii="Trebuchet MS"/>
                          <w:w w:val="105"/>
                          <w:sz w:val="9"/>
                        </w:rPr>
                        <w:t>separate</w:t>
                      </w:r>
                      <w:r>
                        <w:rPr>
                          <w:rFonts w:ascii="Trebuchet MS"/>
                          <w:spacing w:val="-8"/>
                          <w:w w:val="105"/>
                          <w:sz w:val="9"/>
                        </w:rPr>
                        <w:t xml:space="preserve"> </w:t>
                      </w:r>
                      <w:r>
                        <w:rPr>
                          <w:rFonts w:ascii="Trebuchet MS"/>
                          <w:w w:val="105"/>
                          <w:sz w:val="9"/>
                        </w:rPr>
                        <w:t>ways</w:t>
                      </w:r>
                    </w:p>
                  </w:txbxContent>
                </v:textbox>
              </v:shape>
            </w:pict>
          </mc:Fallback>
        </mc:AlternateContent>
      </w:r>
      <w:r>
        <w:rPr>
          <w:rFonts w:ascii="Trebuchet MS"/>
          <w:sz w:val="15"/>
        </w:rPr>
        <mc:AlternateContent>
          <mc:Choice Requires="wps">
            <w:drawing>
              <wp:anchor distT="0" distB="0" distL="0" distR="0" simplePos="0" relativeHeight="251738112" behindDoc="1" locked="0" layoutInCell="1" allowOverlap="1">
                <wp:simplePos x="0" y="0"/>
                <wp:positionH relativeFrom="page">
                  <wp:posOffset>13803630</wp:posOffset>
                </wp:positionH>
                <wp:positionV relativeFrom="paragraph">
                  <wp:posOffset>329565</wp:posOffset>
                </wp:positionV>
                <wp:extent cx="549910" cy="311785"/>
                <wp:effectExtent l="0" t="0" r="0" b="0"/>
                <wp:wrapNone/>
                <wp:docPr id="215" name="Textbox 215"/>
                <wp:cNvGraphicFramePr/>
                <a:graphic xmlns:a="http://schemas.openxmlformats.org/drawingml/2006/main">
                  <a:graphicData uri="http://schemas.microsoft.com/office/word/2010/wordprocessingShape">
                    <wps:wsp>
                      <wps:cNvSpPr txBox="1"/>
                      <wps:spPr>
                        <a:xfrm>
                          <a:off x="0" y="0"/>
                          <a:ext cx="549910" cy="311785"/>
                        </a:xfrm>
                        <a:prstGeom prst="rect">
                          <a:avLst/>
                        </a:prstGeom>
                      </wps:spPr>
                      <wps:txbx>
                        <w:txbxContent>
                          <w:p w14:paraId="18C38B56">
                            <w:pPr>
                              <w:spacing w:before="0" w:line="254" w:lineRule="auto"/>
                              <w:ind w:left="-1" w:right="0" w:firstLine="0"/>
                              <w:jc w:val="center"/>
                              <w:rPr>
                                <w:rFonts w:ascii="Trebuchet MS"/>
                                <w:sz w:val="8"/>
                              </w:rPr>
                            </w:pPr>
                            <w:r>
                              <w:rPr>
                                <w:rFonts w:ascii="Trebuchet MS"/>
                                <w:sz w:val="8"/>
                              </w:rPr>
                              <w:t>One</w:t>
                            </w:r>
                            <w:r>
                              <w:rPr>
                                <w:rFonts w:ascii="Trebuchet MS"/>
                                <w:spacing w:val="-5"/>
                                <w:sz w:val="8"/>
                              </w:rPr>
                              <w:t xml:space="preserve"> </w:t>
                            </w:r>
                            <w:r>
                              <w:rPr>
                                <w:rFonts w:ascii="Trebuchet MS"/>
                                <w:sz w:val="8"/>
                              </w:rPr>
                              <w:t>hour</w:t>
                            </w:r>
                            <w:r>
                              <w:rPr>
                                <w:rFonts w:ascii="Trebuchet MS"/>
                                <w:spacing w:val="-5"/>
                                <w:sz w:val="8"/>
                              </w:rPr>
                              <w:t xml:space="preserve"> </w:t>
                            </w:r>
                            <w:r>
                              <w:rPr>
                                <w:rFonts w:ascii="Trebuchet MS"/>
                                <w:sz w:val="8"/>
                              </w:rPr>
                              <w:t>after</w:t>
                            </w:r>
                            <w:r>
                              <w:rPr>
                                <w:rFonts w:ascii="Trebuchet MS"/>
                                <w:spacing w:val="-5"/>
                                <w:sz w:val="8"/>
                              </w:rPr>
                              <w:t xml:space="preserve"> </w:t>
                            </w:r>
                            <w:r>
                              <w:rPr>
                                <w:rFonts w:ascii="Trebuchet MS"/>
                                <w:sz w:val="8"/>
                              </w:rPr>
                              <w:t>the</w:t>
                            </w:r>
                            <w:r>
                              <w:rPr>
                                <w:rFonts w:ascii="Trebuchet MS"/>
                                <w:spacing w:val="-5"/>
                                <w:sz w:val="8"/>
                              </w:rPr>
                              <w:t xml:space="preserve"> </w:t>
                            </w:r>
                            <w:r>
                              <w:rPr>
                                <w:rFonts w:ascii="Trebuchet MS"/>
                                <w:sz w:val="8"/>
                              </w:rPr>
                              <w:t>tour</w:t>
                            </w:r>
                            <w:r>
                              <w:rPr>
                                <w:rFonts w:ascii="Trebuchet MS"/>
                                <w:spacing w:val="40"/>
                                <w:sz w:val="8"/>
                              </w:rPr>
                              <w:t xml:space="preserve"> </w:t>
                            </w:r>
                            <w:r>
                              <w:rPr>
                                <w:rFonts w:ascii="Trebuchet MS"/>
                                <w:spacing w:val="-2"/>
                                <w:sz w:val="8"/>
                              </w:rPr>
                              <w:t>finishes,</w:t>
                            </w:r>
                            <w:r>
                              <w:rPr>
                                <w:rFonts w:ascii="Trebuchet MS"/>
                                <w:spacing w:val="-5"/>
                                <w:sz w:val="8"/>
                              </w:rPr>
                              <w:t xml:space="preserve"> </w:t>
                            </w:r>
                            <w:r>
                              <w:rPr>
                                <w:rFonts w:ascii="Trebuchet MS"/>
                                <w:spacing w:val="-2"/>
                                <w:sz w:val="8"/>
                              </w:rPr>
                              <w:t>an</w:t>
                            </w:r>
                            <w:r>
                              <w:rPr>
                                <w:rFonts w:ascii="Trebuchet MS"/>
                                <w:spacing w:val="-4"/>
                                <w:sz w:val="8"/>
                              </w:rPr>
                              <w:t xml:space="preserve"> </w:t>
                            </w:r>
                            <w:r>
                              <w:rPr>
                                <w:rFonts w:ascii="Trebuchet MS"/>
                                <w:spacing w:val="-2"/>
                                <w:sz w:val="8"/>
                              </w:rPr>
                              <w:t>email</w:t>
                            </w:r>
                            <w:r>
                              <w:rPr>
                                <w:rFonts w:ascii="Trebuchet MS"/>
                                <w:spacing w:val="-4"/>
                                <w:sz w:val="8"/>
                              </w:rPr>
                              <w:t xml:space="preserve"> </w:t>
                            </w:r>
                            <w:r>
                              <w:rPr>
                                <w:rFonts w:ascii="Trebuchet MS"/>
                                <w:spacing w:val="-2"/>
                                <w:sz w:val="8"/>
                              </w:rPr>
                              <w:t>and</w:t>
                            </w:r>
                            <w:r>
                              <w:rPr>
                                <w:rFonts w:ascii="Trebuchet MS"/>
                                <w:spacing w:val="-4"/>
                                <w:sz w:val="8"/>
                              </w:rPr>
                              <w:t xml:space="preserve"> </w:t>
                            </w:r>
                            <w:r>
                              <w:rPr>
                                <w:rFonts w:ascii="Trebuchet MS"/>
                                <w:spacing w:val="-2"/>
                                <w:sz w:val="8"/>
                              </w:rPr>
                              <w:t>in-</w:t>
                            </w:r>
                            <w:r>
                              <w:rPr>
                                <w:rFonts w:ascii="Trebuchet MS"/>
                                <w:sz w:val="8"/>
                              </w:rPr>
                              <w:t>app</w:t>
                            </w:r>
                            <w:r>
                              <w:rPr>
                                <w:rFonts w:ascii="Trebuchet MS"/>
                                <w:spacing w:val="-7"/>
                                <w:sz w:val="8"/>
                              </w:rPr>
                              <w:t xml:space="preserve"> </w:t>
                            </w:r>
                            <w:r>
                              <w:rPr>
                                <w:rFonts w:ascii="Trebuchet MS"/>
                                <w:sz w:val="8"/>
                              </w:rPr>
                              <w:t>notification</w:t>
                            </w:r>
                            <w:r>
                              <w:rPr>
                                <w:rFonts w:ascii="Trebuchet MS"/>
                                <w:spacing w:val="-6"/>
                                <w:sz w:val="8"/>
                              </w:rPr>
                              <w:t xml:space="preserve"> </w:t>
                            </w:r>
                            <w:r>
                              <w:rPr>
                                <w:rFonts w:ascii="Trebuchet MS"/>
                                <w:sz w:val="8"/>
                              </w:rPr>
                              <w:t>prompt</w:t>
                            </w:r>
                            <w:r>
                              <w:rPr>
                                <w:rFonts w:ascii="Trebuchet MS"/>
                                <w:spacing w:val="40"/>
                                <w:sz w:val="8"/>
                              </w:rPr>
                              <w:t xml:space="preserve"> </w:t>
                            </w:r>
                            <w:r>
                              <w:rPr>
                                <w:rFonts w:ascii="Trebuchet MS"/>
                                <w:spacing w:val="-2"/>
                                <w:sz w:val="8"/>
                              </w:rPr>
                              <w:t>the</w:t>
                            </w:r>
                            <w:r>
                              <w:rPr>
                                <w:rFonts w:ascii="Trebuchet MS"/>
                                <w:spacing w:val="-5"/>
                                <w:sz w:val="8"/>
                              </w:rPr>
                              <w:t xml:space="preserve"> </w:t>
                            </w:r>
                            <w:r>
                              <w:rPr>
                                <w:rFonts w:ascii="Trebuchet MS"/>
                                <w:spacing w:val="-2"/>
                                <w:sz w:val="8"/>
                              </w:rPr>
                              <w:t>tour</w:t>
                            </w:r>
                            <w:r>
                              <w:rPr>
                                <w:rFonts w:ascii="Trebuchet MS"/>
                                <w:spacing w:val="-4"/>
                                <w:sz w:val="8"/>
                              </w:rPr>
                              <w:t xml:space="preserve"> </w:t>
                            </w:r>
                            <w:r>
                              <w:rPr>
                                <w:rFonts w:ascii="Trebuchet MS"/>
                                <w:spacing w:val="-2"/>
                                <w:sz w:val="8"/>
                              </w:rPr>
                              <w:t>participant</w:t>
                            </w:r>
                            <w:r>
                              <w:rPr>
                                <w:rFonts w:ascii="Trebuchet MS"/>
                                <w:spacing w:val="-4"/>
                                <w:sz w:val="8"/>
                              </w:rPr>
                              <w:t xml:space="preserve"> </w:t>
                            </w:r>
                            <w:r>
                              <w:rPr>
                                <w:rFonts w:ascii="Trebuchet MS"/>
                                <w:spacing w:val="-2"/>
                                <w:sz w:val="8"/>
                              </w:rPr>
                              <w:t>for</w:t>
                            </w:r>
                            <w:r>
                              <w:rPr>
                                <w:rFonts w:ascii="Trebuchet MS"/>
                                <w:spacing w:val="-4"/>
                                <w:sz w:val="8"/>
                              </w:rPr>
                              <w:t xml:space="preserve"> </w:t>
                            </w:r>
                            <w:r>
                              <w:rPr>
                                <w:rFonts w:ascii="Trebuchet MS"/>
                                <w:spacing w:val="-2"/>
                                <w:sz w:val="8"/>
                              </w:rPr>
                              <w:t>a</w:t>
                            </w:r>
                            <w:r>
                              <w:rPr>
                                <w:rFonts w:ascii="Trebuchet MS"/>
                                <w:spacing w:val="40"/>
                                <w:sz w:val="8"/>
                              </w:rPr>
                              <w:t xml:space="preserve"> </w:t>
                            </w:r>
                            <w:r>
                              <w:rPr>
                                <w:rFonts w:ascii="Trebuchet MS"/>
                                <w:spacing w:val="-2"/>
                                <w:sz w:val="8"/>
                              </w:rPr>
                              <w:t>review</w:t>
                            </w:r>
                          </w:p>
                        </w:txbxContent>
                      </wps:txbx>
                      <wps:bodyPr wrap="square" lIns="0" tIns="0" rIns="0" bIns="0" rtlCol="0">
                        <a:noAutofit/>
                      </wps:bodyPr>
                    </wps:wsp>
                  </a:graphicData>
                </a:graphic>
              </wp:anchor>
            </w:drawing>
          </mc:Choice>
          <mc:Fallback>
            <w:pict>
              <v:shape id="Textbox 215" o:spid="_x0000_s1026" o:spt="202" type="#_x0000_t202" style="position:absolute;left:0pt;margin-left:1086.9pt;margin-top:25.95pt;height:24.55pt;width:43.3pt;mso-position-horizontal-relative:page;z-index:-251578368;mso-width-relative:page;mso-height-relative:page;" filled="f" stroked="f" coordsize="21600,21600" o:gfxdata="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IWVhtoAAAAMAQAADwAAAAAAAAABACAAAAAiAAAAZHJzL2Rvd25yZXYueG1sUEsBAhQAFAAA&#10;AAgAh07iQP1npH60AQAAdwMAAA4AAAAAAAAAAQAgAAAAKQEAAGRycy9lMm9Eb2MueG1sUEsFBgAA&#10;AAAGAAYAWQEAAE8FAAAAAA==&#10;">
                <v:fill on="f" focussize="0,0"/>
                <v:stroke on="f"/>
                <v:imagedata o:title=""/>
                <o:lock v:ext="edit" aspectratio="f"/>
                <v:textbox inset="0mm,0mm,0mm,0mm">
                  <w:txbxContent>
                    <w:p w14:paraId="18C38B56">
                      <w:pPr>
                        <w:spacing w:before="0" w:line="254" w:lineRule="auto"/>
                        <w:ind w:left="-1" w:right="0" w:firstLine="0"/>
                        <w:jc w:val="center"/>
                        <w:rPr>
                          <w:rFonts w:ascii="Trebuchet MS"/>
                          <w:sz w:val="8"/>
                        </w:rPr>
                      </w:pPr>
                      <w:r>
                        <w:rPr>
                          <w:rFonts w:ascii="Trebuchet MS"/>
                          <w:sz w:val="8"/>
                        </w:rPr>
                        <w:t>One</w:t>
                      </w:r>
                      <w:r>
                        <w:rPr>
                          <w:rFonts w:ascii="Trebuchet MS"/>
                          <w:spacing w:val="-5"/>
                          <w:sz w:val="8"/>
                        </w:rPr>
                        <w:t xml:space="preserve"> </w:t>
                      </w:r>
                      <w:r>
                        <w:rPr>
                          <w:rFonts w:ascii="Trebuchet MS"/>
                          <w:sz w:val="8"/>
                        </w:rPr>
                        <w:t>hour</w:t>
                      </w:r>
                      <w:r>
                        <w:rPr>
                          <w:rFonts w:ascii="Trebuchet MS"/>
                          <w:spacing w:val="-5"/>
                          <w:sz w:val="8"/>
                        </w:rPr>
                        <w:t xml:space="preserve"> </w:t>
                      </w:r>
                      <w:r>
                        <w:rPr>
                          <w:rFonts w:ascii="Trebuchet MS"/>
                          <w:sz w:val="8"/>
                        </w:rPr>
                        <w:t>after</w:t>
                      </w:r>
                      <w:r>
                        <w:rPr>
                          <w:rFonts w:ascii="Trebuchet MS"/>
                          <w:spacing w:val="-5"/>
                          <w:sz w:val="8"/>
                        </w:rPr>
                        <w:t xml:space="preserve"> </w:t>
                      </w:r>
                      <w:r>
                        <w:rPr>
                          <w:rFonts w:ascii="Trebuchet MS"/>
                          <w:sz w:val="8"/>
                        </w:rPr>
                        <w:t>the</w:t>
                      </w:r>
                      <w:r>
                        <w:rPr>
                          <w:rFonts w:ascii="Trebuchet MS"/>
                          <w:spacing w:val="-5"/>
                          <w:sz w:val="8"/>
                        </w:rPr>
                        <w:t xml:space="preserve"> </w:t>
                      </w:r>
                      <w:r>
                        <w:rPr>
                          <w:rFonts w:ascii="Trebuchet MS"/>
                          <w:sz w:val="8"/>
                        </w:rPr>
                        <w:t>tour</w:t>
                      </w:r>
                      <w:r>
                        <w:rPr>
                          <w:rFonts w:ascii="Trebuchet MS"/>
                          <w:spacing w:val="40"/>
                          <w:sz w:val="8"/>
                        </w:rPr>
                        <w:t xml:space="preserve"> </w:t>
                      </w:r>
                      <w:r>
                        <w:rPr>
                          <w:rFonts w:ascii="Trebuchet MS"/>
                          <w:spacing w:val="-2"/>
                          <w:sz w:val="8"/>
                        </w:rPr>
                        <w:t>finishes,</w:t>
                      </w:r>
                      <w:r>
                        <w:rPr>
                          <w:rFonts w:ascii="Trebuchet MS"/>
                          <w:spacing w:val="-5"/>
                          <w:sz w:val="8"/>
                        </w:rPr>
                        <w:t xml:space="preserve"> </w:t>
                      </w:r>
                      <w:r>
                        <w:rPr>
                          <w:rFonts w:ascii="Trebuchet MS"/>
                          <w:spacing w:val="-2"/>
                          <w:sz w:val="8"/>
                        </w:rPr>
                        <w:t>an</w:t>
                      </w:r>
                      <w:r>
                        <w:rPr>
                          <w:rFonts w:ascii="Trebuchet MS"/>
                          <w:spacing w:val="-4"/>
                          <w:sz w:val="8"/>
                        </w:rPr>
                        <w:t xml:space="preserve"> </w:t>
                      </w:r>
                      <w:r>
                        <w:rPr>
                          <w:rFonts w:ascii="Trebuchet MS"/>
                          <w:spacing w:val="-2"/>
                          <w:sz w:val="8"/>
                        </w:rPr>
                        <w:t>email</w:t>
                      </w:r>
                      <w:r>
                        <w:rPr>
                          <w:rFonts w:ascii="Trebuchet MS"/>
                          <w:spacing w:val="-4"/>
                          <w:sz w:val="8"/>
                        </w:rPr>
                        <w:t xml:space="preserve"> </w:t>
                      </w:r>
                      <w:r>
                        <w:rPr>
                          <w:rFonts w:ascii="Trebuchet MS"/>
                          <w:spacing w:val="-2"/>
                          <w:sz w:val="8"/>
                        </w:rPr>
                        <w:t>and</w:t>
                      </w:r>
                      <w:r>
                        <w:rPr>
                          <w:rFonts w:ascii="Trebuchet MS"/>
                          <w:spacing w:val="-4"/>
                          <w:sz w:val="8"/>
                        </w:rPr>
                        <w:t xml:space="preserve"> </w:t>
                      </w:r>
                      <w:r>
                        <w:rPr>
                          <w:rFonts w:ascii="Trebuchet MS"/>
                          <w:spacing w:val="-2"/>
                          <w:sz w:val="8"/>
                        </w:rPr>
                        <w:t>in-</w:t>
                      </w:r>
                      <w:r>
                        <w:rPr>
                          <w:rFonts w:ascii="Trebuchet MS"/>
                          <w:sz w:val="8"/>
                        </w:rPr>
                        <w:t>app</w:t>
                      </w:r>
                      <w:r>
                        <w:rPr>
                          <w:rFonts w:ascii="Trebuchet MS"/>
                          <w:spacing w:val="-7"/>
                          <w:sz w:val="8"/>
                        </w:rPr>
                        <w:t xml:space="preserve"> </w:t>
                      </w:r>
                      <w:r>
                        <w:rPr>
                          <w:rFonts w:ascii="Trebuchet MS"/>
                          <w:sz w:val="8"/>
                        </w:rPr>
                        <w:t>notification</w:t>
                      </w:r>
                      <w:r>
                        <w:rPr>
                          <w:rFonts w:ascii="Trebuchet MS"/>
                          <w:spacing w:val="-6"/>
                          <w:sz w:val="8"/>
                        </w:rPr>
                        <w:t xml:space="preserve"> </w:t>
                      </w:r>
                      <w:r>
                        <w:rPr>
                          <w:rFonts w:ascii="Trebuchet MS"/>
                          <w:sz w:val="8"/>
                        </w:rPr>
                        <w:t>prompt</w:t>
                      </w:r>
                      <w:r>
                        <w:rPr>
                          <w:rFonts w:ascii="Trebuchet MS"/>
                          <w:spacing w:val="40"/>
                          <w:sz w:val="8"/>
                        </w:rPr>
                        <w:t xml:space="preserve"> </w:t>
                      </w:r>
                      <w:r>
                        <w:rPr>
                          <w:rFonts w:ascii="Trebuchet MS"/>
                          <w:spacing w:val="-2"/>
                          <w:sz w:val="8"/>
                        </w:rPr>
                        <w:t>the</w:t>
                      </w:r>
                      <w:r>
                        <w:rPr>
                          <w:rFonts w:ascii="Trebuchet MS"/>
                          <w:spacing w:val="-5"/>
                          <w:sz w:val="8"/>
                        </w:rPr>
                        <w:t xml:space="preserve"> </w:t>
                      </w:r>
                      <w:r>
                        <w:rPr>
                          <w:rFonts w:ascii="Trebuchet MS"/>
                          <w:spacing w:val="-2"/>
                          <w:sz w:val="8"/>
                        </w:rPr>
                        <w:t>tour</w:t>
                      </w:r>
                      <w:r>
                        <w:rPr>
                          <w:rFonts w:ascii="Trebuchet MS"/>
                          <w:spacing w:val="-4"/>
                          <w:sz w:val="8"/>
                        </w:rPr>
                        <w:t xml:space="preserve"> </w:t>
                      </w:r>
                      <w:r>
                        <w:rPr>
                          <w:rFonts w:ascii="Trebuchet MS"/>
                          <w:spacing w:val="-2"/>
                          <w:sz w:val="8"/>
                        </w:rPr>
                        <w:t>participant</w:t>
                      </w:r>
                      <w:r>
                        <w:rPr>
                          <w:rFonts w:ascii="Trebuchet MS"/>
                          <w:spacing w:val="-4"/>
                          <w:sz w:val="8"/>
                        </w:rPr>
                        <w:t xml:space="preserve"> </w:t>
                      </w:r>
                      <w:r>
                        <w:rPr>
                          <w:rFonts w:ascii="Trebuchet MS"/>
                          <w:spacing w:val="-2"/>
                          <w:sz w:val="8"/>
                        </w:rPr>
                        <w:t>for</w:t>
                      </w:r>
                      <w:r>
                        <w:rPr>
                          <w:rFonts w:ascii="Trebuchet MS"/>
                          <w:spacing w:val="-4"/>
                          <w:sz w:val="8"/>
                        </w:rPr>
                        <w:t xml:space="preserve"> </w:t>
                      </w:r>
                      <w:r>
                        <w:rPr>
                          <w:rFonts w:ascii="Trebuchet MS"/>
                          <w:spacing w:val="-2"/>
                          <w:sz w:val="8"/>
                        </w:rPr>
                        <w:t>a</w:t>
                      </w:r>
                      <w:r>
                        <w:rPr>
                          <w:rFonts w:ascii="Trebuchet MS"/>
                          <w:spacing w:val="40"/>
                          <w:sz w:val="8"/>
                        </w:rPr>
                        <w:t xml:space="preserve"> </w:t>
                      </w:r>
                      <w:r>
                        <w:rPr>
                          <w:rFonts w:ascii="Trebuchet MS"/>
                          <w:spacing w:val="-2"/>
                          <w:sz w:val="8"/>
                        </w:rPr>
                        <w:t>review</w:t>
                      </w:r>
                    </w:p>
                  </w:txbxContent>
                </v:textbox>
              </v:shape>
            </w:pict>
          </mc:Fallback>
        </mc:AlternateContent>
      </w:r>
      <w:r>
        <w:rPr>
          <w:rFonts w:ascii="Trebuchet MS"/>
          <w:sz w:val="15"/>
        </w:rPr>
        <mc:AlternateContent>
          <mc:Choice Requires="wps">
            <w:drawing>
              <wp:anchor distT="0" distB="0" distL="0" distR="0" simplePos="0" relativeHeight="251739136" behindDoc="1" locked="0" layoutInCell="1" allowOverlap="1">
                <wp:simplePos x="0" y="0"/>
                <wp:positionH relativeFrom="page">
                  <wp:posOffset>14493875</wp:posOffset>
                </wp:positionH>
                <wp:positionV relativeFrom="paragraph">
                  <wp:posOffset>337820</wp:posOffset>
                </wp:positionV>
                <wp:extent cx="541020" cy="294640"/>
                <wp:effectExtent l="0" t="0" r="0" b="0"/>
                <wp:wrapNone/>
                <wp:docPr id="216" name="Textbox 216"/>
                <wp:cNvGraphicFramePr/>
                <a:graphic xmlns:a="http://schemas.openxmlformats.org/drawingml/2006/main">
                  <a:graphicData uri="http://schemas.microsoft.com/office/word/2010/wordprocessingShape">
                    <wps:wsp>
                      <wps:cNvSpPr txBox="1"/>
                      <wps:spPr>
                        <a:xfrm>
                          <a:off x="0" y="0"/>
                          <a:ext cx="541020" cy="294640"/>
                        </a:xfrm>
                        <a:prstGeom prst="rect">
                          <a:avLst/>
                        </a:prstGeom>
                      </wps:spPr>
                      <wps:txbx>
                        <w:txbxContent>
                          <w:p w14:paraId="2878487F">
                            <w:pPr>
                              <w:spacing w:before="0" w:line="266" w:lineRule="auto"/>
                              <w:ind w:left="0" w:right="0" w:firstLine="0"/>
                              <w:jc w:val="center"/>
                              <w:rPr>
                                <w:rFonts w:ascii="Trebuchet MS"/>
                                <w:sz w:val="9"/>
                              </w:rPr>
                            </w:pPr>
                            <w:r>
                              <w:rPr>
                                <w:rFonts w:ascii="Trebuchet MS"/>
                                <w:sz w:val="9"/>
                              </w:rPr>
                              <w:t>The</w:t>
                            </w:r>
                            <w:r>
                              <w:rPr>
                                <w:rFonts w:ascii="Trebuchet MS"/>
                                <w:spacing w:val="-4"/>
                                <w:sz w:val="9"/>
                              </w:rPr>
                              <w:t xml:space="preserve"> </w:t>
                            </w:r>
                            <w:r>
                              <w:rPr>
                                <w:rFonts w:ascii="Trebuchet MS"/>
                                <w:sz w:val="9"/>
                              </w:rPr>
                              <w:t>tour</w:t>
                            </w:r>
                            <w:r>
                              <w:rPr>
                                <w:rFonts w:ascii="Trebuchet MS"/>
                                <w:spacing w:val="-4"/>
                                <w:sz w:val="9"/>
                              </w:rPr>
                              <w:t xml:space="preserve"> </w:t>
                            </w:r>
                            <w:r>
                              <w:rPr>
                                <w:rFonts w:ascii="Trebuchet MS"/>
                                <w:sz w:val="9"/>
                              </w:rPr>
                              <w:t>participant</w:t>
                            </w:r>
                            <w:r>
                              <w:rPr>
                                <w:rFonts w:ascii="Trebuchet MS"/>
                                <w:spacing w:val="40"/>
                                <w:sz w:val="9"/>
                              </w:rPr>
                              <w:t xml:space="preserve"> </w:t>
                            </w:r>
                            <w:r>
                              <w:rPr>
                                <w:rFonts w:ascii="Trebuchet MS"/>
                                <w:sz w:val="9"/>
                              </w:rPr>
                              <w:t>writes a review and</w:t>
                            </w:r>
                            <w:r>
                              <w:rPr>
                                <w:rFonts w:ascii="Trebuchet MS"/>
                                <w:spacing w:val="40"/>
                                <w:sz w:val="9"/>
                              </w:rPr>
                              <w:t xml:space="preserve"> </w:t>
                            </w:r>
                            <w:r>
                              <w:rPr>
                                <w:rFonts w:ascii="Trebuchet MS"/>
                                <w:sz w:val="9"/>
                              </w:rPr>
                              <w:t>gives</w:t>
                            </w:r>
                            <w:r>
                              <w:rPr>
                                <w:rFonts w:ascii="Trebuchet MS"/>
                                <w:spacing w:val="-7"/>
                                <w:sz w:val="9"/>
                              </w:rPr>
                              <w:t xml:space="preserve"> </w:t>
                            </w:r>
                            <w:r>
                              <w:rPr>
                                <w:rFonts w:ascii="Trebuchet MS"/>
                                <w:sz w:val="9"/>
                              </w:rPr>
                              <w:t>the</w:t>
                            </w:r>
                            <w:r>
                              <w:rPr>
                                <w:rFonts w:ascii="Trebuchet MS"/>
                                <w:spacing w:val="-7"/>
                                <w:sz w:val="9"/>
                              </w:rPr>
                              <w:t xml:space="preserve"> </w:t>
                            </w:r>
                            <w:r>
                              <w:rPr>
                                <w:rFonts w:ascii="Trebuchet MS"/>
                                <w:sz w:val="9"/>
                              </w:rPr>
                              <w:t>tour</w:t>
                            </w:r>
                            <w:r>
                              <w:rPr>
                                <w:rFonts w:ascii="Trebuchet MS"/>
                                <w:spacing w:val="-7"/>
                                <w:sz w:val="9"/>
                              </w:rPr>
                              <w:t xml:space="preserve"> </w:t>
                            </w:r>
                            <w:r>
                              <w:rPr>
                                <w:rFonts w:ascii="Trebuchet MS"/>
                                <w:sz w:val="9"/>
                              </w:rPr>
                              <w:t>a</w:t>
                            </w:r>
                            <w:r>
                              <w:rPr>
                                <w:rFonts w:ascii="Trebuchet MS"/>
                                <w:spacing w:val="-7"/>
                                <w:sz w:val="9"/>
                              </w:rPr>
                              <w:t xml:space="preserve"> </w:t>
                            </w:r>
                            <w:r>
                              <w:rPr>
                                <w:rFonts w:ascii="Trebuchet MS"/>
                                <w:sz w:val="9"/>
                              </w:rPr>
                              <w:t>star-rating out of 5.</w:t>
                            </w:r>
                          </w:p>
                        </w:txbxContent>
                      </wps:txbx>
                      <wps:bodyPr wrap="square" lIns="0" tIns="0" rIns="0" bIns="0" rtlCol="0">
                        <a:noAutofit/>
                      </wps:bodyPr>
                    </wps:wsp>
                  </a:graphicData>
                </a:graphic>
              </wp:anchor>
            </w:drawing>
          </mc:Choice>
          <mc:Fallback>
            <w:pict>
              <v:shape id="Textbox 216" o:spid="_x0000_s1026" o:spt="202" type="#_x0000_t202" style="position:absolute;left:0pt;margin-left:1141.25pt;margin-top:26.6pt;height:23.2pt;width:42.6pt;mso-position-horizontal-relative:page;z-index:-251577344;mso-width-relative:page;mso-height-relative:page;" filled="f" stroked="f" coordsize="21600,21600" o:gfxdata="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jVcqdsAAAALAQAADwAAAAAAAAABACAAAAAiAAAAZHJzL2Rvd25yZXYueG1sUEsBAhQAFAAA&#10;AAgAh07iQL+IgySzAQAAdwMAAA4AAAAAAAAAAQAgAAAAKgEAAGRycy9lMm9Eb2MueG1sUEsFBgAA&#10;AAAGAAYAWQEAAE8FAAAAAA==&#10;">
                <v:fill on="f" focussize="0,0"/>
                <v:stroke on="f"/>
                <v:imagedata o:title=""/>
                <o:lock v:ext="edit" aspectratio="f"/>
                <v:textbox inset="0mm,0mm,0mm,0mm">
                  <w:txbxContent>
                    <w:p w14:paraId="2878487F">
                      <w:pPr>
                        <w:spacing w:before="0" w:line="266" w:lineRule="auto"/>
                        <w:ind w:left="0" w:right="0" w:firstLine="0"/>
                        <w:jc w:val="center"/>
                        <w:rPr>
                          <w:rFonts w:ascii="Trebuchet MS"/>
                          <w:sz w:val="9"/>
                        </w:rPr>
                      </w:pPr>
                      <w:r>
                        <w:rPr>
                          <w:rFonts w:ascii="Trebuchet MS"/>
                          <w:sz w:val="9"/>
                        </w:rPr>
                        <w:t>The</w:t>
                      </w:r>
                      <w:r>
                        <w:rPr>
                          <w:rFonts w:ascii="Trebuchet MS"/>
                          <w:spacing w:val="-4"/>
                          <w:sz w:val="9"/>
                        </w:rPr>
                        <w:t xml:space="preserve"> </w:t>
                      </w:r>
                      <w:r>
                        <w:rPr>
                          <w:rFonts w:ascii="Trebuchet MS"/>
                          <w:sz w:val="9"/>
                        </w:rPr>
                        <w:t>tour</w:t>
                      </w:r>
                      <w:r>
                        <w:rPr>
                          <w:rFonts w:ascii="Trebuchet MS"/>
                          <w:spacing w:val="-4"/>
                          <w:sz w:val="9"/>
                        </w:rPr>
                        <w:t xml:space="preserve"> </w:t>
                      </w:r>
                      <w:r>
                        <w:rPr>
                          <w:rFonts w:ascii="Trebuchet MS"/>
                          <w:sz w:val="9"/>
                        </w:rPr>
                        <w:t>participant</w:t>
                      </w:r>
                      <w:r>
                        <w:rPr>
                          <w:rFonts w:ascii="Trebuchet MS"/>
                          <w:spacing w:val="40"/>
                          <w:sz w:val="9"/>
                        </w:rPr>
                        <w:t xml:space="preserve"> </w:t>
                      </w:r>
                      <w:r>
                        <w:rPr>
                          <w:rFonts w:ascii="Trebuchet MS"/>
                          <w:sz w:val="9"/>
                        </w:rPr>
                        <w:t>writes a review and</w:t>
                      </w:r>
                      <w:r>
                        <w:rPr>
                          <w:rFonts w:ascii="Trebuchet MS"/>
                          <w:spacing w:val="40"/>
                          <w:sz w:val="9"/>
                        </w:rPr>
                        <w:t xml:space="preserve"> </w:t>
                      </w:r>
                      <w:r>
                        <w:rPr>
                          <w:rFonts w:ascii="Trebuchet MS"/>
                          <w:sz w:val="9"/>
                        </w:rPr>
                        <w:t>gives</w:t>
                      </w:r>
                      <w:r>
                        <w:rPr>
                          <w:rFonts w:ascii="Trebuchet MS"/>
                          <w:spacing w:val="-7"/>
                          <w:sz w:val="9"/>
                        </w:rPr>
                        <w:t xml:space="preserve"> </w:t>
                      </w:r>
                      <w:r>
                        <w:rPr>
                          <w:rFonts w:ascii="Trebuchet MS"/>
                          <w:sz w:val="9"/>
                        </w:rPr>
                        <w:t>the</w:t>
                      </w:r>
                      <w:r>
                        <w:rPr>
                          <w:rFonts w:ascii="Trebuchet MS"/>
                          <w:spacing w:val="-7"/>
                          <w:sz w:val="9"/>
                        </w:rPr>
                        <w:t xml:space="preserve"> </w:t>
                      </w:r>
                      <w:r>
                        <w:rPr>
                          <w:rFonts w:ascii="Trebuchet MS"/>
                          <w:sz w:val="9"/>
                        </w:rPr>
                        <w:t>tour</w:t>
                      </w:r>
                      <w:r>
                        <w:rPr>
                          <w:rFonts w:ascii="Trebuchet MS"/>
                          <w:spacing w:val="-7"/>
                          <w:sz w:val="9"/>
                        </w:rPr>
                        <w:t xml:space="preserve"> </w:t>
                      </w:r>
                      <w:r>
                        <w:rPr>
                          <w:rFonts w:ascii="Trebuchet MS"/>
                          <w:sz w:val="9"/>
                        </w:rPr>
                        <w:t>a</w:t>
                      </w:r>
                      <w:r>
                        <w:rPr>
                          <w:rFonts w:ascii="Trebuchet MS"/>
                          <w:spacing w:val="-7"/>
                          <w:sz w:val="9"/>
                        </w:rPr>
                        <w:t xml:space="preserve"> </w:t>
                      </w:r>
                      <w:r>
                        <w:rPr>
                          <w:rFonts w:ascii="Trebuchet MS"/>
                          <w:sz w:val="9"/>
                        </w:rPr>
                        <w:t>star-rating out of 5.</w:t>
                      </w:r>
                    </w:p>
                  </w:txbxContent>
                </v:textbox>
              </v:shape>
            </w:pict>
          </mc:Fallback>
        </mc:AlternateContent>
      </w:r>
      <w:r>
        <w:rPr>
          <w:rFonts w:ascii="Trebuchet MS"/>
          <w:sz w:val="15"/>
        </w:rPr>
        <mc:AlternateContent>
          <mc:Choice Requires="wps">
            <w:drawing>
              <wp:anchor distT="0" distB="0" distL="0" distR="0" simplePos="0" relativeHeight="251740160" behindDoc="1" locked="0" layoutInCell="1" allowOverlap="1">
                <wp:simplePos x="0" y="0"/>
                <wp:positionH relativeFrom="page">
                  <wp:posOffset>15502255</wp:posOffset>
                </wp:positionH>
                <wp:positionV relativeFrom="paragraph">
                  <wp:posOffset>352425</wp:posOffset>
                </wp:positionV>
                <wp:extent cx="543560" cy="266065"/>
                <wp:effectExtent l="0" t="0" r="0" b="0"/>
                <wp:wrapNone/>
                <wp:docPr id="217" name="Textbox 217"/>
                <wp:cNvGraphicFramePr/>
                <a:graphic xmlns:a="http://schemas.openxmlformats.org/drawingml/2006/main">
                  <a:graphicData uri="http://schemas.microsoft.com/office/word/2010/wordprocessingShape">
                    <wps:wsp>
                      <wps:cNvSpPr txBox="1"/>
                      <wps:spPr>
                        <a:xfrm>
                          <a:off x="0" y="0"/>
                          <a:ext cx="543560" cy="266065"/>
                        </a:xfrm>
                        <a:prstGeom prst="rect">
                          <a:avLst/>
                        </a:prstGeom>
                      </wps:spPr>
                      <wps:txbx>
                        <w:txbxContent>
                          <w:p w14:paraId="69589A2F">
                            <w:pPr>
                              <w:spacing w:before="0" w:line="247" w:lineRule="auto"/>
                              <w:ind w:left="0" w:right="0" w:firstLine="0"/>
                              <w:jc w:val="center"/>
                              <w:rPr>
                                <w:rFonts w:ascii="Trebuchet MS"/>
                                <w:sz w:val="7"/>
                              </w:rPr>
                            </w:pPr>
                            <w:r>
                              <w:rPr>
                                <w:rFonts w:ascii="Trebuchet MS"/>
                                <w:spacing w:val="-2"/>
                                <w:sz w:val="7"/>
                              </w:rPr>
                              <w:t>The</w:t>
                            </w:r>
                            <w:r>
                              <w:rPr>
                                <w:rFonts w:ascii="Trebuchet MS"/>
                                <w:spacing w:val="-4"/>
                                <w:sz w:val="7"/>
                              </w:rPr>
                              <w:t xml:space="preserve"> </w:t>
                            </w:r>
                            <w:r>
                              <w:rPr>
                                <w:rFonts w:ascii="Trebuchet MS"/>
                                <w:spacing w:val="-2"/>
                                <w:sz w:val="7"/>
                              </w:rPr>
                              <w:t>completed</w:t>
                            </w:r>
                            <w:r>
                              <w:rPr>
                                <w:rFonts w:ascii="Trebuchet MS"/>
                                <w:spacing w:val="-4"/>
                                <w:sz w:val="7"/>
                              </w:rPr>
                              <w:t xml:space="preserve"> </w:t>
                            </w:r>
                            <w:r>
                              <w:rPr>
                                <w:rFonts w:ascii="Trebuchet MS"/>
                                <w:spacing w:val="-2"/>
                                <w:sz w:val="7"/>
                              </w:rPr>
                              <w:t>tour</w:t>
                            </w:r>
                            <w:r>
                              <w:rPr>
                                <w:rFonts w:ascii="Trebuchet MS"/>
                                <w:spacing w:val="-4"/>
                                <w:sz w:val="7"/>
                              </w:rPr>
                              <w:t xml:space="preserve"> </w:t>
                            </w:r>
                            <w:r>
                              <w:rPr>
                                <w:rFonts w:ascii="Trebuchet MS"/>
                                <w:spacing w:val="-2"/>
                                <w:sz w:val="7"/>
                              </w:rPr>
                              <w:t>appears</w:t>
                            </w:r>
                            <w:r>
                              <w:rPr>
                                <w:rFonts w:ascii="Trebuchet MS"/>
                                <w:spacing w:val="40"/>
                                <w:sz w:val="7"/>
                              </w:rPr>
                              <w:t xml:space="preserve"> </w:t>
                            </w:r>
                            <w:r>
                              <w:rPr>
                                <w:rFonts w:ascii="Trebuchet MS"/>
                                <w:sz w:val="7"/>
                              </w:rPr>
                              <w:t>on</w:t>
                            </w:r>
                            <w:r>
                              <w:rPr>
                                <w:rFonts w:ascii="Trebuchet MS"/>
                                <w:spacing w:val="-1"/>
                                <w:sz w:val="7"/>
                              </w:rPr>
                              <w:t xml:space="preserve"> </w:t>
                            </w:r>
                            <w:r>
                              <w:rPr>
                                <w:rFonts w:ascii="Trebuchet MS"/>
                                <w:sz w:val="7"/>
                              </w:rPr>
                              <w:t>the</w:t>
                            </w:r>
                            <w:r>
                              <w:rPr>
                                <w:rFonts w:ascii="Trebuchet MS"/>
                                <w:spacing w:val="-1"/>
                                <w:sz w:val="7"/>
                              </w:rPr>
                              <w:t xml:space="preserve"> </w:t>
                            </w:r>
                            <w:r>
                              <w:rPr>
                                <w:rFonts w:ascii="Trebuchet MS"/>
                                <w:sz w:val="7"/>
                              </w:rPr>
                              <w:t>"past</w:t>
                            </w:r>
                            <w:r>
                              <w:rPr>
                                <w:rFonts w:ascii="Trebuchet MS"/>
                                <w:spacing w:val="-1"/>
                                <w:sz w:val="7"/>
                              </w:rPr>
                              <w:t xml:space="preserve"> </w:t>
                            </w:r>
                            <w:r>
                              <w:rPr>
                                <w:rFonts w:ascii="Trebuchet MS"/>
                                <w:sz w:val="7"/>
                              </w:rPr>
                              <w:t>experiences"</w:t>
                            </w:r>
                            <w:r>
                              <w:rPr>
                                <w:rFonts w:ascii="Trebuchet MS"/>
                                <w:spacing w:val="40"/>
                                <w:sz w:val="7"/>
                              </w:rPr>
                              <w:t xml:space="preserve"> </w:t>
                            </w:r>
                            <w:r>
                              <w:rPr>
                                <w:rFonts w:ascii="Trebuchet MS"/>
                                <w:sz w:val="7"/>
                              </w:rPr>
                              <w:t>area</w:t>
                            </w:r>
                            <w:r>
                              <w:rPr>
                                <w:rFonts w:ascii="Trebuchet MS"/>
                                <w:spacing w:val="-6"/>
                                <w:sz w:val="7"/>
                              </w:rPr>
                              <w:t xml:space="preserve"> </w:t>
                            </w:r>
                            <w:r>
                              <w:rPr>
                                <w:rFonts w:ascii="Trebuchet MS"/>
                                <w:sz w:val="7"/>
                              </w:rPr>
                              <w:t>of</w:t>
                            </w:r>
                            <w:r>
                              <w:rPr>
                                <w:rFonts w:ascii="Trebuchet MS"/>
                                <w:spacing w:val="-5"/>
                                <w:sz w:val="7"/>
                              </w:rPr>
                              <w:t xml:space="preserve"> </w:t>
                            </w:r>
                            <w:r>
                              <w:rPr>
                                <w:rFonts w:ascii="Trebuchet MS"/>
                                <w:sz w:val="7"/>
                              </w:rPr>
                              <w:t>a</w:t>
                            </w:r>
                            <w:r>
                              <w:rPr>
                                <w:rFonts w:ascii="Trebuchet MS"/>
                                <w:spacing w:val="-5"/>
                                <w:sz w:val="7"/>
                              </w:rPr>
                              <w:t xml:space="preserve"> </w:t>
                            </w:r>
                            <w:r>
                              <w:rPr>
                                <w:rFonts w:ascii="Trebuchet MS"/>
                                <w:sz w:val="7"/>
                              </w:rPr>
                              <w:t>customer's</w:t>
                            </w:r>
                            <w:r>
                              <w:rPr>
                                <w:rFonts w:ascii="Trebuchet MS"/>
                                <w:spacing w:val="-6"/>
                                <w:sz w:val="7"/>
                              </w:rPr>
                              <w:t xml:space="preserve"> </w:t>
                            </w:r>
                            <w:r>
                              <w:rPr>
                                <w:rFonts w:ascii="Trebuchet MS"/>
                                <w:sz w:val="7"/>
                              </w:rPr>
                              <w:t>profile</w:t>
                            </w:r>
                            <w:r>
                              <w:rPr>
                                <w:rFonts w:ascii="Trebuchet MS"/>
                                <w:spacing w:val="40"/>
                                <w:sz w:val="7"/>
                              </w:rPr>
                              <w:t xml:space="preserve"> </w:t>
                            </w:r>
                            <w:r>
                              <w:rPr>
                                <w:rFonts w:ascii="Trebuchet MS"/>
                                <w:spacing w:val="-2"/>
                                <w:sz w:val="7"/>
                              </w:rPr>
                              <w:t>with</w:t>
                            </w:r>
                            <w:r>
                              <w:rPr>
                                <w:rFonts w:ascii="Trebuchet MS"/>
                                <w:spacing w:val="-4"/>
                                <w:sz w:val="7"/>
                              </w:rPr>
                              <w:t xml:space="preserve"> </w:t>
                            </w:r>
                            <w:r>
                              <w:rPr>
                                <w:rFonts w:ascii="Trebuchet MS"/>
                                <w:spacing w:val="-2"/>
                                <w:sz w:val="7"/>
                              </w:rPr>
                              <w:t>a</w:t>
                            </w:r>
                            <w:r>
                              <w:rPr>
                                <w:rFonts w:ascii="Trebuchet MS"/>
                                <w:spacing w:val="-4"/>
                                <w:sz w:val="7"/>
                              </w:rPr>
                              <w:t xml:space="preserve"> </w:t>
                            </w:r>
                            <w:r>
                              <w:rPr>
                                <w:rFonts w:ascii="Trebuchet MS"/>
                                <w:spacing w:val="-2"/>
                                <w:sz w:val="7"/>
                              </w:rPr>
                              <w:t>few</w:t>
                            </w:r>
                            <w:r>
                              <w:rPr>
                                <w:rFonts w:ascii="Trebuchet MS"/>
                                <w:spacing w:val="-4"/>
                                <w:sz w:val="7"/>
                              </w:rPr>
                              <w:t xml:space="preserve"> </w:t>
                            </w:r>
                            <w:r>
                              <w:rPr>
                                <w:rFonts w:ascii="Trebuchet MS"/>
                                <w:spacing w:val="-2"/>
                                <w:sz w:val="7"/>
                              </w:rPr>
                              <w:t>details</w:t>
                            </w:r>
                            <w:r>
                              <w:rPr>
                                <w:rFonts w:ascii="Trebuchet MS"/>
                                <w:spacing w:val="-4"/>
                                <w:sz w:val="7"/>
                              </w:rPr>
                              <w:t xml:space="preserve"> </w:t>
                            </w:r>
                            <w:r>
                              <w:rPr>
                                <w:rFonts w:ascii="Trebuchet MS"/>
                                <w:spacing w:val="-2"/>
                                <w:sz w:val="7"/>
                              </w:rPr>
                              <w:t>on</w:t>
                            </w:r>
                            <w:r>
                              <w:rPr>
                                <w:rFonts w:ascii="Trebuchet MS"/>
                                <w:spacing w:val="-4"/>
                                <w:sz w:val="7"/>
                              </w:rPr>
                              <w:t xml:space="preserve"> </w:t>
                            </w:r>
                            <w:r>
                              <w:rPr>
                                <w:rFonts w:ascii="Trebuchet MS"/>
                                <w:spacing w:val="-2"/>
                                <w:sz w:val="7"/>
                              </w:rPr>
                              <w:t>where</w:t>
                            </w:r>
                            <w:r>
                              <w:rPr>
                                <w:rFonts w:ascii="Trebuchet MS"/>
                                <w:spacing w:val="40"/>
                                <w:sz w:val="7"/>
                              </w:rPr>
                              <w:t xml:space="preserve"> </w:t>
                            </w:r>
                            <w:r>
                              <w:rPr>
                                <w:rFonts w:ascii="Trebuchet MS"/>
                                <w:sz w:val="7"/>
                              </w:rPr>
                              <w:t>the</w:t>
                            </w:r>
                            <w:r>
                              <w:rPr>
                                <w:rFonts w:ascii="Trebuchet MS"/>
                                <w:spacing w:val="-6"/>
                                <w:sz w:val="7"/>
                              </w:rPr>
                              <w:t xml:space="preserve"> </w:t>
                            </w:r>
                            <w:r>
                              <w:rPr>
                                <w:rFonts w:ascii="Trebuchet MS"/>
                                <w:sz w:val="7"/>
                              </w:rPr>
                              <w:t>group</w:t>
                            </w:r>
                            <w:r>
                              <w:rPr>
                                <w:rFonts w:ascii="Trebuchet MS"/>
                                <w:spacing w:val="-5"/>
                                <w:sz w:val="7"/>
                              </w:rPr>
                              <w:t xml:space="preserve"> </w:t>
                            </w:r>
                            <w:r>
                              <w:rPr>
                                <w:rFonts w:ascii="Trebuchet MS"/>
                                <w:sz w:val="7"/>
                              </w:rPr>
                              <w:t>went</w:t>
                            </w:r>
                          </w:p>
                        </w:txbxContent>
                      </wps:txbx>
                      <wps:bodyPr wrap="square" lIns="0" tIns="0" rIns="0" bIns="0" rtlCol="0">
                        <a:noAutofit/>
                      </wps:bodyPr>
                    </wps:wsp>
                  </a:graphicData>
                </a:graphic>
              </wp:anchor>
            </w:drawing>
          </mc:Choice>
          <mc:Fallback>
            <w:pict>
              <v:shape id="Textbox 217" o:spid="_x0000_s1026" o:spt="202" type="#_x0000_t202" style="position:absolute;left:0pt;margin-left:1220.65pt;margin-top:27.75pt;height:20.95pt;width:42.8pt;mso-position-horizontal-relative:page;z-index:-251576320;mso-width-relative:page;mso-height-relative:page;" filled="f" stroked="f" coordsize="21600,21600" o:gfxdata="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AhnO9oAAAALAQAADwAAAAAAAAABACAAAAAiAAAAZHJzL2Rvd25yZXYueG1sUEsBAhQAFAAA&#10;AAgAh07iQDmHwze0AQAAdwMAAA4AAAAAAAAAAQAgAAAAKQEAAGRycy9lMm9Eb2MueG1sUEsFBgAA&#10;AAAGAAYAWQEAAE8FAAAAAA==&#10;">
                <v:fill on="f" focussize="0,0"/>
                <v:stroke on="f"/>
                <v:imagedata o:title=""/>
                <o:lock v:ext="edit" aspectratio="f"/>
                <v:textbox inset="0mm,0mm,0mm,0mm">
                  <w:txbxContent>
                    <w:p w14:paraId="69589A2F">
                      <w:pPr>
                        <w:spacing w:before="0" w:line="247" w:lineRule="auto"/>
                        <w:ind w:left="0" w:right="0" w:firstLine="0"/>
                        <w:jc w:val="center"/>
                        <w:rPr>
                          <w:rFonts w:ascii="Trebuchet MS"/>
                          <w:sz w:val="7"/>
                        </w:rPr>
                      </w:pPr>
                      <w:r>
                        <w:rPr>
                          <w:rFonts w:ascii="Trebuchet MS"/>
                          <w:spacing w:val="-2"/>
                          <w:sz w:val="7"/>
                        </w:rPr>
                        <w:t>The</w:t>
                      </w:r>
                      <w:r>
                        <w:rPr>
                          <w:rFonts w:ascii="Trebuchet MS"/>
                          <w:spacing w:val="-4"/>
                          <w:sz w:val="7"/>
                        </w:rPr>
                        <w:t xml:space="preserve"> </w:t>
                      </w:r>
                      <w:r>
                        <w:rPr>
                          <w:rFonts w:ascii="Trebuchet MS"/>
                          <w:spacing w:val="-2"/>
                          <w:sz w:val="7"/>
                        </w:rPr>
                        <w:t>completed</w:t>
                      </w:r>
                      <w:r>
                        <w:rPr>
                          <w:rFonts w:ascii="Trebuchet MS"/>
                          <w:spacing w:val="-4"/>
                          <w:sz w:val="7"/>
                        </w:rPr>
                        <w:t xml:space="preserve"> </w:t>
                      </w:r>
                      <w:r>
                        <w:rPr>
                          <w:rFonts w:ascii="Trebuchet MS"/>
                          <w:spacing w:val="-2"/>
                          <w:sz w:val="7"/>
                        </w:rPr>
                        <w:t>tour</w:t>
                      </w:r>
                      <w:r>
                        <w:rPr>
                          <w:rFonts w:ascii="Trebuchet MS"/>
                          <w:spacing w:val="-4"/>
                          <w:sz w:val="7"/>
                        </w:rPr>
                        <w:t xml:space="preserve"> </w:t>
                      </w:r>
                      <w:r>
                        <w:rPr>
                          <w:rFonts w:ascii="Trebuchet MS"/>
                          <w:spacing w:val="-2"/>
                          <w:sz w:val="7"/>
                        </w:rPr>
                        <w:t>appears</w:t>
                      </w:r>
                      <w:r>
                        <w:rPr>
                          <w:rFonts w:ascii="Trebuchet MS"/>
                          <w:spacing w:val="40"/>
                          <w:sz w:val="7"/>
                        </w:rPr>
                        <w:t xml:space="preserve"> </w:t>
                      </w:r>
                      <w:r>
                        <w:rPr>
                          <w:rFonts w:ascii="Trebuchet MS"/>
                          <w:sz w:val="7"/>
                        </w:rPr>
                        <w:t>on</w:t>
                      </w:r>
                      <w:r>
                        <w:rPr>
                          <w:rFonts w:ascii="Trebuchet MS"/>
                          <w:spacing w:val="-1"/>
                          <w:sz w:val="7"/>
                        </w:rPr>
                        <w:t xml:space="preserve"> </w:t>
                      </w:r>
                      <w:r>
                        <w:rPr>
                          <w:rFonts w:ascii="Trebuchet MS"/>
                          <w:sz w:val="7"/>
                        </w:rPr>
                        <w:t>the</w:t>
                      </w:r>
                      <w:r>
                        <w:rPr>
                          <w:rFonts w:ascii="Trebuchet MS"/>
                          <w:spacing w:val="-1"/>
                          <w:sz w:val="7"/>
                        </w:rPr>
                        <w:t xml:space="preserve"> </w:t>
                      </w:r>
                      <w:r>
                        <w:rPr>
                          <w:rFonts w:ascii="Trebuchet MS"/>
                          <w:sz w:val="7"/>
                        </w:rPr>
                        <w:t>"past</w:t>
                      </w:r>
                      <w:r>
                        <w:rPr>
                          <w:rFonts w:ascii="Trebuchet MS"/>
                          <w:spacing w:val="-1"/>
                          <w:sz w:val="7"/>
                        </w:rPr>
                        <w:t xml:space="preserve"> </w:t>
                      </w:r>
                      <w:r>
                        <w:rPr>
                          <w:rFonts w:ascii="Trebuchet MS"/>
                          <w:sz w:val="7"/>
                        </w:rPr>
                        <w:t>experiences"</w:t>
                      </w:r>
                      <w:r>
                        <w:rPr>
                          <w:rFonts w:ascii="Trebuchet MS"/>
                          <w:spacing w:val="40"/>
                          <w:sz w:val="7"/>
                        </w:rPr>
                        <w:t xml:space="preserve"> </w:t>
                      </w:r>
                      <w:r>
                        <w:rPr>
                          <w:rFonts w:ascii="Trebuchet MS"/>
                          <w:sz w:val="7"/>
                        </w:rPr>
                        <w:t>area</w:t>
                      </w:r>
                      <w:r>
                        <w:rPr>
                          <w:rFonts w:ascii="Trebuchet MS"/>
                          <w:spacing w:val="-6"/>
                          <w:sz w:val="7"/>
                        </w:rPr>
                        <w:t xml:space="preserve"> </w:t>
                      </w:r>
                      <w:r>
                        <w:rPr>
                          <w:rFonts w:ascii="Trebuchet MS"/>
                          <w:sz w:val="7"/>
                        </w:rPr>
                        <w:t>of</w:t>
                      </w:r>
                      <w:r>
                        <w:rPr>
                          <w:rFonts w:ascii="Trebuchet MS"/>
                          <w:spacing w:val="-5"/>
                          <w:sz w:val="7"/>
                        </w:rPr>
                        <w:t xml:space="preserve"> </w:t>
                      </w:r>
                      <w:r>
                        <w:rPr>
                          <w:rFonts w:ascii="Trebuchet MS"/>
                          <w:sz w:val="7"/>
                        </w:rPr>
                        <w:t>a</w:t>
                      </w:r>
                      <w:r>
                        <w:rPr>
                          <w:rFonts w:ascii="Trebuchet MS"/>
                          <w:spacing w:val="-5"/>
                          <w:sz w:val="7"/>
                        </w:rPr>
                        <w:t xml:space="preserve"> </w:t>
                      </w:r>
                      <w:r>
                        <w:rPr>
                          <w:rFonts w:ascii="Trebuchet MS"/>
                          <w:sz w:val="7"/>
                        </w:rPr>
                        <w:t>customer's</w:t>
                      </w:r>
                      <w:r>
                        <w:rPr>
                          <w:rFonts w:ascii="Trebuchet MS"/>
                          <w:spacing w:val="-6"/>
                          <w:sz w:val="7"/>
                        </w:rPr>
                        <w:t xml:space="preserve"> </w:t>
                      </w:r>
                      <w:r>
                        <w:rPr>
                          <w:rFonts w:ascii="Trebuchet MS"/>
                          <w:sz w:val="7"/>
                        </w:rPr>
                        <w:t>profile</w:t>
                      </w:r>
                      <w:r>
                        <w:rPr>
                          <w:rFonts w:ascii="Trebuchet MS"/>
                          <w:spacing w:val="40"/>
                          <w:sz w:val="7"/>
                        </w:rPr>
                        <w:t xml:space="preserve"> </w:t>
                      </w:r>
                      <w:r>
                        <w:rPr>
                          <w:rFonts w:ascii="Trebuchet MS"/>
                          <w:spacing w:val="-2"/>
                          <w:sz w:val="7"/>
                        </w:rPr>
                        <w:t>with</w:t>
                      </w:r>
                      <w:r>
                        <w:rPr>
                          <w:rFonts w:ascii="Trebuchet MS"/>
                          <w:spacing w:val="-4"/>
                          <w:sz w:val="7"/>
                        </w:rPr>
                        <w:t xml:space="preserve"> </w:t>
                      </w:r>
                      <w:r>
                        <w:rPr>
                          <w:rFonts w:ascii="Trebuchet MS"/>
                          <w:spacing w:val="-2"/>
                          <w:sz w:val="7"/>
                        </w:rPr>
                        <w:t>a</w:t>
                      </w:r>
                      <w:r>
                        <w:rPr>
                          <w:rFonts w:ascii="Trebuchet MS"/>
                          <w:spacing w:val="-4"/>
                          <w:sz w:val="7"/>
                        </w:rPr>
                        <w:t xml:space="preserve"> </w:t>
                      </w:r>
                      <w:r>
                        <w:rPr>
                          <w:rFonts w:ascii="Trebuchet MS"/>
                          <w:spacing w:val="-2"/>
                          <w:sz w:val="7"/>
                        </w:rPr>
                        <w:t>few</w:t>
                      </w:r>
                      <w:r>
                        <w:rPr>
                          <w:rFonts w:ascii="Trebuchet MS"/>
                          <w:spacing w:val="-4"/>
                          <w:sz w:val="7"/>
                        </w:rPr>
                        <w:t xml:space="preserve"> </w:t>
                      </w:r>
                      <w:r>
                        <w:rPr>
                          <w:rFonts w:ascii="Trebuchet MS"/>
                          <w:spacing w:val="-2"/>
                          <w:sz w:val="7"/>
                        </w:rPr>
                        <w:t>details</w:t>
                      </w:r>
                      <w:r>
                        <w:rPr>
                          <w:rFonts w:ascii="Trebuchet MS"/>
                          <w:spacing w:val="-4"/>
                          <w:sz w:val="7"/>
                        </w:rPr>
                        <w:t xml:space="preserve"> </w:t>
                      </w:r>
                      <w:r>
                        <w:rPr>
                          <w:rFonts w:ascii="Trebuchet MS"/>
                          <w:spacing w:val="-2"/>
                          <w:sz w:val="7"/>
                        </w:rPr>
                        <w:t>on</w:t>
                      </w:r>
                      <w:r>
                        <w:rPr>
                          <w:rFonts w:ascii="Trebuchet MS"/>
                          <w:spacing w:val="-4"/>
                          <w:sz w:val="7"/>
                        </w:rPr>
                        <w:t xml:space="preserve"> </w:t>
                      </w:r>
                      <w:r>
                        <w:rPr>
                          <w:rFonts w:ascii="Trebuchet MS"/>
                          <w:spacing w:val="-2"/>
                          <w:sz w:val="7"/>
                        </w:rPr>
                        <w:t>where</w:t>
                      </w:r>
                      <w:r>
                        <w:rPr>
                          <w:rFonts w:ascii="Trebuchet MS"/>
                          <w:spacing w:val="40"/>
                          <w:sz w:val="7"/>
                        </w:rPr>
                        <w:t xml:space="preserve"> </w:t>
                      </w:r>
                      <w:r>
                        <w:rPr>
                          <w:rFonts w:ascii="Trebuchet MS"/>
                          <w:sz w:val="7"/>
                        </w:rPr>
                        <w:t>the</w:t>
                      </w:r>
                      <w:r>
                        <w:rPr>
                          <w:rFonts w:ascii="Trebuchet MS"/>
                          <w:spacing w:val="-6"/>
                          <w:sz w:val="7"/>
                        </w:rPr>
                        <w:t xml:space="preserve"> </w:t>
                      </w:r>
                      <w:r>
                        <w:rPr>
                          <w:rFonts w:ascii="Trebuchet MS"/>
                          <w:sz w:val="7"/>
                        </w:rPr>
                        <w:t>group</w:t>
                      </w:r>
                      <w:r>
                        <w:rPr>
                          <w:rFonts w:ascii="Trebuchet MS"/>
                          <w:spacing w:val="-5"/>
                          <w:sz w:val="7"/>
                        </w:rPr>
                        <w:t xml:space="preserve"> </w:t>
                      </w:r>
                      <w:r>
                        <w:rPr>
                          <w:rFonts w:ascii="Trebuchet MS"/>
                          <w:sz w:val="7"/>
                        </w:rPr>
                        <w:t>went</w:t>
                      </w:r>
                    </w:p>
                  </w:txbxContent>
                </v:textbox>
              </v:shape>
            </w:pict>
          </mc:Fallback>
        </mc:AlternateContent>
      </w:r>
      <w:r>
        <w:rPr>
          <w:rFonts w:ascii="Trebuchet MS"/>
          <w:sz w:val="15"/>
        </w:rPr>
        <mc:AlternateContent>
          <mc:Choice Requires="wps">
            <w:drawing>
              <wp:anchor distT="0" distB="0" distL="0" distR="0" simplePos="0" relativeHeight="251741184" behindDoc="1" locked="0" layoutInCell="1" allowOverlap="1">
                <wp:simplePos x="0" y="0"/>
                <wp:positionH relativeFrom="page">
                  <wp:posOffset>16208375</wp:posOffset>
                </wp:positionH>
                <wp:positionV relativeFrom="paragraph">
                  <wp:posOffset>325755</wp:posOffset>
                </wp:positionV>
                <wp:extent cx="501015" cy="319405"/>
                <wp:effectExtent l="0" t="0" r="0" b="0"/>
                <wp:wrapNone/>
                <wp:docPr id="218" name="Textbox 218"/>
                <wp:cNvGraphicFramePr/>
                <a:graphic xmlns:a="http://schemas.openxmlformats.org/drawingml/2006/main">
                  <a:graphicData uri="http://schemas.microsoft.com/office/word/2010/wordprocessingShape">
                    <wps:wsp>
                      <wps:cNvSpPr txBox="1"/>
                      <wps:spPr>
                        <a:xfrm>
                          <a:off x="0" y="0"/>
                          <a:ext cx="501015" cy="319405"/>
                        </a:xfrm>
                        <a:prstGeom prst="rect">
                          <a:avLst/>
                        </a:prstGeom>
                      </wps:spPr>
                      <wps:txbx>
                        <w:txbxContent>
                          <w:p w14:paraId="4DF38CBC">
                            <w:pPr>
                              <w:spacing w:before="0" w:line="247" w:lineRule="auto"/>
                              <w:ind w:left="0" w:right="0" w:firstLine="0"/>
                              <w:jc w:val="center"/>
                              <w:rPr>
                                <w:rFonts w:ascii="Trebuchet MS"/>
                                <w:sz w:val="7"/>
                              </w:rPr>
                            </w:pPr>
                            <w:r>
                              <w:rPr>
                                <w:rFonts w:ascii="Trebuchet MS"/>
                                <w:sz w:val="7"/>
                              </w:rPr>
                              <w:t>Participation</w:t>
                            </w:r>
                            <w:r>
                              <w:rPr>
                                <w:rFonts w:ascii="Trebuchet MS"/>
                                <w:spacing w:val="-5"/>
                                <w:sz w:val="7"/>
                              </w:rPr>
                              <w:t xml:space="preserve"> </w:t>
                            </w:r>
                            <w:r>
                              <w:rPr>
                                <w:rFonts w:ascii="Trebuchet MS"/>
                                <w:sz w:val="7"/>
                              </w:rPr>
                              <w:t>in</w:t>
                            </w:r>
                            <w:r>
                              <w:rPr>
                                <w:rFonts w:ascii="Trebuchet MS"/>
                                <w:spacing w:val="-5"/>
                                <w:sz w:val="7"/>
                              </w:rPr>
                              <w:t xml:space="preserve"> </w:t>
                            </w:r>
                            <w:r>
                              <w:rPr>
                                <w:rFonts w:ascii="Trebuchet MS"/>
                                <w:sz w:val="7"/>
                              </w:rPr>
                              <w:t>the</w:t>
                            </w:r>
                            <w:r>
                              <w:rPr>
                                <w:rFonts w:ascii="Trebuchet MS"/>
                                <w:spacing w:val="-5"/>
                                <w:sz w:val="7"/>
                              </w:rPr>
                              <w:t xml:space="preserve"> </w:t>
                            </w:r>
                            <w:r>
                              <w:rPr>
                                <w:rFonts w:ascii="Trebuchet MS"/>
                                <w:sz w:val="7"/>
                              </w:rPr>
                              <w:t>tour</w:t>
                            </w:r>
                            <w:r>
                              <w:rPr>
                                <w:rFonts w:ascii="Trebuchet MS"/>
                                <w:spacing w:val="40"/>
                                <w:sz w:val="7"/>
                              </w:rPr>
                              <w:t xml:space="preserve"> </w:t>
                            </w:r>
                            <w:r>
                              <w:rPr>
                                <w:rFonts w:ascii="Trebuchet MS"/>
                                <w:sz w:val="7"/>
                              </w:rPr>
                              <w:t>informs</w:t>
                            </w:r>
                            <w:r>
                              <w:rPr>
                                <w:rFonts w:ascii="Trebuchet MS"/>
                                <w:spacing w:val="-6"/>
                                <w:sz w:val="7"/>
                              </w:rPr>
                              <w:t xml:space="preserve"> </w:t>
                            </w:r>
                            <w:r>
                              <w:rPr>
                                <w:rFonts w:ascii="Trebuchet MS"/>
                                <w:sz w:val="7"/>
                              </w:rPr>
                              <w:t>our</w:t>
                            </w:r>
                            <w:r>
                              <w:rPr>
                                <w:rFonts w:ascii="Trebuchet MS"/>
                                <w:spacing w:val="-5"/>
                                <w:sz w:val="7"/>
                              </w:rPr>
                              <w:t xml:space="preserve"> </w:t>
                            </w:r>
                            <w:r>
                              <w:rPr>
                                <w:rFonts w:ascii="Trebuchet MS"/>
                                <w:sz w:val="7"/>
                              </w:rPr>
                              <w:t>backend</w:t>
                            </w:r>
                            <w:r>
                              <w:rPr>
                                <w:rFonts w:ascii="Trebuchet MS"/>
                                <w:spacing w:val="40"/>
                                <w:sz w:val="7"/>
                              </w:rPr>
                              <w:t xml:space="preserve"> </w:t>
                            </w:r>
                            <w:r>
                              <w:rPr>
                                <w:rFonts w:ascii="Trebuchet MS"/>
                                <w:spacing w:val="-2"/>
                                <w:sz w:val="7"/>
                              </w:rPr>
                              <w:t>recommendation</w:t>
                            </w:r>
                            <w:r>
                              <w:rPr>
                                <w:rFonts w:ascii="Trebuchet MS"/>
                                <w:spacing w:val="-4"/>
                                <w:sz w:val="7"/>
                              </w:rPr>
                              <w:t xml:space="preserve"> </w:t>
                            </w:r>
                            <w:r>
                              <w:rPr>
                                <w:rFonts w:ascii="Trebuchet MS"/>
                                <w:spacing w:val="-2"/>
                                <w:sz w:val="7"/>
                              </w:rPr>
                              <w:t>systems,</w:t>
                            </w:r>
                            <w:r>
                              <w:rPr>
                                <w:rFonts w:ascii="Trebuchet MS"/>
                                <w:spacing w:val="40"/>
                                <w:sz w:val="7"/>
                              </w:rPr>
                              <w:t xml:space="preserve"> </w:t>
                            </w:r>
                            <w:r>
                              <w:rPr>
                                <w:rFonts w:ascii="Trebuchet MS"/>
                                <w:sz w:val="7"/>
                              </w:rPr>
                              <w:t>which</w:t>
                            </w:r>
                            <w:r>
                              <w:rPr>
                                <w:rFonts w:ascii="Trebuchet MS"/>
                                <w:spacing w:val="-6"/>
                                <w:sz w:val="7"/>
                              </w:rPr>
                              <w:t xml:space="preserve"> </w:t>
                            </w:r>
                            <w:r>
                              <w:rPr>
                                <w:rFonts w:ascii="Trebuchet MS"/>
                                <w:sz w:val="7"/>
                              </w:rPr>
                              <w:t>the</w:t>
                            </w:r>
                            <w:r>
                              <w:rPr>
                                <w:rFonts w:ascii="Trebuchet MS"/>
                                <w:spacing w:val="-5"/>
                                <w:sz w:val="7"/>
                              </w:rPr>
                              <w:t xml:space="preserve"> </w:t>
                            </w:r>
                            <w:r>
                              <w:rPr>
                                <w:rFonts w:ascii="Trebuchet MS"/>
                                <w:sz w:val="7"/>
                              </w:rPr>
                              <w:t>customer</w:t>
                            </w:r>
                            <w:r>
                              <w:rPr>
                                <w:rFonts w:ascii="Trebuchet MS"/>
                                <w:spacing w:val="-5"/>
                                <w:sz w:val="7"/>
                              </w:rPr>
                              <w:t xml:space="preserve"> </w:t>
                            </w:r>
                            <w:r>
                              <w:rPr>
                                <w:rFonts w:ascii="Trebuchet MS"/>
                                <w:sz w:val="7"/>
                              </w:rPr>
                              <w:t>may</w:t>
                            </w:r>
                            <w:r>
                              <w:rPr>
                                <w:rFonts w:ascii="Trebuchet MS"/>
                                <w:spacing w:val="40"/>
                                <w:sz w:val="7"/>
                              </w:rPr>
                              <w:t xml:space="preserve"> </w:t>
                            </w:r>
                            <w:r>
                              <w:rPr>
                                <w:rFonts w:ascii="Trebuchet MS"/>
                                <w:sz w:val="7"/>
                              </w:rPr>
                              <w:t>experience</w:t>
                            </w:r>
                            <w:r>
                              <w:rPr>
                                <w:rFonts w:ascii="Trebuchet MS"/>
                                <w:spacing w:val="-6"/>
                                <w:sz w:val="7"/>
                              </w:rPr>
                              <w:t xml:space="preserve"> </w:t>
                            </w:r>
                            <w:r>
                              <w:rPr>
                                <w:rFonts w:ascii="Trebuchet MS"/>
                                <w:sz w:val="7"/>
                              </w:rPr>
                              <w:t>via</w:t>
                            </w:r>
                            <w:r>
                              <w:rPr>
                                <w:rFonts w:ascii="Trebuchet MS"/>
                                <w:spacing w:val="-5"/>
                                <w:sz w:val="7"/>
                              </w:rPr>
                              <w:t xml:space="preserve"> </w:t>
                            </w:r>
                            <w:r>
                              <w:rPr>
                                <w:rFonts w:ascii="Trebuchet MS"/>
                                <w:sz w:val="7"/>
                              </w:rPr>
                              <w:t>better</w:t>
                            </w:r>
                            <w:r>
                              <w:rPr>
                                <w:rFonts w:ascii="Trebuchet MS"/>
                                <w:spacing w:val="40"/>
                                <w:sz w:val="7"/>
                              </w:rPr>
                              <w:t xml:space="preserve"> </w:t>
                            </w:r>
                            <w:r>
                              <w:rPr>
                                <w:rFonts w:ascii="Trebuchet MS"/>
                                <w:spacing w:val="-2"/>
                                <w:sz w:val="7"/>
                              </w:rPr>
                              <w:t>personalization</w:t>
                            </w:r>
                          </w:p>
                        </w:txbxContent>
                      </wps:txbx>
                      <wps:bodyPr wrap="square" lIns="0" tIns="0" rIns="0" bIns="0" rtlCol="0">
                        <a:noAutofit/>
                      </wps:bodyPr>
                    </wps:wsp>
                  </a:graphicData>
                </a:graphic>
              </wp:anchor>
            </w:drawing>
          </mc:Choice>
          <mc:Fallback>
            <w:pict>
              <v:shape id="Textbox 218" o:spid="_x0000_s1026" o:spt="202" type="#_x0000_t202" style="position:absolute;left:0pt;margin-left:1276.25pt;margin-top:25.65pt;height:25.15pt;width:39.45pt;mso-position-horizontal-relative:page;z-index:-251575296;mso-width-relative:page;mso-height-relative:page;" filled="f" stroked="f" coordsize="21600,21600" o:gfxdata="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rb6qjaAAAADAEAAA8AAAAAAAAAAQAgAAAAIgAAAGRycy9kb3ducmV2LnhtbFBLAQIUABQAAAAI&#10;AIdO4kBMGrDisgEAAHcDAAAOAAAAAAAAAAEAIAAAACkBAABkcnMvZTJvRG9jLnhtbFBLBQYAAAAA&#10;BgAGAFkBAABNBQAAAAA=&#10;">
                <v:fill on="f" focussize="0,0"/>
                <v:stroke on="f"/>
                <v:imagedata o:title=""/>
                <o:lock v:ext="edit" aspectratio="f"/>
                <v:textbox inset="0mm,0mm,0mm,0mm">
                  <w:txbxContent>
                    <w:p w14:paraId="4DF38CBC">
                      <w:pPr>
                        <w:spacing w:before="0" w:line="247" w:lineRule="auto"/>
                        <w:ind w:left="0" w:right="0" w:firstLine="0"/>
                        <w:jc w:val="center"/>
                        <w:rPr>
                          <w:rFonts w:ascii="Trebuchet MS"/>
                          <w:sz w:val="7"/>
                        </w:rPr>
                      </w:pPr>
                      <w:r>
                        <w:rPr>
                          <w:rFonts w:ascii="Trebuchet MS"/>
                          <w:sz w:val="7"/>
                        </w:rPr>
                        <w:t>Participation</w:t>
                      </w:r>
                      <w:r>
                        <w:rPr>
                          <w:rFonts w:ascii="Trebuchet MS"/>
                          <w:spacing w:val="-5"/>
                          <w:sz w:val="7"/>
                        </w:rPr>
                        <w:t xml:space="preserve"> </w:t>
                      </w:r>
                      <w:r>
                        <w:rPr>
                          <w:rFonts w:ascii="Trebuchet MS"/>
                          <w:sz w:val="7"/>
                        </w:rPr>
                        <w:t>in</w:t>
                      </w:r>
                      <w:r>
                        <w:rPr>
                          <w:rFonts w:ascii="Trebuchet MS"/>
                          <w:spacing w:val="-5"/>
                          <w:sz w:val="7"/>
                        </w:rPr>
                        <w:t xml:space="preserve"> </w:t>
                      </w:r>
                      <w:r>
                        <w:rPr>
                          <w:rFonts w:ascii="Trebuchet MS"/>
                          <w:sz w:val="7"/>
                        </w:rPr>
                        <w:t>the</w:t>
                      </w:r>
                      <w:r>
                        <w:rPr>
                          <w:rFonts w:ascii="Trebuchet MS"/>
                          <w:spacing w:val="-5"/>
                          <w:sz w:val="7"/>
                        </w:rPr>
                        <w:t xml:space="preserve"> </w:t>
                      </w:r>
                      <w:r>
                        <w:rPr>
                          <w:rFonts w:ascii="Trebuchet MS"/>
                          <w:sz w:val="7"/>
                        </w:rPr>
                        <w:t>tour</w:t>
                      </w:r>
                      <w:r>
                        <w:rPr>
                          <w:rFonts w:ascii="Trebuchet MS"/>
                          <w:spacing w:val="40"/>
                          <w:sz w:val="7"/>
                        </w:rPr>
                        <w:t xml:space="preserve"> </w:t>
                      </w:r>
                      <w:r>
                        <w:rPr>
                          <w:rFonts w:ascii="Trebuchet MS"/>
                          <w:sz w:val="7"/>
                        </w:rPr>
                        <w:t>informs</w:t>
                      </w:r>
                      <w:r>
                        <w:rPr>
                          <w:rFonts w:ascii="Trebuchet MS"/>
                          <w:spacing w:val="-6"/>
                          <w:sz w:val="7"/>
                        </w:rPr>
                        <w:t xml:space="preserve"> </w:t>
                      </w:r>
                      <w:r>
                        <w:rPr>
                          <w:rFonts w:ascii="Trebuchet MS"/>
                          <w:sz w:val="7"/>
                        </w:rPr>
                        <w:t>our</w:t>
                      </w:r>
                      <w:r>
                        <w:rPr>
                          <w:rFonts w:ascii="Trebuchet MS"/>
                          <w:spacing w:val="-5"/>
                          <w:sz w:val="7"/>
                        </w:rPr>
                        <w:t xml:space="preserve"> </w:t>
                      </w:r>
                      <w:r>
                        <w:rPr>
                          <w:rFonts w:ascii="Trebuchet MS"/>
                          <w:sz w:val="7"/>
                        </w:rPr>
                        <w:t>backend</w:t>
                      </w:r>
                      <w:r>
                        <w:rPr>
                          <w:rFonts w:ascii="Trebuchet MS"/>
                          <w:spacing w:val="40"/>
                          <w:sz w:val="7"/>
                        </w:rPr>
                        <w:t xml:space="preserve"> </w:t>
                      </w:r>
                      <w:r>
                        <w:rPr>
                          <w:rFonts w:ascii="Trebuchet MS"/>
                          <w:spacing w:val="-2"/>
                          <w:sz w:val="7"/>
                        </w:rPr>
                        <w:t>recommendation</w:t>
                      </w:r>
                      <w:r>
                        <w:rPr>
                          <w:rFonts w:ascii="Trebuchet MS"/>
                          <w:spacing w:val="-4"/>
                          <w:sz w:val="7"/>
                        </w:rPr>
                        <w:t xml:space="preserve"> </w:t>
                      </w:r>
                      <w:r>
                        <w:rPr>
                          <w:rFonts w:ascii="Trebuchet MS"/>
                          <w:spacing w:val="-2"/>
                          <w:sz w:val="7"/>
                        </w:rPr>
                        <w:t>systems,</w:t>
                      </w:r>
                      <w:r>
                        <w:rPr>
                          <w:rFonts w:ascii="Trebuchet MS"/>
                          <w:spacing w:val="40"/>
                          <w:sz w:val="7"/>
                        </w:rPr>
                        <w:t xml:space="preserve"> </w:t>
                      </w:r>
                      <w:r>
                        <w:rPr>
                          <w:rFonts w:ascii="Trebuchet MS"/>
                          <w:sz w:val="7"/>
                        </w:rPr>
                        <w:t>which</w:t>
                      </w:r>
                      <w:r>
                        <w:rPr>
                          <w:rFonts w:ascii="Trebuchet MS"/>
                          <w:spacing w:val="-6"/>
                          <w:sz w:val="7"/>
                        </w:rPr>
                        <w:t xml:space="preserve"> </w:t>
                      </w:r>
                      <w:r>
                        <w:rPr>
                          <w:rFonts w:ascii="Trebuchet MS"/>
                          <w:sz w:val="7"/>
                        </w:rPr>
                        <w:t>the</w:t>
                      </w:r>
                      <w:r>
                        <w:rPr>
                          <w:rFonts w:ascii="Trebuchet MS"/>
                          <w:spacing w:val="-5"/>
                          <w:sz w:val="7"/>
                        </w:rPr>
                        <w:t xml:space="preserve"> </w:t>
                      </w:r>
                      <w:r>
                        <w:rPr>
                          <w:rFonts w:ascii="Trebuchet MS"/>
                          <w:sz w:val="7"/>
                        </w:rPr>
                        <w:t>customer</w:t>
                      </w:r>
                      <w:r>
                        <w:rPr>
                          <w:rFonts w:ascii="Trebuchet MS"/>
                          <w:spacing w:val="-5"/>
                          <w:sz w:val="7"/>
                        </w:rPr>
                        <w:t xml:space="preserve"> </w:t>
                      </w:r>
                      <w:r>
                        <w:rPr>
                          <w:rFonts w:ascii="Trebuchet MS"/>
                          <w:sz w:val="7"/>
                        </w:rPr>
                        <w:t>may</w:t>
                      </w:r>
                      <w:r>
                        <w:rPr>
                          <w:rFonts w:ascii="Trebuchet MS"/>
                          <w:spacing w:val="40"/>
                          <w:sz w:val="7"/>
                        </w:rPr>
                        <w:t xml:space="preserve"> </w:t>
                      </w:r>
                      <w:r>
                        <w:rPr>
                          <w:rFonts w:ascii="Trebuchet MS"/>
                          <w:sz w:val="7"/>
                        </w:rPr>
                        <w:t>experience</w:t>
                      </w:r>
                      <w:r>
                        <w:rPr>
                          <w:rFonts w:ascii="Trebuchet MS"/>
                          <w:spacing w:val="-6"/>
                          <w:sz w:val="7"/>
                        </w:rPr>
                        <w:t xml:space="preserve"> </w:t>
                      </w:r>
                      <w:r>
                        <w:rPr>
                          <w:rFonts w:ascii="Trebuchet MS"/>
                          <w:sz w:val="7"/>
                        </w:rPr>
                        <w:t>via</w:t>
                      </w:r>
                      <w:r>
                        <w:rPr>
                          <w:rFonts w:ascii="Trebuchet MS"/>
                          <w:spacing w:val="-5"/>
                          <w:sz w:val="7"/>
                        </w:rPr>
                        <w:t xml:space="preserve"> </w:t>
                      </w:r>
                      <w:r>
                        <w:rPr>
                          <w:rFonts w:ascii="Trebuchet MS"/>
                          <w:sz w:val="7"/>
                        </w:rPr>
                        <w:t>better</w:t>
                      </w:r>
                      <w:r>
                        <w:rPr>
                          <w:rFonts w:ascii="Trebuchet MS"/>
                          <w:spacing w:val="40"/>
                          <w:sz w:val="7"/>
                        </w:rPr>
                        <w:t xml:space="preserve"> </w:t>
                      </w:r>
                      <w:r>
                        <w:rPr>
                          <w:rFonts w:ascii="Trebuchet MS"/>
                          <w:spacing w:val="-2"/>
                          <w:sz w:val="7"/>
                        </w:rPr>
                        <w:t>personalization</w:t>
                      </w:r>
                    </w:p>
                  </w:txbxContent>
                </v:textbox>
              </v:shape>
            </w:pict>
          </mc:Fallback>
        </mc:AlternateContent>
      </w:r>
      <w:r>
        <w:rPr>
          <w:rFonts w:ascii="Trebuchet MS"/>
          <w:sz w:val="15"/>
        </w:rPr>
        <mc:AlternateContent>
          <mc:Choice Requires="wps">
            <w:drawing>
              <wp:anchor distT="0" distB="0" distL="0" distR="0" simplePos="0" relativeHeight="251742208" behindDoc="1" locked="0" layoutInCell="1" allowOverlap="1">
                <wp:simplePos x="0" y="0"/>
                <wp:positionH relativeFrom="page">
                  <wp:posOffset>16864330</wp:posOffset>
                </wp:positionH>
                <wp:positionV relativeFrom="paragraph">
                  <wp:posOffset>346710</wp:posOffset>
                </wp:positionV>
                <wp:extent cx="560070" cy="277495"/>
                <wp:effectExtent l="0" t="0" r="0" b="0"/>
                <wp:wrapNone/>
                <wp:docPr id="219" name="Textbox 219"/>
                <wp:cNvGraphicFramePr/>
                <a:graphic xmlns:a="http://schemas.openxmlformats.org/drawingml/2006/main">
                  <a:graphicData uri="http://schemas.microsoft.com/office/word/2010/wordprocessingShape">
                    <wps:wsp>
                      <wps:cNvSpPr txBox="1"/>
                      <wps:spPr>
                        <a:xfrm>
                          <a:off x="0" y="0"/>
                          <a:ext cx="560070" cy="277495"/>
                        </a:xfrm>
                        <a:prstGeom prst="rect">
                          <a:avLst/>
                        </a:prstGeom>
                      </wps:spPr>
                      <wps:txbx>
                        <w:txbxContent>
                          <w:p w14:paraId="17E7B519">
                            <w:pPr>
                              <w:spacing w:before="0" w:line="256" w:lineRule="auto"/>
                              <w:ind w:left="0" w:right="0" w:firstLine="0"/>
                              <w:jc w:val="center"/>
                              <w:rPr>
                                <w:rFonts w:ascii="Trebuchet MS"/>
                                <w:sz w:val="7"/>
                              </w:rPr>
                            </w:pPr>
                            <w:r>
                              <w:rPr>
                                <w:rFonts w:ascii="Trebuchet MS"/>
                                <w:sz w:val="7"/>
                              </w:rPr>
                              <w:t>The customer receives an</w:t>
                            </w:r>
                            <w:r>
                              <w:rPr>
                                <w:rFonts w:ascii="Trebuchet MS"/>
                                <w:spacing w:val="40"/>
                                <w:sz w:val="7"/>
                              </w:rPr>
                              <w:t xml:space="preserve"> </w:t>
                            </w:r>
                            <w:r>
                              <w:rPr>
                                <w:rFonts w:ascii="Trebuchet MS"/>
                                <w:spacing w:val="-2"/>
                                <w:sz w:val="7"/>
                              </w:rPr>
                              <w:t>email</w:t>
                            </w:r>
                            <w:r>
                              <w:rPr>
                                <w:rFonts w:ascii="Trebuchet MS"/>
                                <w:spacing w:val="-4"/>
                                <w:sz w:val="7"/>
                              </w:rPr>
                              <w:t xml:space="preserve"> </w:t>
                            </w:r>
                            <w:r>
                              <w:rPr>
                                <w:rFonts w:ascii="Trebuchet MS"/>
                                <w:spacing w:val="-2"/>
                                <w:sz w:val="7"/>
                              </w:rPr>
                              <w:t>14</w:t>
                            </w:r>
                            <w:r>
                              <w:rPr>
                                <w:rFonts w:ascii="Trebuchet MS"/>
                                <w:spacing w:val="-3"/>
                                <w:sz w:val="7"/>
                              </w:rPr>
                              <w:t xml:space="preserve"> </w:t>
                            </w:r>
                            <w:r>
                              <w:rPr>
                                <w:rFonts w:ascii="Trebuchet MS"/>
                                <w:spacing w:val="-2"/>
                                <w:sz w:val="7"/>
                              </w:rPr>
                              <w:t>days</w:t>
                            </w:r>
                            <w:r>
                              <w:rPr>
                                <w:rFonts w:ascii="Trebuchet MS"/>
                                <w:spacing w:val="-3"/>
                                <w:sz w:val="7"/>
                              </w:rPr>
                              <w:t xml:space="preserve"> </w:t>
                            </w:r>
                            <w:r>
                              <w:rPr>
                                <w:rFonts w:ascii="Trebuchet MS"/>
                                <w:spacing w:val="-2"/>
                                <w:sz w:val="7"/>
                              </w:rPr>
                              <w:t>after</w:t>
                            </w:r>
                            <w:r>
                              <w:rPr>
                                <w:rFonts w:ascii="Trebuchet MS"/>
                                <w:spacing w:val="-4"/>
                                <w:sz w:val="7"/>
                              </w:rPr>
                              <w:t xml:space="preserve"> </w:t>
                            </w:r>
                            <w:r>
                              <w:rPr>
                                <w:rFonts w:ascii="Trebuchet MS"/>
                                <w:spacing w:val="-2"/>
                                <w:sz w:val="7"/>
                              </w:rPr>
                              <w:t>their</w:t>
                            </w:r>
                            <w:r>
                              <w:rPr>
                                <w:rFonts w:ascii="Trebuchet MS"/>
                                <w:spacing w:val="-3"/>
                                <w:sz w:val="7"/>
                              </w:rPr>
                              <w:t xml:space="preserve"> </w:t>
                            </w:r>
                            <w:r>
                              <w:rPr>
                                <w:rFonts w:ascii="Trebuchet MS"/>
                                <w:spacing w:val="-2"/>
                                <w:sz w:val="7"/>
                              </w:rPr>
                              <w:t>tour</w:t>
                            </w:r>
                            <w:r>
                              <w:rPr>
                                <w:rFonts w:ascii="Trebuchet MS"/>
                                <w:spacing w:val="40"/>
                                <w:sz w:val="7"/>
                              </w:rPr>
                              <w:t xml:space="preserve"> </w:t>
                            </w:r>
                            <w:r>
                              <w:rPr>
                                <w:rFonts w:ascii="Trebuchet MS"/>
                                <w:sz w:val="7"/>
                              </w:rPr>
                              <w:t>with</w:t>
                            </w:r>
                            <w:r>
                              <w:rPr>
                                <w:rFonts w:ascii="Trebuchet MS"/>
                                <w:spacing w:val="-6"/>
                                <w:sz w:val="7"/>
                              </w:rPr>
                              <w:t xml:space="preserve"> </w:t>
                            </w:r>
                            <w:r>
                              <w:rPr>
                                <w:rFonts w:ascii="Trebuchet MS"/>
                                <w:sz w:val="7"/>
                              </w:rPr>
                              <w:t>personalized</w:t>
                            </w:r>
                            <w:r>
                              <w:rPr>
                                <w:rFonts w:ascii="Trebuchet MS"/>
                                <w:spacing w:val="40"/>
                                <w:sz w:val="7"/>
                              </w:rPr>
                              <w:t xml:space="preserve"> </w:t>
                            </w:r>
                            <w:r>
                              <w:rPr>
                                <w:rFonts w:ascii="Trebuchet MS"/>
                                <w:sz w:val="7"/>
                              </w:rPr>
                              <w:t>recommendations</w:t>
                            </w:r>
                            <w:r>
                              <w:rPr>
                                <w:rFonts w:ascii="Trebuchet MS"/>
                                <w:spacing w:val="-6"/>
                                <w:sz w:val="7"/>
                              </w:rPr>
                              <w:t xml:space="preserve"> </w:t>
                            </w:r>
                            <w:r>
                              <w:rPr>
                                <w:rFonts w:ascii="Trebuchet MS"/>
                                <w:sz w:val="7"/>
                              </w:rPr>
                              <w:t>for</w:t>
                            </w:r>
                            <w:r>
                              <w:rPr>
                                <w:rFonts w:ascii="Trebuchet MS"/>
                                <w:spacing w:val="-5"/>
                                <w:sz w:val="7"/>
                              </w:rPr>
                              <w:t xml:space="preserve"> </w:t>
                            </w:r>
                            <w:r>
                              <w:rPr>
                                <w:rFonts w:ascii="Trebuchet MS"/>
                                <w:sz w:val="7"/>
                              </w:rPr>
                              <w:t>other</w:t>
                            </w:r>
                            <w:r>
                              <w:rPr>
                                <w:rFonts w:ascii="Trebuchet MS"/>
                                <w:spacing w:val="40"/>
                                <w:sz w:val="7"/>
                              </w:rPr>
                              <w:t xml:space="preserve"> </w:t>
                            </w:r>
                            <w:r>
                              <w:rPr>
                                <w:rFonts w:ascii="Trebuchet MS"/>
                                <w:spacing w:val="-2"/>
                                <w:sz w:val="7"/>
                              </w:rPr>
                              <w:t>tours</w:t>
                            </w:r>
                          </w:p>
                        </w:txbxContent>
                      </wps:txbx>
                      <wps:bodyPr wrap="square" lIns="0" tIns="0" rIns="0" bIns="0" rtlCol="0">
                        <a:noAutofit/>
                      </wps:bodyPr>
                    </wps:wsp>
                  </a:graphicData>
                </a:graphic>
              </wp:anchor>
            </w:drawing>
          </mc:Choice>
          <mc:Fallback>
            <w:pict>
              <v:shape id="Textbox 219" o:spid="_x0000_s1026" o:spt="202" type="#_x0000_t202" style="position:absolute;left:0pt;margin-left:1327.9pt;margin-top:27.3pt;height:21.85pt;width:44.1pt;mso-position-horizontal-relative:page;z-index:-251574272;mso-width-relative:page;mso-height-relative:page;" filled="f" stroked="f" coordsize="21600,21600" o:gfxdata="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6FionbAAAACwEAAA8AAAAAAAAAAQAgAAAAIgAAAGRycy9kb3ducmV2LnhtbFBLAQIUABQA&#10;AAAIAIdO4kCjYcK/tAEAAHcDAAAOAAAAAAAAAAEAIAAAACoBAABkcnMvZTJvRG9jLnhtbFBLBQYA&#10;AAAABgAGAFkBAABQBQAAAAA=&#10;">
                <v:fill on="f" focussize="0,0"/>
                <v:stroke on="f"/>
                <v:imagedata o:title=""/>
                <o:lock v:ext="edit" aspectratio="f"/>
                <v:textbox inset="0mm,0mm,0mm,0mm">
                  <w:txbxContent>
                    <w:p w14:paraId="17E7B519">
                      <w:pPr>
                        <w:spacing w:before="0" w:line="256" w:lineRule="auto"/>
                        <w:ind w:left="0" w:right="0" w:firstLine="0"/>
                        <w:jc w:val="center"/>
                        <w:rPr>
                          <w:rFonts w:ascii="Trebuchet MS"/>
                          <w:sz w:val="7"/>
                        </w:rPr>
                      </w:pPr>
                      <w:r>
                        <w:rPr>
                          <w:rFonts w:ascii="Trebuchet MS"/>
                          <w:sz w:val="7"/>
                        </w:rPr>
                        <w:t>The customer receives an</w:t>
                      </w:r>
                      <w:r>
                        <w:rPr>
                          <w:rFonts w:ascii="Trebuchet MS"/>
                          <w:spacing w:val="40"/>
                          <w:sz w:val="7"/>
                        </w:rPr>
                        <w:t xml:space="preserve"> </w:t>
                      </w:r>
                      <w:r>
                        <w:rPr>
                          <w:rFonts w:ascii="Trebuchet MS"/>
                          <w:spacing w:val="-2"/>
                          <w:sz w:val="7"/>
                        </w:rPr>
                        <w:t>email</w:t>
                      </w:r>
                      <w:r>
                        <w:rPr>
                          <w:rFonts w:ascii="Trebuchet MS"/>
                          <w:spacing w:val="-4"/>
                          <w:sz w:val="7"/>
                        </w:rPr>
                        <w:t xml:space="preserve"> </w:t>
                      </w:r>
                      <w:r>
                        <w:rPr>
                          <w:rFonts w:ascii="Trebuchet MS"/>
                          <w:spacing w:val="-2"/>
                          <w:sz w:val="7"/>
                        </w:rPr>
                        <w:t>14</w:t>
                      </w:r>
                      <w:r>
                        <w:rPr>
                          <w:rFonts w:ascii="Trebuchet MS"/>
                          <w:spacing w:val="-3"/>
                          <w:sz w:val="7"/>
                        </w:rPr>
                        <w:t xml:space="preserve"> </w:t>
                      </w:r>
                      <w:r>
                        <w:rPr>
                          <w:rFonts w:ascii="Trebuchet MS"/>
                          <w:spacing w:val="-2"/>
                          <w:sz w:val="7"/>
                        </w:rPr>
                        <w:t>days</w:t>
                      </w:r>
                      <w:r>
                        <w:rPr>
                          <w:rFonts w:ascii="Trebuchet MS"/>
                          <w:spacing w:val="-3"/>
                          <w:sz w:val="7"/>
                        </w:rPr>
                        <w:t xml:space="preserve"> </w:t>
                      </w:r>
                      <w:r>
                        <w:rPr>
                          <w:rFonts w:ascii="Trebuchet MS"/>
                          <w:spacing w:val="-2"/>
                          <w:sz w:val="7"/>
                        </w:rPr>
                        <w:t>after</w:t>
                      </w:r>
                      <w:r>
                        <w:rPr>
                          <w:rFonts w:ascii="Trebuchet MS"/>
                          <w:spacing w:val="-4"/>
                          <w:sz w:val="7"/>
                        </w:rPr>
                        <w:t xml:space="preserve"> </w:t>
                      </w:r>
                      <w:r>
                        <w:rPr>
                          <w:rFonts w:ascii="Trebuchet MS"/>
                          <w:spacing w:val="-2"/>
                          <w:sz w:val="7"/>
                        </w:rPr>
                        <w:t>their</w:t>
                      </w:r>
                      <w:r>
                        <w:rPr>
                          <w:rFonts w:ascii="Trebuchet MS"/>
                          <w:spacing w:val="-3"/>
                          <w:sz w:val="7"/>
                        </w:rPr>
                        <w:t xml:space="preserve"> </w:t>
                      </w:r>
                      <w:r>
                        <w:rPr>
                          <w:rFonts w:ascii="Trebuchet MS"/>
                          <w:spacing w:val="-2"/>
                          <w:sz w:val="7"/>
                        </w:rPr>
                        <w:t>tour</w:t>
                      </w:r>
                      <w:r>
                        <w:rPr>
                          <w:rFonts w:ascii="Trebuchet MS"/>
                          <w:spacing w:val="40"/>
                          <w:sz w:val="7"/>
                        </w:rPr>
                        <w:t xml:space="preserve"> </w:t>
                      </w:r>
                      <w:r>
                        <w:rPr>
                          <w:rFonts w:ascii="Trebuchet MS"/>
                          <w:sz w:val="7"/>
                        </w:rPr>
                        <w:t>with</w:t>
                      </w:r>
                      <w:r>
                        <w:rPr>
                          <w:rFonts w:ascii="Trebuchet MS"/>
                          <w:spacing w:val="-6"/>
                          <w:sz w:val="7"/>
                        </w:rPr>
                        <w:t xml:space="preserve"> </w:t>
                      </w:r>
                      <w:r>
                        <w:rPr>
                          <w:rFonts w:ascii="Trebuchet MS"/>
                          <w:sz w:val="7"/>
                        </w:rPr>
                        <w:t>personalized</w:t>
                      </w:r>
                      <w:r>
                        <w:rPr>
                          <w:rFonts w:ascii="Trebuchet MS"/>
                          <w:spacing w:val="40"/>
                          <w:sz w:val="7"/>
                        </w:rPr>
                        <w:t xml:space="preserve"> </w:t>
                      </w:r>
                      <w:r>
                        <w:rPr>
                          <w:rFonts w:ascii="Trebuchet MS"/>
                          <w:sz w:val="7"/>
                        </w:rPr>
                        <w:t>recommendations</w:t>
                      </w:r>
                      <w:r>
                        <w:rPr>
                          <w:rFonts w:ascii="Trebuchet MS"/>
                          <w:spacing w:val="-6"/>
                          <w:sz w:val="7"/>
                        </w:rPr>
                        <w:t xml:space="preserve"> </w:t>
                      </w:r>
                      <w:r>
                        <w:rPr>
                          <w:rFonts w:ascii="Trebuchet MS"/>
                          <w:sz w:val="7"/>
                        </w:rPr>
                        <w:t>for</w:t>
                      </w:r>
                      <w:r>
                        <w:rPr>
                          <w:rFonts w:ascii="Trebuchet MS"/>
                          <w:spacing w:val="-5"/>
                          <w:sz w:val="7"/>
                        </w:rPr>
                        <w:t xml:space="preserve"> </w:t>
                      </w:r>
                      <w:r>
                        <w:rPr>
                          <w:rFonts w:ascii="Trebuchet MS"/>
                          <w:sz w:val="7"/>
                        </w:rPr>
                        <w:t>other</w:t>
                      </w:r>
                      <w:r>
                        <w:rPr>
                          <w:rFonts w:ascii="Trebuchet MS"/>
                          <w:spacing w:val="40"/>
                          <w:sz w:val="7"/>
                        </w:rPr>
                        <w:t xml:space="preserve"> </w:t>
                      </w:r>
                      <w:r>
                        <w:rPr>
                          <w:rFonts w:ascii="Trebuchet MS"/>
                          <w:spacing w:val="-2"/>
                          <w:sz w:val="7"/>
                        </w:rPr>
                        <w:t>tours</w:t>
                      </w:r>
                    </w:p>
                  </w:txbxContent>
                </v:textbox>
              </v:shape>
            </w:pict>
          </mc:Fallback>
        </mc:AlternateContent>
      </w:r>
      <w:r>
        <w:rPr>
          <w:rFonts w:ascii="Trebuchet MS"/>
          <w:sz w:val="15"/>
        </w:rPr>
        <mc:AlternateContent>
          <mc:Choice Requires="wps">
            <w:drawing>
              <wp:anchor distT="0" distB="0" distL="0" distR="0" simplePos="0" relativeHeight="251743232" behindDoc="1" locked="0" layoutInCell="1" allowOverlap="1">
                <wp:simplePos x="0" y="0"/>
                <wp:positionH relativeFrom="page">
                  <wp:posOffset>17552670</wp:posOffset>
                </wp:positionH>
                <wp:positionV relativeFrom="paragraph">
                  <wp:posOffset>352425</wp:posOffset>
                </wp:positionV>
                <wp:extent cx="554990" cy="266065"/>
                <wp:effectExtent l="0" t="0" r="0" b="0"/>
                <wp:wrapNone/>
                <wp:docPr id="220" name="Textbox 220"/>
                <wp:cNvGraphicFramePr/>
                <a:graphic xmlns:a="http://schemas.openxmlformats.org/drawingml/2006/main">
                  <a:graphicData uri="http://schemas.microsoft.com/office/word/2010/wordprocessingShape">
                    <wps:wsp>
                      <wps:cNvSpPr txBox="1"/>
                      <wps:spPr>
                        <a:xfrm>
                          <a:off x="0" y="0"/>
                          <a:ext cx="554990" cy="266065"/>
                        </a:xfrm>
                        <a:prstGeom prst="rect">
                          <a:avLst/>
                        </a:prstGeom>
                      </wps:spPr>
                      <wps:txbx>
                        <w:txbxContent>
                          <w:p w14:paraId="52124F97">
                            <w:pPr>
                              <w:spacing w:before="0" w:line="247" w:lineRule="auto"/>
                              <w:ind w:left="0" w:right="0" w:firstLine="0"/>
                              <w:jc w:val="center"/>
                              <w:rPr>
                                <w:rFonts w:ascii="Trebuchet MS"/>
                                <w:sz w:val="7"/>
                              </w:rPr>
                            </w:pPr>
                            <w:r>
                              <w:rPr>
                                <w:rFonts w:ascii="Trebuchet MS"/>
                                <w:spacing w:val="-2"/>
                                <w:sz w:val="7"/>
                              </w:rPr>
                              <w:t>When</w:t>
                            </w:r>
                            <w:r>
                              <w:rPr>
                                <w:rFonts w:ascii="Trebuchet MS"/>
                                <w:spacing w:val="-4"/>
                                <w:sz w:val="7"/>
                              </w:rPr>
                              <w:t xml:space="preserve"> </w:t>
                            </w:r>
                            <w:r>
                              <w:rPr>
                                <w:rFonts w:ascii="Trebuchet MS"/>
                                <w:spacing w:val="-2"/>
                                <w:sz w:val="7"/>
                              </w:rPr>
                              <w:t>a</w:t>
                            </w:r>
                            <w:r>
                              <w:rPr>
                                <w:rFonts w:ascii="Trebuchet MS"/>
                                <w:spacing w:val="-4"/>
                                <w:sz w:val="7"/>
                              </w:rPr>
                              <w:t xml:space="preserve"> </w:t>
                            </w:r>
                            <w:r>
                              <w:rPr>
                                <w:rFonts w:ascii="Trebuchet MS"/>
                                <w:spacing w:val="-2"/>
                                <w:sz w:val="7"/>
                              </w:rPr>
                              <w:t>past</w:t>
                            </w:r>
                            <w:r>
                              <w:rPr>
                                <w:rFonts w:ascii="Trebuchet MS"/>
                                <w:spacing w:val="-4"/>
                                <w:sz w:val="7"/>
                              </w:rPr>
                              <w:t xml:space="preserve"> </w:t>
                            </w:r>
                            <w:r>
                              <w:rPr>
                                <w:rFonts w:ascii="Trebuchet MS"/>
                                <w:spacing w:val="-2"/>
                                <w:sz w:val="7"/>
                              </w:rPr>
                              <w:t>tour</w:t>
                            </w:r>
                            <w:r>
                              <w:rPr>
                                <w:rFonts w:ascii="Trebuchet MS"/>
                                <w:spacing w:val="-4"/>
                                <w:sz w:val="7"/>
                              </w:rPr>
                              <w:t xml:space="preserve"> </w:t>
                            </w:r>
                            <w:r>
                              <w:rPr>
                                <w:rFonts w:ascii="Trebuchet MS"/>
                                <w:spacing w:val="-2"/>
                                <w:sz w:val="7"/>
                              </w:rPr>
                              <w:t>participant</w:t>
                            </w:r>
                            <w:r>
                              <w:rPr>
                                <w:rFonts w:ascii="Trebuchet MS"/>
                                <w:spacing w:val="40"/>
                                <w:sz w:val="7"/>
                              </w:rPr>
                              <w:t xml:space="preserve"> </w:t>
                            </w:r>
                            <w:r>
                              <w:rPr>
                                <w:rFonts w:ascii="Trebuchet MS"/>
                                <w:spacing w:val="-2"/>
                                <w:sz w:val="7"/>
                              </w:rPr>
                              <w:t>books</w:t>
                            </w:r>
                            <w:r>
                              <w:rPr>
                                <w:rFonts w:ascii="Trebuchet MS"/>
                                <w:spacing w:val="-4"/>
                                <w:sz w:val="7"/>
                              </w:rPr>
                              <w:t xml:space="preserve"> </w:t>
                            </w:r>
                            <w:r>
                              <w:rPr>
                                <w:rFonts w:ascii="Trebuchet MS"/>
                                <w:spacing w:val="-2"/>
                                <w:sz w:val="7"/>
                              </w:rPr>
                              <w:t>new</w:t>
                            </w:r>
                            <w:r>
                              <w:rPr>
                                <w:rFonts w:ascii="Trebuchet MS"/>
                                <w:spacing w:val="-4"/>
                                <w:sz w:val="7"/>
                              </w:rPr>
                              <w:t xml:space="preserve"> </w:t>
                            </w:r>
                            <w:r>
                              <w:rPr>
                                <w:rFonts w:ascii="Trebuchet MS"/>
                                <w:spacing w:val="-2"/>
                                <w:sz w:val="7"/>
                              </w:rPr>
                              <w:t>travel</w:t>
                            </w:r>
                            <w:r>
                              <w:rPr>
                                <w:rFonts w:ascii="Trebuchet MS"/>
                                <w:spacing w:val="-4"/>
                                <w:sz w:val="7"/>
                              </w:rPr>
                              <w:t xml:space="preserve"> </w:t>
                            </w:r>
                            <w:r>
                              <w:rPr>
                                <w:rFonts w:ascii="Trebuchet MS"/>
                                <w:spacing w:val="-2"/>
                                <w:sz w:val="7"/>
                              </w:rPr>
                              <w:t>with</w:t>
                            </w:r>
                            <w:r>
                              <w:rPr>
                                <w:rFonts w:ascii="Trebuchet MS"/>
                                <w:spacing w:val="-4"/>
                                <w:sz w:val="7"/>
                              </w:rPr>
                              <w:t xml:space="preserve"> </w:t>
                            </w:r>
                            <w:r>
                              <w:rPr>
                                <w:rFonts w:ascii="Trebuchet MS"/>
                                <w:spacing w:val="-2"/>
                                <w:sz w:val="7"/>
                              </w:rPr>
                              <w:t>us,</w:t>
                            </w:r>
                            <w:r>
                              <w:rPr>
                                <w:rFonts w:ascii="Trebuchet MS"/>
                                <w:spacing w:val="-4"/>
                                <w:sz w:val="7"/>
                              </w:rPr>
                              <w:t xml:space="preserve"> </w:t>
                            </w:r>
                            <w:r>
                              <w:rPr>
                                <w:rFonts w:ascii="Trebuchet MS"/>
                                <w:spacing w:val="-2"/>
                                <w:sz w:val="7"/>
                              </w:rPr>
                              <w:t>we</w:t>
                            </w:r>
                            <w:r>
                              <w:rPr>
                                <w:rFonts w:ascii="Trebuchet MS"/>
                                <w:spacing w:val="40"/>
                                <w:sz w:val="7"/>
                              </w:rPr>
                              <w:t xml:space="preserve"> </w:t>
                            </w:r>
                            <w:r>
                              <w:rPr>
                                <w:rFonts w:ascii="Trebuchet MS"/>
                                <w:spacing w:val="-2"/>
                                <w:sz w:val="7"/>
                              </w:rPr>
                              <w:t>show</w:t>
                            </w:r>
                            <w:r>
                              <w:rPr>
                                <w:rFonts w:ascii="Trebuchet MS"/>
                                <w:spacing w:val="-6"/>
                                <w:sz w:val="7"/>
                              </w:rPr>
                              <w:t xml:space="preserve"> </w:t>
                            </w:r>
                            <w:r>
                              <w:rPr>
                                <w:rFonts w:ascii="Trebuchet MS"/>
                                <w:spacing w:val="-2"/>
                                <w:sz w:val="7"/>
                              </w:rPr>
                              <w:t>them</w:t>
                            </w:r>
                            <w:r>
                              <w:rPr>
                                <w:rFonts w:ascii="Trebuchet MS"/>
                                <w:spacing w:val="-4"/>
                                <w:sz w:val="7"/>
                              </w:rPr>
                              <w:t xml:space="preserve"> </w:t>
                            </w:r>
                            <w:r>
                              <w:rPr>
                                <w:rFonts w:ascii="Trebuchet MS"/>
                                <w:spacing w:val="-2"/>
                                <w:sz w:val="7"/>
                              </w:rPr>
                              <w:t>personalized</w:t>
                            </w:r>
                            <w:r>
                              <w:rPr>
                                <w:rFonts w:ascii="Trebuchet MS"/>
                                <w:spacing w:val="-4"/>
                                <w:sz w:val="7"/>
                              </w:rPr>
                              <w:t xml:space="preserve"> </w:t>
                            </w:r>
                            <w:r>
                              <w:rPr>
                                <w:rFonts w:ascii="Trebuchet MS"/>
                                <w:spacing w:val="-2"/>
                                <w:sz w:val="7"/>
                              </w:rPr>
                              <w:t>tour</w:t>
                            </w:r>
                            <w:r>
                              <w:rPr>
                                <w:rFonts w:ascii="Trebuchet MS"/>
                                <w:spacing w:val="40"/>
                                <w:sz w:val="7"/>
                              </w:rPr>
                              <w:t xml:space="preserve"> </w:t>
                            </w:r>
                            <w:r>
                              <w:rPr>
                                <w:rFonts w:ascii="Trebuchet MS"/>
                                <w:sz w:val="7"/>
                              </w:rPr>
                              <w:t>recommendations</w:t>
                            </w:r>
                            <w:r>
                              <w:rPr>
                                <w:rFonts w:ascii="Trebuchet MS"/>
                                <w:spacing w:val="-6"/>
                                <w:sz w:val="7"/>
                              </w:rPr>
                              <w:t xml:space="preserve"> </w:t>
                            </w:r>
                            <w:r>
                              <w:rPr>
                                <w:rFonts w:ascii="Trebuchet MS"/>
                                <w:sz w:val="7"/>
                              </w:rPr>
                              <w:t>in</w:t>
                            </w:r>
                            <w:r>
                              <w:rPr>
                                <w:rFonts w:ascii="Trebuchet MS"/>
                                <w:spacing w:val="-5"/>
                                <w:sz w:val="7"/>
                              </w:rPr>
                              <w:t xml:space="preserve"> </w:t>
                            </w:r>
                            <w:r>
                              <w:rPr>
                                <w:rFonts w:ascii="Trebuchet MS"/>
                                <w:sz w:val="7"/>
                              </w:rPr>
                              <w:t>their</w:t>
                            </w:r>
                            <w:r>
                              <w:rPr>
                                <w:rFonts w:ascii="Trebuchet MS"/>
                                <w:spacing w:val="40"/>
                                <w:sz w:val="7"/>
                              </w:rPr>
                              <w:t xml:space="preserve"> </w:t>
                            </w:r>
                            <w:r>
                              <w:rPr>
                                <w:rFonts w:ascii="Trebuchet MS"/>
                                <w:sz w:val="7"/>
                              </w:rPr>
                              <w:t>arrival</w:t>
                            </w:r>
                            <w:r>
                              <w:rPr>
                                <w:rFonts w:ascii="Trebuchet MS"/>
                                <w:spacing w:val="-6"/>
                                <w:sz w:val="7"/>
                              </w:rPr>
                              <w:t xml:space="preserve"> </w:t>
                            </w:r>
                            <w:r>
                              <w:rPr>
                                <w:rFonts w:ascii="Trebuchet MS"/>
                                <w:sz w:val="7"/>
                              </w:rPr>
                              <w:t>city.</w:t>
                            </w:r>
                          </w:p>
                        </w:txbxContent>
                      </wps:txbx>
                      <wps:bodyPr wrap="square" lIns="0" tIns="0" rIns="0" bIns="0" rtlCol="0">
                        <a:noAutofit/>
                      </wps:bodyPr>
                    </wps:wsp>
                  </a:graphicData>
                </a:graphic>
              </wp:anchor>
            </w:drawing>
          </mc:Choice>
          <mc:Fallback>
            <w:pict>
              <v:shape id="Textbox 220" o:spid="_x0000_s1026" o:spt="202" type="#_x0000_t202" style="position:absolute;left:0pt;margin-left:1382.1pt;margin-top:27.75pt;height:20.95pt;width:43.7pt;mso-position-horizontal-relative:page;z-index:-251573248;mso-width-relative:page;mso-height-relative:page;" filled="f" stroked="f" coordsize="21600,21600" o:gfxdata="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viRNsAAAALAQAADwAAAAAAAAABACAAAAAiAAAAZHJzL2Rvd25yZXYueG1sUEsBAhQAFAAA&#10;AAgAh07iQOcKA92zAQAAdwMAAA4AAAAAAAAAAQAgAAAAKgEAAGRycy9lMm9Eb2MueG1sUEsFBgAA&#10;AAAGAAYAWQEAAE8FAAAAAA==&#10;">
                <v:fill on="f" focussize="0,0"/>
                <v:stroke on="f"/>
                <v:imagedata o:title=""/>
                <o:lock v:ext="edit" aspectratio="f"/>
                <v:textbox inset="0mm,0mm,0mm,0mm">
                  <w:txbxContent>
                    <w:p w14:paraId="52124F97">
                      <w:pPr>
                        <w:spacing w:before="0" w:line="247" w:lineRule="auto"/>
                        <w:ind w:left="0" w:right="0" w:firstLine="0"/>
                        <w:jc w:val="center"/>
                        <w:rPr>
                          <w:rFonts w:ascii="Trebuchet MS"/>
                          <w:sz w:val="7"/>
                        </w:rPr>
                      </w:pPr>
                      <w:r>
                        <w:rPr>
                          <w:rFonts w:ascii="Trebuchet MS"/>
                          <w:spacing w:val="-2"/>
                          <w:sz w:val="7"/>
                        </w:rPr>
                        <w:t>When</w:t>
                      </w:r>
                      <w:r>
                        <w:rPr>
                          <w:rFonts w:ascii="Trebuchet MS"/>
                          <w:spacing w:val="-4"/>
                          <w:sz w:val="7"/>
                        </w:rPr>
                        <w:t xml:space="preserve"> </w:t>
                      </w:r>
                      <w:r>
                        <w:rPr>
                          <w:rFonts w:ascii="Trebuchet MS"/>
                          <w:spacing w:val="-2"/>
                          <w:sz w:val="7"/>
                        </w:rPr>
                        <w:t>a</w:t>
                      </w:r>
                      <w:r>
                        <w:rPr>
                          <w:rFonts w:ascii="Trebuchet MS"/>
                          <w:spacing w:val="-4"/>
                          <w:sz w:val="7"/>
                        </w:rPr>
                        <w:t xml:space="preserve"> </w:t>
                      </w:r>
                      <w:r>
                        <w:rPr>
                          <w:rFonts w:ascii="Trebuchet MS"/>
                          <w:spacing w:val="-2"/>
                          <w:sz w:val="7"/>
                        </w:rPr>
                        <w:t>past</w:t>
                      </w:r>
                      <w:r>
                        <w:rPr>
                          <w:rFonts w:ascii="Trebuchet MS"/>
                          <w:spacing w:val="-4"/>
                          <w:sz w:val="7"/>
                        </w:rPr>
                        <w:t xml:space="preserve"> </w:t>
                      </w:r>
                      <w:r>
                        <w:rPr>
                          <w:rFonts w:ascii="Trebuchet MS"/>
                          <w:spacing w:val="-2"/>
                          <w:sz w:val="7"/>
                        </w:rPr>
                        <w:t>tour</w:t>
                      </w:r>
                      <w:r>
                        <w:rPr>
                          <w:rFonts w:ascii="Trebuchet MS"/>
                          <w:spacing w:val="-4"/>
                          <w:sz w:val="7"/>
                        </w:rPr>
                        <w:t xml:space="preserve"> </w:t>
                      </w:r>
                      <w:r>
                        <w:rPr>
                          <w:rFonts w:ascii="Trebuchet MS"/>
                          <w:spacing w:val="-2"/>
                          <w:sz w:val="7"/>
                        </w:rPr>
                        <w:t>participant</w:t>
                      </w:r>
                      <w:r>
                        <w:rPr>
                          <w:rFonts w:ascii="Trebuchet MS"/>
                          <w:spacing w:val="40"/>
                          <w:sz w:val="7"/>
                        </w:rPr>
                        <w:t xml:space="preserve"> </w:t>
                      </w:r>
                      <w:r>
                        <w:rPr>
                          <w:rFonts w:ascii="Trebuchet MS"/>
                          <w:spacing w:val="-2"/>
                          <w:sz w:val="7"/>
                        </w:rPr>
                        <w:t>books</w:t>
                      </w:r>
                      <w:r>
                        <w:rPr>
                          <w:rFonts w:ascii="Trebuchet MS"/>
                          <w:spacing w:val="-4"/>
                          <w:sz w:val="7"/>
                        </w:rPr>
                        <w:t xml:space="preserve"> </w:t>
                      </w:r>
                      <w:r>
                        <w:rPr>
                          <w:rFonts w:ascii="Trebuchet MS"/>
                          <w:spacing w:val="-2"/>
                          <w:sz w:val="7"/>
                        </w:rPr>
                        <w:t>new</w:t>
                      </w:r>
                      <w:r>
                        <w:rPr>
                          <w:rFonts w:ascii="Trebuchet MS"/>
                          <w:spacing w:val="-4"/>
                          <w:sz w:val="7"/>
                        </w:rPr>
                        <w:t xml:space="preserve"> </w:t>
                      </w:r>
                      <w:r>
                        <w:rPr>
                          <w:rFonts w:ascii="Trebuchet MS"/>
                          <w:spacing w:val="-2"/>
                          <w:sz w:val="7"/>
                        </w:rPr>
                        <w:t>travel</w:t>
                      </w:r>
                      <w:r>
                        <w:rPr>
                          <w:rFonts w:ascii="Trebuchet MS"/>
                          <w:spacing w:val="-4"/>
                          <w:sz w:val="7"/>
                        </w:rPr>
                        <w:t xml:space="preserve"> </w:t>
                      </w:r>
                      <w:r>
                        <w:rPr>
                          <w:rFonts w:ascii="Trebuchet MS"/>
                          <w:spacing w:val="-2"/>
                          <w:sz w:val="7"/>
                        </w:rPr>
                        <w:t>with</w:t>
                      </w:r>
                      <w:r>
                        <w:rPr>
                          <w:rFonts w:ascii="Trebuchet MS"/>
                          <w:spacing w:val="-4"/>
                          <w:sz w:val="7"/>
                        </w:rPr>
                        <w:t xml:space="preserve"> </w:t>
                      </w:r>
                      <w:r>
                        <w:rPr>
                          <w:rFonts w:ascii="Trebuchet MS"/>
                          <w:spacing w:val="-2"/>
                          <w:sz w:val="7"/>
                        </w:rPr>
                        <w:t>us,</w:t>
                      </w:r>
                      <w:r>
                        <w:rPr>
                          <w:rFonts w:ascii="Trebuchet MS"/>
                          <w:spacing w:val="-4"/>
                          <w:sz w:val="7"/>
                        </w:rPr>
                        <w:t xml:space="preserve"> </w:t>
                      </w:r>
                      <w:r>
                        <w:rPr>
                          <w:rFonts w:ascii="Trebuchet MS"/>
                          <w:spacing w:val="-2"/>
                          <w:sz w:val="7"/>
                        </w:rPr>
                        <w:t>we</w:t>
                      </w:r>
                      <w:r>
                        <w:rPr>
                          <w:rFonts w:ascii="Trebuchet MS"/>
                          <w:spacing w:val="40"/>
                          <w:sz w:val="7"/>
                        </w:rPr>
                        <w:t xml:space="preserve"> </w:t>
                      </w:r>
                      <w:r>
                        <w:rPr>
                          <w:rFonts w:ascii="Trebuchet MS"/>
                          <w:spacing w:val="-2"/>
                          <w:sz w:val="7"/>
                        </w:rPr>
                        <w:t>show</w:t>
                      </w:r>
                      <w:r>
                        <w:rPr>
                          <w:rFonts w:ascii="Trebuchet MS"/>
                          <w:spacing w:val="-6"/>
                          <w:sz w:val="7"/>
                        </w:rPr>
                        <w:t xml:space="preserve"> </w:t>
                      </w:r>
                      <w:r>
                        <w:rPr>
                          <w:rFonts w:ascii="Trebuchet MS"/>
                          <w:spacing w:val="-2"/>
                          <w:sz w:val="7"/>
                        </w:rPr>
                        <w:t>them</w:t>
                      </w:r>
                      <w:r>
                        <w:rPr>
                          <w:rFonts w:ascii="Trebuchet MS"/>
                          <w:spacing w:val="-4"/>
                          <w:sz w:val="7"/>
                        </w:rPr>
                        <w:t xml:space="preserve"> </w:t>
                      </w:r>
                      <w:r>
                        <w:rPr>
                          <w:rFonts w:ascii="Trebuchet MS"/>
                          <w:spacing w:val="-2"/>
                          <w:sz w:val="7"/>
                        </w:rPr>
                        <w:t>personalized</w:t>
                      </w:r>
                      <w:r>
                        <w:rPr>
                          <w:rFonts w:ascii="Trebuchet MS"/>
                          <w:spacing w:val="-4"/>
                          <w:sz w:val="7"/>
                        </w:rPr>
                        <w:t xml:space="preserve"> </w:t>
                      </w:r>
                      <w:r>
                        <w:rPr>
                          <w:rFonts w:ascii="Trebuchet MS"/>
                          <w:spacing w:val="-2"/>
                          <w:sz w:val="7"/>
                        </w:rPr>
                        <w:t>tour</w:t>
                      </w:r>
                      <w:r>
                        <w:rPr>
                          <w:rFonts w:ascii="Trebuchet MS"/>
                          <w:spacing w:val="40"/>
                          <w:sz w:val="7"/>
                        </w:rPr>
                        <w:t xml:space="preserve"> </w:t>
                      </w:r>
                      <w:r>
                        <w:rPr>
                          <w:rFonts w:ascii="Trebuchet MS"/>
                          <w:sz w:val="7"/>
                        </w:rPr>
                        <w:t>recommendations</w:t>
                      </w:r>
                      <w:r>
                        <w:rPr>
                          <w:rFonts w:ascii="Trebuchet MS"/>
                          <w:spacing w:val="-6"/>
                          <w:sz w:val="7"/>
                        </w:rPr>
                        <w:t xml:space="preserve"> </w:t>
                      </w:r>
                      <w:r>
                        <w:rPr>
                          <w:rFonts w:ascii="Trebuchet MS"/>
                          <w:sz w:val="7"/>
                        </w:rPr>
                        <w:t>in</w:t>
                      </w:r>
                      <w:r>
                        <w:rPr>
                          <w:rFonts w:ascii="Trebuchet MS"/>
                          <w:spacing w:val="-5"/>
                          <w:sz w:val="7"/>
                        </w:rPr>
                        <w:t xml:space="preserve"> </w:t>
                      </w:r>
                      <w:r>
                        <w:rPr>
                          <w:rFonts w:ascii="Trebuchet MS"/>
                          <w:sz w:val="7"/>
                        </w:rPr>
                        <w:t>their</w:t>
                      </w:r>
                      <w:r>
                        <w:rPr>
                          <w:rFonts w:ascii="Trebuchet MS"/>
                          <w:spacing w:val="40"/>
                          <w:sz w:val="7"/>
                        </w:rPr>
                        <w:t xml:space="preserve"> </w:t>
                      </w:r>
                      <w:r>
                        <w:rPr>
                          <w:rFonts w:ascii="Trebuchet MS"/>
                          <w:sz w:val="7"/>
                        </w:rPr>
                        <w:t>arrival</w:t>
                      </w:r>
                      <w:r>
                        <w:rPr>
                          <w:rFonts w:ascii="Trebuchet MS"/>
                          <w:spacing w:val="-6"/>
                          <w:sz w:val="7"/>
                        </w:rPr>
                        <w:t xml:space="preserve"> </w:t>
                      </w:r>
                      <w:r>
                        <w:rPr>
                          <w:rFonts w:ascii="Trebuchet MS"/>
                          <w:sz w:val="7"/>
                        </w:rPr>
                        <w:t>city.</w:t>
                      </w:r>
                    </w:p>
                  </w:txbxContent>
                </v:textbox>
              </v:shape>
            </w:pict>
          </mc:Fallback>
        </mc:AlternateContent>
      </w:r>
      <w:r>
        <w:rPr>
          <w:rFonts w:ascii="Trebuchet MS"/>
          <w:sz w:val="15"/>
        </w:rPr>
        <mc:AlternateContent>
          <mc:Choice Requires="wps">
            <w:drawing>
              <wp:anchor distT="0" distB="0" distL="0" distR="0" simplePos="0" relativeHeight="251744256" behindDoc="1" locked="0" layoutInCell="1" allowOverlap="1">
                <wp:simplePos x="0" y="0"/>
                <wp:positionH relativeFrom="page">
                  <wp:posOffset>3238500</wp:posOffset>
                </wp:positionH>
                <wp:positionV relativeFrom="paragraph">
                  <wp:posOffset>351790</wp:posOffset>
                </wp:positionV>
                <wp:extent cx="548005" cy="267335"/>
                <wp:effectExtent l="0" t="0" r="0" b="0"/>
                <wp:wrapNone/>
                <wp:docPr id="221" name="Textbox 221"/>
                <wp:cNvGraphicFramePr/>
                <a:graphic xmlns:a="http://schemas.openxmlformats.org/drawingml/2006/main">
                  <a:graphicData uri="http://schemas.microsoft.com/office/word/2010/wordprocessingShape">
                    <wps:wsp>
                      <wps:cNvSpPr txBox="1"/>
                      <wps:spPr>
                        <a:xfrm>
                          <a:off x="0" y="0"/>
                          <a:ext cx="548005" cy="267335"/>
                        </a:xfrm>
                        <a:prstGeom prst="rect">
                          <a:avLst/>
                        </a:prstGeom>
                      </wps:spPr>
                      <wps:txbx>
                        <w:txbxContent>
                          <w:p w14:paraId="65F354F9">
                            <w:pPr>
                              <w:spacing w:before="1" w:line="271" w:lineRule="auto"/>
                              <w:ind w:left="0" w:right="0" w:firstLine="0"/>
                              <w:jc w:val="center"/>
                              <w:rPr>
                                <w:rFonts w:ascii="Trebuchet MS"/>
                                <w:sz w:val="8"/>
                              </w:rPr>
                            </w:pPr>
                            <w:r>
                              <w:rPr>
                                <w:rFonts w:ascii="Trebuchet MS"/>
                                <w:w w:val="105"/>
                                <w:sz w:val="8"/>
                              </w:rPr>
                              <w:t>Most</w:t>
                            </w:r>
                            <w:r>
                              <w:rPr>
                                <w:rFonts w:ascii="Trebuchet MS"/>
                                <w:spacing w:val="-7"/>
                                <w:w w:val="105"/>
                                <w:sz w:val="8"/>
                              </w:rPr>
                              <w:t xml:space="preserve"> </w:t>
                            </w:r>
                            <w:r>
                              <w:rPr>
                                <w:rFonts w:ascii="Trebuchet MS"/>
                                <w:w w:val="105"/>
                                <w:sz w:val="8"/>
                              </w:rPr>
                              <w:t>customers</w:t>
                            </w:r>
                            <w:r>
                              <w:rPr>
                                <w:rFonts w:ascii="Trebuchet MS"/>
                                <w:spacing w:val="40"/>
                                <w:w w:val="105"/>
                                <w:sz w:val="8"/>
                              </w:rPr>
                              <w:t xml:space="preserve"> </w:t>
                            </w:r>
                            <w:r>
                              <w:rPr>
                                <w:rFonts w:ascii="Trebuchet MS"/>
                                <w:w w:val="105"/>
                                <w:sz w:val="8"/>
                              </w:rPr>
                              <w:t>discover city tours as</w:t>
                            </w:r>
                            <w:r>
                              <w:rPr>
                                <w:rFonts w:ascii="Trebuchet MS"/>
                                <w:spacing w:val="40"/>
                                <w:w w:val="105"/>
                                <w:sz w:val="8"/>
                              </w:rPr>
                              <w:t xml:space="preserve"> </w:t>
                            </w:r>
                            <w:r>
                              <w:rPr>
                                <w:rFonts w:ascii="Trebuchet MS"/>
                                <w:w w:val="105"/>
                                <w:sz w:val="8"/>
                              </w:rPr>
                              <w:t>they</w:t>
                            </w:r>
                            <w:r>
                              <w:rPr>
                                <w:rFonts w:ascii="Trebuchet MS"/>
                                <w:spacing w:val="-7"/>
                                <w:w w:val="105"/>
                                <w:sz w:val="8"/>
                              </w:rPr>
                              <w:t xml:space="preserve"> </w:t>
                            </w:r>
                            <w:r>
                              <w:rPr>
                                <w:rFonts w:ascii="Trebuchet MS"/>
                                <w:w w:val="105"/>
                                <w:sz w:val="8"/>
                              </w:rPr>
                              <w:t>are</w:t>
                            </w:r>
                            <w:r>
                              <w:rPr>
                                <w:rFonts w:ascii="Trebuchet MS"/>
                                <w:spacing w:val="-6"/>
                                <w:w w:val="105"/>
                                <w:sz w:val="8"/>
                              </w:rPr>
                              <w:t xml:space="preserve"> </w:t>
                            </w:r>
                            <w:r>
                              <w:rPr>
                                <w:rFonts w:ascii="Trebuchet MS"/>
                                <w:w w:val="105"/>
                                <w:sz w:val="8"/>
                              </w:rPr>
                              <w:t>booking</w:t>
                            </w:r>
                            <w:r>
                              <w:rPr>
                                <w:rFonts w:ascii="Trebuchet MS"/>
                                <w:spacing w:val="-6"/>
                                <w:w w:val="105"/>
                                <w:sz w:val="8"/>
                              </w:rPr>
                              <w:t xml:space="preserve"> </w:t>
                            </w:r>
                            <w:r>
                              <w:rPr>
                                <w:rFonts w:ascii="Trebuchet MS"/>
                                <w:w w:val="105"/>
                                <w:sz w:val="8"/>
                              </w:rPr>
                              <w:t>other</w:t>
                            </w:r>
                            <w:r>
                              <w:rPr>
                                <w:rFonts w:ascii="Trebuchet MS"/>
                                <w:spacing w:val="40"/>
                                <w:w w:val="105"/>
                                <w:sz w:val="8"/>
                              </w:rPr>
                              <w:t xml:space="preserve"> </w:t>
                            </w:r>
                            <w:r>
                              <w:rPr>
                                <w:rFonts w:ascii="Trebuchet MS"/>
                                <w:w w:val="105"/>
                                <w:sz w:val="8"/>
                              </w:rPr>
                              <w:t>Fairplane</w:t>
                            </w:r>
                            <w:r>
                              <w:rPr>
                                <w:rFonts w:ascii="Trebuchet MS"/>
                                <w:spacing w:val="-7"/>
                                <w:w w:val="105"/>
                                <w:sz w:val="8"/>
                              </w:rPr>
                              <w:t xml:space="preserve"> </w:t>
                            </w:r>
                            <w:r>
                              <w:rPr>
                                <w:rFonts w:ascii="Trebuchet MS"/>
                                <w:w w:val="105"/>
                                <w:sz w:val="8"/>
                              </w:rPr>
                              <w:t>travel</w:t>
                            </w:r>
                          </w:p>
                        </w:txbxContent>
                      </wps:txbx>
                      <wps:bodyPr wrap="square" lIns="0" tIns="0" rIns="0" bIns="0" rtlCol="0">
                        <a:noAutofit/>
                      </wps:bodyPr>
                    </wps:wsp>
                  </a:graphicData>
                </a:graphic>
              </wp:anchor>
            </w:drawing>
          </mc:Choice>
          <mc:Fallback>
            <w:pict>
              <v:shape id="Textbox 221" o:spid="_x0000_s1026" o:spt="202" type="#_x0000_t202" style="position:absolute;left:0pt;margin-left:255pt;margin-top:27.7pt;height:21.05pt;width:43.15pt;mso-position-horizontal-relative:page;z-index:-251572224;mso-width-relative:page;mso-height-relative:page;" filled="f" stroked="f" coordsize="21600,21600" o:gfxdata="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q5W/r2AAAAAkBAAAPAAAAAAAAAAEAIAAAACIAAABkcnMvZG93bnJldi54bWxQSwECFAAUAAAA&#10;CACHTuJAxYo6HLUBAAB3AwAADgAAAAAAAAABACAAAAAnAQAAZHJzL2Uyb0RvYy54bWxQSwUGAAAA&#10;AAYABgBZAQAATgUAAAAA&#10;">
                <v:fill on="f" focussize="0,0"/>
                <v:stroke on="f"/>
                <v:imagedata o:title=""/>
                <o:lock v:ext="edit" aspectratio="f"/>
                <v:textbox inset="0mm,0mm,0mm,0mm">
                  <w:txbxContent>
                    <w:p w14:paraId="65F354F9">
                      <w:pPr>
                        <w:spacing w:before="1" w:line="271" w:lineRule="auto"/>
                        <w:ind w:left="0" w:right="0" w:firstLine="0"/>
                        <w:jc w:val="center"/>
                        <w:rPr>
                          <w:rFonts w:ascii="Trebuchet MS"/>
                          <w:sz w:val="8"/>
                        </w:rPr>
                      </w:pPr>
                      <w:r>
                        <w:rPr>
                          <w:rFonts w:ascii="Trebuchet MS"/>
                          <w:w w:val="105"/>
                          <w:sz w:val="8"/>
                        </w:rPr>
                        <w:t>Most</w:t>
                      </w:r>
                      <w:r>
                        <w:rPr>
                          <w:rFonts w:ascii="Trebuchet MS"/>
                          <w:spacing w:val="-7"/>
                          <w:w w:val="105"/>
                          <w:sz w:val="8"/>
                        </w:rPr>
                        <w:t xml:space="preserve"> </w:t>
                      </w:r>
                      <w:r>
                        <w:rPr>
                          <w:rFonts w:ascii="Trebuchet MS"/>
                          <w:w w:val="105"/>
                          <w:sz w:val="8"/>
                        </w:rPr>
                        <w:t>customers</w:t>
                      </w:r>
                      <w:r>
                        <w:rPr>
                          <w:rFonts w:ascii="Trebuchet MS"/>
                          <w:spacing w:val="40"/>
                          <w:w w:val="105"/>
                          <w:sz w:val="8"/>
                        </w:rPr>
                        <w:t xml:space="preserve"> </w:t>
                      </w:r>
                      <w:r>
                        <w:rPr>
                          <w:rFonts w:ascii="Trebuchet MS"/>
                          <w:w w:val="105"/>
                          <w:sz w:val="8"/>
                        </w:rPr>
                        <w:t>discover city tours as</w:t>
                      </w:r>
                      <w:r>
                        <w:rPr>
                          <w:rFonts w:ascii="Trebuchet MS"/>
                          <w:spacing w:val="40"/>
                          <w:w w:val="105"/>
                          <w:sz w:val="8"/>
                        </w:rPr>
                        <w:t xml:space="preserve"> </w:t>
                      </w:r>
                      <w:r>
                        <w:rPr>
                          <w:rFonts w:ascii="Trebuchet MS"/>
                          <w:w w:val="105"/>
                          <w:sz w:val="8"/>
                        </w:rPr>
                        <w:t>they</w:t>
                      </w:r>
                      <w:r>
                        <w:rPr>
                          <w:rFonts w:ascii="Trebuchet MS"/>
                          <w:spacing w:val="-7"/>
                          <w:w w:val="105"/>
                          <w:sz w:val="8"/>
                        </w:rPr>
                        <w:t xml:space="preserve"> </w:t>
                      </w:r>
                      <w:r>
                        <w:rPr>
                          <w:rFonts w:ascii="Trebuchet MS"/>
                          <w:w w:val="105"/>
                          <w:sz w:val="8"/>
                        </w:rPr>
                        <w:t>are</w:t>
                      </w:r>
                      <w:r>
                        <w:rPr>
                          <w:rFonts w:ascii="Trebuchet MS"/>
                          <w:spacing w:val="-6"/>
                          <w:w w:val="105"/>
                          <w:sz w:val="8"/>
                        </w:rPr>
                        <w:t xml:space="preserve"> </w:t>
                      </w:r>
                      <w:r>
                        <w:rPr>
                          <w:rFonts w:ascii="Trebuchet MS"/>
                          <w:w w:val="105"/>
                          <w:sz w:val="8"/>
                        </w:rPr>
                        <w:t>booking</w:t>
                      </w:r>
                      <w:r>
                        <w:rPr>
                          <w:rFonts w:ascii="Trebuchet MS"/>
                          <w:spacing w:val="-6"/>
                          <w:w w:val="105"/>
                          <w:sz w:val="8"/>
                        </w:rPr>
                        <w:t xml:space="preserve"> </w:t>
                      </w:r>
                      <w:r>
                        <w:rPr>
                          <w:rFonts w:ascii="Trebuchet MS"/>
                          <w:w w:val="105"/>
                          <w:sz w:val="8"/>
                        </w:rPr>
                        <w:t>other</w:t>
                      </w:r>
                      <w:r>
                        <w:rPr>
                          <w:rFonts w:ascii="Trebuchet MS"/>
                          <w:spacing w:val="40"/>
                          <w:w w:val="105"/>
                          <w:sz w:val="8"/>
                        </w:rPr>
                        <w:t xml:space="preserve"> </w:t>
                      </w:r>
                      <w:r>
                        <w:rPr>
                          <w:rFonts w:ascii="Trebuchet MS"/>
                          <w:w w:val="105"/>
                          <w:sz w:val="8"/>
                        </w:rPr>
                        <w:t>Fairplane</w:t>
                      </w:r>
                      <w:r>
                        <w:rPr>
                          <w:rFonts w:ascii="Trebuchet MS"/>
                          <w:spacing w:val="-7"/>
                          <w:w w:val="105"/>
                          <w:sz w:val="8"/>
                        </w:rPr>
                        <w:t xml:space="preserve"> </w:t>
                      </w:r>
                      <w:r>
                        <w:rPr>
                          <w:rFonts w:ascii="Trebuchet MS"/>
                          <w:w w:val="105"/>
                          <w:sz w:val="8"/>
                        </w:rPr>
                        <w:t>travel</w:t>
                      </w:r>
                    </w:p>
                  </w:txbxContent>
                </v:textbox>
              </v:shape>
            </w:pict>
          </mc:Fallback>
        </mc:AlternateContent>
      </w:r>
      <w:r>
        <w:rPr>
          <w:rFonts w:ascii="Trebuchet MS"/>
          <w:color w:val="2F2F2F"/>
          <w:sz w:val="15"/>
        </w:rPr>
        <w:t>What</w:t>
      </w:r>
      <w:r>
        <w:rPr>
          <w:rFonts w:ascii="Trebuchet MS"/>
          <w:color w:val="2F2F2F"/>
          <w:spacing w:val="-8"/>
          <w:sz w:val="15"/>
        </w:rPr>
        <w:t xml:space="preserve"> </w:t>
      </w:r>
      <w:r>
        <w:rPr>
          <w:rFonts w:ascii="Trebuchet MS"/>
          <w:color w:val="2F2F2F"/>
          <w:sz w:val="15"/>
        </w:rPr>
        <w:t>does</w:t>
      </w:r>
      <w:r>
        <w:rPr>
          <w:rFonts w:ascii="Trebuchet MS"/>
          <w:color w:val="2F2F2F"/>
          <w:spacing w:val="-8"/>
          <w:sz w:val="15"/>
        </w:rPr>
        <w:t xml:space="preserve"> </w:t>
      </w:r>
      <w:r>
        <w:rPr>
          <w:rFonts w:ascii="Trebuchet MS"/>
          <w:color w:val="2F2F2F"/>
          <w:sz w:val="15"/>
        </w:rPr>
        <w:t>the</w:t>
      </w:r>
      <w:r>
        <w:rPr>
          <w:rFonts w:ascii="Trebuchet MS"/>
          <w:color w:val="2F2F2F"/>
          <w:spacing w:val="-8"/>
          <w:sz w:val="15"/>
        </w:rPr>
        <w:t xml:space="preserve"> </w:t>
      </w:r>
      <w:r>
        <w:rPr>
          <w:rFonts w:ascii="Trebuchet MS"/>
          <w:color w:val="2F2F2F"/>
          <w:sz w:val="15"/>
        </w:rPr>
        <w:t>person</w:t>
      </w:r>
      <w:r>
        <w:rPr>
          <w:rFonts w:ascii="Trebuchet MS"/>
          <w:color w:val="2F2F2F"/>
          <w:spacing w:val="-8"/>
          <w:sz w:val="15"/>
        </w:rPr>
        <w:t xml:space="preserve"> </w:t>
      </w:r>
      <w:r>
        <w:rPr>
          <w:rFonts w:ascii="Trebuchet MS"/>
          <w:color w:val="2F2F2F"/>
          <w:sz w:val="15"/>
        </w:rPr>
        <w:t>(or</w:t>
      </w:r>
      <w:r>
        <w:rPr>
          <w:rFonts w:ascii="Trebuchet MS"/>
          <w:color w:val="2F2F2F"/>
          <w:spacing w:val="-8"/>
          <w:sz w:val="15"/>
        </w:rPr>
        <w:t xml:space="preserve"> </w:t>
      </w:r>
      <w:r>
        <w:rPr>
          <w:rFonts w:ascii="Trebuchet MS"/>
          <w:color w:val="2F2F2F"/>
          <w:sz w:val="15"/>
        </w:rPr>
        <w:t>group) typically</w:t>
      </w:r>
      <w:r>
        <w:rPr>
          <w:rFonts w:ascii="Trebuchet MS"/>
          <w:color w:val="2F2F2F"/>
          <w:spacing w:val="-9"/>
          <w:sz w:val="15"/>
        </w:rPr>
        <w:t xml:space="preserve"> </w:t>
      </w:r>
      <w:r>
        <w:rPr>
          <w:rFonts w:ascii="Trebuchet MS"/>
          <w:color w:val="2F2F2F"/>
          <w:sz w:val="15"/>
        </w:rPr>
        <w:t>experience?</w:t>
      </w:r>
    </w:p>
    <w:p w14:paraId="7F13D65F">
      <w:pPr>
        <w:pStyle w:val="13"/>
        <w:rPr>
          <w:rFonts w:ascii="Trebuchet MS"/>
          <w:sz w:val="20"/>
        </w:rPr>
      </w:pPr>
    </w:p>
    <w:p w14:paraId="41A0E2B7">
      <w:pPr>
        <w:pStyle w:val="13"/>
        <w:spacing w:before="46"/>
        <w:rPr>
          <w:rFonts w:ascii="Trebuchet MS"/>
          <w:sz w:val="20"/>
        </w:rPr>
      </w:pPr>
    </w:p>
    <w:p w14:paraId="42012783">
      <w:pPr>
        <w:pStyle w:val="10"/>
        <w:ind w:left="1014"/>
        <w:rPr>
          <w:rFonts w:ascii="Trebuchet MS"/>
        </w:rPr>
      </w:pPr>
      <w:r>
        <w:rPr>
          <w:rFonts w:ascii="Trebuchet MS"/>
        </w:rPr>
        <mc:AlternateContent>
          <mc:Choice Requires="wps">
            <w:drawing>
              <wp:anchor distT="0" distB="0" distL="0" distR="0" simplePos="0" relativeHeight="251721728" behindDoc="1" locked="0" layoutInCell="1" allowOverlap="1">
                <wp:simplePos x="0" y="0"/>
                <wp:positionH relativeFrom="page">
                  <wp:posOffset>3282950</wp:posOffset>
                </wp:positionH>
                <wp:positionV relativeFrom="paragraph">
                  <wp:posOffset>59055</wp:posOffset>
                </wp:positionV>
                <wp:extent cx="475615" cy="304165"/>
                <wp:effectExtent l="0" t="0" r="0" b="0"/>
                <wp:wrapNone/>
                <wp:docPr id="222" name="Textbox 222"/>
                <wp:cNvGraphicFramePr/>
                <a:graphic xmlns:a="http://schemas.openxmlformats.org/drawingml/2006/main">
                  <a:graphicData uri="http://schemas.microsoft.com/office/word/2010/wordprocessingShape">
                    <wps:wsp>
                      <wps:cNvSpPr txBox="1"/>
                      <wps:spPr>
                        <a:xfrm>
                          <a:off x="0" y="0"/>
                          <a:ext cx="475615" cy="304165"/>
                        </a:xfrm>
                        <a:prstGeom prst="rect">
                          <a:avLst/>
                        </a:prstGeom>
                      </wps:spPr>
                      <wps:txbx>
                        <w:txbxContent>
                          <w:p w14:paraId="03733AB1">
                            <w:pPr>
                              <w:pStyle w:val="13"/>
                              <w:spacing w:line="247" w:lineRule="auto"/>
                              <w:jc w:val="center"/>
                              <w:rPr>
                                <w:rFonts w:ascii="Trebuchet MS"/>
                              </w:rPr>
                            </w:pPr>
                            <w:r>
                              <w:rPr>
                                <w:rFonts w:ascii="Trebuchet MS"/>
                              </w:rPr>
                              <w:t>Travel</w:t>
                            </w:r>
                            <w:r>
                              <w:rPr>
                                <w:rFonts w:ascii="Trebuchet MS"/>
                                <w:spacing w:val="-8"/>
                              </w:rPr>
                              <w:t xml:space="preserve"> </w:t>
                            </w:r>
                            <w:r>
                              <w:rPr>
                                <w:rFonts w:ascii="Trebuchet MS"/>
                              </w:rPr>
                              <w:t>booking</w:t>
                            </w:r>
                            <w:r>
                              <w:rPr>
                                <w:rFonts w:ascii="Trebuchet MS"/>
                                <w:spacing w:val="40"/>
                              </w:rPr>
                              <w:t xml:space="preserve"> </w:t>
                            </w:r>
                            <w:r>
                              <w:rPr>
                                <w:rFonts w:ascii="Trebuchet MS"/>
                              </w:rPr>
                              <w:t>section of the</w:t>
                            </w:r>
                            <w:r>
                              <w:rPr>
                                <w:rFonts w:ascii="Trebuchet MS"/>
                                <w:spacing w:val="40"/>
                              </w:rPr>
                              <w:t xml:space="preserve"> </w:t>
                            </w:r>
                            <w:r>
                              <w:rPr>
                                <w:rFonts w:ascii="Trebuchet MS"/>
                                <w:spacing w:val="-4"/>
                              </w:rPr>
                              <w:t>website,</w:t>
                            </w:r>
                            <w:r>
                              <w:rPr>
                                <w:rFonts w:ascii="Trebuchet MS"/>
                                <w:spacing w:val="-7"/>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wps:txbx>
                      <wps:bodyPr wrap="square" lIns="0" tIns="0" rIns="0" bIns="0" rtlCol="0">
                        <a:noAutofit/>
                      </wps:bodyPr>
                    </wps:wsp>
                  </a:graphicData>
                </a:graphic>
              </wp:anchor>
            </w:drawing>
          </mc:Choice>
          <mc:Fallback>
            <w:pict>
              <v:shape id="Textbox 222" o:spid="_x0000_s1026" o:spt="202" type="#_x0000_t202" style="position:absolute;left:0pt;margin-left:258.5pt;margin-top:4.65pt;height:23.95pt;width:37.45pt;mso-position-horizontal-relative:page;z-index:-251594752;mso-width-relative:page;mso-height-relative:page;" filled="f" stroked="f" coordsize="21600,21600" o:gfxdata="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fN0Tx2AAAAAgBAAAPAAAAAAAAAAEAIAAAACIAAABkcnMvZG93bnJldi54bWxQSwECFAAUAAAA&#10;CACHTuJAFRMH7bUBAAB3AwAADgAAAAAAAAABACAAAAAnAQAAZHJzL2Uyb0RvYy54bWxQSwUGAAAA&#10;AAYABgBZAQAATgUAAAAA&#10;">
                <v:fill on="f" focussize="0,0"/>
                <v:stroke on="f"/>
                <v:imagedata o:title=""/>
                <o:lock v:ext="edit" aspectratio="f"/>
                <v:textbox inset="0mm,0mm,0mm,0mm">
                  <w:txbxContent>
                    <w:p w14:paraId="03733AB1">
                      <w:pPr>
                        <w:pStyle w:val="13"/>
                        <w:spacing w:line="247" w:lineRule="auto"/>
                        <w:jc w:val="center"/>
                        <w:rPr>
                          <w:rFonts w:ascii="Trebuchet MS"/>
                        </w:rPr>
                      </w:pPr>
                      <w:r>
                        <w:rPr>
                          <w:rFonts w:ascii="Trebuchet MS"/>
                        </w:rPr>
                        <w:t>Travel</w:t>
                      </w:r>
                      <w:r>
                        <w:rPr>
                          <w:rFonts w:ascii="Trebuchet MS"/>
                          <w:spacing w:val="-8"/>
                        </w:rPr>
                        <w:t xml:space="preserve"> </w:t>
                      </w:r>
                      <w:r>
                        <w:rPr>
                          <w:rFonts w:ascii="Trebuchet MS"/>
                        </w:rPr>
                        <w:t>booking</w:t>
                      </w:r>
                      <w:r>
                        <w:rPr>
                          <w:rFonts w:ascii="Trebuchet MS"/>
                          <w:spacing w:val="40"/>
                        </w:rPr>
                        <w:t xml:space="preserve"> </w:t>
                      </w:r>
                      <w:r>
                        <w:rPr>
                          <w:rFonts w:ascii="Trebuchet MS"/>
                        </w:rPr>
                        <w:t>section of the</w:t>
                      </w:r>
                      <w:r>
                        <w:rPr>
                          <w:rFonts w:ascii="Trebuchet MS"/>
                          <w:spacing w:val="40"/>
                        </w:rPr>
                        <w:t xml:space="preserve"> </w:t>
                      </w:r>
                      <w:r>
                        <w:rPr>
                          <w:rFonts w:ascii="Trebuchet MS"/>
                          <w:spacing w:val="-4"/>
                        </w:rPr>
                        <w:t>website,</w:t>
                      </w:r>
                      <w:r>
                        <w:rPr>
                          <w:rFonts w:ascii="Trebuchet MS"/>
                          <w:spacing w:val="-7"/>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v:textbox>
              </v:shape>
            </w:pict>
          </mc:Fallback>
        </mc:AlternateContent>
      </w:r>
      <w:r>
        <w:rPr>
          <w:rFonts w:ascii="Trebuchet MS"/>
        </w:rPr>
        <mc:AlternateContent>
          <mc:Choice Requires="wps">
            <w:drawing>
              <wp:anchor distT="0" distB="0" distL="0" distR="0" simplePos="0" relativeHeight="251724800" behindDoc="1" locked="0" layoutInCell="1" allowOverlap="1">
                <wp:simplePos x="0" y="0"/>
                <wp:positionH relativeFrom="page">
                  <wp:posOffset>3916680</wp:posOffset>
                </wp:positionH>
                <wp:positionV relativeFrom="paragraph">
                  <wp:posOffset>97155</wp:posOffset>
                </wp:positionV>
                <wp:extent cx="579755" cy="227965"/>
                <wp:effectExtent l="0" t="0" r="0" b="0"/>
                <wp:wrapNone/>
                <wp:docPr id="223" name="Textbox 223"/>
                <wp:cNvGraphicFramePr/>
                <a:graphic xmlns:a="http://schemas.openxmlformats.org/drawingml/2006/main">
                  <a:graphicData uri="http://schemas.microsoft.com/office/word/2010/wordprocessingShape">
                    <wps:wsp>
                      <wps:cNvSpPr txBox="1"/>
                      <wps:spPr>
                        <a:xfrm>
                          <a:off x="0" y="0"/>
                          <a:ext cx="579755" cy="227965"/>
                        </a:xfrm>
                        <a:prstGeom prst="rect">
                          <a:avLst/>
                        </a:prstGeom>
                      </wps:spPr>
                      <wps:txbx>
                        <w:txbxContent>
                          <w:p w14:paraId="0E15DFE6">
                            <w:pPr>
                              <w:pStyle w:val="13"/>
                              <w:spacing w:line="247" w:lineRule="auto"/>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wps:txbx>
                      <wps:bodyPr wrap="square" lIns="0" tIns="0" rIns="0" bIns="0" rtlCol="0">
                        <a:noAutofit/>
                      </wps:bodyPr>
                    </wps:wsp>
                  </a:graphicData>
                </a:graphic>
              </wp:anchor>
            </w:drawing>
          </mc:Choice>
          <mc:Fallback>
            <w:pict>
              <v:shape id="Textbox 223" o:spid="_x0000_s1026" o:spt="202" type="#_x0000_t202" style="position:absolute;left:0pt;margin-left:308.4pt;margin-top:7.65pt;height:17.95pt;width:45.65pt;mso-position-horizontal-relative:page;z-index:-251591680;mso-width-relative:page;mso-height-relative:page;" filled="f" stroked="f" coordsize="21600,21600" o:gfxdata="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0PRTvYAAAACQEAAA8AAAAAAAAAAQAgAAAAIgAAAGRycy9kb3ducmV2LnhtbFBLAQIUABQAAAAI&#10;AIdO4kA8TVdQtAEAAHcDAAAOAAAAAAAAAAEAIAAAACcBAABkcnMvZTJvRG9jLnhtbFBLBQYAAAAA&#10;BgAGAFkBAABNBQAAAAA=&#10;">
                <v:fill on="f" focussize="0,0"/>
                <v:stroke on="f"/>
                <v:imagedata o:title=""/>
                <o:lock v:ext="edit" aspectratio="f"/>
                <v:textbox inset="0mm,0mm,0mm,0mm">
                  <w:txbxContent>
                    <w:p w14:paraId="0E15DFE6">
                      <w:pPr>
                        <w:pStyle w:val="13"/>
                        <w:spacing w:line="247" w:lineRule="auto"/>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v:textbox>
              </v:shape>
            </w:pict>
          </mc:Fallback>
        </mc:AlternateContent>
      </w:r>
      <w:r>
        <w:rPr>
          <w:rFonts w:ascii="Trebuchet MS"/>
        </w:rPr>
        <mc:AlternateContent>
          <mc:Choice Requires="wps">
            <w:drawing>
              <wp:anchor distT="0" distB="0" distL="0" distR="0" simplePos="0" relativeHeight="251724800" behindDoc="1" locked="0" layoutInCell="1" allowOverlap="1">
                <wp:simplePos x="0" y="0"/>
                <wp:positionH relativeFrom="page">
                  <wp:posOffset>4601845</wp:posOffset>
                </wp:positionH>
                <wp:positionV relativeFrom="paragraph">
                  <wp:posOffset>97155</wp:posOffset>
                </wp:positionV>
                <wp:extent cx="579755" cy="227965"/>
                <wp:effectExtent l="0" t="0" r="0" b="0"/>
                <wp:wrapNone/>
                <wp:docPr id="224" name="Textbox 224"/>
                <wp:cNvGraphicFramePr/>
                <a:graphic xmlns:a="http://schemas.openxmlformats.org/drawingml/2006/main">
                  <a:graphicData uri="http://schemas.microsoft.com/office/word/2010/wordprocessingShape">
                    <wps:wsp>
                      <wps:cNvSpPr txBox="1"/>
                      <wps:spPr>
                        <a:xfrm>
                          <a:off x="0" y="0"/>
                          <a:ext cx="579755" cy="227965"/>
                        </a:xfrm>
                        <a:prstGeom prst="rect">
                          <a:avLst/>
                        </a:prstGeom>
                      </wps:spPr>
                      <wps:txbx>
                        <w:txbxContent>
                          <w:p w14:paraId="494BAD6C">
                            <w:pPr>
                              <w:pStyle w:val="13"/>
                              <w:spacing w:line="247" w:lineRule="auto"/>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wps:txbx>
                      <wps:bodyPr wrap="square" lIns="0" tIns="0" rIns="0" bIns="0" rtlCol="0">
                        <a:noAutofit/>
                      </wps:bodyPr>
                    </wps:wsp>
                  </a:graphicData>
                </a:graphic>
              </wp:anchor>
            </w:drawing>
          </mc:Choice>
          <mc:Fallback>
            <w:pict>
              <v:shape id="Textbox 224" o:spid="_x0000_s1026" o:spt="202" type="#_x0000_t202" style="position:absolute;left:0pt;margin-left:362.35pt;margin-top:7.65pt;height:17.95pt;width:45.65pt;mso-position-horizontal-relative:page;z-index:-251591680;mso-width-relative:page;mso-height-relative:page;" filled="f" stroked="f" coordsize="21600,21600" o:gfxdata="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EBH5rYAAAACQEAAA8AAAAAAAAAAQAgAAAAIgAAAGRycy9kb3ducmV2LnhtbFBLAQIUABQAAAAI&#10;AIdO4kBNsaF6tAEAAHcDAAAOAAAAAAAAAAEAIAAAACcBAABkcnMvZTJvRG9jLnhtbFBLBQYAAAAA&#10;BgAGAFkBAABNBQAAAAA=&#10;">
                <v:fill on="f" focussize="0,0"/>
                <v:stroke on="f"/>
                <v:imagedata o:title=""/>
                <o:lock v:ext="edit" aspectratio="f"/>
                <v:textbox inset="0mm,0mm,0mm,0mm">
                  <w:txbxContent>
                    <w:p w14:paraId="494BAD6C">
                      <w:pPr>
                        <w:pStyle w:val="13"/>
                        <w:spacing w:line="247" w:lineRule="auto"/>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v:textbox>
              </v:shape>
            </w:pict>
          </mc:Fallback>
        </mc:AlternateContent>
      </w:r>
      <w:r>
        <w:rPr>
          <w:rFonts w:ascii="Trebuchet MS"/>
        </w:rPr>
        <mc:AlternateContent>
          <mc:Choice Requires="wps">
            <w:drawing>
              <wp:anchor distT="0" distB="0" distL="0" distR="0" simplePos="0" relativeHeight="251745280" behindDoc="1" locked="0" layoutInCell="1" allowOverlap="1">
                <wp:simplePos x="0" y="0"/>
                <wp:positionH relativeFrom="page">
                  <wp:posOffset>5287645</wp:posOffset>
                </wp:positionH>
                <wp:positionV relativeFrom="paragraph">
                  <wp:posOffset>97155</wp:posOffset>
                </wp:positionV>
                <wp:extent cx="579755" cy="227965"/>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579755" cy="227965"/>
                        </a:xfrm>
                        <a:prstGeom prst="rect">
                          <a:avLst/>
                        </a:prstGeom>
                      </wps:spPr>
                      <wps:txbx>
                        <w:txbxContent>
                          <w:p w14:paraId="608916CD">
                            <w:pPr>
                              <w:pStyle w:val="13"/>
                              <w:spacing w:line="247" w:lineRule="auto"/>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wps:txbx>
                      <wps:bodyPr wrap="square" lIns="0" tIns="0" rIns="0" bIns="0" rtlCol="0">
                        <a:noAutofit/>
                      </wps:bodyPr>
                    </wps:wsp>
                  </a:graphicData>
                </a:graphic>
              </wp:anchor>
            </w:drawing>
          </mc:Choice>
          <mc:Fallback>
            <w:pict>
              <v:shape id="Textbox 225" o:spid="_x0000_s1026" o:spt="202" type="#_x0000_t202" style="position:absolute;left:0pt;margin-left:416.35pt;margin-top:7.65pt;height:17.95pt;width:45.65pt;mso-position-horizontal-relative:page;z-index:-251571200;mso-width-relative:page;mso-height-relative:page;" filled="f" stroked="f" coordsize="21600,21600" o:gfxdata="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GdHc42QAAAAkBAAAPAAAAAAAAAAEAIAAAACIAAABkcnMvZG93bnJldi54bWxQSwECFAAUAAAA&#10;CACHTuJAhiOGdLQBAAB3AwAADgAAAAAAAAABACAAAAAoAQAAZHJzL2Uyb0RvYy54bWxQSwUGAAAA&#10;AAYABgBZAQAATgUAAAAA&#10;">
                <v:fill on="f" focussize="0,0"/>
                <v:stroke on="f"/>
                <v:imagedata o:title=""/>
                <o:lock v:ext="edit" aspectratio="f"/>
                <v:textbox inset="0mm,0mm,0mm,0mm">
                  <w:txbxContent>
                    <w:p w14:paraId="608916CD">
                      <w:pPr>
                        <w:pStyle w:val="13"/>
                        <w:spacing w:line="247" w:lineRule="auto"/>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v:textbox>
              </v:shape>
            </w:pict>
          </mc:Fallback>
        </mc:AlternateContent>
      </w:r>
      <w:r>
        <w:rPr>
          <w:rFonts w:ascii="Trebuchet MS"/>
        </w:rPr>
        <mc:AlternateContent>
          <mc:Choice Requires="wps">
            <w:drawing>
              <wp:anchor distT="0" distB="0" distL="0" distR="0" simplePos="0" relativeHeight="251745280" behindDoc="1" locked="0" layoutInCell="1" allowOverlap="1">
                <wp:simplePos x="0" y="0"/>
                <wp:positionH relativeFrom="page">
                  <wp:posOffset>5972810</wp:posOffset>
                </wp:positionH>
                <wp:positionV relativeFrom="paragraph">
                  <wp:posOffset>97155</wp:posOffset>
                </wp:positionV>
                <wp:extent cx="579755" cy="227965"/>
                <wp:effectExtent l="0" t="0" r="0" b="0"/>
                <wp:wrapNone/>
                <wp:docPr id="226" name="Textbox 226"/>
                <wp:cNvGraphicFramePr/>
                <a:graphic xmlns:a="http://schemas.openxmlformats.org/drawingml/2006/main">
                  <a:graphicData uri="http://schemas.microsoft.com/office/word/2010/wordprocessingShape">
                    <wps:wsp>
                      <wps:cNvSpPr txBox="1"/>
                      <wps:spPr>
                        <a:xfrm>
                          <a:off x="0" y="0"/>
                          <a:ext cx="579755" cy="227965"/>
                        </a:xfrm>
                        <a:prstGeom prst="rect">
                          <a:avLst/>
                        </a:prstGeom>
                      </wps:spPr>
                      <wps:txbx>
                        <w:txbxContent>
                          <w:p w14:paraId="61EB0239">
                            <w:pPr>
                              <w:pStyle w:val="13"/>
                              <w:spacing w:line="247" w:lineRule="auto"/>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wps:txbx>
                      <wps:bodyPr wrap="square" lIns="0" tIns="0" rIns="0" bIns="0" rtlCol="0">
                        <a:noAutofit/>
                      </wps:bodyPr>
                    </wps:wsp>
                  </a:graphicData>
                </a:graphic>
              </wp:anchor>
            </w:drawing>
          </mc:Choice>
          <mc:Fallback>
            <w:pict>
              <v:shape id="Textbox 226" o:spid="_x0000_s1026" o:spt="202" type="#_x0000_t202" style="position:absolute;left:0pt;margin-left:470.3pt;margin-top:7.65pt;height:17.95pt;width:45.65pt;mso-position-horizontal-relative:page;z-index:-251571200;mso-width-relative:page;mso-height-relative:page;" filled="f" stroked="f" coordsize="21600,21600" o:gfxdata="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Tf+nDYAAAACgEAAA8AAAAAAAAAAQAgAAAAIgAAAGRycy9kb3ducmV2LnhtbFBLAQIUABQAAAAI&#10;AIdO4kDblO5mtAEAAHcDAAAOAAAAAAAAAAEAIAAAACcBAABkcnMvZTJvRG9jLnhtbFBLBQYAAAAA&#10;BgAGAFkBAABNBQAAAAA=&#10;">
                <v:fill on="f" focussize="0,0"/>
                <v:stroke on="f"/>
                <v:imagedata o:title=""/>
                <o:lock v:ext="edit" aspectratio="f"/>
                <v:textbox inset="0mm,0mm,0mm,0mm">
                  <w:txbxContent>
                    <w:p w14:paraId="61EB0239">
                      <w:pPr>
                        <w:pStyle w:val="13"/>
                        <w:spacing w:line="247" w:lineRule="auto"/>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v:textbox>
              </v:shape>
            </w:pict>
          </mc:Fallback>
        </mc:AlternateContent>
      </w:r>
      <w:r>
        <w:rPr>
          <w:rFonts w:ascii="Trebuchet MS"/>
        </w:rPr>
        <mc:AlternateContent>
          <mc:Choice Requires="wps">
            <w:drawing>
              <wp:anchor distT="0" distB="0" distL="0" distR="0" simplePos="0" relativeHeight="251746304" behindDoc="1" locked="0" layoutInCell="1" allowOverlap="1">
                <wp:simplePos x="0" y="0"/>
                <wp:positionH relativeFrom="page">
                  <wp:posOffset>6947535</wp:posOffset>
                </wp:positionH>
                <wp:positionV relativeFrom="paragraph">
                  <wp:posOffset>97155</wp:posOffset>
                </wp:positionV>
                <wp:extent cx="579755" cy="227965"/>
                <wp:effectExtent l="0" t="0" r="0" b="0"/>
                <wp:wrapNone/>
                <wp:docPr id="227" name="Textbox 227"/>
                <wp:cNvGraphicFramePr/>
                <a:graphic xmlns:a="http://schemas.openxmlformats.org/drawingml/2006/main">
                  <a:graphicData uri="http://schemas.microsoft.com/office/word/2010/wordprocessingShape">
                    <wps:wsp>
                      <wps:cNvSpPr txBox="1"/>
                      <wps:spPr>
                        <a:xfrm>
                          <a:off x="0" y="0"/>
                          <a:ext cx="579755" cy="227965"/>
                        </a:xfrm>
                        <a:prstGeom prst="rect">
                          <a:avLst/>
                        </a:prstGeom>
                      </wps:spPr>
                      <wps:txbx>
                        <w:txbxContent>
                          <w:p w14:paraId="33C4999C">
                            <w:pPr>
                              <w:pStyle w:val="13"/>
                              <w:spacing w:line="247" w:lineRule="auto"/>
                              <w:ind w:left="-1"/>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wps:txbx>
                      <wps:bodyPr wrap="square" lIns="0" tIns="0" rIns="0" bIns="0" rtlCol="0">
                        <a:noAutofit/>
                      </wps:bodyPr>
                    </wps:wsp>
                  </a:graphicData>
                </a:graphic>
              </wp:anchor>
            </w:drawing>
          </mc:Choice>
          <mc:Fallback>
            <w:pict>
              <v:shape id="Textbox 227" o:spid="_x0000_s1026" o:spt="202" type="#_x0000_t202" style="position:absolute;left:0pt;margin-left:547.05pt;margin-top:7.65pt;height:17.95pt;width:45.65pt;mso-position-horizontal-relative:page;z-index:-251570176;mso-width-relative:page;mso-height-relative:page;" filled="f" stroked="f" coordsize="21600,21600" o:gfxdata="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uwtpTZAAAACwEAAA8AAAAAAAAAAQAgAAAAIgAAAGRycy9kb3ducmV2LnhtbFBLAQIUABQAAAAI&#10;AIdO4kAQBsloswEAAHcDAAAOAAAAAAAAAAEAIAAAACgBAABkcnMvZTJvRG9jLnhtbFBLBQYAAAAA&#10;BgAGAFkBAABNBQAAAAA=&#10;">
                <v:fill on="f" focussize="0,0"/>
                <v:stroke on="f"/>
                <v:imagedata o:title=""/>
                <o:lock v:ext="edit" aspectratio="f"/>
                <v:textbox inset="0mm,0mm,0mm,0mm">
                  <w:txbxContent>
                    <w:p w14:paraId="33C4999C">
                      <w:pPr>
                        <w:pStyle w:val="13"/>
                        <w:spacing w:line="247" w:lineRule="auto"/>
                        <w:ind w:left="-1"/>
                        <w:jc w:val="center"/>
                        <w:rPr>
                          <w:rFonts w:ascii="Trebuchet MS"/>
                        </w:rPr>
                      </w:pPr>
                      <w:r>
                        <w:rPr>
                          <w:rFonts w:ascii="Trebuchet MS"/>
                        </w:rPr>
                        <w:t>City</w:t>
                      </w:r>
                      <w:r>
                        <w:rPr>
                          <w:rFonts w:ascii="Trebuchet MS"/>
                          <w:spacing w:val="-8"/>
                        </w:rPr>
                        <w:t xml:space="preserve"> </w:t>
                      </w:r>
                      <w:r>
                        <w:rPr>
                          <w:rFonts w:ascii="Trebuchet MS"/>
                        </w:rPr>
                        <w:t>tours</w:t>
                      </w:r>
                      <w:r>
                        <w:rPr>
                          <w:rFonts w:ascii="Trebuchet MS"/>
                          <w:spacing w:val="-8"/>
                        </w:rPr>
                        <w:t xml:space="preserve"> </w:t>
                      </w:r>
                      <w:r>
                        <w:rPr>
                          <w:rFonts w:ascii="Trebuchet MS"/>
                        </w:rPr>
                        <w:t>section</w:t>
                      </w:r>
                      <w:r>
                        <w:rPr>
                          <w:rFonts w:ascii="Trebuchet MS"/>
                          <w:spacing w:val="-7"/>
                        </w:rPr>
                        <w:t xml:space="preserve"> </w:t>
                      </w:r>
                      <w:r>
                        <w:rPr>
                          <w:rFonts w:ascii="Trebuchet MS"/>
                        </w:rPr>
                        <w:t>of</w:t>
                      </w:r>
                      <w:r>
                        <w:rPr>
                          <w:rFonts w:ascii="Trebuchet MS"/>
                          <w:spacing w:val="40"/>
                        </w:rPr>
                        <w:t xml:space="preserve"> </w:t>
                      </w:r>
                      <w:r>
                        <w:rPr>
                          <w:rFonts w:ascii="Trebuchet MS"/>
                          <w:spacing w:val="-4"/>
                        </w:rPr>
                        <w:t>the</w:t>
                      </w:r>
                      <w:r>
                        <w:rPr>
                          <w:rFonts w:ascii="Trebuchet MS"/>
                          <w:spacing w:val="-7"/>
                        </w:rPr>
                        <w:t xml:space="preserve"> </w:t>
                      </w:r>
                      <w:r>
                        <w:rPr>
                          <w:rFonts w:ascii="Trebuchet MS"/>
                          <w:spacing w:val="-4"/>
                        </w:rPr>
                        <w:t>website,</w:t>
                      </w:r>
                      <w:r>
                        <w:rPr>
                          <w:rFonts w:ascii="Trebuchet MS"/>
                          <w:spacing w:val="-5"/>
                        </w:rPr>
                        <w:t xml:space="preserve"> </w:t>
                      </w:r>
                      <w:r>
                        <w:rPr>
                          <w:rFonts w:ascii="Trebuchet MS"/>
                          <w:spacing w:val="-4"/>
                        </w:rPr>
                        <w:t>iOS</w:t>
                      </w:r>
                      <w:r>
                        <w:rPr>
                          <w:rFonts w:ascii="Trebuchet MS"/>
                          <w:spacing w:val="-5"/>
                        </w:rPr>
                        <w:t xml:space="preserve"> </w:t>
                      </w:r>
                      <w:r>
                        <w:rPr>
                          <w:rFonts w:ascii="Trebuchet MS"/>
                          <w:spacing w:val="-4"/>
                        </w:rPr>
                        <w:t>app,</w:t>
                      </w:r>
                      <w:r>
                        <w:rPr>
                          <w:rFonts w:ascii="Trebuchet MS"/>
                          <w:spacing w:val="40"/>
                        </w:rPr>
                        <w:t xml:space="preserve"> </w:t>
                      </w:r>
                      <w:r>
                        <w:rPr>
                          <w:rFonts w:ascii="Trebuchet MS"/>
                        </w:rPr>
                        <w:t>or Android app</w:t>
                      </w:r>
                    </w:p>
                  </w:txbxContent>
                </v:textbox>
              </v:shape>
            </w:pict>
          </mc:Fallback>
        </mc:AlternateContent>
      </w:r>
      <w:r>
        <w:rPr>
          <w:rFonts w:ascii="Trebuchet MS"/>
        </w:rPr>
        <mc:AlternateContent>
          <mc:Choice Requires="wps">
            <w:drawing>
              <wp:anchor distT="0" distB="0" distL="0" distR="0" simplePos="0" relativeHeight="251746304" behindDoc="1" locked="0" layoutInCell="1" allowOverlap="1">
                <wp:simplePos x="0" y="0"/>
                <wp:positionH relativeFrom="page">
                  <wp:posOffset>7684770</wp:posOffset>
                </wp:positionH>
                <wp:positionV relativeFrom="paragraph">
                  <wp:posOffset>59055</wp:posOffset>
                </wp:positionV>
                <wp:extent cx="508000" cy="304165"/>
                <wp:effectExtent l="0" t="0" r="0" b="0"/>
                <wp:wrapNone/>
                <wp:docPr id="228" name="Textbox 228"/>
                <wp:cNvGraphicFramePr/>
                <a:graphic xmlns:a="http://schemas.openxmlformats.org/drawingml/2006/main">
                  <a:graphicData uri="http://schemas.microsoft.com/office/word/2010/wordprocessingShape">
                    <wps:wsp>
                      <wps:cNvSpPr txBox="1"/>
                      <wps:spPr>
                        <a:xfrm>
                          <a:off x="0" y="0"/>
                          <a:ext cx="508000" cy="304165"/>
                        </a:xfrm>
                        <a:prstGeom prst="rect">
                          <a:avLst/>
                        </a:prstGeom>
                      </wps:spPr>
                      <wps:txbx>
                        <w:txbxContent>
                          <w:p w14:paraId="3D13A9C6">
                            <w:pPr>
                              <w:pStyle w:val="13"/>
                              <w:spacing w:line="247" w:lineRule="auto"/>
                              <w:jc w:val="center"/>
                              <w:rPr>
                                <w:rFonts w:ascii="Trebuchet MS"/>
                              </w:rPr>
                            </w:pPr>
                            <w:r>
                              <w:rPr>
                                <w:rFonts w:ascii="Trebuchet MS"/>
                              </w:rPr>
                              <w:t>Payment</w:t>
                            </w:r>
                            <w:r>
                              <w:rPr>
                                <w:rFonts w:ascii="Trebuchet MS"/>
                                <w:spacing w:val="-8"/>
                              </w:rPr>
                              <w:t xml:space="preserve"> </w:t>
                            </w:r>
                            <w:r>
                              <w:rPr>
                                <w:rFonts w:ascii="Trebuchet MS"/>
                              </w:rPr>
                              <w:t>overlay</w:t>
                            </w:r>
                            <w:r>
                              <w:rPr>
                                <w:rFonts w:ascii="Trebuchet MS"/>
                                <w:spacing w:val="40"/>
                              </w:rPr>
                              <w:t xml:space="preserve"> </w:t>
                            </w:r>
                            <w:r>
                              <w:rPr>
                                <w:rFonts w:ascii="Trebuchet MS"/>
                                <w:spacing w:val="-6"/>
                              </w:rPr>
                              <w:t>within</w:t>
                            </w:r>
                            <w:r>
                              <w:rPr>
                                <w:rFonts w:ascii="Trebuchet MS"/>
                                <w:spacing w:val="-5"/>
                              </w:rPr>
                              <w:t xml:space="preserve"> </w:t>
                            </w:r>
                            <w:r>
                              <w:rPr>
                                <w:rFonts w:ascii="Trebuchet MS"/>
                                <w:spacing w:val="-6"/>
                              </w:rPr>
                              <w:t>the</w:t>
                            </w:r>
                            <w:r>
                              <w:rPr>
                                <w:rFonts w:ascii="Trebuchet MS"/>
                                <w:spacing w:val="-5"/>
                              </w:rPr>
                              <w:t xml:space="preserve"> </w:t>
                            </w:r>
                            <w:r>
                              <w:rPr>
                                <w:rFonts w:ascii="Trebuchet MS"/>
                                <w:spacing w:val="-6"/>
                              </w:rPr>
                              <w:t>website,</w:t>
                            </w:r>
                            <w:r>
                              <w:rPr>
                                <w:rFonts w:ascii="Trebuchet MS"/>
                                <w:spacing w:val="40"/>
                              </w:rPr>
                              <w:t xml:space="preserve"> </w:t>
                            </w:r>
                            <w:r>
                              <w:rPr>
                                <w:rFonts w:ascii="Trebuchet MS"/>
                              </w:rPr>
                              <w:t>iOS</w:t>
                            </w:r>
                            <w:r>
                              <w:rPr>
                                <w:rFonts w:ascii="Trebuchet MS"/>
                                <w:spacing w:val="-8"/>
                              </w:rPr>
                              <w:t xml:space="preserve"> </w:t>
                            </w:r>
                            <w:r>
                              <w:rPr>
                                <w:rFonts w:ascii="Trebuchet MS"/>
                              </w:rPr>
                              <w:t>app,</w:t>
                            </w:r>
                          </w:p>
                          <w:p w14:paraId="0FC2D583">
                            <w:pPr>
                              <w:pStyle w:val="13"/>
                              <w:spacing w:line="116" w:lineRule="exact"/>
                              <w:jc w:val="center"/>
                              <w:rPr>
                                <w:rFonts w:ascii="Trebuchet MS"/>
                              </w:rPr>
                            </w:pPr>
                            <w:r>
                              <w:rPr>
                                <w:rFonts w:ascii="Trebuchet MS"/>
                                <w:spacing w:val="-2"/>
                              </w:rPr>
                              <w:t xml:space="preserve">or Android </w:t>
                            </w:r>
                            <w:r>
                              <w:rPr>
                                <w:rFonts w:ascii="Trebuchet MS"/>
                                <w:spacing w:val="-5"/>
                              </w:rPr>
                              <w:t>app</w:t>
                            </w:r>
                          </w:p>
                        </w:txbxContent>
                      </wps:txbx>
                      <wps:bodyPr wrap="square" lIns="0" tIns="0" rIns="0" bIns="0" rtlCol="0">
                        <a:noAutofit/>
                      </wps:bodyPr>
                    </wps:wsp>
                  </a:graphicData>
                </a:graphic>
              </wp:anchor>
            </w:drawing>
          </mc:Choice>
          <mc:Fallback>
            <w:pict>
              <v:shape id="Textbox 228" o:spid="_x0000_s1026" o:spt="202" type="#_x0000_t202" style="position:absolute;left:0pt;margin-left:605.1pt;margin-top:4.65pt;height:23.95pt;width:40pt;mso-position-horizontal-relative:page;z-index:-251570176;mso-width-relative:page;mso-height-relative:page;" filled="f" stroked="f" coordsize="21600,21600" o:gfxdata="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pV&#10;jPTXAAAACgEAAA8AAAAAAAAAAQAgAAAAIgAAAGRycy9kb3ducmV2LnhtbFBLAQIUABQAAAAIAIdO&#10;4kB4X6SysgEAAHcDAAAOAAAAAAAAAAEAIAAAACYBAABkcnMvZTJvRG9jLnhtbFBLBQYAAAAABgAG&#10;AFkBAABKBQAAAAA=&#10;">
                <v:fill on="f" focussize="0,0"/>
                <v:stroke on="f"/>
                <v:imagedata o:title=""/>
                <o:lock v:ext="edit" aspectratio="f"/>
                <v:textbox inset="0mm,0mm,0mm,0mm">
                  <w:txbxContent>
                    <w:p w14:paraId="3D13A9C6">
                      <w:pPr>
                        <w:pStyle w:val="13"/>
                        <w:spacing w:line="247" w:lineRule="auto"/>
                        <w:jc w:val="center"/>
                        <w:rPr>
                          <w:rFonts w:ascii="Trebuchet MS"/>
                        </w:rPr>
                      </w:pPr>
                      <w:r>
                        <w:rPr>
                          <w:rFonts w:ascii="Trebuchet MS"/>
                        </w:rPr>
                        <w:t>Payment</w:t>
                      </w:r>
                      <w:r>
                        <w:rPr>
                          <w:rFonts w:ascii="Trebuchet MS"/>
                          <w:spacing w:val="-8"/>
                        </w:rPr>
                        <w:t xml:space="preserve"> </w:t>
                      </w:r>
                      <w:r>
                        <w:rPr>
                          <w:rFonts w:ascii="Trebuchet MS"/>
                        </w:rPr>
                        <w:t>overlay</w:t>
                      </w:r>
                      <w:r>
                        <w:rPr>
                          <w:rFonts w:ascii="Trebuchet MS"/>
                          <w:spacing w:val="40"/>
                        </w:rPr>
                        <w:t xml:space="preserve"> </w:t>
                      </w:r>
                      <w:r>
                        <w:rPr>
                          <w:rFonts w:ascii="Trebuchet MS"/>
                          <w:spacing w:val="-6"/>
                        </w:rPr>
                        <w:t>within</w:t>
                      </w:r>
                      <w:r>
                        <w:rPr>
                          <w:rFonts w:ascii="Trebuchet MS"/>
                          <w:spacing w:val="-5"/>
                        </w:rPr>
                        <w:t xml:space="preserve"> </w:t>
                      </w:r>
                      <w:r>
                        <w:rPr>
                          <w:rFonts w:ascii="Trebuchet MS"/>
                          <w:spacing w:val="-6"/>
                        </w:rPr>
                        <w:t>the</w:t>
                      </w:r>
                      <w:r>
                        <w:rPr>
                          <w:rFonts w:ascii="Trebuchet MS"/>
                          <w:spacing w:val="-5"/>
                        </w:rPr>
                        <w:t xml:space="preserve"> </w:t>
                      </w:r>
                      <w:r>
                        <w:rPr>
                          <w:rFonts w:ascii="Trebuchet MS"/>
                          <w:spacing w:val="-6"/>
                        </w:rPr>
                        <w:t>website,</w:t>
                      </w:r>
                      <w:r>
                        <w:rPr>
                          <w:rFonts w:ascii="Trebuchet MS"/>
                          <w:spacing w:val="40"/>
                        </w:rPr>
                        <w:t xml:space="preserve"> </w:t>
                      </w:r>
                      <w:r>
                        <w:rPr>
                          <w:rFonts w:ascii="Trebuchet MS"/>
                        </w:rPr>
                        <w:t>iOS</w:t>
                      </w:r>
                      <w:r>
                        <w:rPr>
                          <w:rFonts w:ascii="Trebuchet MS"/>
                          <w:spacing w:val="-8"/>
                        </w:rPr>
                        <w:t xml:space="preserve"> </w:t>
                      </w:r>
                      <w:r>
                        <w:rPr>
                          <w:rFonts w:ascii="Trebuchet MS"/>
                        </w:rPr>
                        <w:t>app,</w:t>
                      </w:r>
                    </w:p>
                    <w:p w14:paraId="0FC2D583">
                      <w:pPr>
                        <w:pStyle w:val="13"/>
                        <w:spacing w:line="116" w:lineRule="exact"/>
                        <w:jc w:val="center"/>
                        <w:rPr>
                          <w:rFonts w:ascii="Trebuchet MS"/>
                        </w:rPr>
                      </w:pPr>
                      <w:r>
                        <w:rPr>
                          <w:rFonts w:ascii="Trebuchet MS"/>
                          <w:spacing w:val="-2"/>
                        </w:rPr>
                        <w:t xml:space="preserve">or Android </w:t>
                      </w:r>
                      <w:r>
                        <w:rPr>
                          <w:rFonts w:ascii="Trebuchet MS"/>
                          <w:spacing w:val="-5"/>
                        </w:rPr>
                        <w:t>app</w:t>
                      </w:r>
                    </w:p>
                  </w:txbxContent>
                </v:textbox>
              </v:shape>
            </w:pict>
          </mc:Fallback>
        </mc:AlternateContent>
      </w:r>
      <w:r>
        <w:rPr>
          <w:rFonts w:ascii="Trebuchet MS"/>
        </w:rPr>
        <mc:AlternateContent>
          <mc:Choice Requires="wps">
            <w:drawing>
              <wp:anchor distT="0" distB="0" distL="0" distR="0" simplePos="0" relativeHeight="251747328" behindDoc="1" locked="0" layoutInCell="1" allowOverlap="1">
                <wp:simplePos x="0" y="0"/>
                <wp:positionH relativeFrom="page">
                  <wp:posOffset>8376285</wp:posOffset>
                </wp:positionH>
                <wp:positionV relativeFrom="paragraph">
                  <wp:posOffset>59055</wp:posOffset>
                </wp:positionV>
                <wp:extent cx="508000" cy="304165"/>
                <wp:effectExtent l="0" t="0" r="0" b="0"/>
                <wp:wrapNone/>
                <wp:docPr id="229" name="Textbox 229"/>
                <wp:cNvGraphicFramePr/>
                <a:graphic xmlns:a="http://schemas.openxmlformats.org/drawingml/2006/main">
                  <a:graphicData uri="http://schemas.microsoft.com/office/word/2010/wordprocessingShape">
                    <wps:wsp>
                      <wps:cNvSpPr txBox="1"/>
                      <wps:spPr>
                        <a:xfrm>
                          <a:off x="0" y="0"/>
                          <a:ext cx="508000" cy="304165"/>
                        </a:xfrm>
                        <a:prstGeom prst="rect">
                          <a:avLst/>
                        </a:prstGeom>
                      </wps:spPr>
                      <wps:txbx>
                        <w:txbxContent>
                          <w:p w14:paraId="4CED51CD">
                            <w:pPr>
                              <w:pStyle w:val="13"/>
                              <w:spacing w:line="247" w:lineRule="auto"/>
                              <w:ind w:left="-1"/>
                              <w:jc w:val="center"/>
                              <w:rPr>
                                <w:rFonts w:ascii="Trebuchet MS"/>
                              </w:rPr>
                            </w:pPr>
                            <w:r>
                              <w:rPr>
                                <w:rFonts w:ascii="Trebuchet MS"/>
                              </w:rPr>
                              <w:t>Payment</w:t>
                            </w:r>
                            <w:r>
                              <w:rPr>
                                <w:rFonts w:ascii="Trebuchet MS"/>
                                <w:spacing w:val="-8"/>
                              </w:rPr>
                              <w:t xml:space="preserve"> </w:t>
                            </w:r>
                            <w:r>
                              <w:rPr>
                                <w:rFonts w:ascii="Trebuchet MS"/>
                              </w:rPr>
                              <w:t>overlay</w:t>
                            </w:r>
                            <w:r>
                              <w:rPr>
                                <w:rFonts w:ascii="Trebuchet MS"/>
                                <w:spacing w:val="40"/>
                              </w:rPr>
                              <w:t xml:space="preserve"> </w:t>
                            </w:r>
                            <w:r>
                              <w:rPr>
                                <w:rFonts w:ascii="Trebuchet MS"/>
                                <w:spacing w:val="-6"/>
                              </w:rPr>
                              <w:t>within</w:t>
                            </w:r>
                            <w:r>
                              <w:rPr>
                                <w:rFonts w:ascii="Trebuchet MS"/>
                                <w:spacing w:val="-5"/>
                              </w:rPr>
                              <w:t xml:space="preserve"> </w:t>
                            </w:r>
                            <w:r>
                              <w:rPr>
                                <w:rFonts w:ascii="Trebuchet MS"/>
                                <w:spacing w:val="-6"/>
                              </w:rPr>
                              <w:t>the</w:t>
                            </w:r>
                            <w:r>
                              <w:rPr>
                                <w:rFonts w:ascii="Trebuchet MS"/>
                                <w:spacing w:val="-5"/>
                              </w:rPr>
                              <w:t xml:space="preserve"> </w:t>
                            </w:r>
                            <w:r>
                              <w:rPr>
                                <w:rFonts w:ascii="Trebuchet MS"/>
                                <w:spacing w:val="-6"/>
                              </w:rPr>
                              <w:t>website,</w:t>
                            </w:r>
                            <w:r>
                              <w:rPr>
                                <w:rFonts w:ascii="Trebuchet MS"/>
                                <w:spacing w:val="40"/>
                              </w:rPr>
                              <w:t xml:space="preserve"> </w:t>
                            </w:r>
                            <w:r>
                              <w:rPr>
                                <w:rFonts w:ascii="Trebuchet MS"/>
                              </w:rPr>
                              <w:t>iOS</w:t>
                            </w:r>
                            <w:r>
                              <w:rPr>
                                <w:rFonts w:ascii="Trebuchet MS"/>
                                <w:spacing w:val="-8"/>
                              </w:rPr>
                              <w:t xml:space="preserve"> </w:t>
                            </w:r>
                            <w:r>
                              <w:rPr>
                                <w:rFonts w:ascii="Trebuchet MS"/>
                              </w:rPr>
                              <w:t>app,</w:t>
                            </w:r>
                          </w:p>
                          <w:p w14:paraId="0124B95F">
                            <w:pPr>
                              <w:pStyle w:val="13"/>
                              <w:spacing w:line="116" w:lineRule="exact"/>
                              <w:jc w:val="center"/>
                              <w:rPr>
                                <w:rFonts w:ascii="Trebuchet MS"/>
                              </w:rPr>
                            </w:pPr>
                            <w:r>
                              <w:rPr>
                                <w:rFonts w:ascii="Trebuchet MS"/>
                                <w:spacing w:val="-2"/>
                              </w:rPr>
                              <w:t xml:space="preserve">or Android </w:t>
                            </w:r>
                            <w:r>
                              <w:rPr>
                                <w:rFonts w:ascii="Trebuchet MS"/>
                                <w:spacing w:val="-5"/>
                              </w:rPr>
                              <w:t>app</w:t>
                            </w:r>
                          </w:p>
                        </w:txbxContent>
                      </wps:txbx>
                      <wps:bodyPr wrap="square" lIns="0" tIns="0" rIns="0" bIns="0" rtlCol="0">
                        <a:noAutofit/>
                      </wps:bodyPr>
                    </wps:wsp>
                  </a:graphicData>
                </a:graphic>
              </wp:anchor>
            </w:drawing>
          </mc:Choice>
          <mc:Fallback>
            <w:pict>
              <v:shape id="Textbox 229" o:spid="_x0000_s1026" o:spt="202" type="#_x0000_t202" style="position:absolute;left:0pt;margin-left:659.55pt;margin-top:4.65pt;height:23.95pt;width:40pt;mso-position-horizontal-relative:page;z-index:-251569152;mso-width-relative:page;mso-height-relative:page;" filled="f" stroked="f" coordsize="21600,21600" o:gfxdata="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LQT39gAAAAKAQAADwAAAAAAAAABACAAAAAiAAAAZHJzL2Rvd25yZXYueG1sUEsBAhQAFAAAAAgA&#10;h07iQLPNg7yzAQAAdwMAAA4AAAAAAAAAAQAgAAAAJwEAAGRycy9lMm9Eb2MueG1sUEsFBgAAAAAG&#10;AAYAWQEAAEwFAAAAAA==&#10;">
                <v:fill on="f" focussize="0,0"/>
                <v:stroke on="f"/>
                <v:imagedata o:title=""/>
                <o:lock v:ext="edit" aspectratio="f"/>
                <v:textbox inset="0mm,0mm,0mm,0mm">
                  <w:txbxContent>
                    <w:p w14:paraId="4CED51CD">
                      <w:pPr>
                        <w:pStyle w:val="13"/>
                        <w:spacing w:line="247" w:lineRule="auto"/>
                        <w:ind w:left="-1"/>
                        <w:jc w:val="center"/>
                        <w:rPr>
                          <w:rFonts w:ascii="Trebuchet MS"/>
                        </w:rPr>
                      </w:pPr>
                      <w:r>
                        <w:rPr>
                          <w:rFonts w:ascii="Trebuchet MS"/>
                        </w:rPr>
                        <w:t>Payment</w:t>
                      </w:r>
                      <w:r>
                        <w:rPr>
                          <w:rFonts w:ascii="Trebuchet MS"/>
                          <w:spacing w:val="-8"/>
                        </w:rPr>
                        <w:t xml:space="preserve"> </w:t>
                      </w:r>
                      <w:r>
                        <w:rPr>
                          <w:rFonts w:ascii="Trebuchet MS"/>
                        </w:rPr>
                        <w:t>overlay</w:t>
                      </w:r>
                      <w:r>
                        <w:rPr>
                          <w:rFonts w:ascii="Trebuchet MS"/>
                          <w:spacing w:val="40"/>
                        </w:rPr>
                        <w:t xml:space="preserve"> </w:t>
                      </w:r>
                      <w:r>
                        <w:rPr>
                          <w:rFonts w:ascii="Trebuchet MS"/>
                          <w:spacing w:val="-6"/>
                        </w:rPr>
                        <w:t>within</w:t>
                      </w:r>
                      <w:r>
                        <w:rPr>
                          <w:rFonts w:ascii="Trebuchet MS"/>
                          <w:spacing w:val="-5"/>
                        </w:rPr>
                        <w:t xml:space="preserve"> </w:t>
                      </w:r>
                      <w:r>
                        <w:rPr>
                          <w:rFonts w:ascii="Trebuchet MS"/>
                          <w:spacing w:val="-6"/>
                        </w:rPr>
                        <w:t>the</w:t>
                      </w:r>
                      <w:r>
                        <w:rPr>
                          <w:rFonts w:ascii="Trebuchet MS"/>
                          <w:spacing w:val="-5"/>
                        </w:rPr>
                        <w:t xml:space="preserve"> </w:t>
                      </w:r>
                      <w:r>
                        <w:rPr>
                          <w:rFonts w:ascii="Trebuchet MS"/>
                          <w:spacing w:val="-6"/>
                        </w:rPr>
                        <w:t>website,</w:t>
                      </w:r>
                      <w:r>
                        <w:rPr>
                          <w:rFonts w:ascii="Trebuchet MS"/>
                          <w:spacing w:val="40"/>
                        </w:rPr>
                        <w:t xml:space="preserve"> </w:t>
                      </w:r>
                      <w:r>
                        <w:rPr>
                          <w:rFonts w:ascii="Trebuchet MS"/>
                        </w:rPr>
                        <w:t>iOS</w:t>
                      </w:r>
                      <w:r>
                        <w:rPr>
                          <w:rFonts w:ascii="Trebuchet MS"/>
                          <w:spacing w:val="-8"/>
                        </w:rPr>
                        <w:t xml:space="preserve"> </w:t>
                      </w:r>
                      <w:r>
                        <w:rPr>
                          <w:rFonts w:ascii="Trebuchet MS"/>
                        </w:rPr>
                        <w:t>app,</w:t>
                      </w:r>
                    </w:p>
                    <w:p w14:paraId="0124B95F">
                      <w:pPr>
                        <w:pStyle w:val="13"/>
                        <w:spacing w:line="116" w:lineRule="exact"/>
                        <w:jc w:val="center"/>
                        <w:rPr>
                          <w:rFonts w:ascii="Trebuchet MS"/>
                        </w:rPr>
                      </w:pPr>
                      <w:r>
                        <w:rPr>
                          <w:rFonts w:ascii="Trebuchet MS"/>
                          <w:spacing w:val="-2"/>
                        </w:rPr>
                        <w:t xml:space="preserve">or Android </w:t>
                      </w:r>
                      <w:r>
                        <w:rPr>
                          <w:rFonts w:ascii="Trebuchet MS"/>
                          <w:spacing w:val="-5"/>
                        </w:rPr>
                        <w:t>app</w:t>
                      </w:r>
                    </w:p>
                  </w:txbxContent>
                </v:textbox>
              </v:shape>
            </w:pict>
          </mc:Fallback>
        </mc:AlternateContent>
      </w:r>
      <w:r>
        <w:rPr>
          <w:rFonts w:ascii="Trebuchet MS"/>
        </w:rPr>
        <mc:AlternateContent>
          <mc:Choice Requires="wps">
            <w:drawing>
              <wp:anchor distT="0" distB="0" distL="0" distR="0" simplePos="0" relativeHeight="251747328" behindDoc="1" locked="0" layoutInCell="1" allowOverlap="1">
                <wp:simplePos x="0" y="0"/>
                <wp:positionH relativeFrom="page">
                  <wp:posOffset>9056370</wp:posOffset>
                </wp:positionH>
                <wp:positionV relativeFrom="paragraph">
                  <wp:posOffset>59055</wp:posOffset>
                </wp:positionV>
                <wp:extent cx="519430" cy="304165"/>
                <wp:effectExtent l="0" t="0" r="0" b="0"/>
                <wp:wrapNone/>
                <wp:docPr id="230" name="Textbox 230"/>
                <wp:cNvGraphicFramePr/>
                <a:graphic xmlns:a="http://schemas.openxmlformats.org/drawingml/2006/main">
                  <a:graphicData uri="http://schemas.microsoft.com/office/word/2010/wordprocessingShape">
                    <wps:wsp>
                      <wps:cNvSpPr txBox="1"/>
                      <wps:spPr>
                        <a:xfrm>
                          <a:off x="0" y="0"/>
                          <a:ext cx="519430" cy="304165"/>
                        </a:xfrm>
                        <a:prstGeom prst="rect">
                          <a:avLst/>
                        </a:prstGeom>
                      </wps:spPr>
                      <wps:txbx>
                        <w:txbxContent>
                          <w:p w14:paraId="29567DD7">
                            <w:pPr>
                              <w:pStyle w:val="13"/>
                              <w:spacing w:line="247" w:lineRule="auto"/>
                              <w:jc w:val="center"/>
                              <w:rPr>
                                <w:rFonts w:ascii="Trebuchet MS"/>
                              </w:rPr>
                            </w:pPr>
                            <w:r>
                              <w:rPr>
                                <w:rFonts w:ascii="Trebuchet MS"/>
                              </w:rPr>
                              <w:t>Customer's</w:t>
                            </w:r>
                            <w:r>
                              <w:rPr>
                                <w:rFonts w:ascii="Trebuchet MS"/>
                                <w:spacing w:val="-8"/>
                              </w:rPr>
                              <w:t xml:space="preserve"> </w:t>
                            </w:r>
                            <w:r>
                              <w:rPr>
                                <w:rFonts w:ascii="Trebuchet MS"/>
                              </w:rPr>
                              <w:t>email</w:t>
                            </w:r>
                            <w:r>
                              <w:rPr>
                                <w:rFonts w:ascii="Trebuchet MS"/>
                                <w:spacing w:val="40"/>
                              </w:rPr>
                              <w:t xml:space="preserve"> </w:t>
                            </w:r>
                            <w:r>
                              <w:rPr>
                                <w:rFonts w:ascii="Trebuchet MS"/>
                              </w:rPr>
                              <w:t>(software</w:t>
                            </w:r>
                            <w:r>
                              <w:rPr>
                                <w:rFonts w:ascii="Trebuchet MS"/>
                                <w:spacing w:val="-8"/>
                              </w:rPr>
                              <w:t xml:space="preserve"> </w:t>
                            </w:r>
                            <w:r>
                              <w:rPr>
                                <w:rFonts w:ascii="Trebuchet MS"/>
                              </w:rPr>
                              <w:t>like</w:t>
                            </w:r>
                            <w:r>
                              <w:rPr>
                                <w:rFonts w:ascii="Trebuchet MS"/>
                                <w:spacing w:val="40"/>
                              </w:rPr>
                              <w:t xml:space="preserve"> </w:t>
                            </w:r>
                            <w:r>
                              <w:rPr>
                                <w:rFonts w:ascii="Trebuchet MS"/>
                                <w:spacing w:val="-2"/>
                              </w:rPr>
                              <w:t>Outlook</w:t>
                            </w:r>
                            <w:r>
                              <w:rPr>
                                <w:rFonts w:ascii="Trebuchet MS"/>
                                <w:spacing w:val="-6"/>
                              </w:rPr>
                              <w:t xml:space="preserve"> </w:t>
                            </w:r>
                            <w:r>
                              <w:rPr>
                                <w:rFonts w:ascii="Trebuchet MS"/>
                                <w:spacing w:val="-2"/>
                              </w:rPr>
                              <w:t>or</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like</w:t>
                            </w:r>
                            <w:r>
                              <w:rPr>
                                <w:rFonts w:ascii="Trebuchet MS"/>
                                <w:spacing w:val="-8"/>
                              </w:rPr>
                              <w:t xml:space="preserve"> </w:t>
                            </w:r>
                            <w:r>
                              <w:rPr>
                                <w:rFonts w:ascii="Trebuchet MS"/>
                              </w:rPr>
                              <w:t>Gmail)</w:t>
                            </w:r>
                          </w:p>
                        </w:txbxContent>
                      </wps:txbx>
                      <wps:bodyPr wrap="square" lIns="0" tIns="0" rIns="0" bIns="0" rtlCol="0">
                        <a:noAutofit/>
                      </wps:bodyPr>
                    </wps:wsp>
                  </a:graphicData>
                </a:graphic>
              </wp:anchor>
            </w:drawing>
          </mc:Choice>
          <mc:Fallback>
            <w:pict>
              <v:shape id="Textbox 230" o:spid="_x0000_s1026" o:spt="202" type="#_x0000_t202" style="position:absolute;left:0pt;margin-left:713.1pt;margin-top:4.65pt;height:23.95pt;width:40.9pt;mso-position-horizontal-relative:page;z-index:-251569152;mso-width-relative:page;mso-height-relative:page;" filled="f" stroked="f" coordsize="21600,21600" o:gfxdata="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5SaQ/ZAAAACgEAAA8AAAAAAAAAAQAgAAAAIgAAAGRycy9kb3ducmV2LnhtbFBLAQIUABQAAAAI&#10;AIdO4kCZDJ46swEAAHcDAAAOAAAAAAAAAAEAIAAAACgBAABkcnMvZTJvRG9jLnhtbFBLBQYAAAAA&#10;BgAGAFkBAABNBQAAAAA=&#10;">
                <v:fill on="f" focussize="0,0"/>
                <v:stroke on="f"/>
                <v:imagedata o:title=""/>
                <o:lock v:ext="edit" aspectratio="f"/>
                <v:textbox inset="0mm,0mm,0mm,0mm">
                  <w:txbxContent>
                    <w:p w14:paraId="29567DD7">
                      <w:pPr>
                        <w:pStyle w:val="13"/>
                        <w:spacing w:line="247" w:lineRule="auto"/>
                        <w:jc w:val="center"/>
                        <w:rPr>
                          <w:rFonts w:ascii="Trebuchet MS"/>
                        </w:rPr>
                      </w:pPr>
                      <w:r>
                        <w:rPr>
                          <w:rFonts w:ascii="Trebuchet MS"/>
                        </w:rPr>
                        <w:t>Customer's</w:t>
                      </w:r>
                      <w:r>
                        <w:rPr>
                          <w:rFonts w:ascii="Trebuchet MS"/>
                          <w:spacing w:val="-8"/>
                        </w:rPr>
                        <w:t xml:space="preserve"> </w:t>
                      </w:r>
                      <w:r>
                        <w:rPr>
                          <w:rFonts w:ascii="Trebuchet MS"/>
                        </w:rPr>
                        <w:t>email</w:t>
                      </w:r>
                      <w:r>
                        <w:rPr>
                          <w:rFonts w:ascii="Trebuchet MS"/>
                          <w:spacing w:val="40"/>
                        </w:rPr>
                        <w:t xml:space="preserve"> </w:t>
                      </w:r>
                      <w:r>
                        <w:rPr>
                          <w:rFonts w:ascii="Trebuchet MS"/>
                        </w:rPr>
                        <w:t>(software</w:t>
                      </w:r>
                      <w:r>
                        <w:rPr>
                          <w:rFonts w:ascii="Trebuchet MS"/>
                          <w:spacing w:val="-8"/>
                        </w:rPr>
                        <w:t xml:space="preserve"> </w:t>
                      </w:r>
                      <w:r>
                        <w:rPr>
                          <w:rFonts w:ascii="Trebuchet MS"/>
                        </w:rPr>
                        <w:t>like</w:t>
                      </w:r>
                      <w:r>
                        <w:rPr>
                          <w:rFonts w:ascii="Trebuchet MS"/>
                          <w:spacing w:val="40"/>
                        </w:rPr>
                        <w:t xml:space="preserve"> </w:t>
                      </w:r>
                      <w:r>
                        <w:rPr>
                          <w:rFonts w:ascii="Trebuchet MS"/>
                          <w:spacing w:val="-2"/>
                        </w:rPr>
                        <w:t>Outlook</w:t>
                      </w:r>
                      <w:r>
                        <w:rPr>
                          <w:rFonts w:ascii="Trebuchet MS"/>
                          <w:spacing w:val="-6"/>
                        </w:rPr>
                        <w:t xml:space="preserve"> </w:t>
                      </w:r>
                      <w:r>
                        <w:rPr>
                          <w:rFonts w:ascii="Trebuchet MS"/>
                          <w:spacing w:val="-2"/>
                        </w:rPr>
                        <w:t>or</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like</w:t>
                      </w:r>
                      <w:r>
                        <w:rPr>
                          <w:rFonts w:ascii="Trebuchet MS"/>
                          <w:spacing w:val="-8"/>
                        </w:rPr>
                        <w:t xml:space="preserve"> </w:t>
                      </w:r>
                      <w:r>
                        <w:rPr>
                          <w:rFonts w:ascii="Trebuchet MS"/>
                        </w:rPr>
                        <w:t>Gmail)</w:t>
                      </w:r>
                    </w:p>
                  </w:txbxContent>
                </v:textbox>
              </v:shape>
            </w:pict>
          </mc:Fallback>
        </mc:AlternateContent>
      </w:r>
      <w:r>
        <w:rPr>
          <w:rFonts w:ascii="Trebuchet MS"/>
        </w:rPr>
        <mc:AlternateContent>
          <mc:Choice Requires="wps">
            <w:drawing>
              <wp:anchor distT="0" distB="0" distL="0" distR="0" simplePos="0" relativeHeight="251748352" behindDoc="1" locked="0" layoutInCell="1" allowOverlap="1">
                <wp:simplePos x="0" y="0"/>
                <wp:positionH relativeFrom="page">
                  <wp:posOffset>9741535</wp:posOffset>
                </wp:positionH>
                <wp:positionV relativeFrom="paragraph">
                  <wp:posOffset>59055</wp:posOffset>
                </wp:positionV>
                <wp:extent cx="519430" cy="304165"/>
                <wp:effectExtent l="0" t="0" r="0" b="0"/>
                <wp:wrapNone/>
                <wp:docPr id="231" name="Textbox 231"/>
                <wp:cNvGraphicFramePr/>
                <a:graphic xmlns:a="http://schemas.openxmlformats.org/drawingml/2006/main">
                  <a:graphicData uri="http://schemas.microsoft.com/office/word/2010/wordprocessingShape">
                    <wps:wsp>
                      <wps:cNvSpPr txBox="1"/>
                      <wps:spPr>
                        <a:xfrm>
                          <a:off x="0" y="0"/>
                          <a:ext cx="519430" cy="304165"/>
                        </a:xfrm>
                        <a:prstGeom prst="rect">
                          <a:avLst/>
                        </a:prstGeom>
                      </wps:spPr>
                      <wps:txbx>
                        <w:txbxContent>
                          <w:p w14:paraId="3AAB2177">
                            <w:pPr>
                              <w:pStyle w:val="13"/>
                              <w:spacing w:line="247" w:lineRule="auto"/>
                              <w:jc w:val="center"/>
                              <w:rPr>
                                <w:rFonts w:ascii="Trebuchet MS"/>
                              </w:rPr>
                            </w:pPr>
                            <w:r>
                              <w:rPr>
                                <w:rFonts w:ascii="Trebuchet MS"/>
                              </w:rPr>
                              <w:t>Customer's</w:t>
                            </w:r>
                            <w:r>
                              <w:rPr>
                                <w:rFonts w:ascii="Trebuchet MS"/>
                                <w:spacing w:val="-8"/>
                              </w:rPr>
                              <w:t xml:space="preserve"> </w:t>
                            </w:r>
                            <w:r>
                              <w:rPr>
                                <w:rFonts w:ascii="Trebuchet MS"/>
                              </w:rPr>
                              <w:t>email</w:t>
                            </w:r>
                            <w:r>
                              <w:rPr>
                                <w:rFonts w:ascii="Trebuchet MS"/>
                                <w:spacing w:val="40"/>
                              </w:rPr>
                              <w:t xml:space="preserve"> </w:t>
                            </w:r>
                            <w:r>
                              <w:rPr>
                                <w:rFonts w:ascii="Trebuchet MS"/>
                              </w:rPr>
                              <w:t>(software</w:t>
                            </w:r>
                            <w:r>
                              <w:rPr>
                                <w:rFonts w:ascii="Trebuchet MS"/>
                                <w:spacing w:val="-8"/>
                              </w:rPr>
                              <w:t xml:space="preserve"> </w:t>
                            </w:r>
                            <w:r>
                              <w:rPr>
                                <w:rFonts w:ascii="Trebuchet MS"/>
                              </w:rPr>
                              <w:t>like</w:t>
                            </w:r>
                            <w:r>
                              <w:rPr>
                                <w:rFonts w:ascii="Trebuchet MS"/>
                                <w:spacing w:val="40"/>
                              </w:rPr>
                              <w:t xml:space="preserve"> </w:t>
                            </w:r>
                            <w:r>
                              <w:rPr>
                                <w:rFonts w:ascii="Trebuchet MS"/>
                                <w:spacing w:val="-2"/>
                              </w:rPr>
                              <w:t>Outlook</w:t>
                            </w:r>
                            <w:r>
                              <w:rPr>
                                <w:rFonts w:ascii="Trebuchet MS"/>
                                <w:spacing w:val="-6"/>
                              </w:rPr>
                              <w:t xml:space="preserve"> </w:t>
                            </w:r>
                            <w:r>
                              <w:rPr>
                                <w:rFonts w:ascii="Trebuchet MS"/>
                                <w:spacing w:val="-2"/>
                              </w:rPr>
                              <w:t>or</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like</w:t>
                            </w:r>
                            <w:r>
                              <w:rPr>
                                <w:rFonts w:ascii="Trebuchet MS"/>
                                <w:spacing w:val="-8"/>
                              </w:rPr>
                              <w:t xml:space="preserve"> </w:t>
                            </w:r>
                            <w:r>
                              <w:rPr>
                                <w:rFonts w:ascii="Trebuchet MS"/>
                              </w:rPr>
                              <w:t>Gmail)</w:t>
                            </w:r>
                          </w:p>
                        </w:txbxContent>
                      </wps:txbx>
                      <wps:bodyPr wrap="square" lIns="0" tIns="0" rIns="0" bIns="0" rtlCol="0">
                        <a:noAutofit/>
                      </wps:bodyPr>
                    </wps:wsp>
                  </a:graphicData>
                </a:graphic>
              </wp:anchor>
            </w:drawing>
          </mc:Choice>
          <mc:Fallback>
            <w:pict>
              <v:shape id="Textbox 231" o:spid="_x0000_s1026" o:spt="202" type="#_x0000_t202" style="position:absolute;left:0pt;margin-left:767.05pt;margin-top:4.65pt;height:23.95pt;width:40.9pt;mso-position-horizontal-relative:page;z-index:-251568128;mso-width-relative:page;mso-height-relative:page;" filled="f" stroked="f" coordsize="21600,21600" o:gfxdata="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DJl62QAAAAoBAAAPAAAAAAAAAAEAIAAAACIAAABkcnMvZG93bnJldi54bWxQSwECFAAUAAAA&#10;CACHTuJAUp65NLQBAAB3AwAADgAAAAAAAAABACAAAAAoAQAAZHJzL2Uyb0RvYy54bWxQSwUGAAAA&#10;AAYABgBZAQAATgUAAAAA&#10;">
                <v:fill on="f" focussize="0,0"/>
                <v:stroke on="f"/>
                <v:imagedata o:title=""/>
                <o:lock v:ext="edit" aspectratio="f"/>
                <v:textbox inset="0mm,0mm,0mm,0mm">
                  <w:txbxContent>
                    <w:p w14:paraId="3AAB2177">
                      <w:pPr>
                        <w:pStyle w:val="13"/>
                        <w:spacing w:line="247" w:lineRule="auto"/>
                        <w:jc w:val="center"/>
                        <w:rPr>
                          <w:rFonts w:ascii="Trebuchet MS"/>
                        </w:rPr>
                      </w:pPr>
                      <w:r>
                        <w:rPr>
                          <w:rFonts w:ascii="Trebuchet MS"/>
                        </w:rPr>
                        <w:t>Customer's</w:t>
                      </w:r>
                      <w:r>
                        <w:rPr>
                          <w:rFonts w:ascii="Trebuchet MS"/>
                          <w:spacing w:val="-8"/>
                        </w:rPr>
                        <w:t xml:space="preserve"> </w:t>
                      </w:r>
                      <w:r>
                        <w:rPr>
                          <w:rFonts w:ascii="Trebuchet MS"/>
                        </w:rPr>
                        <w:t>email</w:t>
                      </w:r>
                      <w:r>
                        <w:rPr>
                          <w:rFonts w:ascii="Trebuchet MS"/>
                          <w:spacing w:val="40"/>
                        </w:rPr>
                        <w:t xml:space="preserve"> </w:t>
                      </w:r>
                      <w:r>
                        <w:rPr>
                          <w:rFonts w:ascii="Trebuchet MS"/>
                        </w:rPr>
                        <w:t>(software</w:t>
                      </w:r>
                      <w:r>
                        <w:rPr>
                          <w:rFonts w:ascii="Trebuchet MS"/>
                          <w:spacing w:val="-8"/>
                        </w:rPr>
                        <w:t xml:space="preserve"> </w:t>
                      </w:r>
                      <w:r>
                        <w:rPr>
                          <w:rFonts w:ascii="Trebuchet MS"/>
                        </w:rPr>
                        <w:t>like</w:t>
                      </w:r>
                      <w:r>
                        <w:rPr>
                          <w:rFonts w:ascii="Trebuchet MS"/>
                          <w:spacing w:val="40"/>
                        </w:rPr>
                        <w:t xml:space="preserve"> </w:t>
                      </w:r>
                      <w:r>
                        <w:rPr>
                          <w:rFonts w:ascii="Trebuchet MS"/>
                          <w:spacing w:val="-2"/>
                        </w:rPr>
                        <w:t>Outlook</w:t>
                      </w:r>
                      <w:r>
                        <w:rPr>
                          <w:rFonts w:ascii="Trebuchet MS"/>
                          <w:spacing w:val="-6"/>
                        </w:rPr>
                        <w:t xml:space="preserve"> </w:t>
                      </w:r>
                      <w:r>
                        <w:rPr>
                          <w:rFonts w:ascii="Trebuchet MS"/>
                          <w:spacing w:val="-2"/>
                        </w:rPr>
                        <w:t>or</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like</w:t>
                      </w:r>
                      <w:r>
                        <w:rPr>
                          <w:rFonts w:ascii="Trebuchet MS"/>
                          <w:spacing w:val="-8"/>
                        </w:rPr>
                        <w:t xml:space="preserve"> </w:t>
                      </w:r>
                      <w:r>
                        <w:rPr>
                          <w:rFonts w:ascii="Trebuchet MS"/>
                        </w:rPr>
                        <w:t>Gmail)</w:t>
                      </w:r>
                    </w:p>
                  </w:txbxContent>
                </v:textbox>
              </v:shape>
            </w:pict>
          </mc:Fallback>
        </mc:AlternateContent>
      </w:r>
      <w:r>
        <w:rPr>
          <w:rFonts w:ascii="Trebuchet MS"/>
        </w:rPr>
        <mc:AlternateContent>
          <mc:Choice Requires="wps">
            <w:drawing>
              <wp:anchor distT="0" distB="0" distL="0" distR="0" simplePos="0" relativeHeight="251749376" behindDoc="1" locked="0" layoutInCell="1" allowOverlap="1">
                <wp:simplePos x="0" y="0"/>
                <wp:positionH relativeFrom="page">
                  <wp:posOffset>10722610</wp:posOffset>
                </wp:positionH>
                <wp:positionV relativeFrom="paragraph">
                  <wp:posOffset>81915</wp:posOffset>
                </wp:positionV>
                <wp:extent cx="577850" cy="258445"/>
                <wp:effectExtent l="0" t="0" r="0" b="0"/>
                <wp:wrapNone/>
                <wp:docPr id="232" name="Textbox 232"/>
                <wp:cNvGraphicFramePr/>
                <a:graphic xmlns:a="http://schemas.openxmlformats.org/drawingml/2006/main">
                  <a:graphicData uri="http://schemas.microsoft.com/office/word/2010/wordprocessingShape">
                    <wps:wsp>
                      <wps:cNvSpPr txBox="1"/>
                      <wps:spPr>
                        <a:xfrm>
                          <a:off x="0" y="0"/>
                          <a:ext cx="577850" cy="258445"/>
                        </a:xfrm>
                        <a:prstGeom prst="rect">
                          <a:avLst/>
                        </a:prstGeom>
                      </wps:spPr>
                      <wps:txbx>
                        <w:txbxContent>
                          <w:p w14:paraId="3E9E0C22">
                            <w:pPr>
                              <w:spacing w:before="1" w:line="261" w:lineRule="auto"/>
                              <w:ind w:left="0" w:right="0" w:firstLine="0"/>
                              <w:jc w:val="center"/>
                              <w:rPr>
                                <w:rFonts w:ascii="Trebuchet MS"/>
                                <w:sz w:val="8"/>
                              </w:rPr>
                            </w:pPr>
                            <w:r>
                              <w:rPr>
                                <w:rFonts w:ascii="Trebuchet MS"/>
                                <w:sz w:val="8"/>
                              </w:rPr>
                              <w:t>Tour locations tend to</w:t>
                            </w:r>
                            <w:r>
                              <w:rPr>
                                <w:rFonts w:ascii="Trebuchet MS"/>
                                <w:spacing w:val="40"/>
                                <w:sz w:val="8"/>
                              </w:rPr>
                              <w:t xml:space="preserve"> </w:t>
                            </w:r>
                            <w:r>
                              <w:rPr>
                                <w:rFonts w:ascii="Trebuchet MS"/>
                                <w:sz w:val="8"/>
                              </w:rPr>
                              <w:t>start in a specific public</w:t>
                            </w:r>
                            <w:r>
                              <w:rPr>
                                <w:rFonts w:ascii="Trebuchet MS"/>
                                <w:spacing w:val="40"/>
                                <w:sz w:val="8"/>
                              </w:rPr>
                              <w:t xml:space="preserve"> </w:t>
                            </w:r>
                            <w:r>
                              <w:rPr>
                                <w:rFonts w:ascii="Trebuchet MS"/>
                                <w:sz w:val="8"/>
                              </w:rPr>
                              <w:t>space</w:t>
                            </w:r>
                            <w:r>
                              <w:rPr>
                                <w:rFonts w:ascii="Trebuchet MS"/>
                                <w:spacing w:val="-7"/>
                                <w:sz w:val="8"/>
                              </w:rPr>
                              <w:t xml:space="preserve"> </w:t>
                            </w:r>
                            <w:r>
                              <w:rPr>
                                <w:rFonts w:ascii="Trebuchet MS"/>
                                <w:sz w:val="8"/>
                              </w:rPr>
                              <w:t>(e.g.</w:t>
                            </w:r>
                            <w:r>
                              <w:rPr>
                                <w:rFonts w:ascii="Trebuchet MS"/>
                                <w:spacing w:val="-6"/>
                                <w:sz w:val="8"/>
                              </w:rPr>
                              <w:t xml:space="preserve"> </w:t>
                            </w:r>
                            <w:r>
                              <w:rPr>
                                <w:rFonts w:ascii="Trebuchet MS"/>
                                <w:sz w:val="8"/>
                              </w:rPr>
                              <w:t>the</w:t>
                            </w:r>
                            <w:r>
                              <w:rPr>
                                <w:rFonts w:ascii="Trebuchet MS"/>
                                <w:spacing w:val="-6"/>
                                <w:sz w:val="8"/>
                              </w:rPr>
                              <w:t xml:space="preserve"> </w:t>
                            </w:r>
                            <w:r>
                              <w:rPr>
                                <w:rFonts w:ascii="Trebuchet MS"/>
                                <w:sz w:val="8"/>
                              </w:rPr>
                              <w:t>steps</w:t>
                            </w:r>
                            <w:r>
                              <w:rPr>
                                <w:rFonts w:ascii="Trebuchet MS"/>
                                <w:spacing w:val="-6"/>
                                <w:sz w:val="8"/>
                              </w:rPr>
                              <w:t xml:space="preserve"> </w:t>
                            </w:r>
                            <w:r>
                              <w:rPr>
                                <w:rFonts w:ascii="Trebuchet MS"/>
                                <w:sz w:val="8"/>
                              </w:rPr>
                              <w:t>of</w:t>
                            </w:r>
                            <w:r>
                              <w:rPr>
                                <w:rFonts w:ascii="Trebuchet MS"/>
                                <w:spacing w:val="-6"/>
                                <w:sz w:val="8"/>
                              </w:rPr>
                              <w:t xml:space="preserve"> </w:t>
                            </w:r>
                            <w:r>
                              <w:rPr>
                                <w:rFonts w:ascii="Trebuchet MS"/>
                                <w:sz w:val="8"/>
                              </w:rPr>
                              <w:t>a</w:t>
                            </w:r>
                            <w:r>
                              <w:rPr>
                                <w:rFonts w:ascii="Trebuchet MS"/>
                                <w:spacing w:val="40"/>
                                <w:sz w:val="8"/>
                              </w:rPr>
                              <w:t xml:space="preserve"> </w:t>
                            </w:r>
                            <w:r>
                              <w:rPr>
                                <w:rFonts w:ascii="Trebuchet MS"/>
                                <w:sz w:val="8"/>
                              </w:rPr>
                              <w:t>statue</w:t>
                            </w:r>
                            <w:r>
                              <w:rPr>
                                <w:rFonts w:ascii="Trebuchet MS"/>
                                <w:spacing w:val="-4"/>
                                <w:sz w:val="8"/>
                              </w:rPr>
                              <w:t xml:space="preserve"> </w:t>
                            </w:r>
                            <w:r>
                              <w:rPr>
                                <w:rFonts w:ascii="Trebuchet MS"/>
                                <w:sz w:val="8"/>
                              </w:rPr>
                              <w:t>in</w:t>
                            </w:r>
                            <w:r>
                              <w:rPr>
                                <w:rFonts w:ascii="Trebuchet MS"/>
                                <w:spacing w:val="-4"/>
                                <w:sz w:val="8"/>
                              </w:rPr>
                              <w:t xml:space="preserve"> </w:t>
                            </w:r>
                            <w:r>
                              <w:rPr>
                                <w:rFonts w:ascii="Trebuchet MS"/>
                                <w:sz w:val="8"/>
                              </w:rPr>
                              <w:t>a</w:t>
                            </w:r>
                            <w:r>
                              <w:rPr>
                                <w:rFonts w:ascii="Trebuchet MS"/>
                                <w:spacing w:val="-3"/>
                                <w:sz w:val="8"/>
                              </w:rPr>
                              <w:t xml:space="preserve"> </w:t>
                            </w:r>
                            <w:r>
                              <w:rPr>
                                <w:rFonts w:ascii="Trebuchet MS"/>
                                <w:sz w:val="8"/>
                              </w:rPr>
                              <w:t>town</w:t>
                            </w:r>
                            <w:r>
                              <w:rPr>
                                <w:rFonts w:ascii="Trebuchet MS"/>
                                <w:spacing w:val="-4"/>
                                <w:sz w:val="8"/>
                              </w:rPr>
                              <w:t xml:space="preserve"> </w:t>
                            </w:r>
                            <w:r>
                              <w:rPr>
                                <w:rFonts w:ascii="Trebuchet MS"/>
                                <w:spacing w:val="-2"/>
                                <w:sz w:val="8"/>
                              </w:rPr>
                              <w:t>square)</w:t>
                            </w:r>
                          </w:p>
                        </w:txbxContent>
                      </wps:txbx>
                      <wps:bodyPr wrap="square" lIns="0" tIns="0" rIns="0" bIns="0" rtlCol="0">
                        <a:noAutofit/>
                      </wps:bodyPr>
                    </wps:wsp>
                  </a:graphicData>
                </a:graphic>
              </wp:anchor>
            </w:drawing>
          </mc:Choice>
          <mc:Fallback>
            <w:pict>
              <v:shape id="Textbox 232" o:spid="_x0000_s1026" o:spt="202" type="#_x0000_t202" style="position:absolute;left:0pt;margin-left:844.3pt;margin-top:6.45pt;height:20.35pt;width:45.5pt;mso-position-horizontal-relative:page;z-index:-251567104;mso-width-relative:page;mso-height-relative:page;" filled="f" stroked="f" coordsize="21600,21600" o:gfxdata="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E8Pw2QAAAAsBAAAPAAAAAAAAAAEAIAAAACIAAABkcnMvZG93bnJldi54bWxQSwECFAAUAAAA&#10;CACHTuJA4uPAMLQBAAB3AwAADgAAAAAAAAABACAAAAAoAQAAZHJzL2Uyb0RvYy54bWxQSwUGAAAA&#10;AAYABgBZAQAATgUAAAAA&#10;">
                <v:fill on="f" focussize="0,0"/>
                <v:stroke on="f"/>
                <v:imagedata o:title=""/>
                <o:lock v:ext="edit" aspectratio="f"/>
                <v:textbox inset="0mm,0mm,0mm,0mm">
                  <w:txbxContent>
                    <w:p w14:paraId="3E9E0C22">
                      <w:pPr>
                        <w:spacing w:before="1" w:line="261" w:lineRule="auto"/>
                        <w:ind w:left="0" w:right="0" w:firstLine="0"/>
                        <w:jc w:val="center"/>
                        <w:rPr>
                          <w:rFonts w:ascii="Trebuchet MS"/>
                          <w:sz w:val="8"/>
                        </w:rPr>
                      </w:pPr>
                      <w:r>
                        <w:rPr>
                          <w:rFonts w:ascii="Trebuchet MS"/>
                          <w:sz w:val="8"/>
                        </w:rPr>
                        <w:t>Tour locations tend to</w:t>
                      </w:r>
                      <w:r>
                        <w:rPr>
                          <w:rFonts w:ascii="Trebuchet MS"/>
                          <w:spacing w:val="40"/>
                          <w:sz w:val="8"/>
                        </w:rPr>
                        <w:t xml:space="preserve"> </w:t>
                      </w:r>
                      <w:r>
                        <w:rPr>
                          <w:rFonts w:ascii="Trebuchet MS"/>
                          <w:sz w:val="8"/>
                        </w:rPr>
                        <w:t>start in a specific public</w:t>
                      </w:r>
                      <w:r>
                        <w:rPr>
                          <w:rFonts w:ascii="Trebuchet MS"/>
                          <w:spacing w:val="40"/>
                          <w:sz w:val="8"/>
                        </w:rPr>
                        <w:t xml:space="preserve"> </w:t>
                      </w:r>
                      <w:r>
                        <w:rPr>
                          <w:rFonts w:ascii="Trebuchet MS"/>
                          <w:sz w:val="8"/>
                        </w:rPr>
                        <w:t>space</w:t>
                      </w:r>
                      <w:r>
                        <w:rPr>
                          <w:rFonts w:ascii="Trebuchet MS"/>
                          <w:spacing w:val="-7"/>
                          <w:sz w:val="8"/>
                        </w:rPr>
                        <w:t xml:space="preserve"> </w:t>
                      </w:r>
                      <w:r>
                        <w:rPr>
                          <w:rFonts w:ascii="Trebuchet MS"/>
                          <w:sz w:val="8"/>
                        </w:rPr>
                        <w:t>(e.g.</w:t>
                      </w:r>
                      <w:r>
                        <w:rPr>
                          <w:rFonts w:ascii="Trebuchet MS"/>
                          <w:spacing w:val="-6"/>
                          <w:sz w:val="8"/>
                        </w:rPr>
                        <w:t xml:space="preserve"> </w:t>
                      </w:r>
                      <w:r>
                        <w:rPr>
                          <w:rFonts w:ascii="Trebuchet MS"/>
                          <w:sz w:val="8"/>
                        </w:rPr>
                        <w:t>the</w:t>
                      </w:r>
                      <w:r>
                        <w:rPr>
                          <w:rFonts w:ascii="Trebuchet MS"/>
                          <w:spacing w:val="-6"/>
                          <w:sz w:val="8"/>
                        </w:rPr>
                        <w:t xml:space="preserve"> </w:t>
                      </w:r>
                      <w:r>
                        <w:rPr>
                          <w:rFonts w:ascii="Trebuchet MS"/>
                          <w:sz w:val="8"/>
                        </w:rPr>
                        <w:t>steps</w:t>
                      </w:r>
                      <w:r>
                        <w:rPr>
                          <w:rFonts w:ascii="Trebuchet MS"/>
                          <w:spacing w:val="-6"/>
                          <w:sz w:val="8"/>
                        </w:rPr>
                        <w:t xml:space="preserve"> </w:t>
                      </w:r>
                      <w:r>
                        <w:rPr>
                          <w:rFonts w:ascii="Trebuchet MS"/>
                          <w:sz w:val="8"/>
                        </w:rPr>
                        <w:t>of</w:t>
                      </w:r>
                      <w:r>
                        <w:rPr>
                          <w:rFonts w:ascii="Trebuchet MS"/>
                          <w:spacing w:val="-6"/>
                          <w:sz w:val="8"/>
                        </w:rPr>
                        <w:t xml:space="preserve"> </w:t>
                      </w:r>
                      <w:r>
                        <w:rPr>
                          <w:rFonts w:ascii="Trebuchet MS"/>
                          <w:sz w:val="8"/>
                        </w:rPr>
                        <w:t>a</w:t>
                      </w:r>
                      <w:r>
                        <w:rPr>
                          <w:rFonts w:ascii="Trebuchet MS"/>
                          <w:spacing w:val="40"/>
                          <w:sz w:val="8"/>
                        </w:rPr>
                        <w:t xml:space="preserve"> </w:t>
                      </w:r>
                      <w:r>
                        <w:rPr>
                          <w:rFonts w:ascii="Trebuchet MS"/>
                          <w:sz w:val="8"/>
                        </w:rPr>
                        <w:t>statue</w:t>
                      </w:r>
                      <w:r>
                        <w:rPr>
                          <w:rFonts w:ascii="Trebuchet MS"/>
                          <w:spacing w:val="-4"/>
                          <w:sz w:val="8"/>
                        </w:rPr>
                        <w:t xml:space="preserve"> </w:t>
                      </w:r>
                      <w:r>
                        <w:rPr>
                          <w:rFonts w:ascii="Trebuchet MS"/>
                          <w:sz w:val="8"/>
                        </w:rPr>
                        <w:t>in</w:t>
                      </w:r>
                      <w:r>
                        <w:rPr>
                          <w:rFonts w:ascii="Trebuchet MS"/>
                          <w:spacing w:val="-4"/>
                          <w:sz w:val="8"/>
                        </w:rPr>
                        <w:t xml:space="preserve"> </w:t>
                      </w:r>
                      <w:r>
                        <w:rPr>
                          <w:rFonts w:ascii="Trebuchet MS"/>
                          <w:sz w:val="8"/>
                        </w:rPr>
                        <w:t>a</w:t>
                      </w:r>
                      <w:r>
                        <w:rPr>
                          <w:rFonts w:ascii="Trebuchet MS"/>
                          <w:spacing w:val="-3"/>
                          <w:sz w:val="8"/>
                        </w:rPr>
                        <w:t xml:space="preserve"> </w:t>
                      </w:r>
                      <w:r>
                        <w:rPr>
                          <w:rFonts w:ascii="Trebuchet MS"/>
                          <w:sz w:val="8"/>
                        </w:rPr>
                        <w:t>town</w:t>
                      </w:r>
                      <w:r>
                        <w:rPr>
                          <w:rFonts w:ascii="Trebuchet MS"/>
                          <w:spacing w:val="-4"/>
                          <w:sz w:val="8"/>
                        </w:rPr>
                        <w:t xml:space="preserve"> </w:t>
                      </w:r>
                      <w:r>
                        <w:rPr>
                          <w:rFonts w:ascii="Trebuchet MS"/>
                          <w:spacing w:val="-2"/>
                          <w:sz w:val="8"/>
                        </w:rPr>
                        <w:t>square)</w:t>
                      </w:r>
                    </w:p>
                  </w:txbxContent>
                </v:textbox>
              </v:shape>
            </w:pict>
          </mc:Fallback>
        </mc:AlternateContent>
      </w:r>
      <w:r>
        <w:rPr>
          <w:rFonts w:ascii="Trebuchet MS"/>
        </w:rPr>
        <mc:AlternateContent>
          <mc:Choice Requires="wps">
            <w:drawing>
              <wp:anchor distT="0" distB="0" distL="0" distR="0" simplePos="0" relativeHeight="251750400" behindDoc="1" locked="0" layoutInCell="1" allowOverlap="1">
                <wp:simplePos x="0" y="0"/>
                <wp:positionH relativeFrom="page">
                  <wp:posOffset>11436985</wp:posOffset>
                </wp:positionH>
                <wp:positionV relativeFrom="paragraph">
                  <wp:posOffset>59055</wp:posOffset>
                </wp:positionV>
                <wp:extent cx="520700" cy="304165"/>
                <wp:effectExtent l="0" t="0" r="0" b="0"/>
                <wp:wrapNone/>
                <wp:docPr id="233" name="Textbox 233"/>
                <wp:cNvGraphicFramePr/>
                <a:graphic xmlns:a="http://schemas.openxmlformats.org/drawingml/2006/main">
                  <a:graphicData uri="http://schemas.microsoft.com/office/word/2010/wordprocessingShape">
                    <wps:wsp>
                      <wps:cNvSpPr txBox="1"/>
                      <wps:spPr>
                        <a:xfrm>
                          <a:off x="0" y="0"/>
                          <a:ext cx="520700" cy="304165"/>
                        </a:xfrm>
                        <a:prstGeom prst="rect">
                          <a:avLst/>
                        </a:prstGeom>
                      </wps:spPr>
                      <wps:txbx>
                        <w:txbxContent>
                          <w:p w14:paraId="42F6EF4B">
                            <w:pPr>
                              <w:pStyle w:val="13"/>
                              <w:spacing w:line="247" w:lineRule="auto"/>
                              <w:jc w:val="center"/>
                              <w:rPr>
                                <w:rFonts w:ascii="Trebuchet MS"/>
                              </w:rPr>
                            </w:pPr>
                            <w:r>
                              <w:rPr>
                                <w:rFonts w:ascii="Trebuchet MS"/>
                                <w:spacing w:val="-2"/>
                              </w:rPr>
                              <w:t>Direct</w:t>
                            </w:r>
                            <w:r>
                              <w:rPr>
                                <w:rFonts w:ascii="Trebuchet MS"/>
                                <w:spacing w:val="-6"/>
                              </w:rPr>
                              <w:t xml:space="preserve"> </w:t>
                            </w:r>
                            <w:r>
                              <w:rPr>
                                <w:rFonts w:ascii="Trebuchet MS"/>
                                <w:spacing w:val="-2"/>
                              </w:rPr>
                              <w:t>interactions</w:t>
                            </w:r>
                            <w:r>
                              <w:rPr>
                                <w:rFonts w:ascii="Trebuchet MS"/>
                                <w:spacing w:val="40"/>
                              </w:rPr>
                              <w:t xml:space="preserve"> </w:t>
                            </w:r>
                            <w:r>
                              <w:rPr>
                                <w:rFonts w:ascii="Trebuchet MS"/>
                                <w:spacing w:val="-4"/>
                              </w:rPr>
                              <w:t>with</w:t>
                            </w:r>
                            <w:r>
                              <w:rPr>
                                <w:rFonts w:ascii="Trebuchet MS"/>
                                <w:spacing w:val="-5"/>
                              </w:rPr>
                              <w:t xml:space="preserve"> </w:t>
                            </w:r>
                            <w:r>
                              <w:rPr>
                                <w:rFonts w:ascii="Trebuchet MS"/>
                                <w:spacing w:val="-4"/>
                              </w:rPr>
                              <w:t>the</w:t>
                            </w:r>
                            <w:r>
                              <w:rPr>
                                <w:rFonts w:ascii="Trebuchet MS"/>
                                <w:spacing w:val="-5"/>
                              </w:rPr>
                              <w:t xml:space="preserve"> </w:t>
                            </w:r>
                            <w:r>
                              <w:rPr>
                                <w:rFonts w:ascii="Trebuchet MS"/>
                                <w:spacing w:val="-4"/>
                              </w:rPr>
                              <w:t>guide,</w:t>
                            </w:r>
                            <w:r>
                              <w:rPr>
                                <w:rFonts w:ascii="Trebuchet MS"/>
                                <w:spacing w:val="-5"/>
                              </w:rPr>
                              <w:t xml:space="preserve"> </w:t>
                            </w:r>
                            <w:r>
                              <w:rPr>
                                <w:rFonts w:ascii="Trebuchet MS"/>
                                <w:spacing w:val="-4"/>
                              </w:rPr>
                              <w:t>and</w:t>
                            </w:r>
                            <w:r>
                              <w:rPr>
                                <w:rFonts w:ascii="Trebuchet MS"/>
                                <w:spacing w:val="40"/>
                              </w:rPr>
                              <w:t xml:space="preserve"> </w:t>
                            </w:r>
                            <w:r>
                              <w:rPr>
                                <w:rFonts w:ascii="Trebuchet MS"/>
                              </w:rPr>
                              <w:t>potentially</w:t>
                            </w:r>
                            <w:r>
                              <w:rPr>
                                <w:rFonts w:ascii="Trebuchet MS"/>
                                <w:spacing w:val="-8"/>
                              </w:rPr>
                              <w:t xml:space="preserve"> </w:t>
                            </w:r>
                            <w:r>
                              <w:rPr>
                                <w:rFonts w:ascii="Trebuchet MS"/>
                              </w:rPr>
                              <w:t>other</w:t>
                            </w:r>
                            <w:r>
                              <w:rPr>
                                <w:rFonts w:ascii="Trebuchet MS"/>
                                <w:spacing w:val="40"/>
                              </w:rPr>
                              <w:t xml:space="preserve"> </w:t>
                            </w:r>
                            <w:r>
                              <w:rPr>
                                <w:rFonts w:ascii="Trebuchet MS"/>
                              </w:rPr>
                              <w:t>group</w:t>
                            </w:r>
                            <w:r>
                              <w:rPr>
                                <w:rFonts w:ascii="Trebuchet MS"/>
                                <w:spacing w:val="-8"/>
                              </w:rPr>
                              <w:t xml:space="preserve"> </w:t>
                            </w:r>
                            <w:r>
                              <w:rPr>
                                <w:rFonts w:ascii="Trebuchet MS"/>
                              </w:rPr>
                              <w:t>members</w:t>
                            </w:r>
                          </w:p>
                        </w:txbxContent>
                      </wps:txbx>
                      <wps:bodyPr wrap="square" lIns="0" tIns="0" rIns="0" bIns="0" rtlCol="0">
                        <a:noAutofit/>
                      </wps:bodyPr>
                    </wps:wsp>
                  </a:graphicData>
                </a:graphic>
              </wp:anchor>
            </w:drawing>
          </mc:Choice>
          <mc:Fallback>
            <w:pict>
              <v:shape id="Textbox 233" o:spid="_x0000_s1026" o:spt="202" type="#_x0000_t202" style="position:absolute;left:0pt;margin-left:900.55pt;margin-top:4.65pt;height:23.95pt;width:41pt;mso-position-horizontal-relative:page;z-index:-251566080;mso-width-relative:page;mso-height-relative:page;" filled="f" stroked="f" coordsize="21600,21600" o:gfxdata="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sSJ69gAAAAKAQAADwAAAAAAAAABACAAAAAiAAAAZHJzL2Rvd25yZXYueG1sUEsBAhQAFAAAAAgA&#10;h07iQKZXti6zAQAAdwMAAA4AAAAAAAAAAQAgAAAAJwEAAGRycy9lMm9Eb2MueG1sUEsFBgAAAAAG&#10;AAYAWQEAAEwFAAAAAA==&#10;">
                <v:fill on="f" focussize="0,0"/>
                <v:stroke on="f"/>
                <v:imagedata o:title=""/>
                <o:lock v:ext="edit" aspectratio="f"/>
                <v:textbox inset="0mm,0mm,0mm,0mm">
                  <w:txbxContent>
                    <w:p w14:paraId="42F6EF4B">
                      <w:pPr>
                        <w:pStyle w:val="13"/>
                        <w:spacing w:line="247" w:lineRule="auto"/>
                        <w:jc w:val="center"/>
                        <w:rPr>
                          <w:rFonts w:ascii="Trebuchet MS"/>
                        </w:rPr>
                      </w:pPr>
                      <w:r>
                        <w:rPr>
                          <w:rFonts w:ascii="Trebuchet MS"/>
                          <w:spacing w:val="-2"/>
                        </w:rPr>
                        <w:t>Direct</w:t>
                      </w:r>
                      <w:r>
                        <w:rPr>
                          <w:rFonts w:ascii="Trebuchet MS"/>
                          <w:spacing w:val="-6"/>
                        </w:rPr>
                        <w:t xml:space="preserve"> </w:t>
                      </w:r>
                      <w:r>
                        <w:rPr>
                          <w:rFonts w:ascii="Trebuchet MS"/>
                          <w:spacing w:val="-2"/>
                        </w:rPr>
                        <w:t>interactions</w:t>
                      </w:r>
                      <w:r>
                        <w:rPr>
                          <w:rFonts w:ascii="Trebuchet MS"/>
                          <w:spacing w:val="40"/>
                        </w:rPr>
                        <w:t xml:space="preserve"> </w:t>
                      </w:r>
                      <w:r>
                        <w:rPr>
                          <w:rFonts w:ascii="Trebuchet MS"/>
                          <w:spacing w:val="-4"/>
                        </w:rPr>
                        <w:t>with</w:t>
                      </w:r>
                      <w:r>
                        <w:rPr>
                          <w:rFonts w:ascii="Trebuchet MS"/>
                          <w:spacing w:val="-5"/>
                        </w:rPr>
                        <w:t xml:space="preserve"> </w:t>
                      </w:r>
                      <w:r>
                        <w:rPr>
                          <w:rFonts w:ascii="Trebuchet MS"/>
                          <w:spacing w:val="-4"/>
                        </w:rPr>
                        <w:t>the</w:t>
                      </w:r>
                      <w:r>
                        <w:rPr>
                          <w:rFonts w:ascii="Trebuchet MS"/>
                          <w:spacing w:val="-5"/>
                        </w:rPr>
                        <w:t xml:space="preserve"> </w:t>
                      </w:r>
                      <w:r>
                        <w:rPr>
                          <w:rFonts w:ascii="Trebuchet MS"/>
                          <w:spacing w:val="-4"/>
                        </w:rPr>
                        <w:t>guide,</w:t>
                      </w:r>
                      <w:r>
                        <w:rPr>
                          <w:rFonts w:ascii="Trebuchet MS"/>
                          <w:spacing w:val="-5"/>
                        </w:rPr>
                        <w:t xml:space="preserve"> </w:t>
                      </w:r>
                      <w:r>
                        <w:rPr>
                          <w:rFonts w:ascii="Trebuchet MS"/>
                          <w:spacing w:val="-4"/>
                        </w:rPr>
                        <w:t>and</w:t>
                      </w:r>
                      <w:r>
                        <w:rPr>
                          <w:rFonts w:ascii="Trebuchet MS"/>
                          <w:spacing w:val="40"/>
                        </w:rPr>
                        <w:t xml:space="preserve"> </w:t>
                      </w:r>
                      <w:r>
                        <w:rPr>
                          <w:rFonts w:ascii="Trebuchet MS"/>
                        </w:rPr>
                        <w:t>potentially</w:t>
                      </w:r>
                      <w:r>
                        <w:rPr>
                          <w:rFonts w:ascii="Trebuchet MS"/>
                          <w:spacing w:val="-8"/>
                        </w:rPr>
                        <w:t xml:space="preserve"> </w:t>
                      </w:r>
                      <w:r>
                        <w:rPr>
                          <w:rFonts w:ascii="Trebuchet MS"/>
                        </w:rPr>
                        <w:t>other</w:t>
                      </w:r>
                      <w:r>
                        <w:rPr>
                          <w:rFonts w:ascii="Trebuchet MS"/>
                          <w:spacing w:val="40"/>
                        </w:rPr>
                        <w:t xml:space="preserve"> </w:t>
                      </w:r>
                      <w:r>
                        <w:rPr>
                          <w:rFonts w:ascii="Trebuchet MS"/>
                        </w:rPr>
                        <w:t>group</w:t>
                      </w:r>
                      <w:r>
                        <w:rPr>
                          <w:rFonts w:ascii="Trebuchet MS"/>
                          <w:spacing w:val="-8"/>
                        </w:rPr>
                        <w:t xml:space="preserve"> </w:t>
                      </w:r>
                      <w:r>
                        <w:rPr>
                          <w:rFonts w:ascii="Trebuchet MS"/>
                        </w:rPr>
                        <w:t>members</w:t>
                      </w:r>
                    </w:p>
                  </w:txbxContent>
                </v:textbox>
              </v:shape>
            </w:pict>
          </mc:Fallback>
        </mc:AlternateContent>
      </w:r>
      <w:r>
        <w:rPr>
          <w:rFonts w:ascii="Trebuchet MS"/>
        </w:rPr>
        <mc:AlternateContent>
          <mc:Choice Requires="wps">
            <w:drawing>
              <wp:anchor distT="0" distB="0" distL="0" distR="0" simplePos="0" relativeHeight="251750400" behindDoc="1" locked="0" layoutInCell="1" allowOverlap="1">
                <wp:simplePos x="0" y="0"/>
                <wp:positionH relativeFrom="page">
                  <wp:posOffset>12122150</wp:posOffset>
                </wp:positionH>
                <wp:positionV relativeFrom="paragraph">
                  <wp:posOffset>59055</wp:posOffset>
                </wp:positionV>
                <wp:extent cx="520700" cy="304165"/>
                <wp:effectExtent l="0" t="0" r="0" b="0"/>
                <wp:wrapNone/>
                <wp:docPr id="234" name="Textbox 234"/>
                <wp:cNvGraphicFramePr/>
                <a:graphic xmlns:a="http://schemas.openxmlformats.org/drawingml/2006/main">
                  <a:graphicData uri="http://schemas.microsoft.com/office/word/2010/wordprocessingShape">
                    <wps:wsp>
                      <wps:cNvSpPr txBox="1"/>
                      <wps:spPr>
                        <a:xfrm>
                          <a:off x="0" y="0"/>
                          <a:ext cx="520700" cy="304165"/>
                        </a:xfrm>
                        <a:prstGeom prst="rect">
                          <a:avLst/>
                        </a:prstGeom>
                      </wps:spPr>
                      <wps:txbx>
                        <w:txbxContent>
                          <w:p w14:paraId="211309FD">
                            <w:pPr>
                              <w:pStyle w:val="13"/>
                              <w:spacing w:line="247" w:lineRule="auto"/>
                              <w:jc w:val="center"/>
                              <w:rPr>
                                <w:rFonts w:ascii="Trebuchet MS"/>
                              </w:rPr>
                            </w:pPr>
                            <w:r>
                              <w:rPr>
                                <w:rFonts w:ascii="Trebuchet MS"/>
                                <w:spacing w:val="-2"/>
                              </w:rPr>
                              <w:t>Direct</w:t>
                            </w:r>
                            <w:r>
                              <w:rPr>
                                <w:rFonts w:ascii="Trebuchet MS"/>
                                <w:spacing w:val="-6"/>
                              </w:rPr>
                              <w:t xml:space="preserve"> </w:t>
                            </w:r>
                            <w:r>
                              <w:rPr>
                                <w:rFonts w:ascii="Trebuchet MS"/>
                                <w:spacing w:val="-2"/>
                              </w:rPr>
                              <w:t>interactions</w:t>
                            </w:r>
                            <w:r>
                              <w:rPr>
                                <w:rFonts w:ascii="Trebuchet MS"/>
                                <w:spacing w:val="40"/>
                              </w:rPr>
                              <w:t xml:space="preserve"> </w:t>
                            </w:r>
                            <w:r>
                              <w:rPr>
                                <w:rFonts w:ascii="Trebuchet MS"/>
                                <w:spacing w:val="-4"/>
                              </w:rPr>
                              <w:t>with</w:t>
                            </w:r>
                            <w:r>
                              <w:rPr>
                                <w:rFonts w:ascii="Trebuchet MS"/>
                                <w:spacing w:val="-5"/>
                              </w:rPr>
                              <w:t xml:space="preserve"> </w:t>
                            </w:r>
                            <w:r>
                              <w:rPr>
                                <w:rFonts w:ascii="Trebuchet MS"/>
                                <w:spacing w:val="-4"/>
                              </w:rPr>
                              <w:t>the</w:t>
                            </w:r>
                            <w:r>
                              <w:rPr>
                                <w:rFonts w:ascii="Trebuchet MS"/>
                                <w:spacing w:val="-5"/>
                              </w:rPr>
                              <w:t xml:space="preserve"> </w:t>
                            </w:r>
                            <w:r>
                              <w:rPr>
                                <w:rFonts w:ascii="Trebuchet MS"/>
                                <w:spacing w:val="-4"/>
                              </w:rPr>
                              <w:t>guide,</w:t>
                            </w:r>
                            <w:r>
                              <w:rPr>
                                <w:rFonts w:ascii="Trebuchet MS"/>
                                <w:spacing w:val="-5"/>
                              </w:rPr>
                              <w:t xml:space="preserve"> </w:t>
                            </w:r>
                            <w:r>
                              <w:rPr>
                                <w:rFonts w:ascii="Trebuchet MS"/>
                                <w:spacing w:val="-4"/>
                              </w:rPr>
                              <w:t>and</w:t>
                            </w:r>
                            <w:r>
                              <w:rPr>
                                <w:rFonts w:ascii="Trebuchet MS"/>
                                <w:spacing w:val="40"/>
                              </w:rPr>
                              <w:t xml:space="preserve"> </w:t>
                            </w:r>
                            <w:r>
                              <w:rPr>
                                <w:rFonts w:ascii="Trebuchet MS"/>
                              </w:rPr>
                              <w:t>potentially</w:t>
                            </w:r>
                            <w:r>
                              <w:rPr>
                                <w:rFonts w:ascii="Trebuchet MS"/>
                                <w:spacing w:val="-8"/>
                              </w:rPr>
                              <w:t xml:space="preserve"> </w:t>
                            </w:r>
                            <w:r>
                              <w:rPr>
                                <w:rFonts w:ascii="Trebuchet MS"/>
                              </w:rPr>
                              <w:t>other</w:t>
                            </w:r>
                            <w:r>
                              <w:rPr>
                                <w:rFonts w:ascii="Trebuchet MS"/>
                                <w:spacing w:val="40"/>
                              </w:rPr>
                              <w:t xml:space="preserve"> </w:t>
                            </w:r>
                            <w:r>
                              <w:rPr>
                                <w:rFonts w:ascii="Trebuchet MS"/>
                              </w:rPr>
                              <w:t>group</w:t>
                            </w:r>
                            <w:r>
                              <w:rPr>
                                <w:rFonts w:ascii="Trebuchet MS"/>
                                <w:spacing w:val="-8"/>
                              </w:rPr>
                              <w:t xml:space="preserve"> </w:t>
                            </w:r>
                            <w:r>
                              <w:rPr>
                                <w:rFonts w:ascii="Trebuchet MS"/>
                              </w:rPr>
                              <w:t>members</w:t>
                            </w:r>
                          </w:p>
                        </w:txbxContent>
                      </wps:txbx>
                      <wps:bodyPr wrap="square" lIns="0" tIns="0" rIns="0" bIns="0" rtlCol="0">
                        <a:noAutofit/>
                      </wps:bodyPr>
                    </wps:wsp>
                  </a:graphicData>
                </a:graphic>
              </wp:anchor>
            </w:drawing>
          </mc:Choice>
          <mc:Fallback>
            <w:pict>
              <v:shape id="Textbox 234" o:spid="_x0000_s1026" o:spt="202" type="#_x0000_t202" style="position:absolute;left:0pt;margin-left:954.5pt;margin-top:4.65pt;height:23.95pt;width:41pt;mso-position-horizontal-relative:page;z-index:-251566080;mso-width-relative:page;mso-height-relative:page;" filled="f" stroked="f" coordsize="21600,21600" o:gfxdata="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X2+htcAAAAKAQAADwAAAAAAAAABACAAAAAiAAAAZHJzL2Rvd25yZXYueG1sUEsBAhQAFAAAAAgA&#10;h07iQNerQAS0AQAAdwMAAA4AAAAAAAAAAQAgAAAAJgEAAGRycy9lMm9Eb2MueG1sUEsFBgAAAAAG&#10;AAYAWQEAAEwFAAAAAA==&#10;">
                <v:fill on="f" focussize="0,0"/>
                <v:stroke on="f"/>
                <v:imagedata o:title=""/>
                <o:lock v:ext="edit" aspectratio="f"/>
                <v:textbox inset="0mm,0mm,0mm,0mm">
                  <w:txbxContent>
                    <w:p w14:paraId="211309FD">
                      <w:pPr>
                        <w:pStyle w:val="13"/>
                        <w:spacing w:line="247" w:lineRule="auto"/>
                        <w:jc w:val="center"/>
                        <w:rPr>
                          <w:rFonts w:ascii="Trebuchet MS"/>
                        </w:rPr>
                      </w:pPr>
                      <w:r>
                        <w:rPr>
                          <w:rFonts w:ascii="Trebuchet MS"/>
                          <w:spacing w:val="-2"/>
                        </w:rPr>
                        <w:t>Direct</w:t>
                      </w:r>
                      <w:r>
                        <w:rPr>
                          <w:rFonts w:ascii="Trebuchet MS"/>
                          <w:spacing w:val="-6"/>
                        </w:rPr>
                        <w:t xml:space="preserve"> </w:t>
                      </w:r>
                      <w:r>
                        <w:rPr>
                          <w:rFonts w:ascii="Trebuchet MS"/>
                          <w:spacing w:val="-2"/>
                        </w:rPr>
                        <w:t>interactions</w:t>
                      </w:r>
                      <w:r>
                        <w:rPr>
                          <w:rFonts w:ascii="Trebuchet MS"/>
                          <w:spacing w:val="40"/>
                        </w:rPr>
                        <w:t xml:space="preserve"> </w:t>
                      </w:r>
                      <w:r>
                        <w:rPr>
                          <w:rFonts w:ascii="Trebuchet MS"/>
                          <w:spacing w:val="-4"/>
                        </w:rPr>
                        <w:t>with</w:t>
                      </w:r>
                      <w:r>
                        <w:rPr>
                          <w:rFonts w:ascii="Trebuchet MS"/>
                          <w:spacing w:val="-5"/>
                        </w:rPr>
                        <w:t xml:space="preserve"> </w:t>
                      </w:r>
                      <w:r>
                        <w:rPr>
                          <w:rFonts w:ascii="Trebuchet MS"/>
                          <w:spacing w:val="-4"/>
                        </w:rPr>
                        <w:t>the</w:t>
                      </w:r>
                      <w:r>
                        <w:rPr>
                          <w:rFonts w:ascii="Trebuchet MS"/>
                          <w:spacing w:val="-5"/>
                        </w:rPr>
                        <w:t xml:space="preserve"> </w:t>
                      </w:r>
                      <w:r>
                        <w:rPr>
                          <w:rFonts w:ascii="Trebuchet MS"/>
                          <w:spacing w:val="-4"/>
                        </w:rPr>
                        <w:t>guide,</w:t>
                      </w:r>
                      <w:r>
                        <w:rPr>
                          <w:rFonts w:ascii="Trebuchet MS"/>
                          <w:spacing w:val="-5"/>
                        </w:rPr>
                        <w:t xml:space="preserve"> </w:t>
                      </w:r>
                      <w:r>
                        <w:rPr>
                          <w:rFonts w:ascii="Trebuchet MS"/>
                          <w:spacing w:val="-4"/>
                        </w:rPr>
                        <w:t>and</w:t>
                      </w:r>
                      <w:r>
                        <w:rPr>
                          <w:rFonts w:ascii="Trebuchet MS"/>
                          <w:spacing w:val="40"/>
                        </w:rPr>
                        <w:t xml:space="preserve"> </w:t>
                      </w:r>
                      <w:r>
                        <w:rPr>
                          <w:rFonts w:ascii="Trebuchet MS"/>
                        </w:rPr>
                        <w:t>potentially</w:t>
                      </w:r>
                      <w:r>
                        <w:rPr>
                          <w:rFonts w:ascii="Trebuchet MS"/>
                          <w:spacing w:val="-8"/>
                        </w:rPr>
                        <w:t xml:space="preserve"> </w:t>
                      </w:r>
                      <w:r>
                        <w:rPr>
                          <w:rFonts w:ascii="Trebuchet MS"/>
                        </w:rPr>
                        <w:t>other</w:t>
                      </w:r>
                      <w:r>
                        <w:rPr>
                          <w:rFonts w:ascii="Trebuchet MS"/>
                          <w:spacing w:val="40"/>
                        </w:rPr>
                        <w:t xml:space="preserve"> </w:t>
                      </w:r>
                      <w:r>
                        <w:rPr>
                          <w:rFonts w:ascii="Trebuchet MS"/>
                        </w:rPr>
                        <w:t>group</w:t>
                      </w:r>
                      <w:r>
                        <w:rPr>
                          <w:rFonts w:ascii="Trebuchet MS"/>
                          <w:spacing w:val="-8"/>
                        </w:rPr>
                        <w:t xml:space="preserve"> </w:t>
                      </w:r>
                      <w:r>
                        <w:rPr>
                          <w:rFonts w:ascii="Trebuchet MS"/>
                        </w:rPr>
                        <w:t>members</w:t>
                      </w:r>
                    </w:p>
                  </w:txbxContent>
                </v:textbox>
              </v:shape>
            </w:pict>
          </mc:Fallback>
        </mc:AlternateContent>
      </w:r>
      <w:r>
        <w:rPr>
          <w:rFonts w:ascii="Trebuchet MS"/>
        </w:rPr>
        <mc:AlternateContent>
          <mc:Choice Requires="wps">
            <w:drawing>
              <wp:anchor distT="0" distB="0" distL="0" distR="0" simplePos="0" relativeHeight="251751424" behindDoc="1" locked="0" layoutInCell="1" allowOverlap="1">
                <wp:simplePos x="0" y="0"/>
                <wp:positionH relativeFrom="page">
                  <wp:posOffset>13133070</wp:posOffset>
                </wp:positionH>
                <wp:positionV relativeFrom="paragraph">
                  <wp:posOffset>59055</wp:posOffset>
                </wp:positionV>
                <wp:extent cx="520700" cy="304165"/>
                <wp:effectExtent l="0" t="0" r="0" b="0"/>
                <wp:wrapNone/>
                <wp:docPr id="235" name="Textbox 235"/>
                <wp:cNvGraphicFramePr/>
                <a:graphic xmlns:a="http://schemas.openxmlformats.org/drawingml/2006/main">
                  <a:graphicData uri="http://schemas.microsoft.com/office/word/2010/wordprocessingShape">
                    <wps:wsp>
                      <wps:cNvSpPr txBox="1"/>
                      <wps:spPr>
                        <a:xfrm>
                          <a:off x="0" y="0"/>
                          <a:ext cx="520700" cy="304165"/>
                        </a:xfrm>
                        <a:prstGeom prst="rect">
                          <a:avLst/>
                        </a:prstGeom>
                      </wps:spPr>
                      <wps:txbx>
                        <w:txbxContent>
                          <w:p w14:paraId="77529CCF">
                            <w:pPr>
                              <w:pStyle w:val="13"/>
                              <w:spacing w:line="247" w:lineRule="auto"/>
                              <w:jc w:val="center"/>
                              <w:rPr>
                                <w:rFonts w:ascii="Trebuchet MS"/>
                              </w:rPr>
                            </w:pPr>
                            <w:r>
                              <w:rPr>
                                <w:rFonts w:ascii="Trebuchet MS"/>
                                <w:spacing w:val="-2"/>
                              </w:rPr>
                              <w:t>Direct</w:t>
                            </w:r>
                            <w:r>
                              <w:rPr>
                                <w:rFonts w:ascii="Trebuchet MS"/>
                                <w:spacing w:val="-6"/>
                              </w:rPr>
                              <w:t xml:space="preserve"> </w:t>
                            </w:r>
                            <w:r>
                              <w:rPr>
                                <w:rFonts w:ascii="Trebuchet MS"/>
                                <w:spacing w:val="-2"/>
                              </w:rPr>
                              <w:t>interactions</w:t>
                            </w:r>
                            <w:r>
                              <w:rPr>
                                <w:rFonts w:ascii="Trebuchet MS"/>
                                <w:spacing w:val="40"/>
                              </w:rPr>
                              <w:t xml:space="preserve"> </w:t>
                            </w:r>
                            <w:r>
                              <w:rPr>
                                <w:rFonts w:ascii="Trebuchet MS"/>
                                <w:spacing w:val="-4"/>
                              </w:rPr>
                              <w:t>with</w:t>
                            </w:r>
                            <w:r>
                              <w:rPr>
                                <w:rFonts w:ascii="Trebuchet MS"/>
                                <w:spacing w:val="-5"/>
                              </w:rPr>
                              <w:t xml:space="preserve"> </w:t>
                            </w:r>
                            <w:r>
                              <w:rPr>
                                <w:rFonts w:ascii="Trebuchet MS"/>
                                <w:spacing w:val="-4"/>
                              </w:rPr>
                              <w:t>the</w:t>
                            </w:r>
                            <w:r>
                              <w:rPr>
                                <w:rFonts w:ascii="Trebuchet MS"/>
                                <w:spacing w:val="-5"/>
                              </w:rPr>
                              <w:t xml:space="preserve"> </w:t>
                            </w:r>
                            <w:r>
                              <w:rPr>
                                <w:rFonts w:ascii="Trebuchet MS"/>
                                <w:spacing w:val="-4"/>
                              </w:rPr>
                              <w:t>guide,</w:t>
                            </w:r>
                            <w:r>
                              <w:rPr>
                                <w:rFonts w:ascii="Trebuchet MS"/>
                                <w:spacing w:val="-5"/>
                              </w:rPr>
                              <w:t xml:space="preserve"> </w:t>
                            </w:r>
                            <w:r>
                              <w:rPr>
                                <w:rFonts w:ascii="Trebuchet MS"/>
                                <w:spacing w:val="-4"/>
                              </w:rPr>
                              <w:t>and</w:t>
                            </w:r>
                            <w:r>
                              <w:rPr>
                                <w:rFonts w:ascii="Trebuchet MS"/>
                                <w:spacing w:val="40"/>
                              </w:rPr>
                              <w:t xml:space="preserve"> </w:t>
                            </w:r>
                            <w:r>
                              <w:rPr>
                                <w:rFonts w:ascii="Trebuchet MS"/>
                              </w:rPr>
                              <w:t>potentially</w:t>
                            </w:r>
                            <w:r>
                              <w:rPr>
                                <w:rFonts w:ascii="Trebuchet MS"/>
                                <w:spacing w:val="-8"/>
                              </w:rPr>
                              <w:t xml:space="preserve"> </w:t>
                            </w:r>
                            <w:r>
                              <w:rPr>
                                <w:rFonts w:ascii="Trebuchet MS"/>
                              </w:rPr>
                              <w:t>other</w:t>
                            </w:r>
                            <w:r>
                              <w:rPr>
                                <w:rFonts w:ascii="Trebuchet MS"/>
                                <w:spacing w:val="40"/>
                              </w:rPr>
                              <w:t xml:space="preserve"> </w:t>
                            </w:r>
                            <w:r>
                              <w:rPr>
                                <w:rFonts w:ascii="Trebuchet MS"/>
                              </w:rPr>
                              <w:t>group</w:t>
                            </w:r>
                            <w:r>
                              <w:rPr>
                                <w:rFonts w:ascii="Trebuchet MS"/>
                                <w:spacing w:val="-8"/>
                              </w:rPr>
                              <w:t xml:space="preserve"> </w:t>
                            </w:r>
                            <w:r>
                              <w:rPr>
                                <w:rFonts w:ascii="Trebuchet MS"/>
                              </w:rPr>
                              <w:t>members</w:t>
                            </w:r>
                          </w:p>
                        </w:txbxContent>
                      </wps:txbx>
                      <wps:bodyPr wrap="square" lIns="0" tIns="0" rIns="0" bIns="0" rtlCol="0">
                        <a:noAutofit/>
                      </wps:bodyPr>
                    </wps:wsp>
                  </a:graphicData>
                </a:graphic>
              </wp:anchor>
            </w:drawing>
          </mc:Choice>
          <mc:Fallback>
            <w:pict>
              <v:shape id="Textbox 235" o:spid="_x0000_s1026" o:spt="202" type="#_x0000_t202" style="position:absolute;left:0pt;margin-left:1034.1pt;margin-top:4.65pt;height:23.95pt;width:41pt;mso-position-horizontal-relative:page;z-index:-251565056;mso-width-relative:page;mso-height-relative:page;" filled="f" stroked="f" coordsize="21600,21600" o:gfxdata="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jWHx22QAAAAoBAAAPAAAAAAAAAAEAIAAAACIAAABkcnMvZG93bnJldi54bWxQSwECFAAUAAAA&#10;CACHTuJAHDlnCrQBAAB3AwAADgAAAAAAAAABACAAAAAoAQAAZHJzL2Uyb0RvYy54bWxQSwUGAAAA&#10;AAYABgBZAQAATgUAAAAA&#10;">
                <v:fill on="f" focussize="0,0"/>
                <v:stroke on="f"/>
                <v:imagedata o:title=""/>
                <o:lock v:ext="edit" aspectratio="f"/>
                <v:textbox inset="0mm,0mm,0mm,0mm">
                  <w:txbxContent>
                    <w:p w14:paraId="77529CCF">
                      <w:pPr>
                        <w:pStyle w:val="13"/>
                        <w:spacing w:line="247" w:lineRule="auto"/>
                        <w:jc w:val="center"/>
                        <w:rPr>
                          <w:rFonts w:ascii="Trebuchet MS"/>
                        </w:rPr>
                      </w:pPr>
                      <w:r>
                        <w:rPr>
                          <w:rFonts w:ascii="Trebuchet MS"/>
                          <w:spacing w:val="-2"/>
                        </w:rPr>
                        <w:t>Direct</w:t>
                      </w:r>
                      <w:r>
                        <w:rPr>
                          <w:rFonts w:ascii="Trebuchet MS"/>
                          <w:spacing w:val="-6"/>
                        </w:rPr>
                        <w:t xml:space="preserve"> </w:t>
                      </w:r>
                      <w:r>
                        <w:rPr>
                          <w:rFonts w:ascii="Trebuchet MS"/>
                          <w:spacing w:val="-2"/>
                        </w:rPr>
                        <w:t>interactions</w:t>
                      </w:r>
                      <w:r>
                        <w:rPr>
                          <w:rFonts w:ascii="Trebuchet MS"/>
                          <w:spacing w:val="40"/>
                        </w:rPr>
                        <w:t xml:space="preserve"> </w:t>
                      </w:r>
                      <w:r>
                        <w:rPr>
                          <w:rFonts w:ascii="Trebuchet MS"/>
                          <w:spacing w:val="-4"/>
                        </w:rPr>
                        <w:t>with</w:t>
                      </w:r>
                      <w:r>
                        <w:rPr>
                          <w:rFonts w:ascii="Trebuchet MS"/>
                          <w:spacing w:val="-5"/>
                        </w:rPr>
                        <w:t xml:space="preserve"> </w:t>
                      </w:r>
                      <w:r>
                        <w:rPr>
                          <w:rFonts w:ascii="Trebuchet MS"/>
                          <w:spacing w:val="-4"/>
                        </w:rPr>
                        <w:t>the</w:t>
                      </w:r>
                      <w:r>
                        <w:rPr>
                          <w:rFonts w:ascii="Trebuchet MS"/>
                          <w:spacing w:val="-5"/>
                        </w:rPr>
                        <w:t xml:space="preserve"> </w:t>
                      </w:r>
                      <w:r>
                        <w:rPr>
                          <w:rFonts w:ascii="Trebuchet MS"/>
                          <w:spacing w:val="-4"/>
                        </w:rPr>
                        <w:t>guide,</w:t>
                      </w:r>
                      <w:r>
                        <w:rPr>
                          <w:rFonts w:ascii="Trebuchet MS"/>
                          <w:spacing w:val="-5"/>
                        </w:rPr>
                        <w:t xml:space="preserve"> </w:t>
                      </w:r>
                      <w:r>
                        <w:rPr>
                          <w:rFonts w:ascii="Trebuchet MS"/>
                          <w:spacing w:val="-4"/>
                        </w:rPr>
                        <w:t>and</w:t>
                      </w:r>
                      <w:r>
                        <w:rPr>
                          <w:rFonts w:ascii="Trebuchet MS"/>
                          <w:spacing w:val="40"/>
                        </w:rPr>
                        <w:t xml:space="preserve"> </w:t>
                      </w:r>
                      <w:r>
                        <w:rPr>
                          <w:rFonts w:ascii="Trebuchet MS"/>
                        </w:rPr>
                        <w:t>potentially</w:t>
                      </w:r>
                      <w:r>
                        <w:rPr>
                          <w:rFonts w:ascii="Trebuchet MS"/>
                          <w:spacing w:val="-8"/>
                        </w:rPr>
                        <w:t xml:space="preserve"> </w:t>
                      </w:r>
                      <w:r>
                        <w:rPr>
                          <w:rFonts w:ascii="Trebuchet MS"/>
                        </w:rPr>
                        <w:t>other</w:t>
                      </w:r>
                      <w:r>
                        <w:rPr>
                          <w:rFonts w:ascii="Trebuchet MS"/>
                          <w:spacing w:val="40"/>
                        </w:rPr>
                        <w:t xml:space="preserve"> </w:t>
                      </w:r>
                      <w:r>
                        <w:rPr>
                          <w:rFonts w:ascii="Trebuchet MS"/>
                        </w:rPr>
                        <w:t>group</w:t>
                      </w:r>
                      <w:r>
                        <w:rPr>
                          <w:rFonts w:ascii="Trebuchet MS"/>
                          <w:spacing w:val="-8"/>
                        </w:rPr>
                        <w:t xml:space="preserve"> </w:t>
                      </w:r>
                      <w:r>
                        <w:rPr>
                          <w:rFonts w:ascii="Trebuchet MS"/>
                        </w:rPr>
                        <w:t>members</w:t>
                      </w:r>
                    </w:p>
                  </w:txbxContent>
                </v:textbox>
              </v:shape>
            </w:pict>
          </mc:Fallback>
        </mc:AlternateContent>
      </w:r>
      <w:r>
        <w:rPr>
          <w:rFonts w:ascii="Trebuchet MS"/>
        </w:rPr>
        <mc:AlternateContent>
          <mc:Choice Requires="wps">
            <w:drawing>
              <wp:anchor distT="0" distB="0" distL="0" distR="0" simplePos="0" relativeHeight="251754496" behindDoc="1" locked="0" layoutInCell="1" allowOverlap="1">
                <wp:simplePos x="0" y="0"/>
                <wp:positionH relativeFrom="page">
                  <wp:posOffset>13818870</wp:posOffset>
                </wp:positionH>
                <wp:positionV relativeFrom="paragraph">
                  <wp:posOffset>59055</wp:posOffset>
                </wp:positionV>
                <wp:extent cx="519430" cy="304165"/>
                <wp:effectExtent l="0" t="0" r="0" b="0"/>
                <wp:wrapNone/>
                <wp:docPr id="236" name="Textbox 236"/>
                <wp:cNvGraphicFramePr/>
                <a:graphic xmlns:a="http://schemas.openxmlformats.org/drawingml/2006/main">
                  <a:graphicData uri="http://schemas.microsoft.com/office/word/2010/wordprocessingShape">
                    <wps:wsp>
                      <wps:cNvSpPr txBox="1"/>
                      <wps:spPr>
                        <a:xfrm>
                          <a:off x="0" y="0"/>
                          <a:ext cx="519430" cy="304165"/>
                        </a:xfrm>
                        <a:prstGeom prst="rect">
                          <a:avLst/>
                        </a:prstGeom>
                      </wps:spPr>
                      <wps:txbx>
                        <w:txbxContent>
                          <w:p w14:paraId="0C65EEF4">
                            <w:pPr>
                              <w:pStyle w:val="13"/>
                              <w:spacing w:line="247" w:lineRule="auto"/>
                              <w:jc w:val="center"/>
                              <w:rPr>
                                <w:rFonts w:ascii="Trebuchet MS"/>
                              </w:rPr>
                            </w:pPr>
                            <w:r>
                              <w:rPr>
                                <w:rFonts w:ascii="Trebuchet MS"/>
                              </w:rPr>
                              <w:t>Customer's</w:t>
                            </w:r>
                            <w:r>
                              <w:rPr>
                                <w:rFonts w:ascii="Trebuchet MS"/>
                                <w:spacing w:val="-8"/>
                              </w:rPr>
                              <w:t xml:space="preserve"> </w:t>
                            </w:r>
                            <w:r>
                              <w:rPr>
                                <w:rFonts w:ascii="Trebuchet MS"/>
                              </w:rPr>
                              <w:t>email</w:t>
                            </w:r>
                            <w:r>
                              <w:rPr>
                                <w:rFonts w:ascii="Trebuchet MS"/>
                                <w:spacing w:val="40"/>
                              </w:rPr>
                              <w:t xml:space="preserve"> </w:t>
                            </w:r>
                            <w:r>
                              <w:rPr>
                                <w:rFonts w:ascii="Trebuchet MS"/>
                              </w:rPr>
                              <w:t>(software</w:t>
                            </w:r>
                            <w:r>
                              <w:rPr>
                                <w:rFonts w:ascii="Trebuchet MS"/>
                                <w:spacing w:val="-8"/>
                              </w:rPr>
                              <w:t xml:space="preserve"> </w:t>
                            </w:r>
                            <w:r>
                              <w:rPr>
                                <w:rFonts w:ascii="Trebuchet MS"/>
                              </w:rPr>
                              <w:t>like</w:t>
                            </w:r>
                            <w:r>
                              <w:rPr>
                                <w:rFonts w:ascii="Trebuchet MS"/>
                                <w:spacing w:val="40"/>
                              </w:rPr>
                              <w:t xml:space="preserve"> </w:t>
                            </w:r>
                            <w:r>
                              <w:rPr>
                                <w:rFonts w:ascii="Trebuchet MS"/>
                                <w:spacing w:val="-2"/>
                              </w:rPr>
                              <w:t>Outlook</w:t>
                            </w:r>
                            <w:r>
                              <w:rPr>
                                <w:rFonts w:ascii="Trebuchet MS"/>
                                <w:spacing w:val="-6"/>
                              </w:rPr>
                              <w:t xml:space="preserve"> </w:t>
                            </w:r>
                            <w:r>
                              <w:rPr>
                                <w:rFonts w:ascii="Trebuchet MS"/>
                                <w:spacing w:val="-2"/>
                              </w:rPr>
                              <w:t>or</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like</w:t>
                            </w:r>
                            <w:r>
                              <w:rPr>
                                <w:rFonts w:ascii="Trebuchet MS"/>
                                <w:spacing w:val="-8"/>
                              </w:rPr>
                              <w:t xml:space="preserve"> </w:t>
                            </w:r>
                            <w:r>
                              <w:rPr>
                                <w:rFonts w:ascii="Trebuchet MS"/>
                              </w:rPr>
                              <w:t>Gmail)</w:t>
                            </w:r>
                          </w:p>
                        </w:txbxContent>
                      </wps:txbx>
                      <wps:bodyPr wrap="square" lIns="0" tIns="0" rIns="0" bIns="0" rtlCol="0">
                        <a:noAutofit/>
                      </wps:bodyPr>
                    </wps:wsp>
                  </a:graphicData>
                </a:graphic>
              </wp:anchor>
            </w:drawing>
          </mc:Choice>
          <mc:Fallback>
            <w:pict>
              <v:shape id="Textbox 236" o:spid="_x0000_s1026" o:spt="202" type="#_x0000_t202" style="position:absolute;left:0pt;margin-left:1088.1pt;margin-top:4.65pt;height:23.95pt;width:40.9pt;mso-position-horizontal-relative:page;z-index:-251561984;mso-width-relative:page;mso-height-relative:page;" filled="f" stroked="f" coordsize="21600,21600" o:gfxdata="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qn6qX2QAAAAoBAAAPAAAAAAAAAAEAIAAAACIAAABkcnMvZG93bnJldi54bWxQSwECFAAUAAAA&#10;CACHTuJAI2JPHrQBAAB3AwAADgAAAAAAAAABACAAAAAoAQAAZHJzL2Uyb0RvYy54bWxQSwUGAAAA&#10;AAYABgBZAQAATgUAAAAA&#10;">
                <v:fill on="f" focussize="0,0"/>
                <v:stroke on="f"/>
                <v:imagedata o:title=""/>
                <o:lock v:ext="edit" aspectratio="f"/>
                <v:textbox inset="0mm,0mm,0mm,0mm">
                  <w:txbxContent>
                    <w:p w14:paraId="0C65EEF4">
                      <w:pPr>
                        <w:pStyle w:val="13"/>
                        <w:spacing w:line="247" w:lineRule="auto"/>
                        <w:jc w:val="center"/>
                        <w:rPr>
                          <w:rFonts w:ascii="Trebuchet MS"/>
                        </w:rPr>
                      </w:pPr>
                      <w:r>
                        <w:rPr>
                          <w:rFonts w:ascii="Trebuchet MS"/>
                        </w:rPr>
                        <w:t>Customer's</w:t>
                      </w:r>
                      <w:r>
                        <w:rPr>
                          <w:rFonts w:ascii="Trebuchet MS"/>
                          <w:spacing w:val="-8"/>
                        </w:rPr>
                        <w:t xml:space="preserve"> </w:t>
                      </w:r>
                      <w:r>
                        <w:rPr>
                          <w:rFonts w:ascii="Trebuchet MS"/>
                        </w:rPr>
                        <w:t>email</w:t>
                      </w:r>
                      <w:r>
                        <w:rPr>
                          <w:rFonts w:ascii="Trebuchet MS"/>
                          <w:spacing w:val="40"/>
                        </w:rPr>
                        <w:t xml:space="preserve"> </w:t>
                      </w:r>
                      <w:r>
                        <w:rPr>
                          <w:rFonts w:ascii="Trebuchet MS"/>
                        </w:rPr>
                        <w:t>(software</w:t>
                      </w:r>
                      <w:r>
                        <w:rPr>
                          <w:rFonts w:ascii="Trebuchet MS"/>
                          <w:spacing w:val="-8"/>
                        </w:rPr>
                        <w:t xml:space="preserve"> </w:t>
                      </w:r>
                      <w:r>
                        <w:rPr>
                          <w:rFonts w:ascii="Trebuchet MS"/>
                        </w:rPr>
                        <w:t>like</w:t>
                      </w:r>
                      <w:r>
                        <w:rPr>
                          <w:rFonts w:ascii="Trebuchet MS"/>
                          <w:spacing w:val="40"/>
                        </w:rPr>
                        <w:t xml:space="preserve"> </w:t>
                      </w:r>
                      <w:r>
                        <w:rPr>
                          <w:rFonts w:ascii="Trebuchet MS"/>
                          <w:spacing w:val="-2"/>
                        </w:rPr>
                        <w:t>Outlook</w:t>
                      </w:r>
                      <w:r>
                        <w:rPr>
                          <w:rFonts w:ascii="Trebuchet MS"/>
                          <w:spacing w:val="-6"/>
                        </w:rPr>
                        <w:t xml:space="preserve"> </w:t>
                      </w:r>
                      <w:r>
                        <w:rPr>
                          <w:rFonts w:ascii="Trebuchet MS"/>
                          <w:spacing w:val="-2"/>
                        </w:rPr>
                        <w:t>or</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like</w:t>
                      </w:r>
                      <w:r>
                        <w:rPr>
                          <w:rFonts w:ascii="Trebuchet MS"/>
                          <w:spacing w:val="-8"/>
                        </w:rPr>
                        <w:t xml:space="preserve"> </w:t>
                      </w:r>
                      <w:r>
                        <w:rPr>
                          <w:rFonts w:ascii="Trebuchet MS"/>
                        </w:rPr>
                        <w:t>Gmail)</w:t>
                      </w:r>
                    </w:p>
                  </w:txbxContent>
                </v:textbox>
              </v:shape>
            </w:pict>
          </mc:Fallback>
        </mc:AlternateContent>
      </w:r>
      <w:r>
        <w:rPr>
          <w:rFonts w:ascii="Trebuchet MS"/>
        </w:rPr>
        <mc:AlternateContent>
          <mc:Choice Requires="wps">
            <w:drawing>
              <wp:anchor distT="0" distB="0" distL="0" distR="0" simplePos="0" relativeHeight="251754496" behindDoc="1" locked="0" layoutInCell="1" allowOverlap="1">
                <wp:simplePos x="0" y="0"/>
                <wp:positionH relativeFrom="page">
                  <wp:posOffset>14474825</wp:posOffset>
                </wp:positionH>
                <wp:positionV relativeFrom="paragraph">
                  <wp:posOffset>81915</wp:posOffset>
                </wp:positionV>
                <wp:extent cx="579120" cy="258445"/>
                <wp:effectExtent l="0" t="0" r="0" b="0"/>
                <wp:wrapNone/>
                <wp:docPr id="237" name="Textbox 237"/>
                <wp:cNvGraphicFramePr/>
                <a:graphic xmlns:a="http://schemas.openxmlformats.org/drawingml/2006/main">
                  <a:graphicData uri="http://schemas.microsoft.com/office/word/2010/wordprocessingShape">
                    <wps:wsp>
                      <wps:cNvSpPr txBox="1"/>
                      <wps:spPr>
                        <a:xfrm>
                          <a:off x="0" y="0"/>
                          <a:ext cx="579120" cy="258445"/>
                        </a:xfrm>
                        <a:prstGeom prst="rect">
                          <a:avLst/>
                        </a:prstGeom>
                      </wps:spPr>
                      <wps:txbx>
                        <w:txbxContent>
                          <w:p w14:paraId="1A05AD72">
                            <w:pPr>
                              <w:spacing w:before="1" w:line="261" w:lineRule="auto"/>
                              <w:ind w:left="0" w:right="0" w:firstLine="0"/>
                              <w:jc w:val="center"/>
                              <w:rPr>
                                <w:rFonts w:ascii="Trebuchet MS" w:hAnsi="Trebuchet MS"/>
                                <w:sz w:val="8"/>
                              </w:rPr>
                            </w:pPr>
                            <w:r>
                              <w:rPr>
                                <w:rFonts w:ascii="Trebuchet MS" w:hAnsi="Trebuchet MS"/>
                                <w:sz w:val="8"/>
                              </w:rPr>
                              <w:t>“Leave a review” modal</w:t>
                            </w:r>
                            <w:r>
                              <w:rPr>
                                <w:rFonts w:ascii="Trebuchet MS" w:hAnsi="Trebuchet MS"/>
                                <w:spacing w:val="40"/>
                                <w:sz w:val="8"/>
                              </w:rPr>
                              <w:t xml:space="preserve"> </w:t>
                            </w:r>
                            <w:r>
                              <w:rPr>
                                <w:rFonts w:ascii="Trebuchet MS" w:hAnsi="Trebuchet MS"/>
                                <w:spacing w:val="-2"/>
                                <w:sz w:val="8"/>
                              </w:rPr>
                              <w:t>window</w:t>
                            </w:r>
                            <w:r>
                              <w:rPr>
                                <w:rFonts w:ascii="Trebuchet MS" w:hAnsi="Trebuchet MS"/>
                                <w:spacing w:val="-4"/>
                                <w:sz w:val="8"/>
                              </w:rPr>
                              <w:t xml:space="preserve"> </w:t>
                            </w:r>
                            <w:r>
                              <w:rPr>
                                <w:rFonts w:ascii="Trebuchet MS" w:hAnsi="Trebuchet MS"/>
                                <w:spacing w:val="-2"/>
                                <w:sz w:val="8"/>
                              </w:rPr>
                              <w:t>within</w:t>
                            </w:r>
                            <w:r>
                              <w:rPr>
                                <w:rFonts w:ascii="Trebuchet MS" w:hAnsi="Trebuchet MS"/>
                                <w:spacing w:val="-4"/>
                                <w:sz w:val="8"/>
                              </w:rPr>
                              <w:t xml:space="preserve"> </w:t>
                            </w:r>
                            <w:r>
                              <w:rPr>
                                <w:rFonts w:ascii="Trebuchet MS" w:hAnsi="Trebuchet MS"/>
                                <w:spacing w:val="-2"/>
                                <w:sz w:val="8"/>
                              </w:rPr>
                              <w:t>the</w:t>
                            </w:r>
                            <w:r>
                              <w:rPr>
                                <w:rFonts w:ascii="Trebuchet MS" w:hAnsi="Trebuchet MS"/>
                                <w:spacing w:val="-4"/>
                                <w:sz w:val="8"/>
                              </w:rPr>
                              <w:t xml:space="preserve"> </w:t>
                            </w:r>
                            <w:r>
                              <w:rPr>
                                <w:rFonts w:ascii="Trebuchet MS" w:hAnsi="Trebuchet MS"/>
                                <w:spacing w:val="-2"/>
                                <w:sz w:val="8"/>
                              </w:rPr>
                              <w:t>profile</w:t>
                            </w:r>
                            <w:r>
                              <w:rPr>
                                <w:rFonts w:ascii="Trebuchet MS" w:hAnsi="Trebuchet MS"/>
                                <w:spacing w:val="40"/>
                                <w:sz w:val="8"/>
                              </w:rPr>
                              <w:t xml:space="preserve"> </w:t>
                            </w:r>
                            <w:r>
                              <w:rPr>
                                <w:rFonts w:ascii="Trebuchet MS" w:hAnsi="Trebuchet MS"/>
                                <w:sz w:val="8"/>
                              </w:rPr>
                              <w:t>on</w:t>
                            </w:r>
                            <w:r>
                              <w:rPr>
                                <w:rFonts w:ascii="Trebuchet MS" w:hAnsi="Trebuchet MS"/>
                                <w:spacing w:val="-4"/>
                                <w:sz w:val="8"/>
                              </w:rPr>
                              <w:t xml:space="preserve"> </w:t>
                            </w:r>
                            <w:r>
                              <w:rPr>
                                <w:rFonts w:ascii="Trebuchet MS" w:hAnsi="Trebuchet MS"/>
                                <w:sz w:val="8"/>
                              </w:rPr>
                              <w:t>the</w:t>
                            </w:r>
                            <w:r>
                              <w:rPr>
                                <w:rFonts w:ascii="Trebuchet MS" w:hAnsi="Trebuchet MS"/>
                                <w:spacing w:val="-4"/>
                                <w:sz w:val="8"/>
                              </w:rPr>
                              <w:t xml:space="preserve"> </w:t>
                            </w:r>
                            <w:r>
                              <w:rPr>
                                <w:rFonts w:ascii="Trebuchet MS" w:hAnsi="Trebuchet MS"/>
                                <w:sz w:val="8"/>
                              </w:rPr>
                              <w:t>website,</w:t>
                            </w:r>
                            <w:r>
                              <w:rPr>
                                <w:rFonts w:ascii="Trebuchet MS" w:hAnsi="Trebuchet MS"/>
                                <w:spacing w:val="-4"/>
                                <w:sz w:val="8"/>
                              </w:rPr>
                              <w:t xml:space="preserve"> </w:t>
                            </w:r>
                            <w:r>
                              <w:rPr>
                                <w:rFonts w:ascii="Trebuchet MS" w:hAnsi="Trebuchet MS"/>
                                <w:sz w:val="8"/>
                              </w:rPr>
                              <w:t>iOS</w:t>
                            </w:r>
                            <w:r>
                              <w:rPr>
                                <w:rFonts w:ascii="Trebuchet MS" w:hAnsi="Trebuchet MS"/>
                                <w:spacing w:val="-4"/>
                                <w:sz w:val="8"/>
                              </w:rPr>
                              <w:t xml:space="preserve"> </w:t>
                            </w:r>
                            <w:r>
                              <w:rPr>
                                <w:rFonts w:ascii="Trebuchet MS" w:hAnsi="Trebuchet MS"/>
                                <w:sz w:val="8"/>
                              </w:rPr>
                              <w:t>app,</w:t>
                            </w:r>
                            <w:r>
                              <w:rPr>
                                <w:rFonts w:ascii="Trebuchet MS" w:hAnsi="Trebuchet MS"/>
                                <w:spacing w:val="40"/>
                                <w:sz w:val="8"/>
                              </w:rPr>
                              <w:t xml:space="preserve"> </w:t>
                            </w:r>
                            <w:r>
                              <w:rPr>
                                <w:rFonts w:ascii="Trebuchet MS" w:hAnsi="Trebuchet MS"/>
                                <w:sz w:val="8"/>
                              </w:rPr>
                              <w:t>or</w:t>
                            </w:r>
                            <w:r>
                              <w:rPr>
                                <w:rFonts w:ascii="Trebuchet MS" w:hAnsi="Trebuchet MS"/>
                                <w:spacing w:val="-2"/>
                                <w:sz w:val="8"/>
                              </w:rPr>
                              <w:t xml:space="preserve"> </w:t>
                            </w:r>
                            <w:r>
                              <w:rPr>
                                <w:rFonts w:ascii="Trebuchet MS" w:hAnsi="Trebuchet MS"/>
                                <w:sz w:val="8"/>
                              </w:rPr>
                              <w:t>Android</w:t>
                            </w:r>
                            <w:r>
                              <w:rPr>
                                <w:rFonts w:ascii="Trebuchet MS" w:hAnsi="Trebuchet MS"/>
                                <w:spacing w:val="-2"/>
                                <w:sz w:val="8"/>
                              </w:rPr>
                              <w:t xml:space="preserve"> </w:t>
                            </w:r>
                            <w:r>
                              <w:rPr>
                                <w:rFonts w:ascii="Trebuchet MS" w:hAnsi="Trebuchet MS"/>
                                <w:sz w:val="8"/>
                              </w:rPr>
                              <w:t>app</w:t>
                            </w:r>
                          </w:p>
                        </w:txbxContent>
                      </wps:txbx>
                      <wps:bodyPr wrap="square" lIns="0" tIns="0" rIns="0" bIns="0" rtlCol="0">
                        <a:noAutofit/>
                      </wps:bodyPr>
                    </wps:wsp>
                  </a:graphicData>
                </a:graphic>
              </wp:anchor>
            </w:drawing>
          </mc:Choice>
          <mc:Fallback>
            <w:pict>
              <v:shape id="Textbox 237" o:spid="_x0000_s1026" o:spt="202" type="#_x0000_t202" style="position:absolute;left:0pt;margin-left:1139.75pt;margin-top:6.45pt;height:20.35pt;width:45.6pt;mso-position-horizontal-relative:page;z-index:-251561984;mso-width-relative:page;mso-height-relative:page;" filled="f" stroked="f" coordsize="21600,21600" o:gfxdata="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OiWtNoAAAALAQAADwAAAAAAAAABACAAAAAiAAAAZHJzL2Rvd25yZXYueG1sUEsBAhQAFAAA&#10;AAgAh07iQPzKOFy0AQAAdwMAAA4AAAAAAAAAAQAgAAAAKQEAAGRycy9lMm9Eb2MueG1sUEsFBgAA&#10;AAAGAAYAWQEAAE8FAAAAAA==&#10;">
                <v:fill on="f" focussize="0,0"/>
                <v:stroke on="f"/>
                <v:imagedata o:title=""/>
                <o:lock v:ext="edit" aspectratio="f"/>
                <v:textbox inset="0mm,0mm,0mm,0mm">
                  <w:txbxContent>
                    <w:p w14:paraId="1A05AD72">
                      <w:pPr>
                        <w:spacing w:before="1" w:line="261" w:lineRule="auto"/>
                        <w:ind w:left="0" w:right="0" w:firstLine="0"/>
                        <w:jc w:val="center"/>
                        <w:rPr>
                          <w:rFonts w:ascii="Trebuchet MS" w:hAnsi="Trebuchet MS"/>
                          <w:sz w:val="8"/>
                        </w:rPr>
                      </w:pPr>
                      <w:r>
                        <w:rPr>
                          <w:rFonts w:ascii="Trebuchet MS" w:hAnsi="Trebuchet MS"/>
                          <w:sz w:val="8"/>
                        </w:rPr>
                        <w:t>“Leave a review” modal</w:t>
                      </w:r>
                      <w:r>
                        <w:rPr>
                          <w:rFonts w:ascii="Trebuchet MS" w:hAnsi="Trebuchet MS"/>
                          <w:spacing w:val="40"/>
                          <w:sz w:val="8"/>
                        </w:rPr>
                        <w:t xml:space="preserve"> </w:t>
                      </w:r>
                      <w:r>
                        <w:rPr>
                          <w:rFonts w:ascii="Trebuchet MS" w:hAnsi="Trebuchet MS"/>
                          <w:spacing w:val="-2"/>
                          <w:sz w:val="8"/>
                        </w:rPr>
                        <w:t>window</w:t>
                      </w:r>
                      <w:r>
                        <w:rPr>
                          <w:rFonts w:ascii="Trebuchet MS" w:hAnsi="Trebuchet MS"/>
                          <w:spacing w:val="-4"/>
                          <w:sz w:val="8"/>
                        </w:rPr>
                        <w:t xml:space="preserve"> </w:t>
                      </w:r>
                      <w:r>
                        <w:rPr>
                          <w:rFonts w:ascii="Trebuchet MS" w:hAnsi="Trebuchet MS"/>
                          <w:spacing w:val="-2"/>
                          <w:sz w:val="8"/>
                        </w:rPr>
                        <w:t>within</w:t>
                      </w:r>
                      <w:r>
                        <w:rPr>
                          <w:rFonts w:ascii="Trebuchet MS" w:hAnsi="Trebuchet MS"/>
                          <w:spacing w:val="-4"/>
                          <w:sz w:val="8"/>
                        </w:rPr>
                        <w:t xml:space="preserve"> </w:t>
                      </w:r>
                      <w:r>
                        <w:rPr>
                          <w:rFonts w:ascii="Trebuchet MS" w:hAnsi="Trebuchet MS"/>
                          <w:spacing w:val="-2"/>
                          <w:sz w:val="8"/>
                        </w:rPr>
                        <w:t>the</w:t>
                      </w:r>
                      <w:r>
                        <w:rPr>
                          <w:rFonts w:ascii="Trebuchet MS" w:hAnsi="Trebuchet MS"/>
                          <w:spacing w:val="-4"/>
                          <w:sz w:val="8"/>
                        </w:rPr>
                        <w:t xml:space="preserve"> </w:t>
                      </w:r>
                      <w:r>
                        <w:rPr>
                          <w:rFonts w:ascii="Trebuchet MS" w:hAnsi="Trebuchet MS"/>
                          <w:spacing w:val="-2"/>
                          <w:sz w:val="8"/>
                        </w:rPr>
                        <w:t>profile</w:t>
                      </w:r>
                      <w:r>
                        <w:rPr>
                          <w:rFonts w:ascii="Trebuchet MS" w:hAnsi="Trebuchet MS"/>
                          <w:spacing w:val="40"/>
                          <w:sz w:val="8"/>
                        </w:rPr>
                        <w:t xml:space="preserve"> </w:t>
                      </w:r>
                      <w:r>
                        <w:rPr>
                          <w:rFonts w:ascii="Trebuchet MS" w:hAnsi="Trebuchet MS"/>
                          <w:sz w:val="8"/>
                        </w:rPr>
                        <w:t>on</w:t>
                      </w:r>
                      <w:r>
                        <w:rPr>
                          <w:rFonts w:ascii="Trebuchet MS" w:hAnsi="Trebuchet MS"/>
                          <w:spacing w:val="-4"/>
                          <w:sz w:val="8"/>
                        </w:rPr>
                        <w:t xml:space="preserve"> </w:t>
                      </w:r>
                      <w:r>
                        <w:rPr>
                          <w:rFonts w:ascii="Trebuchet MS" w:hAnsi="Trebuchet MS"/>
                          <w:sz w:val="8"/>
                        </w:rPr>
                        <w:t>the</w:t>
                      </w:r>
                      <w:r>
                        <w:rPr>
                          <w:rFonts w:ascii="Trebuchet MS" w:hAnsi="Trebuchet MS"/>
                          <w:spacing w:val="-4"/>
                          <w:sz w:val="8"/>
                        </w:rPr>
                        <w:t xml:space="preserve"> </w:t>
                      </w:r>
                      <w:r>
                        <w:rPr>
                          <w:rFonts w:ascii="Trebuchet MS" w:hAnsi="Trebuchet MS"/>
                          <w:sz w:val="8"/>
                        </w:rPr>
                        <w:t>website,</w:t>
                      </w:r>
                      <w:r>
                        <w:rPr>
                          <w:rFonts w:ascii="Trebuchet MS" w:hAnsi="Trebuchet MS"/>
                          <w:spacing w:val="-4"/>
                          <w:sz w:val="8"/>
                        </w:rPr>
                        <w:t xml:space="preserve"> </w:t>
                      </w:r>
                      <w:r>
                        <w:rPr>
                          <w:rFonts w:ascii="Trebuchet MS" w:hAnsi="Trebuchet MS"/>
                          <w:sz w:val="8"/>
                        </w:rPr>
                        <w:t>iOS</w:t>
                      </w:r>
                      <w:r>
                        <w:rPr>
                          <w:rFonts w:ascii="Trebuchet MS" w:hAnsi="Trebuchet MS"/>
                          <w:spacing w:val="-4"/>
                          <w:sz w:val="8"/>
                        </w:rPr>
                        <w:t xml:space="preserve"> </w:t>
                      </w:r>
                      <w:r>
                        <w:rPr>
                          <w:rFonts w:ascii="Trebuchet MS" w:hAnsi="Trebuchet MS"/>
                          <w:sz w:val="8"/>
                        </w:rPr>
                        <w:t>app,</w:t>
                      </w:r>
                      <w:r>
                        <w:rPr>
                          <w:rFonts w:ascii="Trebuchet MS" w:hAnsi="Trebuchet MS"/>
                          <w:spacing w:val="40"/>
                          <w:sz w:val="8"/>
                        </w:rPr>
                        <w:t xml:space="preserve"> </w:t>
                      </w:r>
                      <w:r>
                        <w:rPr>
                          <w:rFonts w:ascii="Trebuchet MS" w:hAnsi="Trebuchet MS"/>
                          <w:sz w:val="8"/>
                        </w:rPr>
                        <w:t>or</w:t>
                      </w:r>
                      <w:r>
                        <w:rPr>
                          <w:rFonts w:ascii="Trebuchet MS" w:hAnsi="Trebuchet MS"/>
                          <w:spacing w:val="-2"/>
                          <w:sz w:val="8"/>
                        </w:rPr>
                        <w:t xml:space="preserve"> </w:t>
                      </w:r>
                      <w:r>
                        <w:rPr>
                          <w:rFonts w:ascii="Trebuchet MS" w:hAnsi="Trebuchet MS"/>
                          <w:sz w:val="8"/>
                        </w:rPr>
                        <w:t>Android</w:t>
                      </w:r>
                      <w:r>
                        <w:rPr>
                          <w:rFonts w:ascii="Trebuchet MS" w:hAnsi="Trebuchet MS"/>
                          <w:spacing w:val="-2"/>
                          <w:sz w:val="8"/>
                        </w:rPr>
                        <w:t xml:space="preserve"> </w:t>
                      </w:r>
                      <w:r>
                        <w:rPr>
                          <w:rFonts w:ascii="Trebuchet MS" w:hAnsi="Trebuchet MS"/>
                          <w:sz w:val="8"/>
                        </w:rPr>
                        <w:t>app</w:t>
                      </w:r>
                    </w:p>
                  </w:txbxContent>
                </v:textbox>
              </v:shape>
            </w:pict>
          </mc:Fallback>
        </mc:AlternateContent>
      </w:r>
      <w:r>
        <w:rPr>
          <w:rFonts w:ascii="Trebuchet MS"/>
        </w:rPr>
        <mc:AlternateContent>
          <mc:Choice Requires="wps">
            <w:drawing>
              <wp:anchor distT="0" distB="0" distL="0" distR="0" simplePos="0" relativeHeight="251755520" behindDoc="1" locked="0" layoutInCell="1" allowOverlap="1">
                <wp:simplePos x="0" y="0"/>
                <wp:positionH relativeFrom="page">
                  <wp:posOffset>15496540</wp:posOffset>
                </wp:positionH>
                <wp:positionV relativeFrom="paragraph">
                  <wp:posOffset>81915</wp:posOffset>
                </wp:positionV>
                <wp:extent cx="554355" cy="258445"/>
                <wp:effectExtent l="0" t="0" r="0" b="0"/>
                <wp:wrapNone/>
                <wp:docPr id="238" name="Textbox 238"/>
                <wp:cNvGraphicFramePr/>
                <a:graphic xmlns:a="http://schemas.openxmlformats.org/drawingml/2006/main">
                  <a:graphicData uri="http://schemas.microsoft.com/office/word/2010/wordprocessingShape">
                    <wps:wsp>
                      <wps:cNvSpPr txBox="1"/>
                      <wps:spPr>
                        <a:xfrm>
                          <a:off x="0" y="0"/>
                          <a:ext cx="554355" cy="258445"/>
                        </a:xfrm>
                        <a:prstGeom prst="rect">
                          <a:avLst/>
                        </a:prstGeom>
                      </wps:spPr>
                      <wps:txbx>
                        <w:txbxContent>
                          <w:p w14:paraId="49A2F4D0">
                            <w:pPr>
                              <w:spacing w:before="1" w:line="261" w:lineRule="auto"/>
                              <w:ind w:left="0" w:right="0" w:firstLine="0"/>
                              <w:jc w:val="center"/>
                              <w:rPr>
                                <w:rFonts w:ascii="Trebuchet MS"/>
                                <w:sz w:val="8"/>
                              </w:rPr>
                            </w:pPr>
                            <w:r>
                              <w:rPr>
                                <w:rFonts w:ascii="Trebuchet MS"/>
                                <w:spacing w:val="-2"/>
                                <w:w w:val="105"/>
                                <w:sz w:val="8"/>
                              </w:rPr>
                              <w:t>Completed</w:t>
                            </w:r>
                            <w:r>
                              <w:rPr>
                                <w:rFonts w:ascii="Trebuchet MS"/>
                                <w:spacing w:val="-5"/>
                                <w:w w:val="105"/>
                                <w:sz w:val="8"/>
                              </w:rPr>
                              <w:t xml:space="preserve"> </w:t>
                            </w:r>
                            <w:r>
                              <w:rPr>
                                <w:rFonts w:ascii="Trebuchet MS"/>
                                <w:spacing w:val="-2"/>
                                <w:w w:val="105"/>
                                <w:sz w:val="8"/>
                              </w:rPr>
                              <w:t>experiences</w:t>
                            </w:r>
                            <w:r>
                              <w:rPr>
                                <w:rFonts w:ascii="Trebuchet MS"/>
                                <w:spacing w:val="40"/>
                                <w:w w:val="105"/>
                                <w:sz w:val="8"/>
                              </w:rPr>
                              <w:t xml:space="preserve"> </w:t>
                            </w:r>
                            <w:r>
                              <w:rPr>
                                <w:rFonts w:ascii="Trebuchet MS"/>
                                <w:sz w:val="8"/>
                              </w:rPr>
                              <w:t>section</w:t>
                            </w:r>
                            <w:r>
                              <w:rPr>
                                <w:rFonts w:ascii="Trebuchet MS"/>
                                <w:spacing w:val="-7"/>
                                <w:sz w:val="8"/>
                              </w:rPr>
                              <w:t xml:space="preserve"> </w:t>
                            </w:r>
                            <w:r>
                              <w:rPr>
                                <w:rFonts w:ascii="Trebuchet MS"/>
                                <w:sz w:val="8"/>
                              </w:rPr>
                              <w:t>of</w:t>
                            </w:r>
                            <w:r>
                              <w:rPr>
                                <w:rFonts w:ascii="Trebuchet MS"/>
                                <w:spacing w:val="-6"/>
                                <w:sz w:val="8"/>
                              </w:rPr>
                              <w:t xml:space="preserve"> </w:t>
                            </w:r>
                            <w:r>
                              <w:rPr>
                                <w:rFonts w:ascii="Trebuchet MS"/>
                                <w:sz w:val="8"/>
                              </w:rPr>
                              <w:t>the</w:t>
                            </w:r>
                            <w:r>
                              <w:rPr>
                                <w:rFonts w:ascii="Trebuchet MS"/>
                                <w:spacing w:val="-6"/>
                                <w:sz w:val="8"/>
                              </w:rPr>
                              <w:t xml:space="preserve"> </w:t>
                            </w:r>
                            <w:r>
                              <w:rPr>
                                <w:rFonts w:ascii="Trebuchet MS"/>
                                <w:sz w:val="8"/>
                              </w:rPr>
                              <w:t>profile</w:t>
                            </w:r>
                            <w:r>
                              <w:rPr>
                                <w:rFonts w:ascii="Trebuchet MS"/>
                                <w:spacing w:val="-6"/>
                                <w:sz w:val="8"/>
                              </w:rPr>
                              <w:t xml:space="preserve"> </w:t>
                            </w:r>
                            <w:r>
                              <w:rPr>
                                <w:rFonts w:ascii="Trebuchet MS"/>
                                <w:sz w:val="8"/>
                              </w:rPr>
                              <w:t>on</w:t>
                            </w:r>
                            <w:r>
                              <w:rPr>
                                <w:rFonts w:ascii="Trebuchet MS"/>
                                <w:spacing w:val="40"/>
                                <w:w w:val="105"/>
                                <w:sz w:val="8"/>
                              </w:rPr>
                              <w:t xml:space="preserve"> </w:t>
                            </w:r>
                            <w:r>
                              <w:rPr>
                                <w:rFonts w:ascii="Trebuchet MS"/>
                                <w:w w:val="105"/>
                                <w:sz w:val="8"/>
                              </w:rPr>
                              <w:t>the website, iOS app,</w:t>
                            </w:r>
                            <w:r>
                              <w:rPr>
                                <w:rFonts w:ascii="Trebuchet MS"/>
                                <w:spacing w:val="40"/>
                                <w:w w:val="105"/>
                                <w:sz w:val="8"/>
                              </w:rPr>
                              <w:t xml:space="preserve"> </w:t>
                            </w:r>
                            <w:r>
                              <w:rPr>
                                <w:rFonts w:ascii="Trebuchet MS"/>
                                <w:w w:val="105"/>
                                <w:sz w:val="8"/>
                              </w:rPr>
                              <w:t>or</w:t>
                            </w:r>
                            <w:r>
                              <w:rPr>
                                <w:rFonts w:ascii="Trebuchet MS"/>
                                <w:spacing w:val="-4"/>
                                <w:w w:val="105"/>
                                <w:sz w:val="8"/>
                              </w:rPr>
                              <w:t xml:space="preserve"> </w:t>
                            </w:r>
                            <w:r>
                              <w:rPr>
                                <w:rFonts w:ascii="Trebuchet MS"/>
                                <w:w w:val="105"/>
                                <w:sz w:val="8"/>
                              </w:rPr>
                              <w:t>Android</w:t>
                            </w:r>
                            <w:r>
                              <w:rPr>
                                <w:rFonts w:ascii="Trebuchet MS"/>
                                <w:spacing w:val="-4"/>
                                <w:w w:val="105"/>
                                <w:sz w:val="8"/>
                              </w:rPr>
                              <w:t xml:space="preserve"> </w:t>
                            </w:r>
                            <w:r>
                              <w:rPr>
                                <w:rFonts w:ascii="Trebuchet MS"/>
                                <w:w w:val="105"/>
                                <w:sz w:val="8"/>
                              </w:rPr>
                              <w:t>app</w:t>
                            </w:r>
                          </w:p>
                        </w:txbxContent>
                      </wps:txbx>
                      <wps:bodyPr wrap="square" lIns="0" tIns="0" rIns="0" bIns="0" rtlCol="0">
                        <a:noAutofit/>
                      </wps:bodyPr>
                    </wps:wsp>
                  </a:graphicData>
                </a:graphic>
              </wp:anchor>
            </w:drawing>
          </mc:Choice>
          <mc:Fallback>
            <w:pict>
              <v:shape id="Textbox 238" o:spid="_x0000_s1026" o:spt="202" type="#_x0000_t202" style="position:absolute;left:0pt;margin-left:1220.2pt;margin-top:6.45pt;height:20.35pt;width:43.65pt;mso-position-horizontal-relative:page;z-index:-251560960;mso-width-relative:page;mso-height-relative:page;" filled="f" stroked="f" coordsize="21600,21600" o:gfxdata="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P5qr9oAAAALAQAADwAAAAAAAAABACAAAAAiAAAAZHJzL2Rvd25yZXYueG1sUEsBAhQAFAAA&#10;AAgAh07iQNthLhu0AQAAdwMAAA4AAAAAAAAAAQAgAAAAKQEAAGRycy9lMm9Eb2MueG1sUEsFBgAA&#10;AAAGAAYAWQEAAE8FAAAAAA==&#10;">
                <v:fill on="f" focussize="0,0"/>
                <v:stroke on="f"/>
                <v:imagedata o:title=""/>
                <o:lock v:ext="edit" aspectratio="f"/>
                <v:textbox inset="0mm,0mm,0mm,0mm">
                  <w:txbxContent>
                    <w:p w14:paraId="49A2F4D0">
                      <w:pPr>
                        <w:spacing w:before="1" w:line="261" w:lineRule="auto"/>
                        <w:ind w:left="0" w:right="0" w:firstLine="0"/>
                        <w:jc w:val="center"/>
                        <w:rPr>
                          <w:rFonts w:ascii="Trebuchet MS"/>
                          <w:sz w:val="8"/>
                        </w:rPr>
                      </w:pPr>
                      <w:r>
                        <w:rPr>
                          <w:rFonts w:ascii="Trebuchet MS"/>
                          <w:spacing w:val="-2"/>
                          <w:w w:val="105"/>
                          <w:sz w:val="8"/>
                        </w:rPr>
                        <w:t>Completed</w:t>
                      </w:r>
                      <w:r>
                        <w:rPr>
                          <w:rFonts w:ascii="Trebuchet MS"/>
                          <w:spacing w:val="-5"/>
                          <w:w w:val="105"/>
                          <w:sz w:val="8"/>
                        </w:rPr>
                        <w:t xml:space="preserve"> </w:t>
                      </w:r>
                      <w:r>
                        <w:rPr>
                          <w:rFonts w:ascii="Trebuchet MS"/>
                          <w:spacing w:val="-2"/>
                          <w:w w:val="105"/>
                          <w:sz w:val="8"/>
                        </w:rPr>
                        <w:t>experiences</w:t>
                      </w:r>
                      <w:r>
                        <w:rPr>
                          <w:rFonts w:ascii="Trebuchet MS"/>
                          <w:spacing w:val="40"/>
                          <w:w w:val="105"/>
                          <w:sz w:val="8"/>
                        </w:rPr>
                        <w:t xml:space="preserve"> </w:t>
                      </w:r>
                      <w:r>
                        <w:rPr>
                          <w:rFonts w:ascii="Trebuchet MS"/>
                          <w:sz w:val="8"/>
                        </w:rPr>
                        <w:t>section</w:t>
                      </w:r>
                      <w:r>
                        <w:rPr>
                          <w:rFonts w:ascii="Trebuchet MS"/>
                          <w:spacing w:val="-7"/>
                          <w:sz w:val="8"/>
                        </w:rPr>
                        <w:t xml:space="preserve"> </w:t>
                      </w:r>
                      <w:r>
                        <w:rPr>
                          <w:rFonts w:ascii="Trebuchet MS"/>
                          <w:sz w:val="8"/>
                        </w:rPr>
                        <w:t>of</w:t>
                      </w:r>
                      <w:r>
                        <w:rPr>
                          <w:rFonts w:ascii="Trebuchet MS"/>
                          <w:spacing w:val="-6"/>
                          <w:sz w:val="8"/>
                        </w:rPr>
                        <w:t xml:space="preserve"> </w:t>
                      </w:r>
                      <w:r>
                        <w:rPr>
                          <w:rFonts w:ascii="Trebuchet MS"/>
                          <w:sz w:val="8"/>
                        </w:rPr>
                        <w:t>the</w:t>
                      </w:r>
                      <w:r>
                        <w:rPr>
                          <w:rFonts w:ascii="Trebuchet MS"/>
                          <w:spacing w:val="-6"/>
                          <w:sz w:val="8"/>
                        </w:rPr>
                        <w:t xml:space="preserve"> </w:t>
                      </w:r>
                      <w:r>
                        <w:rPr>
                          <w:rFonts w:ascii="Trebuchet MS"/>
                          <w:sz w:val="8"/>
                        </w:rPr>
                        <w:t>profile</w:t>
                      </w:r>
                      <w:r>
                        <w:rPr>
                          <w:rFonts w:ascii="Trebuchet MS"/>
                          <w:spacing w:val="-6"/>
                          <w:sz w:val="8"/>
                        </w:rPr>
                        <w:t xml:space="preserve"> </w:t>
                      </w:r>
                      <w:r>
                        <w:rPr>
                          <w:rFonts w:ascii="Trebuchet MS"/>
                          <w:sz w:val="8"/>
                        </w:rPr>
                        <w:t>on</w:t>
                      </w:r>
                      <w:r>
                        <w:rPr>
                          <w:rFonts w:ascii="Trebuchet MS"/>
                          <w:spacing w:val="40"/>
                          <w:w w:val="105"/>
                          <w:sz w:val="8"/>
                        </w:rPr>
                        <w:t xml:space="preserve"> </w:t>
                      </w:r>
                      <w:r>
                        <w:rPr>
                          <w:rFonts w:ascii="Trebuchet MS"/>
                          <w:w w:val="105"/>
                          <w:sz w:val="8"/>
                        </w:rPr>
                        <w:t>the website, iOS app,</w:t>
                      </w:r>
                      <w:r>
                        <w:rPr>
                          <w:rFonts w:ascii="Trebuchet MS"/>
                          <w:spacing w:val="40"/>
                          <w:w w:val="105"/>
                          <w:sz w:val="8"/>
                        </w:rPr>
                        <w:t xml:space="preserve"> </w:t>
                      </w:r>
                      <w:r>
                        <w:rPr>
                          <w:rFonts w:ascii="Trebuchet MS"/>
                          <w:w w:val="105"/>
                          <w:sz w:val="8"/>
                        </w:rPr>
                        <w:t>or</w:t>
                      </w:r>
                      <w:r>
                        <w:rPr>
                          <w:rFonts w:ascii="Trebuchet MS"/>
                          <w:spacing w:val="-4"/>
                          <w:w w:val="105"/>
                          <w:sz w:val="8"/>
                        </w:rPr>
                        <w:t xml:space="preserve"> </w:t>
                      </w:r>
                      <w:r>
                        <w:rPr>
                          <w:rFonts w:ascii="Trebuchet MS"/>
                          <w:w w:val="105"/>
                          <w:sz w:val="8"/>
                        </w:rPr>
                        <w:t>Android</w:t>
                      </w:r>
                      <w:r>
                        <w:rPr>
                          <w:rFonts w:ascii="Trebuchet MS"/>
                          <w:spacing w:val="-4"/>
                          <w:w w:val="105"/>
                          <w:sz w:val="8"/>
                        </w:rPr>
                        <w:t xml:space="preserve"> </w:t>
                      </w:r>
                      <w:r>
                        <w:rPr>
                          <w:rFonts w:ascii="Trebuchet MS"/>
                          <w:w w:val="105"/>
                          <w:sz w:val="8"/>
                        </w:rPr>
                        <w:t>app</w:t>
                      </w:r>
                    </w:p>
                  </w:txbxContent>
                </v:textbox>
              </v:shape>
            </w:pict>
          </mc:Fallback>
        </mc:AlternateContent>
      </w:r>
      <w:r>
        <w:rPr>
          <w:rFonts w:ascii="Trebuchet MS"/>
        </w:rPr>
        <mc:AlternateContent>
          <mc:Choice Requires="wps">
            <w:drawing>
              <wp:anchor distT="0" distB="0" distL="0" distR="0" simplePos="0" relativeHeight="251755520" behindDoc="1" locked="0" layoutInCell="1" allowOverlap="1">
                <wp:simplePos x="0" y="0"/>
                <wp:positionH relativeFrom="page">
                  <wp:posOffset>16174720</wp:posOffset>
                </wp:positionH>
                <wp:positionV relativeFrom="paragraph">
                  <wp:posOffset>56515</wp:posOffset>
                </wp:positionV>
                <wp:extent cx="568960" cy="304165"/>
                <wp:effectExtent l="0" t="0" r="0" b="0"/>
                <wp:wrapNone/>
                <wp:docPr id="239" name="Textbox 239"/>
                <wp:cNvGraphicFramePr/>
                <a:graphic xmlns:a="http://schemas.openxmlformats.org/drawingml/2006/main">
                  <a:graphicData uri="http://schemas.microsoft.com/office/word/2010/wordprocessingShape">
                    <wps:wsp>
                      <wps:cNvSpPr txBox="1"/>
                      <wps:spPr>
                        <a:xfrm>
                          <a:off x="0" y="0"/>
                          <a:ext cx="568960" cy="304165"/>
                        </a:xfrm>
                        <a:prstGeom prst="rect">
                          <a:avLst/>
                        </a:prstGeom>
                      </wps:spPr>
                      <wps:txbx>
                        <w:txbxContent>
                          <w:p w14:paraId="135C3D45">
                            <w:pPr>
                              <w:pStyle w:val="13"/>
                              <w:spacing w:line="247" w:lineRule="auto"/>
                              <w:jc w:val="center"/>
                              <w:rPr>
                                <w:rFonts w:ascii="Trebuchet MS"/>
                              </w:rPr>
                            </w:pPr>
                            <w:r>
                              <w:rPr>
                                <w:rFonts w:ascii="Trebuchet MS"/>
                                <w:spacing w:val="-2"/>
                              </w:rPr>
                              <w:t>Recommendations</w:t>
                            </w:r>
                            <w:r>
                              <w:rPr>
                                <w:rFonts w:ascii="Trebuchet MS"/>
                                <w:spacing w:val="40"/>
                              </w:rPr>
                              <w:t xml:space="preserve"> </w:t>
                            </w:r>
                            <w:r>
                              <w:rPr>
                                <w:rFonts w:ascii="Trebuchet MS"/>
                                <w:spacing w:val="-2"/>
                              </w:rPr>
                              <w:t>span</w:t>
                            </w:r>
                            <w:r>
                              <w:rPr>
                                <w:rFonts w:ascii="Trebuchet MS"/>
                                <w:spacing w:val="-6"/>
                              </w:rPr>
                              <w:t xml:space="preserve"> </w:t>
                            </w:r>
                            <w:r>
                              <w:rPr>
                                <w:rFonts w:ascii="Trebuchet MS"/>
                                <w:spacing w:val="-2"/>
                              </w:rPr>
                              <w:t>across</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iOS</w:t>
                            </w:r>
                            <w:r>
                              <w:rPr>
                                <w:rFonts w:ascii="Trebuchet MS"/>
                                <w:spacing w:val="-6"/>
                              </w:rPr>
                              <w:t xml:space="preserve"> </w:t>
                            </w:r>
                            <w:r>
                              <w:rPr>
                                <w:rFonts w:ascii="Trebuchet MS"/>
                              </w:rPr>
                              <w:t>app,</w:t>
                            </w:r>
                            <w:r>
                              <w:rPr>
                                <w:rFonts w:ascii="Trebuchet MS"/>
                                <w:spacing w:val="-6"/>
                              </w:rPr>
                              <w:t xml:space="preserve"> </w:t>
                            </w:r>
                            <w:r>
                              <w:rPr>
                                <w:rFonts w:ascii="Trebuchet MS"/>
                              </w:rPr>
                              <w:t>or</w:t>
                            </w:r>
                            <w:r>
                              <w:rPr>
                                <w:rFonts w:ascii="Trebuchet MS"/>
                                <w:spacing w:val="-6"/>
                              </w:rPr>
                              <w:t xml:space="preserve"> </w:t>
                            </w:r>
                            <w:r>
                              <w:rPr>
                                <w:rFonts w:ascii="Trebuchet MS"/>
                              </w:rPr>
                              <w:t>Android</w:t>
                            </w:r>
                            <w:r>
                              <w:rPr>
                                <w:rFonts w:ascii="Trebuchet MS"/>
                                <w:spacing w:val="40"/>
                              </w:rPr>
                              <w:t xml:space="preserve"> </w:t>
                            </w:r>
                            <w:r>
                              <w:rPr>
                                <w:rFonts w:ascii="Trebuchet MS"/>
                                <w:spacing w:val="-4"/>
                              </w:rPr>
                              <w:t>app</w:t>
                            </w:r>
                          </w:p>
                        </w:txbxContent>
                      </wps:txbx>
                      <wps:bodyPr wrap="square" lIns="0" tIns="0" rIns="0" bIns="0" rtlCol="0">
                        <a:noAutofit/>
                      </wps:bodyPr>
                    </wps:wsp>
                  </a:graphicData>
                </a:graphic>
              </wp:anchor>
            </w:drawing>
          </mc:Choice>
          <mc:Fallback>
            <w:pict>
              <v:shape id="Textbox 239" o:spid="_x0000_s1026" o:spt="202" type="#_x0000_t202" style="position:absolute;left:0pt;margin-left:1273.6pt;margin-top:4.45pt;height:23.95pt;width:44.8pt;mso-position-horizontal-relative:page;z-index:-251560960;mso-width-relative:page;mso-height-relative:page;" filled="f" stroked="f" coordsize="21600,21600" o:gfxdata="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gRN89oAAAAKAQAADwAAAAAAAAABACAAAAAiAAAAZHJzL2Rvd25yZXYueG1sUEsBAhQAFAAA&#10;AAgAh07iQIgHjhC0AQAAdwMAAA4AAAAAAAAAAQAgAAAAKQEAAGRycy9lMm9Eb2MueG1sUEsFBgAA&#10;AAAGAAYAWQEAAE8FAAAAAA==&#10;">
                <v:fill on="f" focussize="0,0"/>
                <v:stroke on="f"/>
                <v:imagedata o:title=""/>
                <o:lock v:ext="edit" aspectratio="f"/>
                <v:textbox inset="0mm,0mm,0mm,0mm">
                  <w:txbxContent>
                    <w:p w14:paraId="135C3D45">
                      <w:pPr>
                        <w:pStyle w:val="13"/>
                        <w:spacing w:line="247" w:lineRule="auto"/>
                        <w:jc w:val="center"/>
                        <w:rPr>
                          <w:rFonts w:ascii="Trebuchet MS"/>
                        </w:rPr>
                      </w:pPr>
                      <w:r>
                        <w:rPr>
                          <w:rFonts w:ascii="Trebuchet MS"/>
                          <w:spacing w:val="-2"/>
                        </w:rPr>
                        <w:t>Recommendations</w:t>
                      </w:r>
                      <w:r>
                        <w:rPr>
                          <w:rFonts w:ascii="Trebuchet MS"/>
                          <w:spacing w:val="40"/>
                        </w:rPr>
                        <w:t xml:space="preserve"> </w:t>
                      </w:r>
                      <w:r>
                        <w:rPr>
                          <w:rFonts w:ascii="Trebuchet MS"/>
                          <w:spacing w:val="-2"/>
                        </w:rPr>
                        <w:t>span</w:t>
                      </w:r>
                      <w:r>
                        <w:rPr>
                          <w:rFonts w:ascii="Trebuchet MS"/>
                          <w:spacing w:val="-6"/>
                        </w:rPr>
                        <w:t xml:space="preserve"> </w:t>
                      </w:r>
                      <w:r>
                        <w:rPr>
                          <w:rFonts w:ascii="Trebuchet MS"/>
                          <w:spacing w:val="-2"/>
                        </w:rPr>
                        <w:t>across</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iOS</w:t>
                      </w:r>
                      <w:r>
                        <w:rPr>
                          <w:rFonts w:ascii="Trebuchet MS"/>
                          <w:spacing w:val="-6"/>
                        </w:rPr>
                        <w:t xml:space="preserve"> </w:t>
                      </w:r>
                      <w:r>
                        <w:rPr>
                          <w:rFonts w:ascii="Trebuchet MS"/>
                        </w:rPr>
                        <w:t>app,</w:t>
                      </w:r>
                      <w:r>
                        <w:rPr>
                          <w:rFonts w:ascii="Trebuchet MS"/>
                          <w:spacing w:val="-6"/>
                        </w:rPr>
                        <w:t xml:space="preserve"> </w:t>
                      </w:r>
                      <w:r>
                        <w:rPr>
                          <w:rFonts w:ascii="Trebuchet MS"/>
                        </w:rPr>
                        <w:t>or</w:t>
                      </w:r>
                      <w:r>
                        <w:rPr>
                          <w:rFonts w:ascii="Trebuchet MS"/>
                          <w:spacing w:val="-6"/>
                        </w:rPr>
                        <w:t xml:space="preserve"> </w:t>
                      </w:r>
                      <w:r>
                        <w:rPr>
                          <w:rFonts w:ascii="Trebuchet MS"/>
                        </w:rPr>
                        <w:t>Android</w:t>
                      </w:r>
                      <w:r>
                        <w:rPr>
                          <w:rFonts w:ascii="Trebuchet MS"/>
                          <w:spacing w:val="40"/>
                        </w:rPr>
                        <w:t xml:space="preserve"> </w:t>
                      </w:r>
                      <w:r>
                        <w:rPr>
                          <w:rFonts w:ascii="Trebuchet MS"/>
                          <w:spacing w:val="-4"/>
                        </w:rPr>
                        <w:t>app</w:t>
                      </w:r>
                    </w:p>
                  </w:txbxContent>
                </v:textbox>
              </v:shape>
            </w:pict>
          </mc:Fallback>
        </mc:AlternateContent>
      </w:r>
      <w:r>
        <w:rPr>
          <w:rFonts w:ascii="Trebuchet MS"/>
        </w:rPr>
        <mc:AlternateContent>
          <mc:Choice Requires="wps">
            <w:drawing>
              <wp:anchor distT="0" distB="0" distL="0" distR="0" simplePos="0" relativeHeight="251756544" behindDoc="1" locked="0" layoutInCell="1" allowOverlap="1">
                <wp:simplePos x="0" y="0"/>
                <wp:positionH relativeFrom="page">
                  <wp:posOffset>16885285</wp:posOffset>
                </wp:positionH>
                <wp:positionV relativeFrom="paragraph">
                  <wp:posOffset>56515</wp:posOffset>
                </wp:positionV>
                <wp:extent cx="519430" cy="304165"/>
                <wp:effectExtent l="0" t="0" r="0" b="0"/>
                <wp:wrapNone/>
                <wp:docPr id="240" name="Textbox 240"/>
                <wp:cNvGraphicFramePr/>
                <a:graphic xmlns:a="http://schemas.openxmlformats.org/drawingml/2006/main">
                  <a:graphicData uri="http://schemas.microsoft.com/office/word/2010/wordprocessingShape">
                    <wps:wsp>
                      <wps:cNvSpPr txBox="1"/>
                      <wps:spPr>
                        <a:xfrm>
                          <a:off x="0" y="0"/>
                          <a:ext cx="519430" cy="304165"/>
                        </a:xfrm>
                        <a:prstGeom prst="rect">
                          <a:avLst/>
                        </a:prstGeom>
                      </wps:spPr>
                      <wps:txbx>
                        <w:txbxContent>
                          <w:p w14:paraId="174FC9A5">
                            <w:pPr>
                              <w:pStyle w:val="13"/>
                              <w:spacing w:line="247" w:lineRule="auto"/>
                              <w:ind w:left="-1"/>
                              <w:jc w:val="center"/>
                              <w:rPr>
                                <w:rFonts w:ascii="Trebuchet MS"/>
                              </w:rPr>
                            </w:pPr>
                            <w:r>
                              <w:rPr>
                                <w:rFonts w:ascii="Trebuchet MS"/>
                              </w:rPr>
                              <w:t>Customer's</w:t>
                            </w:r>
                            <w:r>
                              <w:rPr>
                                <w:rFonts w:ascii="Trebuchet MS"/>
                                <w:spacing w:val="-8"/>
                              </w:rPr>
                              <w:t xml:space="preserve"> </w:t>
                            </w:r>
                            <w:r>
                              <w:rPr>
                                <w:rFonts w:ascii="Trebuchet MS"/>
                              </w:rPr>
                              <w:t>email</w:t>
                            </w:r>
                            <w:r>
                              <w:rPr>
                                <w:rFonts w:ascii="Trebuchet MS"/>
                                <w:spacing w:val="40"/>
                              </w:rPr>
                              <w:t xml:space="preserve"> </w:t>
                            </w:r>
                            <w:r>
                              <w:rPr>
                                <w:rFonts w:ascii="Trebuchet MS"/>
                              </w:rPr>
                              <w:t>(software</w:t>
                            </w:r>
                            <w:r>
                              <w:rPr>
                                <w:rFonts w:ascii="Trebuchet MS"/>
                                <w:spacing w:val="-8"/>
                              </w:rPr>
                              <w:t xml:space="preserve"> </w:t>
                            </w:r>
                            <w:r>
                              <w:rPr>
                                <w:rFonts w:ascii="Trebuchet MS"/>
                              </w:rPr>
                              <w:t>like</w:t>
                            </w:r>
                            <w:r>
                              <w:rPr>
                                <w:rFonts w:ascii="Trebuchet MS"/>
                                <w:spacing w:val="40"/>
                              </w:rPr>
                              <w:t xml:space="preserve"> </w:t>
                            </w:r>
                            <w:r>
                              <w:rPr>
                                <w:rFonts w:ascii="Trebuchet MS"/>
                                <w:spacing w:val="-2"/>
                              </w:rPr>
                              <w:t>Outlook</w:t>
                            </w:r>
                            <w:r>
                              <w:rPr>
                                <w:rFonts w:ascii="Trebuchet MS"/>
                                <w:spacing w:val="-6"/>
                              </w:rPr>
                              <w:t xml:space="preserve"> </w:t>
                            </w:r>
                            <w:r>
                              <w:rPr>
                                <w:rFonts w:ascii="Trebuchet MS"/>
                                <w:spacing w:val="-2"/>
                              </w:rPr>
                              <w:t>or</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like</w:t>
                            </w:r>
                            <w:r>
                              <w:rPr>
                                <w:rFonts w:ascii="Trebuchet MS"/>
                                <w:spacing w:val="-8"/>
                              </w:rPr>
                              <w:t xml:space="preserve"> </w:t>
                            </w:r>
                            <w:r>
                              <w:rPr>
                                <w:rFonts w:ascii="Trebuchet MS"/>
                              </w:rPr>
                              <w:t>Gmail)</w:t>
                            </w:r>
                          </w:p>
                        </w:txbxContent>
                      </wps:txbx>
                      <wps:bodyPr wrap="square" lIns="0" tIns="0" rIns="0" bIns="0" rtlCol="0">
                        <a:noAutofit/>
                      </wps:bodyPr>
                    </wps:wsp>
                  </a:graphicData>
                </a:graphic>
              </wp:anchor>
            </w:drawing>
          </mc:Choice>
          <mc:Fallback>
            <w:pict>
              <v:shape id="Textbox 240" o:spid="_x0000_s1026" o:spt="202" type="#_x0000_t202" style="position:absolute;left:0pt;margin-left:1329.55pt;margin-top:4.45pt;height:23.95pt;width:40.9pt;mso-position-horizontal-relative:page;z-index:-251559936;mso-width-relative:page;mso-height-relative:page;" filled="f" stroked="f" coordsize="21600,21600" o:gfxdata="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ZMY/ZAAAACgEAAA8AAAAAAAAAAQAgAAAAIgAAAGRycy9kb3ducmV2LnhtbFBLAQIUABQAAAAI&#10;AIdO4kDPu7YdswEAAHcDAAAOAAAAAAAAAAEAIAAAACgBAABkcnMvZTJvRG9jLnhtbFBLBQYAAAAA&#10;BgAGAFkBAABNBQAAAAA=&#10;">
                <v:fill on="f" focussize="0,0"/>
                <v:stroke on="f"/>
                <v:imagedata o:title=""/>
                <o:lock v:ext="edit" aspectratio="f"/>
                <v:textbox inset="0mm,0mm,0mm,0mm">
                  <w:txbxContent>
                    <w:p w14:paraId="174FC9A5">
                      <w:pPr>
                        <w:pStyle w:val="13"/>
                        <w:spacing w:line="247" w:lineRule="auto"/>
                        <w:ind w:left="-1"/>
                        <w:jc w:val="center"/>
                        <w:rPr>
                          <w:rFonts w:ascii="Trebuchet MS"/>
                        </w:rPr>
                      </w:pPr>
                      <w:r>
                        <w:rPr>
                          <w:rFonts w:ascii="Trebuchet MS"/>
                        </w:rPr>
                        <w:t>Customer's</w:t>
                      </w:r>
                      <w:r>
                        <w:rPr>
                          <w:rFonts w:ascii="Trebuchet MS"/>
                          <w:spacing w:val="-8"/>
                        </w:rPr>
                        <w:t xml:space="preserve"> </w:t>
                      </w:r>
                      <w:r>
                        <w:rPr>
                          <w:rFonts w:ascii="Trebuchet MS"/>
                        </w:rPr>
                        <w:t>email</w:t>
                      </w:r>
                      <w:r>
                        <w:rPr>
                          <w:rFonts w:ascii="Trebuchet MS"/>
                          <w:spacing w:val="40"/>
                        </w:rPr>
                        <w:t xml:space="preserve"> </w:t>
                      </w:r>
                      <w:r>
                        <w:rPr>
                          <w:rFonts w:ascii="Trebuchet MS"/>
                        </w:rPr>
                        <w:t>(software</w:t>
                      </w:r>
                      <w:r>
                        <w:rPr>
                          <w:rFonts w:ascii="Trebuchet MS"/>
                          <w:spacing w:val="-8"/>
                        </w:rPr>
                        <w:t xml:space="preserve"> </w:t>
                      </w:r>
                      <w:r>
                        <w:rPr>
                          <w:rFonts w:ascii="Trebuchet MS"/>
                        </w:rPr>
                        <w:t>like</w:t>
                      </w:r>
                      <w:r>
                        <w:rPr>
                          <w:rFonts w:ascii="Trebuchet MS"/>
                          <w:spacing w:val="40"/>
                        </w:rPr>
                        <w:t xml:space="preserve"> </w:t>
                      </w:r>
                      <w:r>
                        <w:rPr>
                          <w:rFonts w:ascii="Trebuchet MS"/>
                          <w:spacing w:val="-2"/>
                        </w:rPr>
                        <w:t>Outlook</w:t>
                      </w:r>
                      <w:r>
                        <w:rPr>
                          <w:rFonts w:ascii="Trebuchet MS"/>
                          <w:spacing w:val="-6"/>
                        </w:rPr>
                        <w:t xml:space="preserve"> </w:t>
                      </w:r>
                      <w:r>
                        <w:rPr>
                          <w:rFonts w:ascii="Trebuchet MS"/>
                          <w:spacing w:val="-2"/>
                        </w:rPr>
                        <w:t>or</w:t>
                      </w:r>
                      <w:r>
                        <w:rPr>
                          <w:rFonts w:ascii="Trebuchet MS"/>
                          <w:spacing w:val="-6"/>
                        </w:rPr>
                        <w:t xml:space="preserve"> </w:t>
                      </w:r>
                      <w:r>
                        <w:rPr>
                          <w:rFonts w:ascii="Trebuchet MS"/>
                          <w:spacing w:val="-2"/>
                        </w:rPr>
                        <w:t>website</w:t>
                      </w:r>
                      <w:r>
                        <w:rPr>
                          <w:rFonts w:ascii="Trebuchet MS"/>
                          <w:spacing w:val="40"/>
                        </w:rPr>
                        <w:t xml:space="preserve"> </w:t>
                      </w:r>
                      <w:r>
                        <w:rPr>
                          <w:rFonts w:ascii="Trebuchet MS"/>
                        </w:rPr>
                        <w:t>like</w:t>
                      </w:r>
                      <w:r>
                        <w:rPr>
                          <w:rFonts w:ascii="Trebuchet MS"/>
                          <w:spacing w:val="-8"/>
                        </w:rPr>
                        <w:t xml:space="preserve"> </w:t>
                      </w:r>
                      <w:r>
                        <w:rPr>
                          <w:rFonts w:ascii="Trebuchet MS"/>
                        </w:rPr>
                        <w:t>Gmail)</w:t>
                      </w:r>
                    </w:p>
                  </w:txbxContent>
                </v:textbox>
              </v:shape>
            </w:pict>
          </mc:Fallback>
        </mc:AlternateContent>
      </w:r>
      <w:r>
        <w:rPr>
          <w:rFonts w:ascii="Trebuchet MS"/>
        </w:rPr>
        <mc:AlternateContent>
          <mc:Choice Requires="wps">
            <w:drawing>
              <wp:anchor distT="0" distB="0" distL="0" distR="0" simplePos="0" relativeHeight="251756544" behindDoc="1" locked="0" layoutInCell="1" allowOverlap="1">
                <wp:simplePos x="0" y="0"/>
                <wp:positionH relativeFrom="page">
                  <wp:posOffset>17544415</wp:posOffset>
                </wp:positionH>
                <wp:positionV relativeFrom="paragraph">
                  <wp:posOffset>94615</wp:posOffset>
                </wp:positionV>
                <wp:extent cx="571500" cy="227965"/>
                <wp:effectExtent l="0" t="0" r="0" b="0"/>
                <wp:wrapNone/>
                <wp:docPr id="241" name="Textbox 241"/>
                <wp:cNvGraphicFramePr/>
                <a:graphic xmlns:a="http://schemas.openxmlformats.org/drawingml/2006/main">
                  <a:graphicData uri="http://schemas.microsoft.com/office/word/2010/wordprocessingShape">
                    <wps:wsp>
                      <wps:cNvSpPr txBox="1"/>
                      <wps:spPr>
                        <a:xfrm>
                          <a:off x="0" y="0"/>
                          <a:ext cx="571500" cy="227965"/>
                        </a:xfrm>
                        <a:prstGeom prst="rect">
                          <a:avLst/>
                        </a:prstGeom>
                      </wps:spPr>
                      <wps:txbx>
                        <w:txbxContent>
                          <w:p w14:paraId="5A93F367">
                            <w:pPr>
                              <w:pStyle w:val="13"/>
                              <w:spacing w:line="247" w:lineRule="auto"/>
                              <w:ind w:left="-1"/>
                              <w:jc w:val="center"/>
                              <w:rPr>
                                <w:rFonts w:ascii="Trebuchet MS"/>
                              </w:rPr>
                            </w:pPr>
                            <w:r>
                              <w:rPr>
                                <w:rFonts w:ascii="Trebuchet MS"/>
                                <w:spacing w:val="-2"/>
                              </w:rPr>
                              <w:t>Post-purchase</w:t>
                            </w:r>
                            <w:r>
                              <w:rPr>
                                <w:rFonts w:ascii="Trebuchet MS"/>
                                <w:spacing w:val="40"/>
                              </w:rPr>
                              <w:t xml:space="preserve"> </w:t>
                            </w:r>
                            <w:r>
                              <w:rPr>
                                <w:rFonts w:ascii="Trebuchet MS"/>
                                <w:spacing w:val="-2"/>
                              </w:rPr>
                              <w:t>screens</w:t>
                            </w:r>
                            <w:r>
                              <w:rPr>
                                <w:rFonts w:ascii="Trebuchet MS"/>
                                <w:spacing w:val="-6"/>
                              </w:rPr>
                              <w:t xml:space="preserve"> </w:t>
                            </w:r>
                            <w:r>
                              <w:rPr>
                                <w:rFonts w:ascii="Trebuchet MS"/>
                                <w:spacing w:val="-2"/>
                              </w:rPr>
                              <w:t>website,</w:t>
                            </w:r>
                            <w:r>
                              <w:rPr>
                                <w:rFonts w:ascii="Trebuchet MS"/>
                                <w:spacing w:val="-6"/>
                              </w:rPr>
                              <w:t xml:space="preserve"> </w:t>
                            </w:r>
                            <w:r>
                              <w:rPr>
                                <w:rFonts w:ascii="Trebuchet MS"/>
                                <w:spacing w:val="-2"/>
                              </w:rPr>
                              <w:t>iOS</w:t>
                            </w:r>
                            <w:r>
                              <w:rPr>
                                <w:rFonts w:ascii="Trebuchet MS"/>
                                <w:spacing w:val="40"/>
                              </w:rPr>
                              <w:t xml:space="preserve"> </w:t>
                            </w:r>
                            <w:r>
                              <w:rPr>
                                <w:rFonts w:ascii="Trebuchet MS"/>
                                <w:spacing w:val="-2"/>
                              </w:rPr>
                              <w:t>app,</w:t>
                            </w:r>
                            <w:r>
                              <w:rPr>
                                <w:rFonts w:ascii="Trebuchet MS"/>
                                <w:spacing w:val="-6"/>
                              </w:rPr>
                              <w:t xml:space="preserve"> </w:t>
                            </w:r>
                            <w:r>
                              <w:rPr>
                                <w:rFonts w:ascii="Trebuchet MS"/>
                                <w:spacing w:val="-2"/>
                              </w:rPr>
                              <w:t>or</w:t>
                            </w:r>
                            <w:r>
                              <w:rPr>
                                <w:rFonts w:ascii="Trebuchet MS"/>
                                <w:spacing w:val="-5"/>
                              </w:rPr>
                              <w:t xml:space="preserve"> </w:t>
                            </w:r>
                            <w:r>
                              <w:rPr>
                                <w:rFonts w:ascii="Trebuchet MS"/>
                                <w:spacing w:val="-2"/>
                              </w:rPr>
                              <w:t>Android</w:t>
                            </w:r>
                            <w:r>
                              <w:rPr>
                                <w:rFonts w:ascii="Trebuchet MS"/>
                                <w:spacing w:val="-5"/>
                              </w:rPr>
                              <w:t xml:space="preserve"> app</w:t>
                            </w:r>
                          </w:p>
                        </w:txbxContent>
                      </wps:txbx>
                      <wps:bodyPr wrap="square" lIns="0" tIns="0" rIns="0" bIns="0" rtlCol="0">
                        <a:noAutofit/>
                      </wps:bodyPr>
                    </wps:wsp>
                  </a:graphicData>
                </a:graphic>
              </wp:anchor>
            </w:drawing>
          </mc:Choice>
          <mc:Fallback>
            <w:pict>
              <v:shape id="Textbox 241" o:spid="_x0000_s1026" o:spt="202" type="#_x0000_t202" style="position:absolute;left:0pt;margin-left:1381.45pt;margin-top:7.45pt;height:17.95pt;width:45pt;mso-position-horizontal-relative:page;z-index:-251559936;mso-width-relative:page;mso-height-relative:page;" filled="f" stroked="f" coordsize="21600,21600" o:gfxdata="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WmSxG2QAAAAsBAAAPAAAAAAAAAAEAIAAAACIAAABkcnMvZG93bnJldi54bWxQSwECFAAUAAAA&#10;CACHTuJAUkGhibQBAAB3AwAADgAAAAAAAAABACAAAAAoAQAAZHJzL2Uyb0RvYy54bWxQSwUGAAAA&#10;AAYABgBZAQAATgUAAAAA&#10;">
                <v:fill on="f" focussize="0,0"/>
                <v:stroke on="f"/>
                <v:imagedata o:title=""/>
                <o:lock v:ext="edit" aspectratio="f"/>
                <v:textbox inset="0mm,0mm,0mm,0mm">
                  <w:txbxContent>
                    <w:p w14:paraId="5A93F367">
                      <w:pPr>
                        <w:pStyle w:val="13"/>
                        <w:spacing w:line="247" w:lineRule="auto"/>
                        <w:ind w:left="-1"/>
                        <w:jc w:val="center"/>
                        <w:rPr>
                          <w:rFonts w:ascii="Trebuchet MS"/>
                        </w:rPr>
                      </w:pPr>
                      <w:r>
                        <w:rPr>
                          <w:rFonts w:ascii="Trebuchet MS"/>
                          <w:spacing w:val="-2"/>
                        </w:rPr>
                        <w:t>Post-purchase</w:t>
                      </w:r>
                      <w:r>
                        <w:rPr>
                          <w:rFonts w:ascii="Trebuchet MS"/>
                          <w:spacing w:val="40"/>
                        </w:rPr>
                        <w:t xml:space="preserve"> </w:t>
                      </w:r>
                      <w:r>
                        <w:rPr>
                          <w:rFonts w:ascii="Trebuchet MS"/>
                          <w:spacing w:val="-2"/>
                        </w:rPr>
                        <w:t>screens</w:t>
                      </w:r>
                      <w:r>
                        <w:rPr>
                          <w:rFonts w:ascii="Trebuchet MS"/>
                          <w:spacing w:val="-6"/>
                        </w:rPr>
                        <w:t xml:space="preserve"> </w:t>
                      </w:r>
                      <w:r>
                        <w:rPr>
                          <w:rFonts w:ascii="Trebuchet MS"/>
                          <w:spacing w:val="-2"/>
                        </w:rPr>
                        <w:t>website,</w:t>
                      </w:r>
                      <w:r>
                        <w:rPr>
                          <w:rFonts w:ascii="Trebuchet MS"/>
                          <w:spacing w:val="-6"/>
                        </w:rPr>
                        <w:t xml:space="preserve"> </w:t>
                      </w:r>
                      <w:r>
                        <w:rPr>
                          <w:rFonts w:ascii="Trebuchet MS"/>
                          <w:spacing w:val="-2"/>
                        </w:rPr>
                        <w:t>iOS</w:t>
                      </w:r>
                      <w:r>
                        <w:rPr>
                          <w:rFonts w:ascii="Trebuchet MS"/>
                          <w:spacing w:val="40"/>
                        </w:rPr>
                        <w:t xml:space="preserve"> </w:t>
                      </w:r>
                      <w:r>
                        <w:rPr>
                          <w:rFonts w:ascii="Trebuchet MS"/>
                          <w:spacing w:val="-2"/>
                        </w:rPr>
                        <w:t>app,</w:t>
                      </w:r>
                      <w:r>
                        <w:rPr>
                          <w:rFonts w:ascii="Trebuchet MS"/>
                          <w:spacing w:val="-6"/>
                        </w:rPr>
                        <w:t xml:space="preserve"> </w:t>
                      </w:r>
                      <w:r>
                        <w:rPr>
                          <w:rFonts w:ascii="Trebuchet MS"/>
                          <w:spacing w:val="-2"/>
                        </w:rPr>
                        <w:t>or</w:t>
                      </w:r>
                      <w:r>
                        <w:rPr>
                          <w:rFonts w:ascii="Trebuchet MS"/>
                          <w:spacing w:val="-5"/>
                        </w:rPr>
                        <w:t xml:space="preserve"> </w:t>
                      </w:r>
                      <w:r>
                        <w:rPr>
                          <w:rFonts w:ascii="Trebuchet MS"/>
                          <w:spacing w:val="-2"/>
                        </w:rPr>
                        <w:t>Android</w:t>
                      </w:r>
                      <w:r>
                        <w:rPr>
                          <w:rFonts w:ascii="Trebuchet MS"/>
                          <w:spacing w:val="-5"/>
                        </w:rPr>
                        <w:t xml:space="preserve"> app</w:t>
                      </w:r>
                    </w:p>
                  </w:txbxContent>
                </v:textbox>
              </v:shape>
            </w:pict>
          </mc:Fallback>
        </mc:AlternateContent>
      </w:r>
      <w:r>
        <w:rPr>
          <w:rFonts w:ascii="Trebuchet MS"/>
        </w:rPr>
        <mc:AlternateContent>
          <mc:Choice Requires="wps">
            <w:drawing>
              <wp:anchor distT="0" distB="0" distL="0" distR="0" simplePos="0" relativeHeight="251675648" behindDoc="0" locked="0" layoutInCell="1" allowOverlap="1">
                <wp:simplePos x="0" y="0"/>
                <wp:positionH relativeFrom="page">
                  <wp:posOffset>17518380</wp:posOffset>
                </wp:positionH>
                <wp:positionV relativeFrom="paragraph">
                  <wp:posOffset>20955</wp:posOffset>
                </wp:positionV>
                <wp:extent cx="623570" cy="374015"/>
                <wp:effectExtent l="0" t="0" r="0" b="0"/>
                <wp:wrapNone/>
                <wp:docPr id="242" name="Textbox 242"/>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4B394603">
                            <w:pPr>
                              <w:pStyle w:val="13"/>
                              <w:spacing w:before="1"/>
                              <w:rPr>
                                <w:color w:val="000000"/>
                              </w:rPr>
                            </w:pPr>
                          </w:p>
                          <w:p w14:paraId="1E518A42">
                            <w:pPr>
                              <w:pStyle w:val="13"/>
                              <w:spacing w:line="259" w:lineRule="auto"/>
                              <w:ind w:left="215" w:right="194" w:hanging="20"/>
                              <w:jc w:val="both"/>
                              <w:rPr>
                                <w:color w:val="000000"/>
                              </w:rPr>
                            </w:pPr>
                            <w:r>
                              <w:rPr>
                                <w:color w:val="000000"/>
                                <w:spacing w:val="-2"/>
                              </w:rPr>
                              <w:t>Category</w:t>
                            </w:r>
                            <w:r>
                              <w:rPr>
                                <w:color w:val="000000"/>
                                <w:spacing w:val="-5"/>
                              </w:rPr>
                              <w:t xml:space="preserve"> </w:t>
                            </w:r>
                            <w:r>
                              <w:rPr>
                                <w:color w:val="000000"/>
                                <w:spacing w:val="-2"/>
                              </w:rPr>
                              <w:t>and</w:t>
                            </w:r>
                            <w:r>
                              <w:rPr>
                                <w:color w:val="000000"/>
                                <w:spacing w:val="40"/>
                              </w:rPr>
                              <w:t xml:space="preserve"> </w:t>
                            </w:r>
                            <w:r>
                              <w:rPr>
                                <w:color w:val="000000"/>
                                <w:spacing w:val="-2"/>
                              </w:rPr>
                              <w:t>Subcategory</w:t>
                            </w:r>
                            <w:r>
                              <w:rPr>
                                <w:color w:val="000000"/>
                                <w:spacing w:val="40"/>
                              </w:rPr>
                              <w:t xml:space="preserve"> </w:t>
                            </w:r>
                            <w:r>
                              <w:rPr>
                                <w:color w:val="000000"/>
                              </w:rPr>
                              <w:t>choice</w:t>
                            </w:r>
                            <w:r>
                              <w:rPr>
                                <w:color w:val="000000"/>
                                <w:spacing w:val="-7"/>
                              </w:rPr>
                              <w:t xml:space="preserve"> </w:t>
                            </w:r>
                            <w:r>
                              <w:rPr>
                                <w:color w:val="000000"/>
                              </w:rPr>
                              <w:t>lists</w:t>
                            </w:r>
                          </w:p>
                        </w:txbxContent>
                      </wps:txbx>
                      <wps:bodyPr wrap="square" lIns="0" tIns="0" rIns="0" bIns="0" rtlCol="0">
                        <a:noAutofit/>
                      </wps:bodyPr>
                    </wps:wsp>
                  </a:graphicData>
                </a:graphic>
              </wp:anchor>
            </w:drawing>
          </mc:Choice>
          <mc:Fallback>
            <w:pict>
              <v:shape id="Textbox 242" o:spid="_x0000_s1026" o:spt="202" type="#_x0000_t202" style="position:absolute;left:0pt;margin-left:1379.4pt;margin-top:1.65pt;height:29.45pt;width:49.1pt;mso-position-horizontal-relative:page;z-index:251675648;mso-width-relative:page;mso-height-relative:page;" fillcolor="#9AEDFD" filled="t" stroked="f" coordsize="21600,21600" o:gfxdata="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U5L9kAAAAKAQAADwAAAAAAAAABACAAAAAi&#10;AAAAZHJzL2Rvd25yZXYueG1sUEsBAhQAFAAAAAgAh07iQGHNBrPQAQAAqwMAAA4AAAAAAAAAAQAg&#10;AAAAKAEAAGRycy9lMm9Eb2MueG1sUEsFBgAAAAAGAAYAWQEAAGoFAAAAAA==&#10;">
                <v:fill on="t" focussize="0,0"/>
                <v:stroke on="f"/>
                <v:imagedata o:title=""/>
                <o:lock v:ext="edit" aspectratio="f"/>
                <v:textbox inset="0mm,0mm,0mm,0mm">
                  <w:txbxContent>
                    <w:p w14:paraId="4B394603">
                      <w:pPr>
                        <w:pStyle w:val="13"/>
                        <w:spacing w:before="1"/>
                        <w:rPr>
                          <w:color w:val="000000"/>
                        </w:rPr>
                      </w:pPr>
                    </w:p>
                    <w:p w14:paraId="1E518A42">
                      <w:pPr>
                        <w:pStyle w:val="13"/>
                        <w:spacing w:line="259" w:lineRule="auto"/>
                        <w:ind w:left="215" w:right="194" w:hanging="20"/>
                        <w:jc w:val="both"/>
                        <w:rPr>
                          <w:color w:val="000000"/>
                        </w:rPr>
                      </w:pPr>
                      <w:r>
                        <w:rPr>
                          <w:color w:val="000000"/>
                          <w:spacing w:val="-2"/>
                        </w:rPr>
                        <w:t>Category</w:t>
                      </w:r>
                      <w:r>
                        <w:rPr>
                          <w:color w:val="000000"/>
                          <w:spacing w:val="-5"/>
                        </w:rPr>
                        <w:t xml:space="preserve"> </w:t>
                      </w:r>
                      <w:r>
                        <w:rPr>
                          <w:color w:val="000000"/>
                          <w:spacing w:val="-2"/>
                        </w:rPr>
                        <w:t>and</w:t>
                      </w:r>
                      <w:r>
                        <w:rPr>
                          <w:color w:val="000000"/>
                          <w:spacing w:val="40"/>
                        </w:rPr>
                        <w:t xml:space="preserve"> </w:t>
                      </w:r>
                      <w:r>
                        <w:rPr>
                          <w:color w:val="000000"/>
                          <w:spacing w:val="-2"/>
                        </w:rPr>
                        <w:t>Subcategory</w:t>
                      </w:r>
                      <w:r>
                        <w:rPr>
                          <w:color w:val="000000"/>
                          <w:spacing w:val="40"/>
                        </w:rPr>
                        <w:t xml:space="preserve"> </w:t>
                      </w:r>
                      <w:r>
                        <w:rPr>
                          <w:color w:val="000000"/>
                        </w:rPr>
                        <w:t>choice</w:t>
                      </w:r>
                      <w:r>
                        <w:rPr>
                          <w:color w:val="000000"/>
                          <w:spacing w:val="-7"/>
                        </w:rPr>
                        <w:t xml:space="preserve"> </w:t>
                      </w:r>
                      <w:r>
                        <w:rPr>
                          <w:color w:val="000000"/>
                        </w:rPr>
                        <w:t>lists</w:t>
                      </w:r>
                    </w:p>
                  </w:txbxContent>
                </v:textbox>
              </v:shape>
            </w:pict>
          </mc:Fallback>
        </mc:AlternateContent>
      </w:r>
      <w:r>
        <w:rPr>
          <w:rFonts w:ascii="Trebuchet MS"/>
        </w:rPr>
        <mc:AlternateContent>
          <mc:Choice Requires="wps">
            <w:drawing>
              <wp:anchor distT="0" distB="0" distL="0" distR="0" simplePos="0" relativeHeight="251676672" behindDoc="0" locked="0" layoutInCell="1" allowOverlap="1">
                <wp:simplePos x="0" y="0"/>
                <wp:positionH relativeFrom="page">
                  <wp:posOffset>16833215</wp:posOffset>
                </wp:positionH>
                <wp:positionV relativeFrom="paragraph">
                  <wp:posOffset>20955</wp:posOffset>
                </wp:positionV>
                <wp:extent cx="623570" cy="374015"/>
                <wp:effectExtent l="0" t="0" r="0" b="0"/>
                <wp:wrapNone/>
                <wp:docPr id="243" name="Textbox 243"/>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4831B44B">
                            <w:pPr>
                              <w:pStyle w:val="13"/>
                              <w:spacing w:before="1"/>
                              <w:rPr>
                                <w:color w:val="000000"/>
                              </w:rPr>
                            </w:pPr>
                          </w:p>
                          <w:p w14:paraId="3EDEC858">
                            <w:pPr>
                              <w:pStyle w:val="13"/>
                              <w:spacing w:line="259" w:lineRule="auto"/>
                              <w:ind w:left="127" w:right="126"/>
                              <w:jc w:val="center"/>
                              <w:rPr>
                                <w:color w:val="000000"/>
                              </w:rPr>
                            </w:pPr>
                            <w:r>
                              <w:rPr>
                                <w:color w:val="000000"/>
                                <w:spacing w:val="-2"/>
                              </w:rPr>
                              <w:t>ServiceNow</w:t>
                            </w:r>
                            <w:r>
                              <w:rPr>
                                <w:color w:val="000000"/>
                                <w:spacing w:val="-5"/>
                              </w:rPr>
                              <w:t xml:space="preserve"> </w:t>
                            </w:r>
                            <w:r>
                              <w:rPr>
                                <w:color w:val="000000"/>
                                <w:spacing w:val="-2"/>
                              </w:rPr>
                              <w:t>with</w:t>
                            </w:r>
                            <w:r>
                              <w:rPr>
                                <w:color w:val="000000"/>
                                <w:spacing w:val="40"/>
                              </w:rPr>
                              <w:t xml:space="preserve"> </w:t>
                            </w:r>
                            <w:r>
                              <w:rPr>
                                <w:color w:val="000000"/>
                                <w:spacing w:val="-2"/>
                              </w:rPr>
                              <w:t>predictive</w:t>
                            </w:r>
                            <w:r>
                              <w:rPr>
                                <w:color w:val="000000"/>
                                <w:spacing w:val="40"/>
                              </w:rPr>
                              <w:t xml:space="preserve"> </w:t>
                            </w:r>
                            <w:r>
                              <w:rPr>
                                <w:color w:val="000000"/>
                                <w:spacing w:val="-2"/>
                              </w:rPr>
                              <w:t>intelligence</w:t>
                            </w:r>
                          </w:p>
                        </w:txbxContent>
                      </wps:txbx>
                      <wps:bodyPr wrap="square" lIns="0" tIns="0" rIns="0" bIns="0" rtlCol="0">
                        <a:noAutofit/>
                      </wps:bodyPr>
                    </wps:wsp>
                  </a:graphicData>
                </a:graphic>
              </wp:anchor>
            </w:drawing>
          </mc:Choice>
          <mc:Fallback>
            <w:pict>
              <v:shape id="Textbox 243" o:spid="_x0000_s1026" o:spt="202" type="#_x0000_t202" style="position:absolute;left:0pt;margin-left:1325.45pt;margin-top:1.65pt;height:29.45pt;width:49.1pt;mso-position-horizontal-relative:page;z-index:251676672;mso-width-relative:page;mso-height-relative:page;" fillcolor="#9AEDFD" filled="t" stroked="f" coordsize="21600,21600" o:gfxdata="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CRC+NkAAAAKAQAADwAAAAAAAAABACAAAAAi&#10;AAAAZHJzL2Rvd25yZXYueG1sUEsBAhQAFAAAAAgAh07iQHzoO2fQAQAAqwMAAA4AAAAAAAAAAQAg&#10;AAAAKAEAAGRycy9lMm9Eb2MueG1sUEsFBgAAAAAGAAYAWQEAAGoFAAAAAA==&#10;">
                <v:fill on="t" focussize="0,0"/>
                <v:stroke on="f"/>
                <v:imagedata o:title=""/>
                <o:lock v:ext="edit" aspectratio="f"/>
                <v:textbox inset="0mm,0mm,0mm,0mm">
                  <w:txbxContent>
                    <w:p w14:paraId="4831B44B">
                      <w:pPr>
                        <w:pStyle w:val="13"/>
                        <w:spacing w:before="1"/>
                        <w:rPr>
                          <w:color w:val="000000"/>
                        </w:rPr>
                      </w:pPr>
                    </w:p>
                    <w:p w14:paraId="3EDEC858">
                      <w:pPr>
                        <w:pStyle w:val="13"/>
                        <w:spacing w:line="259" w:lineRule="auto"/>
                        <w:ind w:left="127" w:right="126"/>
                        <w:jc w:val="center"/>
                        <w:rPr>
                          <w:color w:val="000000"/>
                        </w:rPr>
                      </w:pPr>
                      <w:r>
                        <w:rPr>
                          <w:color w:val="000000"/>
                          <w:spacing w:val="-2"/>
                        </w:rPr>
                        <w:t>ServiceNow</w:t>
                      </w:r>
                      <w:r>
                        <w:rPr>
                          <w:color w:val="000000"/>
                          <w:spacing w:val="-5"/>
                        </w:rPr>
                        <w:t xml:space="preserve"> </w:t>
                      </w:r>
                      <w:r>
                        <w:rPr>
                          <w:color w:val="000000"/>
                          <w:spacing w:val="-2"/>
                        </w:rPr>
                        <w:t>with</w:t>
                      </w:r>
                      <w:r>
                        <w:rPr>
                          <w:color w:val="000000"/>
                          <w:spacing w:val="40"/>
                        </w:rPr>
                        <w:t xml:space="preserve"> </w:t>
                      </w:r>
                      <w:r>
                        <w:rPr>
                          <w:color w:val="000000"/>
                          <w:spacing w:val="-2"/>
                        </w:rPr>
                        <w:t>predictive</w:t>
                      </w:r>
                      <w:r>
                        <w:rPr>
                          <w:color w:val="000000"/>
                          <w:spacing w:val="40"/>
                        </w:rPr>
                        <w:t xml:space="preserve"> </w:t>
                      </w:r>
                      <w:r>
                        <w:rPr>
                          <w:color w:val="000000"/>
                          <w:spacing w:val="-2"/>
                        </w:rPr>
                        <w:t>intelligence</w:t>
                      </w:r>
                    </w:p>
                  </w:txbxContent>
                </v:textbox>
              </v:shape>
            </w:pict>
          </mc:Fallback>
        </mc:AlternateContent>
      </w:r>
      <w:r>
        <w:rPr>
          <w:rFonts w:ascii="Trebuchet MS"/>
        </w:rPr>
        <mc:AlternateContent>
          <mc:Choice Requires="wps">
            <w:drawing>
              <wp:anchor distT="0" distB="0" distL="0" distR="0" simplePos="0" relativeHeight="251676672" behindDoc="0" locked="0" layoutInCell="1" allowOverlap="1">
                <wp:simplePos x="0" y="0"/>
                <wp:positionH relativeFrom="page">
                  <wp:posOffset>16147415</wp:posOffset>
                </wp:positionH>
                <wp:positionV relativeFrom="paragraph">
                  <wp:posOffset>20955</wp:posOffset>
                </wp:positionV>
                <wp:extent cx="623570" cy="374015"/>
                <wp:effectExtent l="0" t="0" r="0" b="0"/>
                <wp:wrapNone/>
                <wp:docPr id="244" name="Textbox 24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3D62E436">
                            <w:pPr>
                              <w:pStyle w:val="13"/>
                              <w:spacing w:before="62"/>
                              <w:rPr>
                                <w:color w:val="000000"/>
                              </w:rPr>
                            </w:pPr>
                          </w:p>
                          <w:p w14:paraId="60166004">
                            <w:pPr>
                              <w:pStyle w:val="13"/>
                              <w:spacing w:line="259" w:lineRule="auto"/>
                              <w:ind w:left="326" w:right="78" w:hanging="227"/>
                              <w:rPr>
                                <w:color w:val="000000"/>
                              </w:rPr>
                            </w:pPr>
                            <w:r>
                              <w:rPr>
                                <w:color w:val="000000"/>
                                <w:spacing w:val="-2"/>
                              </w:rPr>
                              <w:t>ServiceNow</w:t>
                            </w:r>
                            <w:r>
                              <w:rPr>
                                <w:color w:val="000000"/>
                                <w:spacing w:val="-5"/>
                              </w:rPr>
                              <w:t xml:space="preserve"> </w:t>
                            </w:r>
                            <w:r>
                              <w:rPr>
                                <w:color w:val="000000"/>
                                <w:spacing w:val="-2"/>
                              </w:rPr>
                              <w:t>ticket</w:t>
                            </w:r>
                            <w:r>
                              <w:rPr>
                                <w:color w:val="000000"/>
                                <w:spacing w:val="40"/>
                              </w:rPr>
                              <w:t xml:space="preserve"> </w:t>
                            </w:r>
                            <w:r>
                              <w:rPr>
                                <w:color w:val="000000"/>
                                <w:spacing w:val="-2"/>
                              </w:rPr>
                              <w:t>records</w:t>
                            </w:r>
                          </w:p>
                        </w:txbxContent>
                      </wps:txbx>
                      <wps:bodyPr wrap="square" lIns="0" tIns="0" rIns="0" bIns="0" rtlCol="0">
                        <a:noAutofit/>
                      </wps:bodyPr>
                    </wps:wsp>
                  </a:graphicData>
                </a:graphic>
              </wp:anchor>
            </w:drawing>
          </mc:Choice>
          <mc:Fallback>
            <w:pict>
              <v:shape id="Textbox 244" o:spid="_x0000_s1026" o:spt="202" type="#_x0000_t202" style="position:absolute;left:0pt;margin-left:1271.45pt;margin-top:1.65pt;height:29.45pt;width:49.1pt;mso-position-horizontal-relative:page;z-index:251676672;mso-width-relative:page;mso-height-relative:page;" fillcolor="#9AEDFD" filled="t" stroked="f" coordsize="21600,21600" o:gfxdata="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f+SkdkAAAAKAQAADwAAAAAAAAABACAAAAAi&#10;AAAAZHJzL2Rvd25yZXYueG1sUEsBAhQAFAAAAAgAh07iQOwZGybQAQAAqwMAAA4AAAAAAAAAAQAg&#10;AAAAKAEAAGRycy9lMm9Eb2MueG1sUEsFBgAAAAAGAAYAWQEAAGoFAAAAAA==&#10;">
                <v:fill on="t" focussize="0,0"/>
                <v:stroke on="f"/>
                <v:imagedata o:title=""/>
                <o:lock v:ext="edit" aspectratio="f"/>
                <v:textbox inset="0mm,0mm,0mm,0mm">
                  <w:txbxContent>
                    <w:p w14:paraId="3D62E436">
                      <w:pPr>
                        <w:pStyle w:val="13"/>
                        <w:spacing w:before="62"/>
                        <w:rPr>
                          <w:color w:val="000000"/>
                        </w:rPr>
                      </w:pPr>
                    </w:p>
                    <w:p w14:paraId="60166004">
                      <w:pPr>
                        <w:pStyle w:val="13"/>
                        <w:spacing w:line="259" w:lineRule="auto"/>
                        <w:ind w:left="326" w:right="78" w:hanging="227"/>
                        <w:rPr>
                          <w:color w:val="000000"/>
                        </w:rPr>
                      </w:pPr>
                      <w:r>
                        <w:rPr>
                          <w:color w:val="000000"/>
                          <w:spacing w:val="-2"/>
                        </w:rPr>
                        <w:t>ServiceNow</w:t>
                      </w:r>
                      <w:r>
                        <w:rPr>
                          <w:color w:val="000000"/>
                          <w:spacing w:val="-5"/>
                        </w:rPr>
                        <w:t xml:space="preserve"> </w:t>
                      </w:r>
                      <w:r>
                        <w:rPr>
                          <w:color w:val="000000"/>
                          <w:spacing w:val="-2"/>
                        </w:rPr>
                        <w:t>ticket</w:t>
                      </w:r>
                      <w:r>
                        <w:rPr>
                          <w:color w:val="000000"/>
                          <w:spacing w:val="40"/>
                        </w:rPr>
                        <w:t xml:space="preserve"> </w:t>
                      </w:r>
                      <w:r>
                        <w:rPr>
                          <w:color w:val="000000"/>
                          <w:spacing w:val="-2"/>
                        </w:rPr>
                        <w:t>records</w:t>
                      </w:r>
                    </w:p>
                  </w:txbxContent>
                </v:textbox>
              </v:shape>
            </w:pict>
          </mc:Fallback>
        </mc:AlternateContent>
      </w:r>
      <w:r>
        <w:rPr>
          <w:rFonts w:ascii="Trebuchet MS"/>
        </w:rPr>
        <mc:AlternateContent>
          <mc:Choice Requires="wps">
            <w:drawing>
              <wp:anchor distT="0" distB="0" distL="0" distR="0" simplePos="0" relativeHeight="251677696" behindDoc="0" locked="0" layoutInCell="1" allowOverlap="1">
                <wp:simplePos x="0" y="0"/>
                <wp:positionH relativeFrom="page">
                  <wp:posOffset>15462250</wp:posOffset>
                </wp:positionH>
                <wp:positionV relativeFrom="paragraph">
                  <wp:posOffset>24130</wp:posOffset>
                </wp:positionV>
                <wp:extent cx="623570" cy="374015"/>
                <wp:effectExtent l="0" t="0" r="0" b="0"/>
                <wp:wrapNone/>
                <wp:docPr id="245" name="Textbox 24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0EA7E8C4">
                            <w:pPr>
                              <w:pStyle w:val="13"/>
                              <w:spacing w:before="1"/>
                              <w:rPr>
                                <w:color w:val="000000"/>
                              </w:rPr>
                            </w:pPr>
                          </w:p>
                          <w:p w14:paraId="6E29734A">
                            <w:pPr>
                              <w:pStyle w:val="13"/>
                              <w:spacing w:line="259" w:lineRule="auto"/>
                              <w:ind w:left="76" w:right="74"/>
                              <w:jc w:val="center"/>
                              <w:rPr>
                                <w:color w:val="000000"/>
                              </w:rPr>
                            </w:pPr>
                            <w:r>
                              <w:rPr>
                                <w:color w:val="000000"/>
                                <w:spacing w:val="-2"/>
                              </w:rPr>
                              <w:t>Flow</w:t>
                            </w:r>
                            <w:r>
                              <w:rPr>
                                <w:color w:val="000000"/>
                                <w:spacing w:val="-5"/>
                              </w:rPr>
                              <w:t xml:space="preserve"> </w:t>
                            </w:r>
                            <w:r>
                              <w:rPr>
                                <w:color w:val="000000"/>
                                <w:spacing w:val="-2"/>
                              </w:rPr>
                              <w:t>Designer</w:t>
                            </w:r>
                            <w:r>
                              <w:rPr>
                                <w:color w:val="000000"/>
                                <w:spacing w:val="-5"/>
                              </w:rPr>
                              <w:t xml:space="preserve"> </w:t>
                            </w:r>
                            <w:r>
                              <w:rPr>
                                <w:color w:val="000000"/>
                                <w:spacing w:val="-2"/>
                              </w:rPr>
                              <w:t>with</w:t>
                            </w:r>
                            <w:r>
                              <w:rPr>
                                <w:color w:val="000000"/>
                                <w:spacing w:val="40"/>
                              </w:rPr>
                              <w:t xml:space="preserve"> </w:t>
                            </w:r>
                            <w:r>
                              <w:rPr>
                                <w:color w:val="000000"/>
                              </w:rPr>
                              <w:t>new</w:t>
                            </w:r>
                            <w:r>
                              <w:rPr>
                                <w:color w:val="000000"/>
                                <w:spacing w:val="-7"/>
                              </w:rPr>
                              <w:t xml:space="preserve"> </w:t>
                            </w:r>
                            <w:r>
                              <w:rPr>
                                <w:color w:val="000000"/>
                              </w:rPr>
                              <w:t>keyword</w:t>
                            </w:r>
                            <w:r>
                              <w:rPr>
                                <w:color w:val="000000"/>
                                <w:spacing w:val="40"/>
                              </w:rPr>
                              <w:t xml:space="preserve"> </w:t>
                            </w:r>
                            <w:r>
                              <w:rPr>
                                <w:color w:val="000000"/>
                                <w:spacing w:val="-2"/>
                              </w:rPr>
                              <w:t>conditions</w:t>
                            </w:r>
                          </w:p>
                        </w:txbxContent>
                      </wps:txbx>
                      <wps:bodyPr wrap="square" lIns="0" tIns="0" rIns="0" bIns="0" rtlCol="0">
                        <a:noAutofit/>
                      </wps:bodyPr>
                    </wps:wsp>
                  </a:graphicData>
                </a:graphic>
              </wp:anchor>
            </w:drawing>
          </mc:Choice>
          <mc:Fallback>
            <w:pict>
              <v:shape id="Textbox 245" o:spid="_x0000_s1026" o:spt="202" type="#_x0000_t202" style="position:absolute;left:0pt;margin-left:1217.5pt;margin-top:1.9pt;height:29.45pt;width:49.1pt;mso-position-horizontal-relative:page;z-index:251677696;mso-width-relative:page;mso-height-relative:page;" fillcolor="#9AEDFD" filled="t" stroked="f" coordsize="21600,21600" o:gfxdata="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H8i57aAAAACgEAAA8AAAAAAAAAAQAg&#10;AAAAIgAAAGRycy9kb3ducmV2LnhtbFBLAQIUABQAAAAIAIdO4kDxPCby0wEAAKsDAAAOAAAAAAAA&#10;AAEAIAAAACkBAABkcnMvZTJvRG9jLnhtbFBLBQYAAAAABgAGAFkBAABuBQAAAAA=&#10;">
                <v:fill on="t" focussize="0,0"/>
                <v:stroke on="f"/>
                <v:imagedata o:title=""/>
                <o:lock v:ext="edit" aspectratio="f"/>
                <v:textbox inset="0mm,0mm,0mm,0mm">
                  <w:txbxContent>
                    <w:p w14:paraId="0EA7E8C4">
                      <w:pPr>
                        <w:pStyle w:val="13"/>
                        <w:spacing w:before="1"/>
                        <w:rPr>
                          <w:color w:val="000000"/>
                        </w:rPr>
                      </w:pPr>
                    </w:p>
                    <w:p w14:paraId="6E29734A">
                      <w:pPr>
                        <w:pStyle w:val="13"/>
                        <w:spacing w:line="259" w:lineRule="auto"/>
                        <w:ind w:left="76" w:right="74"/>
                        <w:jc w:val="center"/>
                        <w:rPr>
                          <w:color w:val="000000"/>
                        </w:rPr>
                      </w:pPr>
                      <w:r>
                        <w:rPr>
                          <w:color w:val="000000"/>
                          <w:spacing w:val="-2"/>
                        </w:rPr>
                        <w:t>Flow</w:t>
                      </w:r>
                      <w:r>
                        <w:rPr>
                          <w:color w:val="000000"/>
                          <w:spacing w:val="-5"/>
                        </w:rPr>
                        <w:t xml:space="preserve"> </w:t>
                      </w:r>
                      <w:r>
                        <w:rPr>
                          <w:color w:val="000000"/>
                          <w:spacing w:val="-2"/>
                        </w:rPr>
                        <w:t>Designer</w:t>
                      </w:r>
                      <w:r>
                        <w:rPr>
                          <w:color w:val="000000"/>
                          <w:spacing w:val="-5"/>
                        </w:rPr>
                        <w:t xml:space="preserve"> </w:t>
                      </w:r>
                      <w:r>
                        <w:rPr>
                          <w:color w:val="000000"/>
                          <w:spacing w:val="-2"/>
                        </w:rPr>
                        <w:t>with</w:t>
                      </w:r>
                      <w:r>
                        <w:rPr>
                          <w:color w:val="000000"/>
                          <w:spacing w:val="40"/>
                        </w:rPr>
                        <w:t xml:space="preserve"> </w:t>
                      </w:r>
                      <w:r>
                        <w:rPr>
                          <w:color w:val="000000"/>
                        </w:rPr>
                        <w:t>new</w:t>
                      </w:r>
                      <w:r>
                        <w:rPr>
                          <w:color w:val="000000"/>
                          <w:spacing w:val="-7"/>
                        </w:rPr>
                        <w:t xml:space="preserve"> </w:t>
                      </w:r>
                      <w:r>
                        <w:rPr>
                          <w:color w:val="000000"/>
                        </w:rPr>
                        <w:t>keyword</w:t>
                      </w:r>
                      <w:r>
                        <w:rPr>
                          <w:color w:val="000000"/>
                          <w:spacing w:val="40"/>
                        </w:rPr>
                        <w:t xml:space="preserve"> </w:t>
                      </w:r>
                      <w:r>
                        <w:rPr>
                          <w:color w:val="000000"/>
                          <w:spacing w:val="-2"/>
                        </w:rPr>
                        <w:t>conditions</w:t>
                      </w:r>
                    </w:p>
                  </w:txbxContent>
                </v:textbox>
              </v:shape>
            </w:pict>
          </mc:Fallback>
        </mc:AlternateContent>
      </w:r>
      <w:r>
        <w:rPr>
          <w:rFonts w:ascii="Trebuchet MS"/>
        </w:rPr>
        <mc:AlternateContent>
          <mc:Choice Requires="wps">
            <w:drawing>
              <wp:anchor distT="0" distB="0" distL="0" distR="0" simplePos="0" relativeHeight="251677696" behindDoc="0" locked="0" layoutInCell="1" allowOverlap="1">
                <wp:simplePos x="0" y="0"/>
                <wp:positionH relativeFrom="page">
                  <wp:posOffset>14452600</wp:posOffset>
                </wp:positionH>
                <wp:positionV relativeFrom="paragraph">
                  <wp:posOffset>24130</wp:posOffset>
                </wp:positionV>
                <wp:extent cx="623570" cy="374015"/>
                <wp:effectExtent l="0" t="0" r="0" b="0"/>
                <wp:wrapNone/>
                <wp:docPr id="246" name="Textbox 24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7A60379C">
                            <w:pPr>
                              <w:pStyle w:val="13"/>
                              <w:spacing w:before="62"/>
                              <w:rPr>
                                <w:color w:val="000000"/>
                              </w:rPr>
                            </w:pPr>
                          </w:p>
                          <w:p w14:paraId="5C6AFA36">
                            <w:pPr>
                              <w:pStyle w:val="13"/>
                              <w:spacing w:line="259" w:lineRule="auto"/>
                              <w:ind w:left="231" w:right="78" w:hanging="129"/>
                              <w:rPr>
                                <w:color w:val="000000"/>
                              </w:rPr>
                            </w:pPr>
                            <w:r>
                              <w:rPr>
                                <w:color w:val="000000"/>
                                <w:spacing w:val="-2"/>
                              </w:rPr>
                              <w:t>Incident</w:t>
                            </w:r>
                            <w:r>
                              <w:rPr>
                                <w:color w:val="000000"/>
                                <w:spacing w:val="-5"/>
                              </w:rPr>
                              <w:t xml:space="preserve"> </w:t>
                            </w:r>
                            <w:r>
                              <w:rPr>
                                <w:color w:val="000000"/>
                                <w:spacing w:val="-2"/>
                              </w:rPr>
                              <w:t>Workflow</w:t>
                            </w:r>
                            <w:r>
                              <w:rPr>
                                <w:color w:val="000000"/>
                                <w:spacing w:val="40"/>
                              </w:rPr>
                              <w:t xml:space="preserve"> </w:t>
                            </w:r>
                            <w:r>
                              <w:rPr>
                                <w:color w:val="000000"/>
                              </w:rPr>
                              <w:t>table</w:t>
                            </w:r>
                            <w:r>
                              <w:rPr>
                                <w:color w:val="000000"/>
                                <w:spacing w:val="-7"/>
                              </w:rPr>
                              <w:t xml:space="preserve"> </w:t>
                            </w:r>
                            <w:r>
                              <w:rPr>
                                <w:color w:val="000000"/>
                              </w:rPr>
                              <w:t>record</w:t>
                            </w:r>
                          </w:p>
                        </w:txbxContent>
                      </wps:txbx>
                      <wps:bodyPr wrap="square" lIns="0" tIns="0" rIns="0" bIns="0" rtlCol="0">
                        <a:noAutofit/>
                      </wps:bodyPr>
                    </wps:wsp>
                  </a:graphicData>
                </a:graphic>
              </wp:anchor>
            </w:drawing>
          </mc:Choice>
          <mc:Fallback>
            <w:pict>
              <v:shape id="Textbox 246" o:spid="_x0000_s1026" o:spt="202" type="#_x0000_t202" style="position:absolute;left:0pt;margin-left:1138pt;margin-top:1.9pt;height:29.45pt;width:49.1pt;mso-position-horizontal-relative:page;z-index:251677696;mso-width-relative:page;mso-height-relative:page;" fillcolor="#9AEDFD" filled="t" stroked="f" coordsize="21600,21600" o:gfxdata="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OQMVfPaAAAACgEAAA8AAAAAAAAAAQAgAAAA&#10;IgAAAGRycy9kb3ducmV2LnhtbFBLAQIUABQAAAAIAIdO4kCXVRBV0AEAAKsDAAAOAAAAAAAAAAEA&#10;IAAAACkBAABkcnMvZTJvRG9jLnhtbFBLBQYAAAAABgAGAFkBAABrBQAAAAA=&#10;">
                <v:fill on="t" focussize="0,0"/>
                <v:stroke on="f"/>
                <v:imagedata o:title=""/>
                <o:lock v:ext="edit" aspectratio="f"/>
                <v:textbox inset="0mm,0mm,0mm,0mm">
                  <w:txbxContent>
                    <w:p w14:paraId="7A60379C">
                      <w:pPr>
                        <w:pStyle w:val="13"/>
                        <w:spacing w:before="62"/>
                        <w:rPr>
                          <w:color w:val="000000"/>
                        </w:rPr>
                      </w:pPr>
                    </w:p>
                    <w:p w14:paraId="5C6AFA36">
                      <w:pPr>
                        <w:pStyle w:val="13"/>
                        <w:spacing w:line="259" w:lineRule="auto"/>
                        <w:ind w:left="231" w:right="78" w:hanging="129"/>
                        <w:rPr>
                          <w:color w:val="000000"/>
                        </w:rPr>
                      </w:pPr>
                      <w:r>
                        <w:rPr>
                          <w:color w:val="000000"/>
                          <w:spacing w:val="-2"/>
                        </w:rPr>
                        <w:t>Incident</w:t>
                      </w:r>
                      <w:r>
                        <w:rPr>
                          <w:color w:val="000000"/>
                          <w:spacing w:val="-5"/>
                        </w:rPr>
                        <w:t xml:space="preserve"> </w:t>
                      </w:r>
                      <w:r>
                        <w:rPr>
                          <w:color w:val="000000"/>
                          <w:spacing w:val="-2"/>
                        </w:rPr>
                        <w:t>Workflow</w:t>
                      </w:r>
                      <w:r>
                        <w:rPr>
                          <w:color w:val="000000"/>
                          <w:spacing w:val="40"/>
                        </w:rPr>
                        <w:t xml:space="preserve"> </w:t>
                      </w:r>
                      <w:r>
                        <w:rPr>
                          <w:color w:val="000000"/>
                        </w:rPr>
                        <w:t>table</w:t>
                      </w:r>
                      <w:r>
                        <w:rPr>
                          <w:color w:val="000000"/>
                          <w:spacing w:val="-7"/>
                        </w:rPr>
                        <w:t xml:space="preserve"> </w:t>
                      </w:r>
                      <w:r>
                        <w:rPr>
                          <w:color w:val="000000"/>
                        </w:rPr>
                        <w:t>record</w:t>
                      </w:r>
                    </w:p>
                  </w:txbxContent>
                </v:textbox>
              </v:shape>
            </w:pict>
          </mc:Fallback>
        </mc:AlternateContent>
      </w:r>
      <w:r>
        <w:rPr>
          <w:rFonts w:ascii="Trebuchet MS"/>
        </w:rPr>
        <mc:AlternateContent>
          <mc:Choice Requires="wps">
            <w:drawing>
              <wp:anchor distT="0" distB="0" distL="0" distR="0" simplePos="0" relativeHeight="251678720" behindDoc="0" locked="0" layoutInCell="1" allowOverlap="1">
                <wp:simplePos x="0" y="0"/>
                <wp:positionH relativeFrom="page">
                  <wp:posOffset>13766800</wp:posOffset>
                </wp:positionH>
                <wp:positionV relativeFrom="paragraph">
                  <wp:posOffset>24130</wp:posOffset>
                </wp:positionV>
                <wp:extent cx="623570" cy="374015"/>
                <wp:effectExtent l="0" t="0" r="0" b="0"/>
                <wp:wrapNone/>
                <wp:docPr id="247" name="Textbox 24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6BB41B93">
                            <w:pPr>
                              <w:pStyle w:val="13"/>
                              <w:spacing w:before="1"/>
                              <w:rPr>
                                <w:color w:val="000000"/>
                              </w:rPr>
                            </w:pPr>
                          </w:p>
                          <w:p w14:paraId="10F40B42">
                            <w:pPr>
                              <w:pStyle w:val="13"/>
                              <w:spacing w:line="259" w:lineRule="auto"/>
                              <w:ind w:left="88" w:right="86"/>
                              <w:jc w:val="center"/>
                              <w:rPr>
                                <w:color w:val="000000"/>
                              </w:rPr>
                            </w:pPr>
                            <w:r>
                              <w:rPr>
                                <w:color w:val="000000"/>
                                <w:spacing w:val="-2"/>
                              </w:rPr>
                              <w:t>Caller's</w:t>
                            </w:r>
                            <w:r>
                              <w:rPr>
                                <w:color w:val="000000"/>
                                <w:spacing w:val="-5"/>
                              </w:rPr>
                              <w:t xml:space="preserve"> </w:t>
                            </w:r>
                            <w:r>
                              <w:rPr>
                                <w:color w:val="000000"/>
                                <w:spacing w:val="-2"/>
                              </w:rPr>
                              <w:t>email</w:t>
                            </w:r>
                            <w:r>
                              <w:rPr>
                                <w:color w:val="000000"/>
                                <w:spacing w:val="-5"/>
                              </w:rPr>
                              <w:t xml:space="preserve"> </w:t>
                            </w:r>
                            <w:r>
                              <w:rPr>
                                <w:color w:val="000000"/>
                                <w:spacing w:val="-2"/>
                              </w:rPr>
                              <w:t>on</w:t>
                            </w:r>
                            <w:r>
                              <w:rPr>
                                <w:color w:val="000000"/>
                                <w:spacing w:val="-4"/>
                              </w:rPr>
                              <w:t xml:space="preserve"> </w:t>
                            </w:r>
                            <w:r>
                              <w:rPr>
                                <w:color w:val="000000"/>
                                <w:spacing w:val="-2"/>
                              </w:rPr>
                              <w:t>a</w:t>
                            </w:r>
                            <w:r>
                              <w:rPr>
                                <w:color w:val="000000"/>
                                <w:spacing w:val="40"/>
                              </w:rPr>
                              <w:t xml:space="preserve"> </w:t>
                            </w:r>
                            <w:r>
                              <w:rPr>
                                <w:color w:val="000000"/>
                              </w:rPr>
                              <w:t>computer</w:t>
                            </w:r>
                            <w:r>
                              <w:rPr>
                                <w:color w:val="000000"/>
                                <w:spacing w:val="-7"/>
                              </w:rPr>
                              <w:t xml:space="preserve"> </w:t>
                            </w:r>
                            <w:r>
                              <w:rPr>
                                <w:color w:val="000000"/>
                              </w:rPr>
                              <w:t>or</w:t>
                            </w:r>
                            <w:r>
                              <w:rPr>
                                <w:color w:val="000000"/>
                                <w:spacing w:val="40"/>
                              </w:rPr>
                              <w:t xml:space="preserve"> </w:t>
                            </w:r>
                            <w:r>
                              <w:rPr>
                                <w:color w:val="000000"/>
                              </w:rPr>
                              <w:t>mobile</w:t>
                            </w:r>
                            <w:r>
                              <w:rPr>
                                <w:color w:val="000000"/>
                                <w:spacing w:val="-7"/>
                              </w:rPr>
                              <w:t xml:space="preserve"> </w:t>
                            </w:r>
                            <w:r>
                              <w:rPr>
                                <w:color w:val="000000"/>
                              </w:rPr>
                              <w:t>device</w:t>
                            </w:r>
                          </w:p>
                        </w:txbxContent>
                      </wps:txbx>
                      <wps:bodyPr wrap="square" lIns="0" tIns="0" rIns="0" bIns="0" rtlCol="0">
                        <a:noAutofit/>
                      </wps:bodyPr>
                    </wps:wsp>
                  </a:graphicData>
                </a:graphic>
              </wp:anchor>
            </w:drawing>
          </mc:Choice>
          <mc:Fallback>
            <w:pict>
              <v:shape id="Textbox 247" o:spid="_x0000_s1026" o:spt="202" type="#_x0000_t202" style="position:absolute;left:0pt;margin-left:1084pt;margin-top:1.9pt;height:29.45pt;width:49.1pt;mso-position-horizontal-relative:page;z-index:251678720;mso-width-relative:page;mso-height-relative:page;" fillcolor="#9AEDFD" filled="t" stroked="f" coordsize="21600,21600" o:gfxdata="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rCNkAAAAKAQAADwAAAAAAAAABACAAAAAi&#10;AAAAZHJzL2Rvd25yZXYueG1sUEsBAhQAFAAAAAgAh07iQIpwLYHQAQAAqwMAAA4AAAAAAAAAAQAg&#10;AAAAKAEAAGRycy9lMm9Eb2MueG1sUEsFBgAAAAAGAAYAWQEAAGoFAAAAAA==&#10;">
                <v:fill on="t" focussize="0,0"/>
                <v:stroke on="f"/>
                <v:imagedata o:title=""/>
                <o:lock v:ext="edit" aspectratio="f"/>
                <v:textbox inset="0mm,0mm,0mm,0mm">
                  <w:txbxContent>
                    <w:p w14:paraId="6BB41B93">
                      <w:pPr>
                        <w:pStyle w:val="13"/>
                        <w:spacing w:before="1"/>
                        <w:rPr>
                          <w:color w:val="000000"/>
                        </w:rPr>
                      </w:pPr>
                    </w:p>
                    <w:p w14:paraId="10F40B42">
                      <w:pPr>
                        <w:pStyle w:val="13"/>
                        <w:spacing w:line="259" w:lineRule="auto"/>
                        <w:ind w:left="88" w:right="86"/>
                        <w:jc w:val="center"/>
                        <w:rPr>
                          <w:color w:val="000000"/>
                        </w:rPr>
                      </w:pPr>
                      <w:r>
                        <w:rPr>
                          <w:color w:val="000000"/>
                          <w:spacing w:val="-2"/>
                        </w:rPr>
                        <w:t>Caller's</w:t>
                      </w:r>
                      <w:r>
                        <w:rPr>
                          <w:color w:val="000000"/>
                          <w:spacing w:val="-5"/>
                        </w:rPr>
                        <w:t xml:space="preserve"> </w:t>
                      </w:r>
                      <w:r>
                        <w:rPr>
                          <w:color w:val="000000"/>
                          <w:spacing w:val="-2"/>
                        </w:rPr>
                        <w:t>email</w:t>
                      </w:r>
                      <w:r>
                        <w:rPr>
                          <w:color w:val="000000"/>
                          <w:spacing w:val="-5"/>
                        </w:rPr>
                        <w:t xml:space="preserve"> </w:t>
                      </w:r>
                      <w:r>
                        <w:rPr>
                          <w:color w:val="000000"/>
                          <w:spacing w:val="-2"/>
                        </w:rPr>
                        <w:t>on</w:t>
                      </w:r>
                      <w:r>
                        <w:rPr>
                          <w:color w:val="000000"/>
                          <w:spacing w:val="-4"/>
                        </w:rPr>
                        <w:t xml:space="preserve"> </w:t>
                      </w:r>
                      <w:r>
                        <w:rPr>
                          <w:color w:val="000000"/>
                          <w:spacing w:val="-2"/>
                        </w:rPr>
                        <w:t>a</w:t>
                      </w:r>
                      <w:r>
                        <w:rPr>
                          <w:color w:val="000000"/>
                          <w:spacing w:val="40"/>
                        </w:rPr>
                        <w:t xml:space="preserve"> </w:t>
                      </w:r>
                      <w:r>
                        <w:rPr>
                          <w:color w:val="000000"/>
                        </w:rPr>
                        <w:t>computer</w:t>
                      </w:r>
                      <w:r>
                        <w:rPr>
                          <w:color w:val="000000"/>
                          <w:spacing w:val="-7"/>
                        </w:rPr>
                        <w:t xml:space="preserve"> </w:t>
                      </w:r>
                      <w:r>
                        <w:rPr>
                          <w:color w:val="000000"/>
                        </w:rPr>
                        <w:t>or</w:t>
                      </w:r>
                      <w:r>
                        <w:rPr>
                          <w:color w:val="000000"/>
                          <w:spacing w:val="40"/>
                        </w:rPr>
                        <w:t xml:space="preserve"> </w:t>
                      </w:r>
                      <w:r>
                        <w:rPr>
                          <w:color w:val="000000"/>
                        </w:rPr>
                        <w:t>mobile</w:t>
                      </w:r>
                      <w:r>
                        <w:rPr>
                          <w:color w:val="000000"/>
                          <w:spacing w:val="-7"/>
                        </w:rPr>
                        <w:t xml:space="preserve"> </w:t>
                      </w:r>
                      <w:r>
                        <w:rPr>
                          <w:color w:val="000000"/>
                        </w:rPr>
                        <w:t>device</w:t>
                      </w:r>
                    </w:p>
                  </w:txbxContent>
                </v:textbox>
              </v:shape>
            </w:pict>
          </mc:Fallback>
        </mc:AlternateContent>
      </w:r>
      <w:r>
        <w:rPr>
          <w:rFonts w:ascii="Trebuchet MS"/>
        </w:rPr>
        <mc:AlternateContent>
          <mc:Choice Requires="wps">
            <w:drawing>
              <wp:anchor distT="0" distB="0" distL="0" distR="0" simplePos="0" relativeHeight="251678720" behindDoc="0" locked="0" layoutInCell="1" allowOverlap="1">
                <wp:simplePos x="0" y="0"/>
                <wp:positionH relativeFrom="page">
                  <wp:posOffset>13081635</wp:posOffset>
                </wp:positionH>
                <wp:positionV relativeFrom="paragraph">
                  <wp:posOffset>24130</wp:posOffset>
                </wp:positionV>
                <wp:extent cx="623570" cy="374015"/>
                <wp:effectExtent l="0" t="0" r="0" b="0"/>
                <wp:wrapNone/>
                <wp:docPr id="248" name="Textbox 24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334729AA">
                            <w:pPr>
                              <w:pStyle w:val="13"/>
                              <w:spacing w:before="1"/>
                              <w:rPr>
                                <w:color w:val="000000"/>
                              </w:rPr>
                            </w:pPr>
                          </w:p>
                          <w:p w14:paraId="48AE02C5">
                            <w:pPr>
                              <w:pStyle w:val="13"/>
                              <w:spacing w:line="259" w:lineRule="auto"/>
                              <w:ind w:left="84" w:right="82"/>
                              <w:jc w:val="center"/>
                              <w:rPr>
                                <w:color w:val="000000"/>
                              </w:rPr>
                            </w:pPr>
                            <w:r>
                              <w:rPr>
                                <w:color w:val="000000"/>
                              </w:rPr>
                              <w:t>Automated</w:t>
                            </w:r>
                            <w:r>
                              <w:rPr>
                                <w:color w:val="000000"/>
                                <w:spacing w:val="-7"/>
                              </w:rPr>
                              <w:t xml:space="preserve"> </w:t>
                            </w:r>
                            <w:r>
                              <w:rPr>
                                <w:color w:val="000000"/>
                              </w:rPr>
                              <w:t>email</w:t>
                            </w:r>
                            <w:r>
                              <w:rPr>
                                <w:color w:val="000000"/>
                                <w:spacing w:val="40"/>
                              </w:rPr>
                              <w:t xml:space="preserve"> </w:t>
                            </w:r>
                            <w:r>
                              <w:rPr>
                                <w:color w:val="000000"/>
                                <w:spacing w:val="-2"/>
                              </w:rPr>
                              <w:t>notification</w:t>
                            </w:r>
                            <w:r>
                              <w:rPr>
                                <w:color w:val="000000"/>
                                <w:spacing w:val="-5"/>
                              </w:rPr>
                              <w:t xml:space="preserve"> </w:t>
                            </w:r>
                            <w:r>
                              <w:rPr>
                                <w:color w:val="000000"/>
                                <w:spacing w:val="-2"/>
                              </w:rPr>
                              <w:t>sent</w:t>
                            </w:r>
                            <w:r>
                              <w:rPr>
                                <w:color w:val="000000"/>
                                <w:spacing w:val="-5"/>
                              </w:rPr>
                              <w:t xml:space="preserve"> </w:t>
                            </w:r>
                            <w:r>
                              <w:rPr>
                                <w:color w:val="000000"/>
                                <w:spacing w:val="-2"/>
                              </w:rPr>
                              <w:t>by</w:t>
                            </w:r>
                            <w:r>
                              <w:rPr>
                                <w:color w:val="000000"/>
                                <w:spacing w:val="40"/>
                              </w:rPr>
                              <w:t xml:space="preserve"> </w:t>
                            </w:r>
                            <w:r>
                              <w:rPr>
                                <w:color w:val="000000"/>
                              </w:rPr>
                              <w:t>Flow</w:t>
                            </w:r>
                            <w:r>
                              <w:rPr>
                                <w:color w:val="000000"/>
                                <w:spacing w:val="-7"/>
                              </w:rPr>
                              <w:t xml:space="preserve"> </w:t>
                            </w:r>
                            <w:r>
                              <w:rPr>
                                <w:color w:val="000000"/>
                              </w:rPr>
                              <w:t>Designer</w:t>
                            </w:r>
                          </w:p>
                        </w:txbxContent>
                      </wps:txbx>
                      <wps:bodyPr wrap="square" lIns="0" tIns="0" rIns="0" bIns="0" rtlCol="0">
                        <a:noAutofit/>
                      </wps:bodyPr>
                    </wps:wsp>
                  </a:graphicData>
                </a:graphic>
              </wp:anchor>
            </w:drawing>
          </mc:Choice>
          <mc:Fallback>
            <w:pict>
              <v:shape id="Textbox 248" o:spid="_x0000_s1026" o:spt="202" type="#_x0000_t202" style="position:absolute;left:0pt;margin-left:1030.05pt;margin-top:1.9pt;height:29.45pt;width:49.1pt;mso-position-horizontal-relative:page;z-index:251678720;mso-width-relative:page;mso-height-relative:page;" fillcolor="#9AEDFD" filled="t" stroked="f" coordsize="21600,21600" o:gfxdata="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wN+rQ2QAAAAoBAAAPAAAAAAAAAAEAIAAAACIA&#10;AABkcnMvZG93bnJldi54bWxQSwECFAAUAAAACACHTuJAt7ZR188BAACrAwAADgAAAAAAAAABACAA&#10;AAAoAQAAZHJzL2Uyb0RvYy54bWxQSwUGAAAAAAYABgBZAQAAaQUAAAAA&#10;">
                <v:fill on="t" focussize="0,0"/>
                <v:stroke on="f"/>
                <v:imagedata o:title=""/>
                <o:lock v:ext="edit" aspectratio="f"/>
                <v:textbox inset="0mm,0mm,0mm,0mm">
                  <w:txbxContent>
                    <w:p w14:paraId="334729AA">
                      <w:pPr>
                        <w:pStyle w:val="13"/>
                        <w:spacing w:before="1"/>
                        <w:rPr>
                          <w:color w:val="000000"/>
                        </w:rPr>
                      </w:pPr>
                    </w:p>
                    <w:p w14:paraId="48AE02C5">
                      <w:pPr>
                        <w:pStyle w:val="13"/>
                        <w:spacing w:line="259" w:lineRule="auto"/>
                        <w:ind w:left="84" w:right="82"/>
                        <w:jc w:val="center"/>
                        <w:rPr>
                          <w:color w:val="000000"/>
                        </w:rPr>
                      </w:pPr>
                      <w:r>
                        <w:rPr>
                          <w:color w:val="000000"/>
                        </w:rPr>
                        <w:t>Automated</w:t>
                      </w:r>
                      <w:r>
                        <w:rPr>
                          <w:color w:val="000000"/>
                          <w:spacing w:val="-7"/>
                        </w:rPr>
                        <w:t xml:space="preserve"> </w:t>
                      </w:r>
                      <w:r>
                        <w:rPr>
                          <w:color w:val="000000"/>
                        </w:rPr>
                        <w:t>email</w:t>
                      </w:r>
                      <w:r>
                        <w:rPr>
                          <w:color w:val="000000"/>
                          <w:spacing w:val="40"/>
                        </w:rPr>
                        <w:t xml:space="preserve"> </w:t>
                      </w:r>
                      <w:r>
                        <w:rPr>
                          <w:color w:val="000000"/>
                          <w:spacing w:val="-2"/>
                        </w:rPr>
                        <w:t>notification</w:t>
                      </w:r>
                      <w:r>
                        <w:rPr>
                          <w:color w:val="000000"/>
                          <w:spacing w:val="-5"/>
                        </w:rPr>
                        <w:t xml:space="preserve"> </w:t>
                      </w:r>
                      <w:r>
                        <w:rPr>
                          <w:color w:val="000000"/>
                          <w:spacing w:val="-2"/>
                        </w:rPr>
                        <w:t>sent</w:t>
                      </w:r>
                      <w:r>
                        <w:rPr>
                          <w:color w:val="000000"/>
                          <w:spacing w:val="-5"/>
                        </w:rPr>
                        <w:t xml:space="preserve"> </w:t>
                      </w:r>
                      <w:r>
                        <w:rPr>
                          <w:color w:val="000000"/>
                          <w:spacing w:val="-2"/>
                        </w:rPr>
                        <w:t>by</w:t>
                      </w:r>
                      <w:r>
                        <w:rPr>
                          <w:color w:val="000000"/>
                          <w:spacing w:val="40"/>
                        </w:rPr>
                        <w:t xml:space="preserve"> </w:t>
                      </w:r>
                      <w:r>
                        <w:rPr>
                          <w:color w:val="000000"/>
                        </w:rPr>
                        <w:t>Flow</w:t>
                      </w:r>
                      <w:r>
                        <w:rPr>
                          <w:color w:val="000000"/>
                          <w:spacing w:val="-7"/>
                        </w:rPr>
                        <w:t xml:space="preserve"> </w:t>
                      </w:r>
                      <w:r>
                        <w:rPr>
                          <w:color w:val="000000"/>
                        </w:rPr>
                        <w:t>Designer</w:t>
                      </w:r>
                    </w:p>
                  </w:txbxContent>
                </v:textbox>
              </v:shape>
            </w:pict>
          </mc:Fallback>
        </mc:AlternateContent>
      </w:r>
      <w:r>
        <w:rPr>
          <w:rFonts w:ascii="Trebuchet MS"/>
        </w:rPr>
        <mc:AlternateContent>
          <mc:Choice Requires="wps">
            <w:drawing>
              <wp:anchor distT="0" distB="0" distL="0" distR="0" simplePos="0" relativeHeight="251679744" behindDoc="0" locked="0" layoutInCell="1" allowOverlap="1">
                <wp:simplePos x="0" y="0"/>
                <wp:positionH relativeFrom="page">
                  <wp:posOffset>12070715</wp:posOffset>
                </wp:positionH>
                <wp:positionV relativeFrom="paragraph">
                  <wp:posOffset>24130</wp:posOffset>
                </wp:positionV>
                <wp:extent cx="623570" cy="374015"/>
                <wp:effectExtent l="0" t="0" r="0" b="0"/>
                <wp:wrapNone/>
                <wp:docPr id="249" name="Textbox 24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7E9C4A7C">
                            <w:pPr>
                              <w:pStyle w:val="13"/>
                              <w:spacing w:before="1"/>
                              <w:rPr>
                                <w:color w:val="000000"/>
                              </w:rPr>
                            </w:pPr>
                          </w:p>
                          <w:p w14:paraId="79D18A09">
                            <w:pPr>
                              <w:pStyle w:val="13"/>
                              <w:spacing w:line="259" w:lineRule="auto"/>
                              <w:ind w:left="138" w:right="112" w:hanging="25"/>
                              <w:jc w:val="both"/>
                              <w:rPr>
                                <w:color w:val="000000"/>
                              </w:rPr>
                            </w:pPr>
                            <w:r>
                              <w:rPr>
                                <w:color w:val="000000"/>
                                <w:spacing w:val="-2"/>
                              </w:rPr>
                              <w:t>Short</w:t>
                            </w:r>
                            <w:r>
                              <w:rPr>
                                <w:color w:val="000000"/>
                                <w:spacing w:val="-5"/>
                              </w:rPr>
                              <w:t xml:space="preserve"> </w:t>
                            </w:r>
                            <w:r>
                              <w:rPr>
                                <w:color w:val="000000"/>
                                <w:spacing w:val="-2"/>
                              </w:rPr>
                              <w:t>Description</w:t>
                            </w:r>
                            <w:r>
                              <w:rPr>
                                <w:color w:val="000000"/>
                                <w:spacing w:val="40"/>
                              </w:rPr>
                              <w:t xml:space="preserve"> </w:t>
                            </w:r>
                            <w:r>
                              <w:rPr>
                                <w:color w:val="000000"/>
                              </w:rPr>
                              <w:t>field</w:t>
                            </w:r>
                            <w:r>
                              <w:rPr>
                                <w:color w:val="000000"/>
                                <w:spacing w:val="-7"/>
                              </w:rPr>
                              <w:t xml:space="preserve"> </w:t>
                            </w:r>
                            <w:r>
                              <w:rPr>
                                <w:color w:val="000000"/>
                              </w:rPr>
                              <w:t>checked</w:t>
                            </w:r>
                            <w:r>
                              <w:rPr>
                                <w:color w:val="000000"/>
                                <w:spacing w:val="-7"/>
                              </w:rPr>
                              <w:t xml:space="preserve"> </w:t>
                            </w:r>
                            <w:r>
                              <w:rPr>
                                <w:color w:val="000000"/>
                              </w:rPr>
                              <w:t>by</w:t>
                            </w:r>
                            <w:r>
                              <w:rPr>
                                <w:color w:val="000000"/>
                                <w:spacing w:val="40"/>
                              </w:rPr>
                              <w:t xml:space="preserve"> </w:t>
                            </w:r>
                            <w:r>
                              <w:rPr>
                                <w:color w:val="000000"/>
                              </w:rPr>
                              <w:t>Flow</w:t>
                            </w:r>
                            <w:r>
                              <w:rPr>
                                <w:color w:val="000000"/>
                                <w:spacing w:val="-7"/>
                              </w:rPr>
                              <w:t xml:space="preserve"> </w:t>
                            </w:r>
                            <w:r>
                              <w:rPr>
                                <w:color w:val="000000"/>
                              </w:rPr>
                              <w:t>Designer</w:t>
                            </w:r>
                          </w:p>
                        </w:txbxContent>
                      </wps:txbx>
                      <wps:bodyPr wrap="square" lIns="0" tIns="0" rIns="0" bIns="0" rtlCol="0">
                        <a:noAutofit/>
                      </wps:bodyPr>
                    </wps:wsp>
                  </a:graphicData>
                </a:graphic>
              </wp:anchor>
            </w:drawing>
          </mc:Choice>
          <mc:Fallback>
            <w:pict>
              <v:shape id="Textbox 249" o:spid="_x0000_s1026" o:spt="202" type="#_x0000_t202" style="position:absolute;left:0pt;margin-left:950.45pt;margin-top:1.9pt;height:29.45pt;width:49.1pt;mso-position-horizontal-relative:page;z-index:251679744;mso-width-relative:page;mso-height-relative:page;" fillcolor="#9AEDFD" filled="t" stroked="f" coordsize="21600,21600" o:gfxdata="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P3l3YAAAACgEAAA8AAAAAAAAAAQAgAAAAIgAA&#10;AGRycy9kb3ducmV2LnhtbFBLAQIUABQAAAAIAIdO4kCqk2wDzwEAAKsDAAAOAAAAAAAAAAEAIAAA&#10;ACcBAABkcnMvZTJvRG9jLnhtbFBLBQYAAAAABgAGAFkBAABoBQAAAAA=&#10;">
                <v:fill on="t" focussize="0,0"/>
                <v:stroke on="f"/>
                <v:imagedata o:title=""/>
                <o:lock v:ext="edit" aspectratio="f"/>
                <v:textbox inset="0mm,0mm,0mm,0mm">
                  <w:txbxContent>
                    <w:p w14:paraId="7E9C4A7C">
                      <w:pPr>
                        <w:pStyle w:val="13"/>
                        <w:spacing w:before="1"/>
                        <w:rPr>
                          <w:color w:val="000000"/>
                        </w:rPr>
                      </w:pPr>
                    </w:p>
                    <w:p w14:paraId="79D18A09">
                      <w:pPr>
                        <w:pStyle w:val="13"/>
                        <w:spacing w:line="259" w:lineRule="auto"/>
                        <w:ind w:left="138" w:right="112" w:hanging="25"/>
                        <w:jc w:val="both"/>
                        <w:rPr>
                          <w:color w:val="000000"/>
                        </w:rPr>
                      </w:pPr>
                      <w:r>
                        <w:rPr>
                          <w:color w:val="000000"/>
                          <w:spacing w:val="-2"/>
                        </w:rPr>
                        <w:t>Short</w:t>
                      </w:r>
                      <w:r>
                        <w:rPr>
                          <w:color w:val="000000"/>
                          <w:spacing w:val="-5"/>
                        </w:rPr>
                        <w:t xml:space="preserve"> </w:t>
                      </w:r>
                      <w:r>
                        <w:rPr>
                          <w:color w:val="000000"/>
                          <w:spacing w:val="-2"/>
                        </w:rPr>
                        <w:t>Description</w:t>
                      </w:r>
                      <w:r>
                        <w:rPr>
                          <w:color w:val="000000"/>
                          <w:spacing w:val="40"/>
                        </w:rPr>
                        <w:t xml:space="preserve"> </w:t>
                      </w:r>
                      <w:r>
                        <w:rPr>
                          <w:color w:val="000000"/>
                        </w:rPr>
                        <w:t>field</w:t>
                      </w:r>
                      <w:r>
                        <w:rPr>
                          <w:color w:val="000000"/>
                          <w:spacing w:val="-7"/>
                        </w:rPr>
                        <w:t xml:space="preserve"> </w:t>
                      </w:r>
                      <w:r>
                        <w:rPr>
                          <w:color w:val="000000"/>
                        </w:rPr>
                        <w:t>checked</w:t>
                      </w:r>
                      <w:r>
                        <w:rPr>
                          <w:color w:val="000000"/>
                          <w:spacing w:val="-7"/>
                        </w:rPr>
                        <w:t xml:space="preserve"> </w:t>
                      </w:r>
                      <w:r>
                        <w:rPr>
                          <w:color w:val="000000"/>
                        </w:rPr>
                        <w:t>by</w:t>
                      </w:r>
                      <w:r>
                        <w:rPr>
                          <w:color w:val="000000"/>
                          <w:spacing w:val="40"/>
                        </w:rPr>
                        <w:t xml:space="preserve"> </w:t>
                      </w:r>
                      <w:r>
                        <w:rPr>
                          <w:color w:val="000000"/>
                        </w:rPr>
                        <w:t>Flow</w:t>
                      </w:r>
                      <w:r>
                        <w:rPr>
                          <w:color w:val="000000"/>
                          <w:spacing w:val="-7"/>
                        </w:rPr>
                        <w:t xml:space="preserve"> </w:t>
                      </w:r>
                      <w:r>
                        <w:rPr>
                          <w:color w:val="000000"/>
                        </w:rPr>
                        <w:t>Designer</w:t>
                      </w:r>
                    </w:p>
                  </w:txbxContent>
                </v:textbox>
              </v:shape>
            </w:pict>
          </mc:Fallback>
        </mc:AlternateContent>
      </w:r>
      <w:r>
        <w:rPr>
          <w:rFonts w:ascii="Trebuchet MS"/>
        </w:rPr>
        <mc:AlternateContent>
          <mc:Choice Requires="wps">
            <w:drawing>
              <wp:anchor distT="0" distB="0" distL="0" distR="0" simplePos="0" relativeHeight="251679744" behindDoc="0" locked="0" layoutInCell="1" allowOverlap="1">
                <wp:simplePos x="0" y="0"/>
                <wp:positionH relativeFrom="page">
                  <wp:posOffset>11385550</wp:posOffset>
                </wp:positionH>
                <wp:positionV relativeFrom="paragraph">
                  <wp:posOffset>24130</wp:posOffset>
                </wp:positionV>
                <wp:extent cx="623570" cy="374015"/>
                <wp:effectExtent l="0" t="0" r="0" b="0"/>
                <wp:wrapNone/>
                <wp:docPr id="250" name="Textbox 25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29BDB755">
                            <w:pPr>
                              <w:pStyle w:val="13"/>
                              <w:spacing w:before="1"/>
                              <w:rPr>
                                <w:color w:val="000000"/>
                              </w:rPr>
                            </w:pPr>
                          </w:p>
                          <w:p w14:paraId="0880EC43">
                            <w:pPr>
                              <w:pStyle w:val="13"/>
                              <w:spacing w:line="259" w:lineRule="auto"/>
                              <w:ind w:left="98" w:right="95"/>
                              <w:jc w:val="center"/>
                              <w:rPr>
                                <w:color w:val="000000"/>
                              </w:rPr>
                            </w:pPr>
                            <w:r>
                              <w:rPr>
                                <w:color w:val="000000"/>
                              </w:rPr>
                              <w:t>Flow</w:t>
                            </w:r>
                            <w:r>
                              <w:rPr>
                                <w:color w:val="000000"/>
                                <w:spacing w:val="-7"/>
                              </w:rPr>
                              <w:t xml:space="preserve"> </w:t>
                            </w:r>
                            <w:r>
                              <w:rPr>
                                <w:color w:val="000000"/>
                              </w:rPr>
                              <w:t>Designer</w:t>
                            </w:r>
                            <w:r>
                              <w:rPr>
                                <w:color w:val="000000"/>
                                <w:spacing w:val="40"/>
                              </w:rPr>
                              <w:t xml:space="preserve"> </w:t>
                            </w:r>
                            <w:r>
                              <w:rPr>
                                <w:color w:val="000000"/>
                              </w:rPr>
                              <w:t>(Auto</w:t>
                            </w:r>
                            <w:r>
                              <w:rPr>
                                <w:color w:val="000000"/>
                                <w:spacing w:val="-7"/>
                              </w:rPr>
                              <w:t xml:space="preserve"> </w:t>
                            </w:r>
                            <w:r>
                              <w:rPr>
                                <w:color w:val="000000"/>
                              </w:rPr>
                              <w:t>Classify</w:t>
                            </w:r>
                            <w:r>
                              <w:rPr>
                                <w:color w:val="000000"/>
                                <w:spacing w:val="40"/>
                              </w:rPr>
                              <w:t xml:space="preserve"> </w:t>
                            </w:r>
                            <w:r>
                              <w:rPr>
                                <w:color w:val="000000"/>
                                <w:spacing w:val="-2"/>
                              </w:rPr>
                              <w:t>School</w:t>
                            </w:r>
                            <w:r>
                              <w:rPr>
                                <w:color w:val="000000"/>
                                <w:spacing w:val="-5"/>
                              </w:rPr>
                              <w:t xml:space="preserve"> </w:t>
                            </w:r>
                            <w:r>
                              <w:rPr>
                                <w:color w:val="000000"/>
                                <w:spacing w:val="-2"/>
                              </w:rPr>
                              <w:t>IT</w:t>
                            </w:r>
                            <w:r>
                              <w:rPr>
                                <w:color w:val="000000"/>
                                <w:spacing w:val="-5"/>
                              </w:rPr>
                              <w:t xml:space="preserve"> </w:t>
                            </w:r>
                            <w:r>
                              <w:rPr>
                                <w:color w:val="000000"/>
                                <w:spacing w:val="-2"/>
                              </w:rPr>
                              <w:t>Tickets)</w:t>
                            </w:r>
                          </w:p>
                        </w:txbxContent>
                      </wps:txbx>
                      <wps:bodyPr wrap="square" lIns="0" tIns="0" rIns="0" bIns="0" rtlCol="0">
                        <a:noAutofit/>
                      </wps:bodyPr>
                    </wps:wsp>
                  </a:graphicData>
                </a:graphic>
              </wp:anchor>
            </w:drawing>
          </mc:Choice>
          <mc:Fallback>
            <w:pict>
              <v:shape id="Textbox 250" o:spid="_x0000_s1026" o:spt="202" type="#_x0000_t202" style="position:absolute;left:0pt;margin-left:896.5pt;margin-top:1.9pt;height:29.45pt;width:49.1pt;mso-position-horizontal-relative:page;z-index:251679744;mso-width-relative:page;mso-height-relative:page;" fillcolor="#9AEDFD" filled="t" stroked="f" coordsize="21600,21600" o:gfxdata="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GC3wm2QAAAAoBAAAPAAAAAAAAAAEAIAAAACIA&#10;AABkcnMvZG93bnJldi54bWxQSwECFAAUAAAACACHTuJA5tDfo88BAACrAwAADgAAAAAAAAABACAA&#10;AAAoAQAAZHJzL2Uyb0RvYy54bWxQSwUGAAAAAAYABgBZAQAAaQUAAAAA&#10;">
                <v:fill on="t" focussize="0,0"/>
                <v:stroke on="f"/>
                <v:imagedata o:title=""/>
                <o:lock v:ext="edit" aspectratio="f"/>
                <v:textbox inset="0mm,0mm,0mm,0mm">
                  <w:txbxContent>
                    <w:p w14:paraId="29BDB755">
                      <w:pPr>
                        <w:pStyle w:val="13"/>
                        <w:spacing w:before="1"/>
                        <w:rPr>
                          <w:color w:val="000000"/>
                        </w:rPr>
                      </w:pPr>
                    </w:p>
                    <w:p w14:paraId="0880EC43">
                      <w:pPr>
                        <w:pStyle w:val="13"/>
                        <w:spacing w:line="259" w:lineRule="auto"/>
                        <w:ind w:left="98" w:right="95"/>
                        <w:jc w:val="center"/>
                        <w:rPr>
                          <w:color w:val="000000"/>
                        </w:rPr>
                      </w:pPr>
                      <w:r>
                        <w:rPr>
                          <w:color w:val="000000"/>
                        </w:rPr>
                        <w:t>Flow</w:t>
                      </w:r>
                      <w:r>
                        <w:rPr>
                          <w:color w:val="000000"/>
                          <w:spacing w:val="-7"/>
                        </w:rPr>
                        <w:t xml:space="preserve"> </w:t>
                      </w:r>
                      <w:r>
                        <w:rPr>
                          <w:color w:val="000000"/>
                        </w:rPr>
                        <w:t>Designer</w:t>
                      </w:r>
                      <w:r>
                        <w:rPr>
                          <w:color w:val="000000"/>
                          <w:spacing w:val="40"/>
                        </w:rPr>
                        <w:t xml:space="preserve"> </w:t>
                      </w:r>
                      <w:r>
                        <w:rPr>
                          <w:color w:val="000000"/>
                        </w:rPr>
                        <w:t>(Auto</w:t>
                      </w:r>
                      <w:r>
                        <w:rPr>
                          <w:color w:val="000000"/>
                          <w:spacing w:val="-7"/>
                        </w:rPr>
                        <w:t xml:space="preserve"> </w:t>
                      </w:r>
                      <w:r>
                        <w:rPr>
                          <w:color w:val="000000"/>
                        </w:rPr>
                        <w:t>Classify</w:t>
                      </w:r>
                      <w:r>
                        <w:rPr>
                          <w:color w:val="000000"/>
                          <w:spacing w:val="40"/>
                        </w:rPr>
                        <w:t xml:space="preserve"> </w:t>
                      </w:r>
                      <w:r>
                        <w:rPr>
                          <w:color w:val="000000"/>
                          <w:spacing w:val="-2"/>
                        </w:rPr>
                        <w:t>School</w:t>
                      </w:r>
                      <w:r>
                        <w:rPr>
                          <w:color w:val="000000"/>
                          <w:spacing w:val="-5"/>
                        </w:rPr>
                        <w:t xml:space="preserve"> </w:t>
                      </w:r>
                      <w:r>
                        <w:rPr>
                          <w:color w:val="000000"/>
                          <w:spacing w:val="-2"/>
                        </w:rPr>
                        <w:t>IT</w:t>
                      </w:r>
                      <w:r>
                        <w:rPr>
                          <w:color w:val="000000"/>
                          <w:spacing w:val="-5"/>
                        </w:rPr>
                        <w:t xml:space="preserve"> </w:t>
                      </w:r>
                      <w:r>
                        <w:rPr>
                          <w:color w:val="000000"/>
                          <w:spacing w:val="-2"/>
                        </w:rPr>
                        <w:t>Tickets)</w:t>
                      </w:r>
                    </w:p>
                  </w:txbxContent>
                </v:textbox>
              </v:shape>
            </w:pict>
          </mc:Fallback>
        </mc:AlternateContent>
      </w:r>
      <w:r>
        <w:rPr>
          <w:rFonts w:ascii="Trebuchet MS"/>
        </w:rPr>
        <mc:AlternateContent>
          <mc:Choice Requires="wps">
            <w:drawing>
              <wp:anchor distT="0" distB="0" distL="0" distR="0" simplePos="0" relativeHeight="251680768" behindDoc="0" locked="0" layoutInCell="1" allowOverlap="1">
                <wp:simplePos x="0" y="0"/>
                <wp:positionH relativeFrom="page">
                  <wp:posOffset>10699750</wp:posOffset>
                </wp:positionH>
                <wp:positionV relativeFrom="paragraph">
                  <wp:posOffset>24130</wp:posOffset>
                </wp:positionV>
                <wp:extent cx="623570" cy="374015"/>
                <wp:effectExtent l="0" t="0" r="0" b="0"/>
                <wp:wrapNone/>
                <wp:docPr id="251" name="Textbox 25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475819D9">
                            <w:pPr>
                              <w:pStyle w:val="13"/>
                              <w:spacing w:before="62"/>
                              <w:rPr>
                                <w:color w:val="000000"/>
                              </w:rPr>
                            </w:pPr>
                          </w:p>
                          <w:p w14:paraId="0B85B9CF">
                            <w:pPr>
                              <w:pStyle w:val="13"/>
                              <w:spacing w:line="259" w:lineRule="auto"/>
                              <w:ind w:left="182" w:right="97" w:hanging="63"/>
                              <w:rPr>
                                <w:color w:val="000000"/>
                              </w:rPr>
                            </w:pPr>
                            <w:r>
                              <w:rPr>
                                <w:color w:val="000000"/>
                                <w:spacing w:val="-2"/>
                              </w:rPr>
                              <w:t>Submit</w:t>
                            </w:r>
                            <w:r>
                              <w:rPr>
                                <w:color w:val="000000"/>
                                <w:spacing w:val="-5"/>
                              </w:rPr>
                              <w:t xml:space="preserve"> </w:t>
                            </w:r>
                            <w:r>
                              <w:rPr>
                                <w:color w:val="000000"/>
                                <w:spacing w:val="-2"/>
                              </w:rPr>
                              <w:t>button</w:t>
                            </w:r>
                            <w:r>
                              <w:rPr>
                                <w:color w:val="000000"/>
                                <w:spacing w:val="-5"/>
                              </w:rPr>
                              <w:t xml:space="preserve"> </w:t>
                            </w:r>
                            <w:r>
                              <w:rPr>
                                <w:color w:val="000000"/>
                                <w:spacing w:val="-2"/>
                              </w:rPr>
                              <w:t>on</w:t>
                            </w:r>
                            <w:r>
                              <w:rPr>
                                <w:color w:val="000000"/>
                                <w:spacing w:val="40"/>
                              </w:rPr>
                              <w:t xml:space="preserve"> </w:t>
                            </w:r>
                            <w:r>
                              <w:rPr>
                                <w:color w:val="000000"/>
                              </w:rPr>
                              <w:t>the ticket form</w:t>
                            </w:r>
                          </w:p>
                        </w:txbxContent>
                      </wps:txbx>
                      <wps:bodyPr wrap="square" lIns="0" tIns="0" rIns="0" bIns="0" rtlCol="0">
                        <a:noAutofit/>
                      </wps:bodyPr>
                    </wps:wsp>
                  </a:graphicData>
                </a:graphic>
              </wp:anchor>
            </w:drawing>
          </mc:Choice>
          <mc:Fallback>
            <w:pict>
              <v:shape id="Textbox 251" o:spid="_x0000_s1026" o:spt="202" type="#_x0000_t202" style="position:absolute;left:0pt;margin-left:842.5pt;margin-top:1.9pt;height:29.45pt;width:49.1pt;mso-position-horizontal-relative:page;z-index:251680768;mso-width-relative:page;mso-height-relative:page;" fillcolor="#9AEDFD" filled="t" stroked="f" coordsize="21600,21600" o:gfxdata="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fJiotkAAAAKAQAADwAAAAAAAAABACAAAAAi&#10;AAAAZHJzL2Rvd25yZXYueG1sUEsBAhQAFAAAAAgAh07iQPv14nfQAQAAqwMAAA4AAAAAAAAAAQAg&#10;AAAAKAEAAGRycy9lMm9Eb2MueG1sUEsFBgAAAAAGAAYAWQEAAGoFAAAAAA==&#10;">
                <v:fill on="t" focussize="0,0"/>
                <v:stroke on="f"/>
                <v:imagedata o:title=""/>
                <o:lock v:ext="edit" aspectratio="f"/>
                <v:textbox inset="0mm,0mm,0mm,0mm">
                  <w:txbxContent>
                    <w:p w14:paraId="475819D9">
                      <w:pPr>
                        <w:pStyle w:val="13"/>
                        <w:spacing w:before="62"/>
                        <w:rPr>
                          <w:color w:val="000000"/>
                        </w:rPr>
                      </w:pPr>
                    </w:p>
                    <w:p w14:paraId="0B85B9CF">
                      <w:pPr>
                        <w:pStyle w:val="13"/>
                        <w:spacing w:line="259" w:lineRule="auto"/>
                        <w:ind w:left="182" w:right="97" w:hanging="63"/>
                        <w:rPr>
                          <w:color w:val="000000"/>
                        </w:rPr>
                      </w:pPr>
                      <w:r>
                        <w:rPr>
                          <w:color w:val="000000"/>
                          <w:spacing w:val="-2"/>
                        </w:rPr>
                        <w:t>Submit</w:t>
                      </w:r>
                      <w:r>
                        <w:rPr>
                          <w:color w:val="000000"/>
                          <w:spacing w:val="-5"/>
                        </w:rPr>
                        <w:t xml:space="preserve"> </w:t>
                      </w:r>
                      <w:r>
                        <w:rPr>
                          <w:color w:val="000000"/>
                          <w:spacing w:val="-2"/>
                        </w:rPr>
                        <w:t>button</w:t>
                      </w:r>
                      <w:r>
                        <w:rPr>
                          <w:color w:val="000000"/>
                          <w:spacing w:val="-5"/>
                        </w:rPr>
                        <w:t xml:space="preserve"> </w:t>
                      </w:r>
                      <w:r>
                        <w:rPr>
                          <w:color w:val="000000"/>
                          <w:spacing w:val="-2"/>
                        </w:rPr>
                        <w:t>on</w:t>
                      </w:r>
                      <w:r>
                        <w:rPr>
                          <w:color w:val="000000"/>
                          <w:spacing w:val="40"/>
                        </w:rPr>
                        <w:t xml:space="preserve"> </w:t>
                      </w:r>
                      <w:r>
                        <w:rPr>
                          <w:color w:val="000000"/>
                        </w:rPr>
                        <w:t>the ticket form</w:t>
                      </w:r>
                    </w:p>
                  </w:txbxContent>
                </v:textbox>
              </v:shape>
            </w:pict>
          </mc:Fallback>
        </mc:AlternateContent>
      </w:r>
      <w:r>
        <w:rPr>
          <w:rFonts w:ascii="Trebuchet MS"/>
        </w:rPr>
        <mc:AlternateContent>
          <mc:Choice Requires="wps">
            <w:drawing>
              <wp:anchor distT="0" distB="0" distL="0" distR="0" simplePos="0" relativeHeight="251680768" behindDoc="0" locked="0" layoutInCell="1" allowOverlap="1">
                <wp:simplePos x="0" y="0"/>
                <wp:positionH relativeFrom="page">
                  <wp:posOffset>9689465</wp:posOffset>
                </wp:positionH>
                <wp:positionV relativeFrom="paragraph">
                  <wp:posOffset>24130</wp:posOffset>
                </wp:positionV>
                <wp:extent cx="623570" cy="374015"/>
                <wp:effectExtent l="0" t="0" r="0" b="0"/>
                <wp:wrapNone/>
                <wp:docPr id="252" name="Textbox 252"/>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3EAE3D90">
                            <w:pPr>
                              <w:pStyle w:val="13"/>
                              <w:spacing w:before="1"/>
                              <w:rPr>
                                <w:color w:val="000000"/>
                              </w:rPr>
                            </w:pPr>
                          </w:p>
                          <w:p w14:paraId="325E0C82">
                            <w:pPr>
                              <w:pStyle w:val="13"/>
                              <w:spacing w:line="259" w:lineRule="auto"/>
                              <w:ind w:left="87" w:right="84"/>
                              <w:jc w:val="center"/>
                              <w:rPr>
                                <w:color w:val="000000"/>
                              </w:rPr>
                            </w:pPr>
                            <w:r>
                              <w:rPr>
                                <w:color w:val="000000"/>
                              </w:rPr>
                              <w:t>Category</w:t>
                            </w:r>
                            <w:r>
                              <w:rPr>
                                <w:color w:val="000000"/>
                                <w:spacing w:val="-7"/>
                              </w:rPr>
                              <w:t xml:space="preserve"> </w:t>
                            </w:r>
                            <w:r>
                              <w:rPr>
                                <w:color w:val="000000"/>
                              </w:rPr>
                              <w:t>and</w:t>
                            </w:r>
                            <w:r>
                              <w:rPr>
                                <w:color w:val="000000"/>
                                <w:spacing w:val="40"/>
                              </w:rPr>
                              <w:t xml:space="preserve"> </w:t>
                            </w:r>
                            <w:r>
                              <w:rPr>
                                <w:color w:val="000000"/>
                                <w:spacing w:val="-2"/>
                              </w:rPr>
                              <w:t>Subcategory</w:t>
                            </w:r>
                            <w:r>
                              <w:rPr>
                                <w:color w:val="000000"/>
                                <w:spacing w:val="-5"/>
                              </w:rPr>
                              <w:t xml:space="preserve"> </w:t>
                            </w:r>
                            <w:r>
                              <w:rPr>
                                <w:color w:val="000000"/>
                                <w:spacing w:val="-2"/>
                              </w:rPr>
                              <w:t>fields</w:t>
                            </w:r>
                            <w:r>
                              <w:rPr>
                                <w:color w:val="000000"/>
                                <w:spacing w:val="40"/>
                              </w:rPr>
                              <w:t xml:space="preserve"> </w:t>
                            </w:r>
                            <w:r>
                              <w:rPr>
                                <w:color w:val="000000"/>
                              </w:rPr>
                              <w:t>left</w:t>
                            </w:r>
                            <w:r>
                              <w:rPr>
                                <w:color w:val="000000"/>
                                <w:spacing w:val="-7"/>
                              </w:rPr>
                              <w:t xml:space="preserve"> </w:t>
                            </w:r>
                            <w:r>
                              <w:rPr>
                                <w:color w:val="000000"/>
                              </w:rPr>
                              <w:t>empty</w:t>
                            </w:r>
                          </w:p>
                        </w:txbxContent>
                      </wps:txbx>
                      <wps:bodyPr wrap="square" lIns="0" tIns="0" rIns="0" bIns="0" rtlCol="0">
                        <a:noAutofit/>
                      </wps:bodyPr>
                    </wps:wsp>
                  </a:graphicData>
                </a:graphic>
              </wp:anchor>
            </w:drawing>
          </mc:Choice>
          <mc:Fallback>
            <w:pict>
              <v:shape id="Textbox 252" o:spid="_x0000_s1026" o:spt="202" type="#_x0000_t202" style="position:absolute;left:0pt;margin-left:762.95pt;margin-top:1.9pt;height:29.45pt;width:49.1pt;mso-position-horizontal-relative:page;z-index:251680768;mso-width-relative:page;mso-height-relative:page;" fillcolor="#9AEDFD" filled="t" stroked="f" coordsize="21600,21600" o:gfxdata="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r7/i7dkAAAAKAQAADwAAAAAAAAABACAAAAAi&#10;AAAAZHJzL2Rvd25yZXYueG1sUEsBAhQAFAAAAAgAh07iQJ2c1NDQAQAAqwMAAA4AAAAAAAAAAQAg&#10;AAAAKAEAAGRycy9lMm9Eb2MueG1sUEsFBgAAAAAGAAYAWQEAAGoFAAAAAA==&#10;">
                <v:fill on="t" focussize="0,0"/>
                <v:stroke on="f"/>
                <v:imagedata o:title=""/>
                <o:lock v:ext="edit" aspectratio="f"/>
                <v:textbox inset="0mm,0mm,0mm,0mm">
                  <w:txbxContent>
                    <w:p w14:paraId="3EAE3D90">
                      <w:pPr>
                        <w:pStyle w:val="13"/>
                        <w:spacing w:before="1"/>
                        <w:rPr>
                          <w:color w:val="000000"/>
                        </w:rPr>
                      </w:pPr>
                    </w:p>
                    <w:p w14:paraId="325E0C82">
                      <w:pPr>
                        <w:pStyle w:val="13"/>
                        <w:spacing w:line="259" w:lineRule="auto"/>
                        <w:ind w:left="87" w:right="84"/>
                        <w:jc w:val="center"/>
                        <w:rPr>
                          <w:color w:val="000000"/>
                        </w:rPr>
                      </w:pPr>
                      <w:r>
                        <w:rPr>
                          <w:color w:val="000000"/>
                        </w:rPr>
                        <w:t>Category</w:t>
                      </w:r>
                      <w:r>
                        <w:rPr>
                          <w:color w:val="000000"/>
                          <w:spacing w:val="-7"/>
                        </w:rPr>
                        <w:t xml:space="preserve"> </w:t>
                      </w:r>
                      <w:r>
                        <w:rPr>
                          <w:color w:val="000000"/>
                        </w:rPr>
                        <w:t>and</w:t>
                      </w:r>
                      <w:r>
                        <w:rPr>
                          <w:color w:val="000000"/>
                          <w:spacing w:val="40"/>
                        </w:rPr>
                        <w:t xml:space="preserve"> </w:t>
                      </w:r>
                      <w:r>
                        <w:rPr>
                          <w:color w:val="000000"/>
                          <w:spacing w:val="-2"/>
                        </w:rPr>
                        <w:t>Subcategory</w:t>
                      </w:r>
                      <w:r>
                        <w:rPr>
                          <w:color w:val="000000"/>
                          <w:spacing w:val="-5"/>
                        </w:rPr>
                        <w:t xml:space="preserve"> </w:t>
                      </w:r>
                      <w:r>
                        <w:rPr>
                          <w:color w:val="000000"/>
                          <w:spacing w:val="-2"/>
                        </w:rPr>
                        <w:t>fields</w:t>
                      </w:r>
                      <w:r>
                        <w:rPr>
                          <w:color w:val="000000"/>
                          <w:spacing w:val="40"/>
                        </w:rPr>
                        <w:t xml:space="preserve"> </w:t>
                      </w:r>
                      <w:r>
                        <w:rPr>
                          <w:color w:val="000000"/>
                        </w:rPr>
                        <w:t>left</w:t>
                      </w:r>
                      <w:r>
                        <w:rPr>
                          <w:color w:val="000000"/>
                          <w:spacing w:val="-7"/>
                        </w:rPr>
                        <w:t xml:space="preserve"> </w:t>
                      </w:r>
                      <w:r>
                        <w:rPr>
                          <w:color w:val="000000"/>
                        </w:rPr>
                        <w:t>empty</w:t>
                      </w:r>
                    </w:p>
                  </w:txbxContent>
                </v:textbox>
              </v:shape>
            </w:pict>
          </mc:Fallback>
        </mc:AlternateContent>
      </w:r>
      <w:r>
        <w:rPr>
          <w:rFonts w:ascii="Trebuchet MS"/>
        </w:rPr>
        <mc:AlternateContent>
          <mc:Choice Requires="wps">
            <w:drawing>
              <wp:anchor distT="0" distB="0" distL="0" distR="0" simplePos="0" relativeHeight="251681792" behindDoc="0" locked="0" layoutInCell="1" allowOverlap="1">
                <wp:simplePos x="0" y="0"/>
                <wp:positionH relativeFrom="page">
                  <wp:posOffset>9003665</wp:posOffset>
                </wp:positionH>
                <wp:positionV relativeFrom="paragraph">
                  <wp:posOffset>24130</wp:posOffset>
                </wp:positionV>
                <wp:extent cx="623570" cy="374015"/>
                <wp:effectExtent l="0" t="0" r="0" b="0"/>
                <wp:wrapNone/>
                <wp:docPr id="253" name="Textbox 253"/>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448343D0">
                            <w:pPr>
                              <w:pStyle w:val="13"/>
                              <w:spacing w:before="62"/>
                              <w:rPr>
                                <w:color w:val="000000"/>
                              </w:rPr>
                            </w:pPr>
                          </w:p>
                          <w:p w14:paraId="4DD9F899">
                            <w:pPr>
                              <w:pStyle w:val="13"/>
                              <w:spacing w:line="259" w:lineRule="auto"/>
                              <w:ind w:left="182" w:hanging="110"/>
                              <w:rPr>
                                <w:color w:val="000000"/>
                              </w:rPr>
                            </w:pPr>
                            <w:r>
                              <w:rPr>
                                <w:color w:val="000000"/>
                                <w:spacing w:val="-2"/>
                              </w:rPr>
                              <w:t>Description</w:t>
                            </w:r>
                            <w:r>
                              <w:rPr>
                                <w:color w:val="000000"/>
                                <w:spacing w:val="-5"/>
                              </w:rPr>
                              <w:t xml:space="preserve"> </w:t>
                            </w:r>
                            <w:r>
                              <w:rPr>
                                <w:color w:val="000000"/>
                                <w:spacing w:val="-2"/>
                              </w:rPr>
                              <w:t>field</w:t>
                            </w:r>
                            <w:r>
                              <w:rPr>
                                <w:color w:val="000000"/>
                                <w:spacing w:val="-5"/>
                              </w:rPr>
                              <w:t xml:space="preserve"> </w:t>
                            </w:r>
                            <w:r>
                              <w:rPr>
                                <w:color w:val="000000"/>
                                <w:spacing w:val="-2"/>
                              </w:rPr>
                              <w:t>on</w:t>
                            </w:r>
                            <w:r>
                              <w:rPr>
                                <w:color w:val="000000"/>
                                <w:spacing w:val="40"/>
                              </w:rPr>
                              <w:t xml:space="preserve"> </w:t>
                            </w:r>
                            <w:r>
                              <w:rPr>
                                <w:color w:val="000000"/>
                              </w:rPr>
                              <w:t>the ticket form</w:t>
                            </w:r>
                          </w:p>
                        </w:txbxContent>
                      </wps:txbx>
                      <wps:bodyPr wrap="square" lIns="0" tIns="0" rIns="0" bIns="0" rtlCol="0">
                        <a:noAutofit/>
                      </wps:bodyPr>
                    </wps:wsp>
                  </a:graphicData>
                </a:graphic>
              </wp:anchor>
            </w:drawing>
          </mc:Choice>
          <mc:Fallback>
            <w:pict>
              <v:shape id="Textbox 253" o:spid="_x0000_s1026" o:spt="202" type="#_x0000_t202" style="position:absolute;left:0pt;margin-left:708.95pt;margin-top:1.9pt;height:29.45pt;width:49.1pt;mso-position-horizontal-relative:page;z-index:251681792;mso-width-relative:page;mso-height-relative:page;" fillcolor="#9AEDFD" filled="t" stroked="f" coordsize="21600,21600" o:gfxdata="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PpeetkAAAAKAQAADwAAAAAAAAABACAAAAAi&#10;AAAAZHJzL2Rvd25yZXYueG1sUEsBAhQAFAAAAAgAh07iQIC56QTQAQAAqwMAAA4AAAAAAAAAAQAg&#10;AAAAKAEAAGRycy9lMm9Eb2MueG1sUEsFBgAAAAAGAAYAWQEAAGoFAAAAAA==&#10;">
                <v:fill on="t" focussize="0,0"/>
                <v:stroke on="f"/>
                <v:imagedata o:title=""/>
                <o:lock v:ext="edit" aspectratio="f"/>
                <v:textbox inset="0mm,0mm,0mm,0mm">
                  <w:txbxContent>
                    <w:p w14:paraId="448343D0">
                      <w:pPr>
                        <w:pStyle w:val="13"/>
                        <w:spacing w:before="62"/>
                        <w:rPr>
                          <w:color w:val="000000"/>
                        </w:rPr>
                      </w:pPr>
                    </w:p>
                    <w:p w14:paraId="4DD9F899">
                      <w:pPr>
                        <w:pStyle w:val="13"/>
                        <w:spacing w:line="259" w:lineRule="auto"/>
                        <w:ind w:left="182" w:hanging="110"/>
                        <w:rPr>
                          <w:color w:val="000000"/>
                        </w:rPr>
                      </w:pPr>
                      <w:r>
                        <w:rPr>
                          <w:color w:val="000000"/>
                          <w:spacing w:val="-2"/>
                        </w:rPr>
                        <w:t>Description</w:t>
                      </w:r>
                      <w:r>
                        <w:rPr>
                          <w:color w:val="000000"/>
                          <w:spacing w:val="-5"/>
                        </w:rPr>
                        <w:t xml:space="preserve"> </w:t>
                      </w:r>
                      <w:r>
                        <w:rPr>
                          <w:color w:val="000000"/>
                          <w:spacing w:val="-2"/>
                        </w:rPr>
                        <w:t>field</w:t>
                      </w:r>
                      <w:r>
                        <w:rPr>
                          <w:color w:val="000000"/>
                          <w:spacing w:val="-5"/>
                        </w:rPr>
                        <w:t xml:space="preserve"> </w:t>
                      </w:r>
                      <w:r>
                        <w:rPr>
                          <w:color w:val="000000"/>
                          <w:spacing w:val="-2"/>
                        </w:rPr>
                        <w:t>on</w:t>
                      </w:r>
                      <w:r>
                        <w:rPr>
                          <w:color w:val="000000"/>
                          <w:spacing w:val="40"/>
                        </w:rPr>
                        <w:t xml:space="preserve"> </w:t>
                      </w:r>
                      <w:r>
                        <w:rPr>
                          <w:color w:val="000000"/>
                        </w:rPr>
                        <w:t>the ticket form</w:t>
                      </w:r>
                    </w:p>
                  </w:txbxContent>
                </v:textbox>
              </v:shape>
            </w:pict>
          </mc:Fallback>
        </mc:AlternateContent>
      </w:r>
      <w:r>
        <w:rPr>
          <w:rFonts w:ascii="Trebuchet MS"/>
        </w:rPr>
        <mc:AlternateContent>
          <mc:Choice Requires="wps">
            <w:drawing>
              <wp:anchor distT="0" distB="0" distL="0" distR="0" simplePos="0" relativeHeight="251681792" behindDoc="0" locked="0" layoutInCell="1" allowOverlap="1">
                <wp:simplePos x="0" y="0"/>
                <wp:positionH relativeFrom="page">
                  <wp:posOffset>8318500</wp:posOffset>
                </wp:positionH>
                <wp:positionV relativeFrom="paragraph">
                  <wp:posOffset>24130</wp:posOffset>
                </wp:positionV>
                <wp:extent cx="623570" cy="374015"/>
                <wp:effectExtent l="0" t="0" r="0" b="0"/>
                <wp:wrapNone/>
                <wp:docPr id="254" name="Textbox 25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062D4681">
                            <w:pPr>
                              <w:pStyle w:val="13"/>
                              <w:spacing w:before="1"/>
                              <w:rPr>
                                <w:color w:val="000000"/>
                              </w:rPr>
                            </w:pPr>
                          </w:p>
                          <w:p w14:paraId="5F0C2009">
                            <w:pPr>
                              <w:pStyle w:val="13"/>
                              <w:spacing w:line="259" w:lineRule="auto"/>
                              <w:ind w:left="114" w:right="112"/>
                              <w:jc w:val="center"/>
                              <w:rPr>
                                <w:color w:val="000000"/>
                              </w:rPr>
                            </w:pPr>
                            <w:r>
                              <w:rPr>
                                <w:color w:val="000000"/>
                                <w:spacing w:val="-2"/>
                              </w:rPr>
                              <w:t>Short</w:t>
                            </w:r>
                            <w:r>
                              <w:rPr>
                                <w:color w:val="000000"/>
                                <w:spacing w:val="-5"/>
                              </w:rPr>
                              <w:t xml:space="preserve"> </w:t>
                            </w:r>
                            <w:r>
                              <w:rPr>
                                <w:color w:val="000000"/>
                                <w:spacing w:val="-2"/>
                              </w:rPr>
                              <w:t>Description</w:t>
                            </w:r>
                            <w:r>
                              <w:rPr>
                                <w:color w:val="000000"/>
                                <w:spacing w:val="40"/>
                              </w:rPr>
                              <w:t xml:space="preserve"> </w:t>
                            </w:r>
                            <w:r>
                              <w:rPr>
                                <w:color w:val="000000"/>
                              </w:rPr>
                              <w:t>field</w:t>
                            </w:r>
                            <w:r>
                              <w:rPr>
                                <w:color w:val="000000"/>
                                <w:spacing w:val="-7"/>
                              </w:rPr>
                              <w:t xml:space="preserve"> </w:t>
                            </w:r>
                            <w:r>
                              <w:rPr>
                                <w:color w:val="000000"/>
                              </w:rPr>
                              <w:t>on</w:t>
                            </w:r>
                            <w:r>
                              <w:rPr>
                                <w:color w:val="000000"/>
                                <w:spacing w:val="-7"/>
                              </w:rPr>
                              <w:t xml:space="preserve"> </w:t>
                            </w:r>
                            <w:r>
                              <w:rPr>
                                <w:color w:val="000000"/>
                              </w:rPr>
                              <w:t>the</w:t>
                            </w:r>
                            <w:r>
                              <w:rPr>
                                <w:color w:val="000000"/>
                                <w:spacing w:val="-6"/>
                              </w:rPr>
                              <w:t xml:space="preserve"> </w:t>
                            </w:r>
                            <w:r>
                              <w:rPr>
                                <w:color w:val="000000"/>
                              </w:rPr>
                              <w:t>ticket</w:t>
                            </w:r>
                            <w:r>
                              <w:rPr>
                                <w:color w:val="000000"/>
                                <w:spacing w:val="40"/>
                              </w:rPr>
                              <w:t xml:space="preserve"> </w:t>
                            </w:r>
                            <w:r>
                              <w:rPr>
                                <w:color w:val="000000"/>
                                <w:spacing w:val="-4"/>
                              </w:rPr>
                              <w:t>form</w:t>
                            </w:r>
                          </w:p>
                        </w:txbxContent>
                      </wps:txbx>
                      <wps:bodyPr wrap="square" lIns="0" tIns="0" rIns="0" bIns="0" rtlCol="0">
                        <a:noAutofit/>
                      </wps:bodyPr>
                    </wps:wsp>
                  </a:graphicData>
                </a:graphic>
              </wp:anchor>
            </w:drawing>
          </mc:Choice>
          <mc:Fallback>
            <w:pict>
              <v:shape id="Textbox 254" o:spid="_x0000_s1026" o:spt="202" type="#_x0000_t202" style="position:absolute;left:0pt;margin-left:655pt;margin-top:1.9pt;height:29.45pt;width:49.1pt;mso-position-horizontal-relative:page;z-index:251681792;mso-width-relative:page;mso-height-relative:page;" fillcolor="#9AEDFD" filled="t" stroked="f" coordsize="21600,21600" o:gfxdata="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jhW4J9kAAAAKAQAADwAAAAAAAAABACAAAAAi&#10;AAAAZHJzL2Rvd25yZXYueG1sUEsBAhQAFAAAAAgAh07iQBBIyUXQAQAAqwMAAA4AAAAAAAAAAQAg&#10;AAAAKAEAAGRycy9lMm9Eb2MueG1sUEsFBgAAAAAGAAYAWQEAAGoFAAAAAA==&#10;">
                <v:fill on="t" focussize="0,0"/>
                <v:stroke on="f"/>
                <v:imagedata o:title=""/>
                <o:lock v:ext="edit" aspectratio="f"/>
                <v:textbox inset="0mm,0mm,0mm,0mm">
                  <w:txbxContent>
                    <w:p w14:paraId="062D4681">
                      <w:pPr>
                        <w:pStyle w:val="13"/>
                        <w:spacing w:before="1"/>
                        <w:rPr>
                          <w:color w:val="000000"/>
                        </w:rPr>
                      </w:pPr>
                    </w:p>
                    <w:p w14:paraId="5F0C2009">
                      <w:pPr>
                        <w:pStyle w:val="13"/>
                        <w:spacing w:line="259" w:lineRule="auto"/>
                        <w:ind w:left="114" w:right="112"/>
                        <w:jc w:val="center"/>
                        <w:rPr>
                          <w:color w:val="000000"/>
                        </w:rPr>
                      </w:pPr>
                      <w:r>
                        <w:rPr>
                          <w:color w:val="000000"/>
                          <w:spacing w:val="-2"/>
                        </w:rPr>
                        <w:t>Short</w:t>
                      </w:r>
                      <w:r>
                        <w:rPr>
                          <w:color w:val="000000"/>
                          <w:spacing w:val="-5"/>
                        </w:rPr>
                        <w:t xml:space="preserve"> </w:t>
                      </w:r>
                      <w:r>
                        <w:rPr>
                          <w:color w:val="000000"/>
                          <w:spacing w:val="-2"/>
                        </w:rPr>
                        <w:t>Description</w:t>
                      </w:r>
                      <w:r>
                        <w:rPr>
                          <w:color w:val="000000"/>
                          <w:spacing w:val="40"/>
                        </w:rPr>
                        <w:t xml:space="preserve"> </w:t>
                      </w:r>
                      <w:r>
                        <w:rPr>
                          <w:color w:val="000000"/>
                        </w:rPr>
                        <w:t>field</w:t>
                      </w:r>
                      <w:r>
                        <w:rPr>
                          <w:color w:val="000000"/>
                          <w:spacing w:val="-7"/>
                        </w:rPr>
                        <w:t xml:space="preserve"> </w:t>
                      </w:r>
                      <w:r>
                        <w:rPr>
                          <w:color w:val="000000"/>
                        </w:rPr>
                        <w:t>on</w:t>
                      </w:r>
                      <w:r>
                        <w:rPr>
                          <w:color w:val="000000"/>
                          <w:spacing w:val="-7"/>
                        </w:rPr>
                        <w:t xml:space="preserve"> </w:t>
                      </w:r>
                      <w:r>
                        <w:rPr>
                          <w:color w:val="000000"/>
                        </w:rPr>
                        <w:t>the</w:t>
                      </w:r>
                      <w:r>
                        <w:rPr>
                          <w:color w:val="000000"/>
                          <w:spacing w:val="-6"/>
                        </w:rPr>
                        <w:t xml:space="preserve"> </w:t>
                      </w:r>
                      <w:r>
                        <w:rPr>
                          <w:color w:val="000000"/>
                        </w:rPr>
                        <w:t>ticket</w:t>
                      </w:r>
                      <w:r>
                        <w:rPr>
                          <w:color w:val="000000"/>
                          <w:spacing w:val="40"/>
                        </w:rPr>
                        <w:t xml:space="preserve"> </w:t>
                      </w:r>
                      <w:r>
                        <w:rPr>
                          <w:color w:val="000000"/>
                          <w:spacing w:val="-4"/>
                        </w:rPr>
                        <w:t>form</w:t>
                      </w:r>
                    </w:p>
                  </w:txbxContent>
                </v:textbox>
              </v:shape>
            </w:pict>
          </mc:Fallback>
        </mc:AlternateContent>
      </w:r>
      <w:r>
        <w:rPr>
          <w:rFonts w:ascii="Trebuchet MS"/>
        </w:rPr>
        <mc:AlternateContent>
          <mc:Choice Requires="wps">
            <w:drawing>
              <wp:anchor distT="0" distB="0" distL="0" distR="0" simplePos="0" relativeHeight="251682816" behindDoc="0" locked="0" layoutInCell="1" allowOverlap="1">
                <wp:simplePos x="0" y="0"/>
                <wp:positionH relativeFrom="page">
                  <wp:posOffset>7626985</wp:posOffset>
                </wp:positionH>
                <wp:positionV relativeFrom="paragraph">
                  <wp:posOffset>24130</wp:posOffset>
                </wp:positionV>
                <wp:extent cx="623570" cy="374015"/>
                <wp:effectExtent l="0" t="0" r="0" b="0"/>
                <wp:wrapNone/>
                <wp:docPr id="255" name="Textbox 25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2BBCCF3B">
                            <w:pPr>
                              <w:pStyle w:val="13"/>
                              <w:spacing w:before="62"/>
                              <w:rPr>
                                <w:color w:val="000000"/>
                              </w:rPr>
                            </w:pPr>
                          </w:p>
                          <w:p w14:paraId="42C285BD">
                            <w:pPr>
                              <w:pStyle w:val="13"/>
                              <w:spacing w:line="259" w:lineRule="auto"/>
                              <w:ind w:left="264" w:right="97" w:hanging="156"/>
                              <w:rPr>
                                <w:color w:val="000000"/>
                              </w:rPr>
                            </w:pPr>
                            <w:r>
                              <w:rPr>
                                <w:color w:val="000000"/>
                              </w:rPr>
                              <w:t>Caller</w:t>
                            </w:r>
                            <w:r>
                              <w:rPr>
                                <w:color w:val="000000"/>
                                <w:spacing w:val="-7"/>
                              </w:rPr>
                              <w:t xml:space="preserve"> </w:t>
                            </w:r>
                            <w:r>
                              <w:rPr>
                                <w:color w:val="000000"/>
                              </w:rPr>
                              <w:t>field</w:t>
                            </w:r>
                            <w:r>
                              <w:rPr>
                                <w:color w:val="000000"/>
                                <w:spacing w:val="-7"/>
                              </w:rPr>
                              <w:t xml:space="preserve"> </w:t>
                            </w:r>
                            <w:r>
                              <w:rPr>
                                <w:color w:val="000000"/>
                              </w:rPr>
                              <w:t>on</w:t>
                            </w:r>
                            <w:r>
                              <w:rPr>
                                <w:color w:val="000000"/>
                                <w:spacing w:val="-6"/>
                              </w:rPr>
                              <w:t xml:space="preserve"> </w:t>
                            </w:r>
                            <w:r>
                              <w:rPr>
                                <w:color w:val="000000"/>
                              </w:rPr>
                              <w:t>the</w:t>
                            </w:r>
                            <w:r>
                              <w:rPr>
                                <w:color w:val="000000"/>
                                <w:spacing w:val="40"/>
                              </w:rPr>
                              <w:t xml:space="preserve"> </w:t>
                            </w:r>
                            <w:r>
                              <w:rPr>
                                <w:color w:val="000000"/>
                              </w:rPr>
                              <w:t>ticket</w:t>
                            </w:r>
                            <w:r>
                              <w:rPr>
                                <w:color w:val="000000"/>
                                <w:spacing w:val="-7"/>
                              </w:rPr>
                              <w:t xml:space="preserve"> </w:t>
                            </w:r>
                            <w:r>
                              <w:rPr>
                                <w:color w:val="000000"/>
                              </w:rPr>
                              <w:t>form</w:t>
                            </w:r>
                          </w:p>
                        </w:txbxContent>
                      </wps:txbx>
                      <wps:bodyPr wrap="square" lIns="0" tIns="0" rIns="0" bIns="0" rtlCol="0">
                        <a:noAutofit/>
                      </wps:bodyPr>
                    </wps:wsp>
                  </a:graphicData>
                </a:graphic>
              </wp:anchor>
            </w:drawing>
          </mc:Choice>
          <mc:Fallback>
            <w:pict>
              <v:shape id="Textbox 255" o:spid="_x0000_s1026" o:spt="202" type="#_x0000_t202" style="position:absolute;left:0pt;margin-left:600.55pt;margin-top:1.9pt;height:29.45pt;width:49.1pt;mso-position-horizontal-relative:page;z-index:251682816;mso-width-relative:page;mso-height-relative:page;" fillcolor="#9AEDFD" filled="t" stroked="f" coordsize="21600,21600" o:gfxdata="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8JRaT2AAAAAoBAAAPAAAAAAAAAAEAIAAA&#10;ACIAAABkcnMvZG93bnJldi54bWxQSwECFAAUAAAACACHTuJADW30kdMBAACrAwAADgAAAAAAAAAB&#10;ACAAAAAnAQAAZHJzL2Uyb0RvYy54bWxQSwUGAAAAAAYABgBZAQAAbAUAAAAA&#10;">
                <v:fill on="t" focussize="0,0"/>
                <v:stroke on="f"/>
                <v:imagedata o:title=""/>
                <o:lock v:ext="edit" aspectratio="f"/>
                <v:textbox inset="0mm,0mm,0mm,0mm">
                  <w:txbxContent>
                    <w:p w14:paraId="2BBCCF3B">
                      <w:pPr>
                        <w:pStyle w:val="13"/>
                        <w:spacing w:before="62"/>
                        <w:rPr>
                          <w:color w:val="000000"/>
                        </w:rPr>
                      </w:pPr>
                    </w:p>
                    <w:p w14:paraId="42C285BD">
                      <w:pPr>
                        <w:pStyle w:val="13"/>
                        <w:spacing w:line="259" w:lineRule="auto"/>
                        <w:ind w:left="264" w:right="97" w:hanging="156"/>
                        <w:rPr>
                          <w:color w:val="000000"/>
                        </w:rPr>
                      </w:pPr>
                      <w:r>
                        <w:rPr>
                          <w:color w:val="000000"/>
                        </w:rPr>
                        <w:t>Caller</w:t>
                      </w:r>
                      <w:r>
                        <w:rPr>
                          <w:color w:val="000000"/>
                          <w:spacing w:val="-7"/>
                        </w:rPr>
                        <w:t xml:space="preserve"> </w:t>
                      </w:r>
                      <w:r>
                        <w:rPr>
                          <w:color w:val="000000"/>
                        </w:rPr>
                        <w:t>field</w:t>
                      </w:r>
                      <w:r>
                        <w:rPr>
                          <w:color w:val="000000"/>
                          <w:spacing w:val="-7"/>
                        </w:rPr>
                        <w:t xml:space="preserve"> </w:t>
                      </w:r>
                      <w:r>
                        <w:rPr>
                          <w:color w:val="000000"/>
                        </w:rPr>
                        <w:t>on</w:t>
                      </w:r>
                      <w:r>
                        <w:rPr>
                          <w:color w:val="000000"/>
                          <w:spacing w:val="-6"/>
                        </w:rPr>
                        <w:t xml:space="preserve"> </w:t>
                      </w:r>
                      <w:r>
                        <w:rPr>
                          <w:color w:val="000000"/>
                        </w:rPr>
                        <w:t>the</w:t>
                      </w:r>
                      <w:r>
                        <w:rPr>
                          <w:color w:val="000000"/>
                          <w:spacing w:val="40"/>
                        </w:rPr>
                        <w:t xml:space="preserve"> </w:t>
                      </w:r>
                      <w:r>
                        <w:rPr>
                          <w:color w:val="000000"/>
                        </w:rPr>
                        <w:t>ticket</w:t>
                      </w:r>
                      <w:r>
                        <w:rPr>
                          <w:color w:val="000000"/>
                          <w:spacing w:val="-7"/>
                        </w:rPr>
                        <w:t xml:space="preserve"> </w:t>
                      </w:r>
                      <w:r>
                        <w:rPr>
                          <w:color w:val="000000"/>
                        </w:rPr>
                        <w:t>form</w:t>
                      </w:r>
                    </w:p>
                  </w:txbxContent>
                </v:textbox>
              </v:shape>
            </w:pict>
          </mc:Fallback>
        </mc:AlternateContent>
      </w:r>
      <w:r>
        <w:rPr>
          <w:rFonts w:ascii="Trebuchet MS"/>
        </w:rPr>
        <mc:AlternateContent>
          <mc:Choice Requires="wps">
            <w:drawing>
              <wp:anchor distT="0" distB="0" distL="0" distR="0" simplePos="0" relativeHeight="251682816" behindDoc="0" locked="0" layoutInCell="1" allowOverlap="1">
                <wp:simplePos x="0" y="0"/>
                <wp:positionH relativeFrom="page">
                  <wp:posOffset>6925310</wp:posOffset>
                </wp:positionH>
                <wp:positionV relativeFrom="paragraph">
                  <wp:posOffset>24130</wp:posOffset>
                </wp:positionV>
                <wp:extent cx="623570" cy="374015"/>
                <wp:effectExtent l="0" t="0" r="0" b="0"/>
                <wp:wrapNone/>
                <wp:docPr id="256" name="Textbox 25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2FFAC007">
                            <w:pPr>
                              <w:pStyle w:val="13"/>
                              <w:spacing w:before="62"/>
                              <w:rPr>
                                <w:color w:val="000000"/>
                              </w:rPr>
                            </w:pPr>
                          </w:p>
                          <w:p w14:paraId="2086EA85">
                            <w:pPr>
                              <w:pStyle w:val="13"/>
                              <w:spacing w:line="259" w:lineRule="auto"/>
                              <w:ind w:left="86" w:firstLine="84"/>
                              <w:rPr>
                                <w:color w:val="000000"/>
                              </w:rPr>
                            </w:pPr>
                            <w:r>
                              <w:rPr>
                                <w:color w:val="000000"/>
                              </w:rPr>
                              <w:t>ServiceNow</w:t>
                            </w:r>
                            <w:r>
                              <w:rPr>
                                <w:color w:val="000000"/>
                                <w:spacing w:val="-7"/>
                              </w:rPr>
                              <w:t xml:space="preserve"> </w:t>
                            </w:r>
                            <w:r>
                              <w:rPr>
                                <w:color w:val="000000"/>
                              </w:rPr>
                              <w:t>IT</w:t>
                            </w:r>
                            <w:r>
                              <w:rPr>
                                <w:color w:val="000000"/>
                                <w:spacing w:val="40"/>
                              </w:rPr>
                              <w:t xml:space="preserve"> </w:t>
                            </w:r>
                            <w:r>
                              <w:rPr>
                                <w:color w:val="000000"/>
                                <w:spacing w:val="-2"/>
                              </w:rPr>
                              <w:t>support</w:t>
                            </w:r>
                            <w:r>
                              <w:rPr>
                                <w:color w:val="000000"/>
                                <w:spacing w:val="-5"/>
                              </w:rPr>
                              <w:t xml:space="preserve"> </w:t>
                            </w:r>
                            <w:r>
                              <w:rPr>
                                <w:color w:val="000000"/>
                                <w:spacing w:val="-2"/>
                              </w:rPr>
                              <w:t>ticket</w:t>
                            </w:r>
                            <w:r>
                              <w:rPr>
                                <w:color w:val="000000"/>
                                <w:spacing w:val="-5"/>
                              </w:rPr>
                              <w:t xml:space="preserve"> </w:t>
                            </w:r>
                            <w:r>
                              <w:rPr>
                                <w:color w:val="000000"/>
                                <w:spacing w:val="-2"/>
                              </w:rPr>
                              <w:t>form</w:t>
                            </w:r>
                          </w:p>
                        </w:txbxContent>
                      </wps:txbx>
                      <wps:bodyPr wrap="square" lIns="0" tIns="0" rIns="0" bIns="0" rtlCol="0">
                        <a:noAutofit/>
                      </wps:bodyPr>
                    </wps:wsp>
                  </a:graphicData>
                </a:graphic>
              </wp:anchor>
            </w:drawing>
          </mc:Choice>
          <mc:Fallback>
            <w:pict>
              <v:shape id="Textbox 256" o:spid="_x0000_s1026" o:spt="202" type="#_x0000_t202" style="position:absolute;left:0pt;margin-left:545.3pt;margin-top:1.9pt;height:29.45pt;width:49.1pt;mso-position-horizontal-relative:page;z-index:251682816;mso-width-relative:page;mso-height-relative:page;" fillcolor="#9AEDFD" filled="t" stroked="f" coordsize="21600,21600" o:gfxdata="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1A8hU2AAAAAoBAAAPAAAAAAAAAAEAIAAAACIA&#10;AABkcnMvZG93bnJldi54bWxQSwECFAAUAAAACACHTuJAawTCNtABAACrAwAADgAAAAAAAAABACAA&#10;AAAnAQAAZHJzL2Uyb0RvYy54bWxQSwUGAAAAAAYABgBZAQAAaQUAAAAA&#10;">
                <v:fill on="t" focussize="0,0"/>
                <v:stroke on="f"/>
                <v:imagedata o:title=""/>
                <o:lock v:ext="edit" aspectratio="f"/>
                <v:textbox inset="0mm,0mm,0mm,0mm">
                  <w:txbxContent>
                    <w:p w14:paraId="2FFAC007">
                      <w:pPr>
                        <w:pStyle w:val="13"/>
                        <w:spacing w:before="62"/>
                        <w:rPr>
                          <w:color w:val="000000"/>
                        </w:rPr>
                      </w:pPr>
                    </w:p>
                    <w:p w14:paraId="2086EA85">
                      <w:pPr>
                        <w:pStyle w:val="13"/>
                        <w:spacing w:line="259" w:lineRule="auto"/>
                        <w:ind w:left="86" w:firstLine="84"/>
                        <w:rPr>
                          <w:color w:val="000000"/>
                        </w:rPr>
                      </w:pPr>
                      <w:r>
                        <w:rPr>
                          <w:color w:val="000000"/>
                        </w:rPr>
                        <w:t>ServiceNow</w:t>
                      </w:r>
                      <w:r>
                        <w:rPr>
                          <w:color w:val="000000"/>
                          <w:spacing w:val="-7"/>
                        </w:rPr>
                        <w:t xml:space="preserve"> </w:t>
                      </w:r>
                      <w:r>
                        <w:rPr>
                          <w:color w:val="000000"/>
                        </w:rPr>
                        <w:t>IT</w:t>
                      </w:r>
                      <w:r>
                        <w:rPr>
                          <w:color w:val="000000"/>
                          <w:spacing w:val="40"/>
                        </w:rPr>
                        <w:t xml:space="preserve"> </w:t>
                      </w:r>
                      <w:r>
                        <w:rPr>
                          <w:color w:val="000000"/>
                          <w:spacing w:val="-2"/>
                        </w:rPr>
                        <w:t>support</w:t>
                      </w:r>
                      <w:r>
                        <w:rPr>
                          <w:color w:val="000000"/>
                          <w:spacing w:val="-5"/>
                        </w:rPr>
                        <w:t xml:space="preserve"> </w:t>
                      </w:r>
                      <w:r>
                        <w:rPr>
                          <w:color w:val="000000"/>
                          <w:spacing w:val="-2"/>
                        </w:rPr>
                        <w:t>ticket</w:t>
                      </w:r>
                      <w:r>
                        <w:rPr>
                          <w:color w:val="000000"/>
                          <w:spacing w:val="-5"/>
                        </w:rPr>
                        <w:t xml:space="preserve"> </w:t>
                      </w:r>
                      <w:r>
                        <w:rPr>
                          <w:color w:val="000000"/>
                          <w:spacing w:val="-2"/>
                        </w:rPr>
                        <w:t>form</w:t>
                      </w:r>
                    </w:p>
                  </w:txbxContent>
                </v:textbox>
              </v:shape>
            </w:pict>
          </mc:Fallback>
        </mc:AlternateContent>
      </w:r>
      <w:r>
        <w:rPr>
          <w:rFonts w:ascii="Trebuchet MS"/>
        </w:rPr>
        <mc:AlternateContent>
          <mc:Choice Requires="wps">
            <w:drawing>
              <wp:anchor distT="0" distB="0" distL="0" distR="0" simplePos="0" relativeHeight="251683840" behindDoc="0" locked="0" layoutInCell="1" allowOverlap="1">
                <wp:simplePos x="0" y="0"/>
                <wp:positionH relativeFrom="page">
                  <wp:posOffset>5951220</wp:posOffset>
                </wp:positionH>
                <wp:positionV relativeFrom="paragraph">
                  <wp:posOffset>24130</wp:posOffset>
                </wp:positionV>
                <wp:extent cx="623570" cy="374015"/>
                <wp:effectExtent l="0" t="0" r="0" b="0"/>
                <wp:wrapNone/>
                <wp:docPr id="257" name="Textbox 25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1A071BEF">
                            <w:pPr>
                              <w:pStyle w:val="13"/>
                              <w:spacing w:before="1"/>
                              <w:rPr>
                                <w:color w:val="000000"/>
                              </w:rPr>
                            </w:pPr>
                          </w:p>
                          <w:p w14:paraId="7B03BF43">
                            <w:pPr>
                              <w:pStyle w:val="13"/>
                              <w:spacing w:line="259" w:lineRule="auto"/>
                              <w:ind w:left="103" w:right="101"/>
                              <w:jc w:val="center"/>
                              <w:rPr>
                                <w:color w:val="000000"/>
                              </w:rPr>
                            </w:pPr>
                            <w:r>
                              <w:rPr>
                                <w:color w:val="000000"/>
                                <w:spacing w:val="-2"/>
                              </w:rPr>
                              <w:t>Incident</w:t>
                            </w:r>
                            <w:r>
                              <w:rPr>
                                <w:color w:val="000000"/>
                                <w:spacing w:val="-5"/>
                              </w:rPr>
                              <w:t xml:space="preserve"> </w:t>
                            </w:r>
                            <w:r>
                              <w:rPr>
                                <w:color w:val="000000"/>
                                <w:spacing w:val="-2"/>
                              </w:rPr>
                              <w:t>Workflow</w:t>
                            </w:r>
                            <w:r>
                              <w:rPr>
                                <w:color w:val="000000"/>
                                <w:spacing w:val="40"/>
                              </w:rPr>
                              <w:t xml:space="preserve"> </w:t>
                            </w:r>
                            <w:r>
                              <w:rPr>
                                <w:color w:val="000000"/>
                              </w:rPr>
                              <w:t>ticket form (New</w:t>
                            </w:r>
                            <w:r>
                              <w:rPr>
                                <w:color w:val="000000"/>
                                <w:spacing w:val="40"/>
                              </w:rPr>
                              <w:t xml:space="preserve"> </w:t>
                            </w:r>
                            <w:r>
                              <w:rPr>
                                <w:color w:val="000000"/>
                                <w:spacing w:val="-2"/>
                              </w:rPr>
                              <w:t>record)</w:t>
                            </w:r>
                          </w:p>
                        </w:txbxContent>
                      </wps:txbx>
                      <wps:bodyPr wrap="square" lIns="0" tIns="0" rIns="0" bIns="0" rtlCol="0">
                        <a:noAutofit/>
                      </wps:bodyPr>
                    </wps:wsp>
                  </a:graphicData>
                </a:graphic>
              </wp:anchor>
            </w:drawing>
          </mc:Choice>
          <mc:Fallback>
            <w:pict>
              <v:shape id="Textbox 257" o:spid="_x0000_s1026" o:spt="202" type="#_x0000_t202" style="position:absolute;left:0pt;margin-left:468.6pt;margin-top:1.9pt;height:29.45pt;width:49.1pt;mso-position-horizontal-relative:page;z-index:251683840;mso-width-relative:page;mso-height-relative:page;" fillcolor="#9AEDFD" filled="t" stroked="f" coordsize="21600,21600" o:gfxdata="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zPwXr2AAAAAkBAAAPAAAAAAAAAAEAIAAAACIA&#10;AABkcnMvZG93bnJldi54bWxQSwECFAAUAAAACACHTuJAdiH/4tABAACrAwAADgAAAAAAAAABACAA&#10;AAAnAQAAZHJzL2Uyb0RvYy54bWxQSwUGAAAAAAYABgBZAQAAaQUAAAAA&#10;">
                <v:fill on="t" focussize="0,0"/>
                <v:stroke on="f"/>
                <v:imagedata o:title=""/>
                <o:lock v:ext="edit" aspectratio="f"/>
                <v:textbox inset="0mm,0mm,0mm,0mm">
                  <w:txbxContent>
                    <w:p w14:paraId="1A071BEF">
                      <w:pPr>
                        <w:pStyle w:val="13"/>
                        <w:spacing w:before="1"/>
                        <w:rPr>
                          <w:color w:val="000000"/>
                        </w:rPr>
                      </w:pPr>
                    </w:p>
                    <w:p w14:paraId="7B03BF43">
                      <w:pPr>
                        <w:pStyle w:val="13"/>
                        <w:spacing w:line="259" w:lineRule="auto"/>
                        <w:ind w:left="103" w:right="101"/>
                        <w:jc w:val="center"/>
                        <w:rPr>
                          <w:color w:val="000000"/>
                        </w:rPr>
                      </w:pPr>
                      <w:r>
                        <w:rPr>
                          <w:color w:val="000000"/>
                          <w:spacing w:val="-2"/>
                        </w:rPr>
                        <w:t>Incident</w:t>
                      </w:r>
                      <w:r>
                        <w:rPr>
                          <w:color w:val="000000"/>
                          <w:spacing w:val="-5"/>
                        </w:rPr>
                        <w:t xml:space="preserve"> </w:t>
                      </w:r>
                      <w:r>
                        <w:rPr>
                          <w:color w:val="000000"/>
                          <w:spacing w:val="-2"/>
                        </w:rPr>
                        <w:t>Workflow</w:t>
                      </w:r>
                      <w:r>
                        <w:rPr>
                          <w:color w:val="000000"/>
                          <w:spacing w:val="40"/>
                        </w:rPr>
                        <w:t xml:space="preserve"> </w:t>
                      </w:r>
                      <w:r>
                        <w:rPr>
                          <w:color w:val="000000"/>
                        </w:rPr>
                        <w:t>ticket form (New</w:t>
                      </w:r>
                      <w:r>
                        <w:rPr>
                          <w:color w:val="000000"/>
                          <w:spacing w:val="40"/>
                        </w:rPr>
                        <w:t xml:space="preserve"> </w:t>
                      </w:r>
                      <w:r>
                        <w:rPr>
                          <w:color w:val="000000"/>
                          <w:spacing w:val="-2"/>
                        </w:rPr>
                        <w:t>record)</w:t>
                      </w:r>
                    </w:p>
                  </w:txbxContent>
                </v:textbox>
              </v:shape>
            </w:pict>
          </mc:Fallback>
        </mc:AlternateContent>
      </w:r>
      <w:r>
        <w:rPr>
          <w:rFonts w:ascii="Trebuchet MS"/>
        </w:rPr>
        <mc:AlternateContent>
          <mc:Choice Requires="wps">
            <w:drawing>
              <wp:anchor distT="0" distB="0" distL="0" distR="0" simplePos="0" relativeHeight="251683840" behindDoc="0" locked="0" layoutInCell="1" allowOverlap="1">
                <wp:simplePos x="0" y="0"/>
                <wp:positionH relativeFrom="page">
                  <wp:posOffset>5265420</wp:posOffset>
                </wp:positionH>
                <wp:positionV relativeFrom="paragraph">
                  <wp:posOffset>24130</wp:posOffset>
                </wp:positionV>
                <wp:extent cx="623570" cy="374015"/>
                <wp:effectExtent l="0" t="0" r="0" b="0"/>
                <wp:wrapNone/>
                <wp:docPr id="258" name="Textbox 25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6B33B102">
                            <w:pPr>
                              <w:pStyle w:val="13"/>
                              <w:spacing w:before="62"/>
                              <w:rPr>
                                <w:color w:val="000000"/>
                              </w:rPr>
                            </w:pPr>
                          </w:p>
                          <w:p w14:paraId="35BEDD7A">
                            <w:pPr>
                              <w:pStyle w:val="13"/>
                              <w:spacing w:line="259" w:lineRule="auto"/>
                              <w:ind w:left="87" w:firstLine="84"/>
                              <w:rPr>
                                <w:color w:val="000000"/>
                              </w:rPr>
                            </w:pPr>
                            <w:r>
                              <w:rPr>
                                <w:color w:val="000000"/>
                              </w:rPr>
                              <w:t>ServiceNow</w:t>
                            </w:r>
                            <w:r>
                              <w:rPr>
                                <w:color w:val="000000"/>
                                <w:spacing w:val="-7"/>
                              </w:rPr>
                              <w:t xml:space="preserve"> </w:t>
                            </w:r>
                            <w:r>
                              <w:rPr>
                                <w:color w:val="000000"/>
                              </w:rPr>
                              <w:t>IT</w:t>
                            </w:r>
                            <w:r>
                              <w:rPr>
                                <w:color w:val="000000"/>
                                <w:spacing w:val="40"/>
                              </w:rPr>
                              <w:t xml:space="preserve"> </w:t>
                            </w:r>
                            <w:r>
                              <w:rPr>
                                <w:color w:val="000000"/>
                                <w:spacing w:val="-2"/>
                              </w:rPr>
                              <w:t>support</w:t>
                            </w:r>
                            <w:r>
                              <w:rPr>
                                <w:color w:val="000000"/>
                                <w:spacing w:val="-5"/>
                              </w:rPr>
                              <w:t xml:space="preserve"> </w:t>
                            </w:r>
                            <w:r>
                              <w:rPr>
                                <w:color w:val="000000"/>
                                <w:spacing w:val="-2"/>
                              </w:rPr>
                              <w:t>ticket</w:t>
                            </w:r>
                            <w:r>
                              <w:rPr>
                                <w:color w:val="000000"/>
                                <w:spacing w:val="-5"/>
                              </w:rPr>
                              <w:t xml:space="preserve"> </w:t>
                            </w:r>
                            <w:r>
                              <w:rPr>
                                <w:color w:val="000000"/>
                                <w:spacing w:val="-2"/>
                              </w:rPr>
                              <w:t>form</w:t>
                            </w:r>
                          </w:p>
                        </w:txbxContent>
                      </wps:txbx>
                      <wps:bodyPr wrap="square" lIns="0" tIns="0" rIns="0" bIns="0" rtlCol="0">
                        <a:noAutofit/>
                      </wps:bodyPr>
                    </wps:wsp>
                  </a:graphicData>
                </a:graphic>
              </wp:anchor>
            </w:drawing>
          </mc:Choice>
          <mc:Fallback>
            <w:pict>
              <v:shape id="Textbox 258" o:spid="_x0000_s1026" o:spt="202" type="#_x0000_t202" style="position:absolute;left:0pt;margin-left:414.6pt;margin-top:1.9pt;height:29.45pt;width:49.1pt;mso-position-horizontal-relative:page;z-index:251683840;mso-width-relative:page;mso-height-relative:page;" fillcolor="#9AEDFD" filled="t" stroked="f" coordsize="21600,21600" o:gfxdata="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n543q2AAAAAgBAAAPAAAAAAAAAAEAIAAAACIA&#10;AABkcnMvZG93bnJldi54bWxQSwECFAAUAAAACACHTuJAS+eDtNABAACrAwAADgAAAAAAAAABACAA&#10;AAAnAQAAZHJzL2Uyb0RvYy54bWxQSwUGAAAAAAYABgBZAQAAaQUAAAAA&#10;">
                <v:fill on="t" focussize="0,0"/>
                <v:stroke on="f"/>
                <v:imagedata o:title=""/>
                <o:lock v:ext="edit" aspectratio="f"/>
                <v:textbox inset="0mm,0mm,0mm,0mm">
                  <w:txbxContent>
                    <w:p w14:paraId="6B33B102">
                      <w:pPr>
                        <w:pStyle w:val="13"/>
                        <w:spacing w:before="62"/>
                        <w:rPr>
                          <w:color w:val="000000"/>
                        </w:rPr>
                      </w:pPr>
                    </w:p>
                    <w:p w14:paraId="35BEDD7A">
                      <w:pPr>
                        <w:pStyle w:val="13"/>
                        <w:spacing w:line="259" w:lineRule="auto"/>
                        <w:ind w:left="87" w:firstLine="84"/>
                        <w:rPr>
                          <w:color w:val="000000"/>
                        </w:rPr>
                      </w:pPr>
                      <w:r>
                        <w:rPr>
                          <w:color w:val="000000"/>
                        </w:rPr>
                        <w:t>ServiceNow</w:t>
                      </w:r>
                      <w:r>
                        <w:rPr>
                          <w:color w:val="000000"/>
                          <w:spacing w:val="-7"/>
                        </w:rPr>
                        <w:t xml:space="preserve"> </w:t>
                      </w:r>
                      <w:r>
                        <w:rPr>
                          <w:color w:val="000000"/>
                        </w:rPr>
                        <w:t>IT</w:t>
                      </w:r>
                      <w:r>
                        <w:rPr>
                          <w:color w:val="000000"/>
                          <w:spacing w:val="40"/>
                        </w:rPr>
                        <w:t xml:space="preserve"> </w:t>
                      </w:r>
                      <w:r>
                        <w:rPr>
                          <w:color w:val="000000"/>
                          <w:spacing w:val="-2"/>
                        </w:rPr>
                        <w:t>support</w:t>
                      </w:r>
                      <w:r>
                        <w:rPr>
                          <w:color w:val="000000"/>
                          <w:spacing w:val="-5"/>
                        </w:rPr>
                        <w:t xml:space="preserve"> </w:t>
                      </w:r>
                      <w:r>
                        <w:rPr>
                          <w:color w:val="000000"/>
                          <w:spacing w:val="-2"/>
                        </w:rPr>
                        <w:t>ticket</w:t>
                      </w:r>
                      <w:r>
                        <w:rPr>
                          <w:color w:val="000000"/>
                          <w:spacing w:val="-5"/>
                        </w:rPr>
                        <w:t xml:space="preserve"> </w:t>
                      </w:r>
                      <w:r>
                        <w:rPr>
                          <w:color w:val="000000"/>
                          <w:spacing w:val="-2"/>
                        </w:rPr>
                        <w:t>form</w:t>
                      </w:r>
                    </w:p>
                  </w:txbxContent>
                </v:textbox>
              </v:shape>
            </w:pict>
          </mc:Fallback>
        </mc:AlternateContent>
      </w:r>
      <w:r>
        <w:rPr>
          <w:rFonts w:ascii="Trebuchet MS"/>
        </w:rPr>
        <mc:AlternateContent>
          <mc:Choice Requires="wps">
            <w:drawing>
              <wp:anchor distT="0" distB="0" distL="0" distR="0" simplePos="0" relativeHeight="251684864" behindDoc="0" locked="0" layoutInCell="1" allowOverlap="1">
                <wp:simplePos x="0" y="0"/>
                <wp:positionH relativeFrom="page">
                  <wp:posOffset>4580255</wp:posOffset>
                </wp:positionH>
                <wp:positionV relativeFrom="paragraph">
                  <wp:posOffset>24130</wp:posOffset>
                </wp:positionV>
                <wp:extent cx="623570" cy="374015"/>
                <wp:effectExtent l="0" t="0" r="0" b="0"/>
                <wp:wrapNone/>
                <wp:docPr id="259" name="Textbox 25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25192C2C">
                            <w:pPr>
                              <w:pStyle w:val="13"/>
                              <w:spacing w:before="1"/>
                              <w:rPr>
                                <w:color w:val="000000"/>
                              </w:rPr>
                            </w:pPr>
                          </w:p>
                          <w:p w14:paraId="6661C25F">
                            <w:pPr>
                              <w:pStyle w:val="13"/>
                              <w:spacing w:line="259" w:lineRule="auto"/>
                              <w:ind w:left="92" w:right="90"/>
                              <w:jc w:val="center"/>
                              <w:rPr>
                                <w:color w:val="000000"/>
                              </w:rPr>
                            </w:pPr>
                            <w:r>
                              <w:rPr>
                                <w:color w:val="000000"/>
                                <w:spacing w:val="-2"/>
                              </w:rPr>
                              <w:t>ServiceNow</w:t>
                            </w:r>
                            <w:r>
                              <w:rPr>
                                <w:color w:val="000000"/>
                                <w:spacing w:val="-5"/>
                              </w:rPr>
                              <w:t xml:space="preserve"> </w:t>
                            </w:r>
                            <w:r>
                              <w:rPr>
                                <w:color w:val="000000"/>
                                <w:spacing w:val="-2"/>
                              </w:rPr>
                              <w:t>portal</w:t>
                            </w:r>
                            <w:r>
                              <w:rPr>
                                <w:color w:val="000000"/>
                                <w:spacing w:val="40"/>
                              </w:rPr>
                              <w:t xml:space="preserve"> </w:t>
                            </w:r>
                            <w:r>
                              <w:rPr>
                                <w:color w:val="000000"/>
                              </w:rPr>
                              <w:t>on a computer or</w:t>
                            </w:r>
                            <w:r>
                              <w:rPr>
                                <w:color w:val="000000"/>
                                <w:spacing w:val="40"/>
                              </w:rPr>
                              <w:t xml:space="preserve"> </w:t>
                            </w:r>
                            <w:r>
                              <w:rPr>
                                <w:color w:val="000000"/>
                              </w:rPr>
                              <w:t>mobile</w:t>
                            </w:r>
                            <w:r>
                              <w:rPr>
                                <w:color w:val="000000"/>
                                <w:spacing w:val="-7"/>
                              </w:rPr>
                              <w:t xml:space="preserve"> </w:t>
                            </w:r>
                            <w:r>
                              <w:rPr>
                                <w:color w:val="000000"/>
                              </w:rPr>
                              <w:t>device</w:t>
                            </w:r>
                          </w:p>
                        </w:txbxContent>
                      </wps:txbx>
                      <wps:bodyPr wrap="square" lIns="0" tIns="0" rIns="0" bIns="0" rtlCol="0">
                        <a:noAutofit/>
                      </wps:bodyPr>
                    </wps:wsp>
                  </a:graphicData>
                </a:graphic>
              </wp:anchor>
            </w:drawing>
          </mc:Choice>
          <mc:Fallback>
            <w:pict>
              <v:shape id="Textbox 259" o:spid="_x0000_s1026" o:spt="202" type="#_x0000_t202" style="position:absolute;left:0pt;margin-left:360.65pt;margin-top:1.9pt;height:29.45pt;width:49.1pt;mso-position-horizontal-relative:page;z-index:251684864;mso-width-relative:page;mso-height-relative:page;" fillcolor="#9AEDFD" filled="t" stroked="f" coordsize="21600,21600" o:gfxdata="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stfo02AAAAAgBAAAPAAAAAAAAAAEAIAAAACIA&#10;AABkcnMvZG93bnJldi54bWxQSwECFAAUAAAACACHTuJAVsK+YNABAACrAwAADgAAAAAAAAABACAA&#10;AAAnAQAAZHJzL2Uyb0RvYy54bWxQSwUGAAAAAAYABgBZAQAAaQUAAAAA&#10;">
                <v:fill on="t" focussize="0,0"/>
                <v:stroke on="f"/>
                <v:imagedata o:title=""/>
                <o:lock v:ext="edit" aspectratio="f"/>
                <v:textbox inset="0mm,0mm,0mm,0mm">
                  <w:txbxContent>
                    <w:p w14:paraId="25192C2C">
                      <w:pPr>
                        <w:pStyle w:val="13"/>
                        <w:spacing w:before="1"/>
                        <w:rPr>
                          <w:color w:val="000000"/>
                        </w:rPr>
                      </w:pPr>
                    </w:p>
                    <w:p w14:paraId="6661C25F">
                      <w:pPr>
                        <w:pStyle w:val="13"/>
                        <w:spacing w:line="259" w:lineRule="auto"/>
                        <w:ind w:left="92" w:right="90"/>
                        <w:jc w:val="center"/>
                        <w:rPr>
                          <w:color w:val="000000"/>
                        </w:rPr>
                      </w:pPr>
                      <w:r>
                        <w:rPr>
                          <w:color w:val="000000"/>
                          <w:spacing w:val="-2"/>
                        </w:rPr>
                        <w:t>ServiceNow</w:t>
                      </w:r>
                      <w:r>
                        <w:rPr>
                          <w:color w:val="000000"/>
                          <w:spacing w:val="-5"/>
                        </w:rPr>
                        <w:t xml:space="preserve"> </w:t>
                      </w:r>
                      <w:r>
                        <w:rPr>
                          <w:color w:val="000000"/>
                          <w:spacing w:val="-2"/>
                        </w:rPr>
                        <w:t>portal</w:t>
                      </w:r>
                      <w:r>
                        <w:rPr>
                          <w:color w:val="000000"/>
                          <w:spacing w:val="40"/>
                        </w:rPr>
                        <w:t xml:space="preserve"> </w:t>
                      </w:r>
                      <w:r>
                        <w:rPr>
                          <w:color w:val="000000"/>
                        </w:rPr>
                        <w:t>on a computer or</w:t>
                      </w:r>
                      <w:r>
                        <w:rPr>
                          <w:color w:val="000000"/>
                          <w:spacing w:val="40"/>
                        </w:rPr>
                        <w:t xml:space="preserve"> </w:t>
                      </w:r>
                      <w:r>
                        <w:rPr>
                          <w:color w:val="000000"/>
                        </w:rPr>
                        <w:t>mobile</w:t>
                      </w:r>
                      <w:r>
                        <w:rPr>
                          <w:color w:val="000000"/>
                          <w:spacing w:val="-7"/>
                        </w:rPr>
                        <w:t xml:space="preserve"> </w:t>
                      </w:r>
                      <w:r>
                        <w:rPr>
                          <w:color w:val="000000"/>
                        </w:rPr>
                        <w:t>device</w:t>
                      </w:r>
                    </w:p>
                  </w:txbxContent>
                </v:textbox>
              </v:shape>
            </w:pict>
          </mc:Fallback>
        </mc:AlternateContent>
      </w:r>
      <w:r>
        <w:rPr>
          <w:rFonts w:ascii="Trebuchet MS"/>
        </w:rPr>
        <mc:AlternateContent>
          <mc:Choice Requires="wps">
            <w:drawing>
              <wp:anchor distT="0" distB="0" distL="0" distR="0" simplePos="0" relativeHeight="251684864" behindDoc="0" locked="0" layoutInCell="1" allowOverlap="1">
                <wp:simplePos x="0" y="0"/>
                <wp:positionH relativeFrom="page">
                  <wp:posOffset>3894455</wp:posOffset>
                </wp:positionH>
                <wp:positionV relativeFrom="paragraph">
                  <wp:posOffset>24130</wp:posOffset>
                </wp:positionV>
                <wp:extent cx="623570" cy="374015"/>
                <wp:effectExtent l="0" t="0" r="0" b="0"/>
                <wp:wrapNone/>
                <wp:docPr id="260" name="Textbox 26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16EB5F16">
                            <w:pPr>
                              <w:pStyle w:val="13"/>
                              <w:spacing w:before="1"/>
                              <w:rPr>
                                <w:color w:val="000000"/>
                              </w:rPr>
                            </w:pPr>
                          </w:p>
                          <w:p w14:paraId="47DFBEA0">
                            <w:pPr>
                              <w:pStyle w:val="13"/>
                              <w:spacing w:line="259" w:lineRule="auto"/>
                              <w:ind w:left="89" w:right="87"/>
                              <w:jc w:val="center"/>
                              <w:rPr>
                                <w:color w:val="000000"/>
                              </w:rPr>
                            </w:pPr>
                            <w:r>
                              <w:rPr>
                                <w:color w:val="000000"/>
                              </w:rPr>
                              <w:t>IT helpdesk, the</w:t>
                            </w:r>
                            <w:r>
                              <w:rPr>
                                <w:color w:val="000000"/>
                                <w:spacing w:val="40"/>
                              </w:rPr>
                              <w:t xml:space="preserve"> </w:t>
                            </w:r>
                            <w:r>
                              <w:rPr>
                                <w:color w:val="000000"/>
                                <w:spacing w:val="-2"/>
                              </w:rPr>
                              <w:t>team</w:t>
                            </w:r>
                            <w:r>
                              <w:rPr>
                                <w:color w:val="000000"/>
                                <w:spacing w:val="-5"/>
                              </w:rPr>
                              <w:t xml:space="preserve"> </w:t>
                            </w:r>
                            <w:r>
                              <w:rPr>
                                <w:color w:val="000000"/>
                                <w:spacing w:val="-2"/>
                              </w:rPr>
                              <w:t>that</w:t>
                            </w:r>
                            <w:r>
                              <w:rPr>
                                <w:color w:val="000000"/>
                                <w:spacing w:val="-5"/>
                              </w:rPr>
                              <w:t xml:space="preserve"> </w:t>
                            </w:r>
                            <w:r>
                              <w:rPr>
                                <w:color w:val="000000"/>
                                <w:spacing w:val="-2"/>
                              </w:rPr>
                              <w:t>receives</w:t>
                            </w:r>
                            <w:r>
                              <w:rPr>
                                <w:color w:val="000000"/>
                                <w:spacing w:val="40"/>
                              </w:rPr>
                              <w:t xml:space="preserve"> </w:t>
                            </w:r>
                            <w:r>
                              <w:rPr>
                                <w:color w:val="000000"/>
                              </w:rPr>
                              <w:t>the</w:t>
                            </w:r>
                            <w:r>
                              <w:rPr>
                                <w:color w:val="000000"/>
                                <w:spacing w:val="-7"/>
                              </w:rPr>
                              <w:t xml:space="preserve"> </w:t>
                            </w:r>
                            <w:r>
                              <w:rPr>
                                <w:color w:val="000000"/>
                              </w:rPr>
                              <w:t>request</w:t>
                            </w:r>
                          </w:p>
                        </w:txbxContent>
                      </wps:txbx>
                      <wps:bodyPr wrap="square" lIns="0" tIns="0" rIns="0" bIns="0" rtlCol="0">
                        <a:noAutofit/>
                      </wps:bodyPr>
                    </wps:wsp>
                  </a:graphicData>
                </a:graphic>
              </wp:anchor>
            </w:drawing>
          </mc:Choice>
          <mc:Fallback>
            <w:pict>
              <v:shape id="Textbox 260" o:spid="_x0000_s1026" o:spt="202" type="#_x0000_t202" style="position:absolute;left:0pt;margin-left:306.65pt;margin-top:1.9pt;height:29.45pt;width:49.1pt;mso-position-horizontal-relative:page;z-index:251684864;mso-width-relative:page;mso-height-relative:page;" fillcolor="#9AEDFD" filled="t" stroked="f" coordsize="21600,21600" o:gfxdata="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P39ToNcAAAAIAQAADwAAAAAAAAABACAAAAAiAAAA&#10;ZHJzL2Rvd25yZXYueG1sUEsBAhQAFAAAAAgAh07iQOIiqQfPAQAAqwMAAA4AAAAAAAAAAQAgAAAA&#10;JgEAAGRycy9lMm9Eb2MueG1sUEsFBgAAAAAGAAYAWQEAAGcFAAAAAA==&#10;">
                <v:fill on="t" focussize="0,0"/>
                <v:stroke on="f"/>
                <v:imagedata o:title=""/>
                <o:lock v:ext="edit" aspectratio="f"/>
                <v:textbox inset="0mm,0mm,0mm,0mm">
                  <w:txbxContent>
                    <w:p w14:paraId="16EB5F16">
                      <w:pPr>
                        <w:pStyle w:val="13"/>
                        <w:spacing w:before="1"/>
                        <w:rPr>
                          <w:color w:val="000000"/>
                        </w:rPr>
                      </w:pPr>
                    </w:p>
                    <w:p w14:paraId="47DFBEA0">
                      <w:pPr>
                        <w:pStyle w:val="13"/>
                        <w:spacing w:line="259" w:lineRule="auto"/>
                        <w:ind w:left="89" w:right="87"/>
                        <w:jc w:val="center"/>
                        <w:rPr>
                          <w:color w:val="000000"/>
                        </w:rPr>
                      </w:pPr>
                      <w:r>
                        <w:rPr>
                          <w:color w:val="000000"/>
                        </w:rPr>
                        <w:t>IT helpdesk, the</w:t>
                      </w:r>
                      <w:r>
                        <w:rPr>
                          <w:color w:val="000000"/>
                          <w:spacing w:val="40"/>
                        </w:rPr>
                        <w:t xml:space="preserve"> </w:t>
                      </w:r>
                      <w:r>
                        <w:rPr>
                          <w:color w:val="000000"/>
                          <w:spacing w:val="-2"/>
                        </w:rPr>
                        <w:t>team</w:t>
                      </w:r>
                      <w:r>
                        <w:rPr>
                          <w:color w:val="000000"/>
                          <w:spacing w:val="-5"/>
                        </w:rPr>
                        <w:t xml:space="preserve"> </w:t>
                      </w:r>
                      <w:r>
                        <w:rPr>
                          <w:color w:val="000000"/>
                          <w:spacing w:val="-2"/>
                        </w:rPr>
                        <w:t>that</w:t>
                      </w:r>
                      <w:r>
                        <w:rPr>
                          <w:color w:val="000000"/>
                          <w:spacing w:val="-5"/>
                        </w:rPr>
                        <w:t xml:space="preserve"> </w:t>
                      </w:r>
                      <w:r>
                        <w:rPr>
                          <w:color w:val="000000"/>
                          <w:spacing w:val="-2"/>
                        </w:rPr>
                        <w:t>receives</w:t>
                      </w:r>
                      <w:r>
                        <w:rPr>
                          <w:color w:val="000000"/>
                          <w:spacing w:val="40"/>
                        </w:rPr>
                        <w:t xml:space="preserve"> </w:t>
                      </w:r>
                      <w:r>
                        <w:rPr>
                          <w:color w:val="000000"/>
                        </w:rPr>
                        <w:t>the</w:t>
                      </w:r>
                      <w:r>
                        <w:rPr>
                          <w:color w:val="000000"/>
                          <w:spacing w:val="-7"/>
                        </w:rPr>
                        <w:t xml:space="preserve"> </w:t>
                      </w:r>
                      <w:r>
                        <w:rPr>
                          <w:color w:val="000000"/>
                        </w:rPr>
                        <w:t>request</w:t>
                      </w:r>
                    </w:p>
                  </w:txbxContent>
                </v:textbox>
              </v:shape>
            </w:pict>
          </mc:Fallback>
        </mc:AlternateContent>
      </w:r>
      <w:r>
        <w:rPr>
          <w:rFonts w:ascii="Trebuchet MS"/>
        </w:rPr>
        <mc:AlternateContent>
          <mc:Choice Requires="wps">
            <w:drawing>
              <wp:anchor distT="0" distB="0" distL="0" distR="0" simplePos="0" relativeHeight="251685888" behindDoc="0" locked="0" layoutInCell="1" allowOverlap="1">
                <wp:simplePos x="0" y="0"/>
                <wp:positionH relativeFrom="page">
                  <wp:posOffset>3209290</wp:posOffset>
                </wp:positionH>
                <wp:positionV relativeFrom="paragraph">
                  <wp:posOffset>24130</wp:posOffset>
                </wp:positionV>
                <wp:extent cx="623570" cy="374015"/>
                <wp:effectExtent l="0" t="0" r="0" b="0"/>
                <wp:wrapNone/>
                <wp:docPr id="261" name="Textbox 26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7E95F6DA">
                            <w:pPr>
                              <w:pStyle w:val="13"/>
                              <w:spacing w:before="54" w:line="259" w:lineRule="auto"/>
                              <w:ind w:left="92" w:right="90"/>
                              <w:jc w:val="center"/>
                              <w:rPr>
                                <w:color w:val="000000"/>
                              </w:rPr>
                            </w:pPr>
                            <w:r>
                              <w:rPr>
                                <w:color w:val="000000"/>
                              </w:rPr>
                              <w:t>Computer</w:t>
                            </w:r>
                            <w:r>
                              <w:rPr>
                                <w:color w:val="000000"/>
                                <w:spacing w:val="-7"/>
                              </w:rPr>
                              <w:t xml:space="preserve"> </w:t>
                            </w:r>
                            <w:r>
                              <w:rPr>
                                <w:color w:val="000000"/>
                              </w:rPr>
                              <w:t>or</w:t>
                            </w:r>
                            <w:r>
                              <w:rPr>
                                <w:color w:val="000000"/>
                                <w:spacing w:val="40"/>
                              </w:rPr>
                              <w:t xml:space="preserve"> </w:t>
                            </w:r>
                            <w:r>
                              <w:rPr>
                                <w:color w:val="000000"/>
                              </w:rPr>
                              <w:t>mobile device in</w:t>
                            </w:r>
                            <w:r>
                              <w:rPr>
                                <w:color w:val="000000"/>
                                <w:spacing w:val="40"/>
                              </w:rPr>
                              <w:t xml:space="preserve"> </w:t>
                            </w:r>
                            <w:r>
                              <w:rPr>
                                <w:color w:val="000000"/>
                                <w:spacing w:val="-2"/>
                              </w:rPr>
                              <w:t>the</w:t>
                            </w:r>
                            <w:r>
                              <w:rPr>
                                <w:color w:val="000000"/>
                                <w:spacing w:val="-5"/>
                              </w:rPr>
                              <w:t xml:space="preserve"> </w:t>
                            </w:r>
                            <w:r>
                              <w:rPr>
                                <w:color w:val="000000"/>
                                <w:spacing w:val="-2"/>
                              </w:rPr>
                              <w:t>classroom,</w:t>
                            </w:r>
                            <w:r>
                              <w:rPr>
                                <w:color w:val="000000"/>
                                <w:spacing w:val="-5"/>
                              </w:rPr>
                              <w:t xml:space="preserve"> </w:t>
                            </w:r>
                            <w:r>
                              <w:rPr>
                                <w:color w:val="000000"/>
                                <w:spacing w:val="-2"/>
                              </w:rPr>
                              <w:t>lab</w:t>
                            </w:r>
                            <w:r>
                              <w:rPr>
                                <w:color w:val="000000"/>
                                <w:spacing w:val="40"/>
                              </w:rPr>
                              <w:t xml:space="preserve"> </w:t>
                            </w:r>
                            <w:r>
                              <w:rPr>
                                <w:color w:val="000000"/>
                              </w:rPr>
                              <w:t>or</w:t>
                            </w:r>
                            <w:r>
                              <w:rPr>
                                <w:color w:val="000000"/>
                                <w:spacing w:val="-7"/>
                              </w:rPr>
                              <w:t xml:space="preserve"> </w:t>
                            </w:r>
                            <w:r>
                              <w:rPr>
                                <w:color w:val="000000"/>
                              </w:rPr>
                              <w:t>library</w:t>
                            </w:r>
                          </w:p>
                        </w:txbxContent>
                      </wps:txbx>
                      <wps:bodyPr wrap="square" lIns="0" tIns="0" rIns="0" bIns="0" rtlCol="0">
                        <a:noAutofit/>
                      </wps:bodyPr>
                    </wps:wsp>
                  </a:graphicData>
                </a:graphic>
              </wp:anchor>
            </w:drawing>
          </mc:Choice>
          <mc:Fallback>
            <w:pict>
              <v:shape id="Textbox 261" o:spid="_x0000_s1026" o:spt="202" type="#_x0000_t202" style="position:absolute;left:0pt;margin-left:252.7pt;margin-top:1.9pt;height:29.45pt;width:49.1pt;mso-position-horizontal-relative:page;z-index:251685888;mso-width-relative:page;mso-height-relative:page;" fillcolor="#9AEDFD" filled="t" stroked="f" coordsize="21600,21600" o:gfxdata="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f2e2AAAAAgBAAAPAAAAAAAAAAEAIAAAACIA&#10;AABkcnMvZG93bnJldi54bWxQSwECFAAUAAAACACHTuJA/weU09ABAACrAwAADgAAAAAAAAABACAA&#10;AAAnAQAAZHJzL2Uyb0RvYy54bWxQSwUGAAAAAAYABgBZAQAAaQUAAAAA&#10;">
                <v:fill on="t" focussize="0,0"/>
                <v:stroke on="f"/>
                <v:imagedata o:title=""/>
                <o:lock v:ext="edit" aspectratio="f"/>
                <v:textbox inset="0mm,0mm,0mm,0mm">
                  <w:txbxContent>
                    <w:p w14:paraId="7E95F6DA">
                      <w:pPr>
                        <w:pStyle w:val="13"/>
                        <w:spacing w:before="54" w:line="259" w:lineRule="auto"/>
                        <w:ind w:left="92" w:right="90"/>
                        <w:jc w:val="center"/>
                        <w:rPr>
                          <w:color w:val="000000"/>
                        </w:rPr>
                      </w:pPr>
                      <w:r>
                        <w:rPr>
                          <w:color w:val="000000"/>
                        </w:rPr>
                        <w:t>Computer</w:t>
                      </w:r>
                      <w:r>
                        <w:rPr>
                          <w:color w:val="000000"/>
                          <w:spacing w:val="-7"/>
                        </w:rPr>
                        <w:t xml:space="preserve"> </w:t>
                      </w:r>
                      <w:r>
                        <w:rPr>
                          <w:color w:val="000000"/>
                        </w:rPr>
                        <w:t>or</w:t>
                      </w:r>
                      <w:r>
                        <w:rPr>
                          <w:color w:val="000000"/>
                          <w:spacing w:val="40"/>
                        </w:rPr>
                        <w:t xml:space="preserve"> </w:t>
                      </w:r>
                      <w:r>
                        <w:rPr>
                          <w:color w:val="000000"/>
                        </w:rPr>
                        <w:t>mobile device in</w:t>
                      </w:r>
                      <w:r>
                        <w:rPr>
                          <w:color w:val="000000"/>
                          <w:spacing w:val="40"/>
                        </w:rPr>
                        <w:t xml:space="preserve"> </w:t>
                      </w:r>
                      <w:r>
                        <w:rPr>
                          <w:color w:val="000000"/>
                          <w:spacing w:val="-2"/>
                        </w:rPr>
                        <w:t>the</w:t>
                      </w:r>
                      <w:r>
                        <w:rPr>
                          <w:color w:val="000000"/>
                          <w:spacing w:val="-5"/>
                        </w:rPr>
                        <w:t xml:space="preserve"> </w:t>
                      </w:r>
                      <w:r>
                        <w:rPr>
                          <w:color w:val="000000"/>
                          <w:spacing w:val="-2"/>
                        </w:rPr>
                        <w:t>classroom,</w:t>
                      </w:r>
                      <w:r>
                        <w:rPr>
                          <w:color w:val="000000"/>
                          <w:spacing w:val="-5"/>
                        </w:rPr>
                        <w:t xml:space="preserve"> </w:t>
                      </w:r>
                      <w:r>
                        <w:rPr>
                          <w:color w:val="000000"/>
                          <w:spacing w:val="-2"/>
                        </w:rPr>
                        <w:t>lab</w:t>
                      </w:r>
                      <w:r>
                        <w:rPr>
                          <w:color w:val="000000"/>
                          <w:spacing w:val="40"/>
                        </w:rPr>
                        <w:t xml:space="preserve"> </w:t>
                      </w:r>
                      <w:r>
                        <w:rPr>
                          <w:color w:val="000000"/>
                        </w:rPr>
                        <w:t>or</w:t>
                      </w:r>
                      <w:r>
                        <w:rPr>
                          <w:color w:val="000000"/>
                          <w:spacing w:val="-7"/>
                        </w:rPr>
                        <w:t xml:space="preserve"> </w:t>
                      </w:r>
                      <w:r>
                        <w:rPr>
                          <w:color w:val="000000"/>
                        </w:rPr>
                        <w:t>library</w:t>
                      </w:r>
                    </w:p>
                  </w:txbxContent>
                </v:textbox>
              </v:shape>
            </w:pict>
          </mc:Fallback>
        </mc:AlternateContent>
      </w:r>
      <w:r>
        <w:rPr>
          <w:rFonts w:ascii="Trebuchet MS"/>
          <w:color w:val="2F2F2F"/>
          <w:spacing w:val="-2"/>
        </w:rPr>
        <w:t>Interactions</w:t>
      </w:r>
    </w:p>
    <w:p w14:paraId="58D3AA93">
      <w:pPr>
        <w:spacing w:before="104" w:line="256" w:lineRule="auto"/>
        <w:ind w:left="1014" w:right="26691" w:firstLine="0"/>
        <w:jc w:val="left"/>
        <w:rPr>
          <w:rFonts w:ascii="Trebuchet MS"/>
          <w:sz w:val="15"/>
        </w:rPr>
      </w:pPr>
      <w:r>
        <w:rPr>
          <w:rFonts w:ascii="Trebuchet MS"/>
          <w:sz w:val="15"/>
        </w:rPr>
        <mc:AlternateContent>
          <mc:Choice Requires="wps">
            <w:drawing>
              <wp:anchor distT="0" distB="0" distL="0" distR="0" simplePos="0" relativeHeight="251748352" behindDoc="1" locked="0" layoutInCell="1" allowOverlap="1">
                <wp:simplePos x="0" y="0"/>
                <wp:positionH relativeFrom="page">
                  <wp:posOffset>5998845</wp:posOffset>
                </wp:positionH>
                <wp:positionV relativeFrom="paragraph">
                  <wp:posOffset>338455</wp:posOffset>
                </wp:positionV>
                <wp:extent cx="527685" cy="323215"/>
                <wp:effectExtent l="0" t="0" r="0" b="0"/>
                <wp:wrapNone/>
                <wp:docPr id="262" name="Textbox 262"/>
                <wp:cNvGraphicFramePr/>
                <a:graphic xmlns:a="http://schemas.openxmlformats.org/drawingml/2006/main">
                  <a:graphicData uri="http://schemas.microsoft.com/office/word/2010/wordprocessingShape">
                    <wps:wsp>
                      <wps:cNvSpPr txBox="1"/>
                      <wps:spPr>
                        <a:xfrm>
                          <a:off x="0" y="0"/>
                          <a:ext cx="527685" cy="323215"/>
                        </a:xfrm>
                        <a:prstGeom prst="rect">
                          <a:avLst/>
                        </a:prstGeom>
                      </wps:spPr>
                      <wps:txbx>
                        <w:txbxContent>
                          <w:p w14:paraId="58EE3739">
                            <w:pPr>
                              <w:spacing w:before="1" w:line="261" w:lineRule="auto"/>
                              <w:ind w:left="0" w:right="0" w:firstLine="0"/>
                              <w:jc w:val="center"/>
                              <w:rPr>
                                <w:rFonts w:ascii="Trebuchet MS"/>
                                <w:sz w:val="8"/>
                              </w:rPr>
                            </w:pPr>
                            <w:r>
                              <w:rPr>
                                <w:rFonts w:ascii="Trebuchet MS"/>
                                <w:sz w:val="8"/>
                              </w:rPr>
                              <w:t>The tour guide makes</w:t>
                            </w:r>
                            <w:r>
                              <w:rPr>
                                <w:rFonts w:ascii="Trebuchet MS"/>
                                <w:spacing w:val="40"/>
                                <w:sz w:val="8"/>
                              </w:rPr>
                              <w:t xml:space="preserve"> </w:t>
                            </w:r>
                            <w:r>
                              <w:rPr>
                                <w:rFonts w:ascii="Trebuchet MS"/>
                                <w:spacing w:val="-2"/>
                                <w:sz w:val="8"/>
                              </w:rPr>
                              <w:t>first</w:t>
                            </w:r>
                            <w:r>
                              <w:rPr>
                                <w:rFonts w:ascii="Trebuchet MS"/>
                                <w:spacing w:val="-3"/>
                                <w:sz w:val="8"/>
                              </w:rPr>
                              <w:t xml:space="preserve"> </w:t>
                            </w:r>
                            <w:r>
                              <w:rPr>
                                <w:rFonts w:ascii="Trebuchet MS"/>
                                <w:spacing w:val="-2"/>
                                <w:sz w:val="8"/>
                              </w:rPr>
                              <w:t>appearance</w:t>
                            </w:r>
                            <w:r>
                              <w:rPr>
                                <w:rFonts w:ascii="Trebuchet MS"/>
                                <w:spacing w:val="-3"/>
                                <w:sz w:val="8"/>
                              </w:rPr>
                              <w:t xml:space="preserve"> </w:t>
                            </w:r>
                            <w:r>
                              <w:rPr>
                                <w:rFonts w:ascii="Trebuchet MS"/>
                                <w:spacing w:val="-2"/>
                                <w:sz w:val="8"/>
                              </w:rPr>
                              <w:t>at</w:t>
                            </w:r>
                            <w:r>
                              <w:rPr>
                                <w:rFonts w:ascii="Trebuchet MS"/>
                                <w:spacing w:val="-3"/>
                                <w:sz w:val="8"/>
                              </w:rPr>
                              <w:t xml:space="preserve"> </w:t>
                            </w:r>
                            <w:r>
                              <w:rPr>
                                <w:rFonts w:ascii="Trebuchet MS"/>
                                <w:spacing w:val="-2"/>
                                <w:sz w:val="8"/>
                              </w:rPr>
                              <w:t>this</w:t>
                            </w:r>
                            <w:r>
                              <w:rPr>
                                <w:rFonts w:ascii="Trebuchet MS"/>
                                <w:spacing w:val="40"/>
                                <w:sz w:val="8"/>
                              </w:rPr>
                              <w:t xml:space="preserve"> </w:t>
                            </w:r>
                            <w:r>
                              <w:rPr>
                                <w:rFonts w:ascii="Trebuchet MS"/>
                                <w:sz w:val="8"/>
                              </w:rPr>
                              <w:t>point,</w:t>
                            </w:r>
                            <w:r>
                              <w:rPr>
                                <w:rFonts w:ascii="Trebuchet MS"/>
                                <w:spacing w:val="-2"/>
                                <w:sz w:val="8"/>
                              </w:rPr>
                              <w:t xml:space="preserve"> </w:t>
                            </w:r>
                            <w:r>
                              <w:rPr>
                                <w:rFonts w:ascii="Trebuchet MS"/>
                                <w:sz w:val="8"/>
                              </w:rPr>
                              <w:t>although</w:t>
                            </w:r>
                            <w:r>
                              <w:rPr>
                                <w:rFonts w:ascii="Trebuchet MS"/>
                                <w:spacing w:val="-2"/>
                                <w:sz w:val="8"/>
                              </w:rPr>
                              <w:t xml:space="preserve"> </w:t>
                            </w:r>
                            <w:r>
                              <w:rPr>
                                <w:rFonts w:ascii="Trebuchet MS"/>
                                <w:sz w:val="8"/>
                              </w:rPr>
                              <w:t>the</w:t>
                            </w:r>
                            <w:r>
                              <w:rPr>
                                <w:rFonts w:ascii="Trebuchet MS"/>
                                <w:spacing w:val="40"/>
                                <w:sz w:val="8"/>
                              </w:rPr>
                              <w:t xml:space="preserve"> </w:t>
                            </w:r>
                            <w:r>
                              <w:rPr>
                                <w:rFonts w:ascii="Trebuchet MS"/>
                                <w:sz w:val="8"/>
                              </w:rPr>
                              <w:t>customer</w:t>
                            </w:r>
                            <w:r>
                              <w:rPr>
                                <w:rFonts w:ascii="Trebuchet MS"/>
                                <w:spacing w:val="-7"/>
                                <w:sz w:val="8"/>
                              </w:rPr>
                              <w:t xml:space="preserve"> </w:t>
                            </w:r>
                            <w:r>
                              <w:rPr>
                                <w:rFonts w:ascii="Trebuchet MS"/>
                                <w:sz w:val="8"/>
                              </w:rPr>
                              <w:t>doesn't</w:t>
                            </w:r>
                            <w:r>
                              <w:rPr>
                                <w:rFonts w:ascii="Trebuchet MS"/>
                                <w:spacing w:val="40"/>
                                <w:sz w:val="8"/>
                              </w:rPr>
                              <w:t xml:space="preserve"> </w:t>
                            </w:r>
                            <w:r>
                              <w:rPr>
                                <w:rFonts w:ascii="Trebuchet MS"/>
                                <w:spacing w:val="-2"/>
                                <w:sz w:val="8"/>
                              </w:rPr>
                              <w:t>interact</w:t>
                            </w:r>
                            <w:r>
                              <w:rPr>
                                <w:rFonts w:ascii="Trebuchet MS"/>
                                <w:spacing w:val="-5"/>
                                <w:sz w:val="8"/>
                              </w:rPr>
                              <w:t xml:space="preserve"> </w:t>
                            </w:r>
                            <w:r>
                              <w:rPr>
                                <w:rFonts w:ascii="Trebuchet MS"/>
                                <w:spacing w:val="-2"/>
                                <w:sz w:val="8"/>
                              </w:rPr>
                              <w:t>with</w:t>
                            </w:r>
                            <w:r>
                              <w:rPr>
                                <w:rFonts w:ascii="Trebuchet MS"/>
                                <w:spacing w:val="-4"/>
                                <w:sz w:val="8"/>
                              </w:rPr>
                              <w:t xml:space="preserve"> </w:t>
                            </w:r>
                            <w:r>
                              <w:rPr>
                                <w:rFonts w:ascii="Trebuchet MS"/>
                                <w:spacing w:val="-2"/>
                                <w:sz w:val="8"/>
                              </w:rPr>
                              <w:t>them</w:t>
                            </w:r>
                            <w:r>
                              <w:rPr>
                                <w:rFonts w:ascii="Trebuchet MS"/>
                                <w:spacing w:val="-4"/>
                                <w:sz w:val="8"/>
                              </w:rPr>
                              <w:t xml:space="preserve"> </w:t>
                            </w:r>
                            <w:r>
                              <w:rPr>
                                <w:rFonts w:ascii="Trebuchet MS"/>
                                <w:spacing w:val="-2"/>
                                <w:sz w:val="8"/>
                              </w:rPr>
                              <w:t>yet.</w:t>
                            </w:r>
                          </w:p>
                        </w:txbxContent>
                      </wps:txbx>
                      <wps:bodyPr wrap="square" lIns="0" tIns="0" rIns="0" bIns="0" rtlCol="0">
                        <a:noAutofit/>
                      </wps:bodyPr>
                    </wps:wsp>
                  </a:graphicData>
                </a:graphic>
              </wp:anchor>
            </w:drawing>
          </mc:Choice>
          <mc:Fallback>
            <w:pict>
              <v:shape id="Textbox 262" o:spid="_x0000_s1026" o:spt="202" type="#_x0000_t202" style="position:absolute;left:0pt;margin-left:472.35pt;margin-top:26.65pt;height:25.45pt;width:41.55pt;mso-position-horizontal-relative:page;z-index:-251568128;mso-width-relative:page;mso-height-relative:page;" filled="f" stroked="f" coordsize="21600,21600" o:gfxdata="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KeKjdoAAAALAQAADwAAAAAAAAABACAAAAAiAAAAZHJzL2Rvd25yZXYueG1sUEsBAhQAFAAA&#10;AAgAh07iQPs4En60AQAAdwMAAA4AAAAAAAAAAQAgAAAAKQEAAGRycy9lMm9Eb2MueG1sUEsFBgAA&#10;AAAGAAYAWQEAAE8FAAAAAA==&#10;">
                <v:fill on="f" focussize="0,0"/>
                <v:stroke on="f"/>
                <v:imagedata o:title=""/>
                <o:lock v:ext="edit" aspectratio="f"/>
                <v:textbox inset="0mm,0mm,0mm,0mm">
                  <w:txbxContent>
                    <w:p w14:paraId="58EE3739">
                      <w:pPr>
                        <w:spacing w:before="1" w:line="261" w:lineRule="auto"/>
                        <w:ind w:left="0" w:right="0" w:firstLine="0"/>
                        <w:jc w:val="center"/>
                        <w:rPr>
                          <w:rFonts w:ascii="Trebuchet MS"/>
                          <w:sz w:val="8"/>
                        </w:rPr>
                      </w:pPr>
                      <w:r>
                        <w:rPr>
                          <w:rFonts w:ascii="Trebuchet MS"/>
                          <w:sz w:val="8"/>
                        </w:rPr>
                        <w:t>The tour guide makes</w:t>
                      </w:r>
                      <w:r>
                        <w:rPr>
                          <w:rFonts w:ascii="Trebuchet MS"/>
                          <w:spacing w:val="40"/>
                          <w:sz w:val="8"/>
                        </w:rPr>
                        <w:t xml:space="preserve"> </w:t>
                      </w:r>
                      <w:r>
                        <w:rPr>
                          <w:rFonts w:ascii="Trebuchet MS"/>
                          <w:spacing w:val="-2"/>
                          <w:sz w:val="8"/>
                        </w:rPr>
                        <w:t>first</w:t>
                      </w:r>
                      <w:r>
                        <w:rPr>
                          <w:rFonts w:ascii="Trebuchet MS"/>
                          <w:spacing w:val="-3"/>
                          <w:sz w:val="8"/>
                        </w:rPr>
                        <w:t xml:space="preserve"> </w:t>
                      </w:r>
                      <w:r>
                        <w:rPr>
                          <w:rFonts w:ascii="Trebuchet MS"/>
                          <w:spacing w:val="-2"/>
                          <w:sz w:val="8"/>
                        </w:rPr>
                        <w:t>appearance</w:t>
                      </w:r>
                      <w:r>
                        <w:rPr>
                          <w:rFonts w:ascii="Trebuchet MS"/>
                          <w:spacing w:val="-3"/>
                          <w:sz w:val="8"/>
                        </w:rPr>
                        <w:t xml:space="preserve"> </w:t>
                      </w:r>
                      <w:r>
                        <w:rPr>
                          <w:rFonts w:ascii="Trebuchet MS"/>
                          <w:spacing w:val="-2"/>
                          <w:sz w:val="8"/>
                        </w:rPr>
                        <w:t>at</w:t>
                      </w:r>
                      <w:r>
                        <w:rPr>
                          <w:rFonts w:ascii="Trebuchet MS"/>
                          <w:spacing w:val="-3"/>
                          <w:sz w:val="8"/>
                        </w:rPr>
                        <w:t xml:space="preserve"> </w:t>
                      </w:r>
                      <w:r>
                        <w:rPr>
                          <w:rFonts w:ascii="Trebuchet MS"/>
                          <w:spacing w:val="-2"/>
                          <w:sz w:val="8"/>
                        </w:rPr>
                        <w:t>this</w:t>
                      </w:r>
                      <w:r>
                        <w:rPr>
                          <w:rFonts w:ascii="Trebuchet MS"/>
                          <w:spacing w:val="40"/>
                          <w:sz w:val="8"/>
                        </w:rPr>
                        <w:t xml:space="preserve"> </w:t>
                      </w:r>
                      <w:r>
                        <w:rPr>
                          <w:rFonts w:ascii="Trebuchet MS"/>
                          <w:sz w:val="8"/>
                        </w:rPr>
                        <w:t>point,</w:t>
                      </w:r>
                      <w:r>
                        <w:rPr>
                          <w:rFonts w:ascii="Trebuchet MS"/>
                          <w:spacing w:val="-2"/>
                          <w:sz w:val="8"/>
                        </w:rPr>
                        <w:t xml:space="preserve"> </w:t>
                      </w:r>
                      <w:r>
                        <w:rPr>
                          <w:rFonts w:ascii="Trebuchet MS"/>
                          <w:sz w:val="8"/>
                        </w:rPr>
                        <w:t>although</w:t>
                      </w:r>
                      <w:r>
                        <w:rPr>
                          <w:rFonts w:ascii="Trebuchet MS"/>
                          <w:spacing w:val="-2"/>
                          <w:sz w:val="8"/>
                        </w:rPr>
                        <w:t xml:space="preserve"> </w:t>
                      </w:r>
                      <w:r>
                        <w:rPr>
                          <w:rFonts w:ascii="Trebuchet MS"/>
                          <w:sz w:val="8"/>
                        </w:rPr>
                        <w:t>the</w:t>
                      </w:r>
                      <w:r>
                        <w:rPr>
                          <w:rFonts w:ascii="Trebuchet MS"/>
                          <w:spacing w:val="40"/>
                          <w:sz w:val="8"/>
                        </w:rPr>
                        <w:t xml:space="preserve"> </w:t>
                      </w:r>
                      <w:r>
                        <w:rPr>
                          <w:rFonts w:ascii="Trebuchet MS"/>
                          <w:sz w:val="8"/>
                        </w:rPr>
                        <w:t>customer</w:t>
                      </w:r>
                      <w:r>
                        <w:rPr>
                          <w:rFonts w:ascii="Trebuchet MS"/>
                          <w:spacing w:val="-7"/>
                          <w:sz w:val="8"/>
                        </w:rPr>
                        <w:t xml:space="preserve"> </w:t>
                      </w:r>
                      <w:r>
                        <w:rPr>
                          <w:rFonts w:ascii="Trebuchet MS"/>
                          <w:sz w:val="8"/>
                        </w:rPr>
                        <w:t>doesn't</w:t>
                      </w:r>
                      <w:r>
                        <w:rPr>
                          <w:rFonts w:ascii="Trebuchet MS"/>
                          <w:spacing w:val="40"/>
                          <w:sz w:val="8"/>
                        </w:rPr>
                        <w:t xml:space="preserve"> </w:t>
                      </w:r>
                      <w:r>
                        <w:rPr>
                          <w:rFonts w:ascii="Trebuchet MS"/>
                          <w:spacing w:val="-2"/>
                          <w:sz w:val="8"/>
                        </w:rPr>
                        <w:t>interact</w:t>
                      </w:r>
                      <w:r>
                        <w:rPr>
                          <w:rFonts w:ascii="Trebuchet MS"/>
                          <w:spacing w:val="-5"/>
                          <w:sz w:val="8"/>
                        </w:rPr>
                        <w:t xml:space="preserve"> </w:t>
                      </w:r>
                      <w:r>
                        <w:rPr>
                          <w:rFonts w:ascii="Trebuchet MS"/>
                          <w:spacing w:val="-2"/>
                          <w:sz w:val="8"/>
                        </w:rPr>
                        <w:t>with</w:t>
                      </w:r>
                      <w:r>
                        <w:rPr>
                          <w:rFonts w:ascii="Trebuchet MS"/>
                          <w:spacing w:val="-4"/>
                          <w:sz w:val="8"/>
                        </w:rPr>
                        <w:t xml:space="preserve"> </w:t>
                      </w:r>
                      <w:r>
                        <w:rPr>
                          <w:rFonts w:ascii="Trebuchet MS"/>
                          <w:spacing w:val="-2"/>
                          <w:sz w:val="8"/>
                        </w:rPr>
                        <w:t>them</w:t>
                      </w:r>
                      <w:r>
                        <w:rPr>
                          <w:rFonts w:ascii="Trebuchet MS"/>
                          <w:spacing w:val="-4"/>
                          <w:sz w:val="8"/>
                        </w:rPr>
                        <w:t xml:space="preserve"> </w:t>
                      </w:r>
                      <w:r>
                        <w:rPr>
                          <w:rFonts w:ascii="Trebuchet MS"/>
                          <w:spacing w:val="-2"/>
                          <w:sz w:val="8"/>
                        </w:rPr>
                        <w:t>yet.</w:t>
                      </w:r>
                    </w:p>
                  </w:txbxContent>
                </v:textbox>
              </v:shape>
            </w:pict>
          </mc:Fallback>
        </mc:AlternateContent>
      </w:r>
      <w:r>
        <w:rPr>
          <w:rFonts w:ascii="Trebuchet MS"/>
          <w:sz w:val="15"/>
        </w:rPr>
        <mc:AlternateContent>
          <mc:Choice Requires="wps">
            <w:drawing>
              <wp:anchor distT="0" distB="0" distL="0" distR="0" simplePos="0" relativeHeight="251751424" behindDoc="1" locked="0" layoutInCell="1" allowOverlap="1">
                <wp:simplePos x="0" y="0"/>
                <wp:positionH relativeFrom="page">
                  <wp:posOffset>12106275</wp:posOffset>
                </wp:positionH>
                <wp:positionV relativeFrom="paragraph">
                  <wp:posOffset>344170</wp:posOffset>
                </wp:positionV>
                <wp:extent cx="552450" cy="311785"/>
                <wp:effectExtent l="0" t="0" r="0" b="0"/>
                <wp:wrapNone/>
                <wp:docPr id="263" name="Textbox 263"/>
                <wp:cNvGraphicFramePr/>
                <a:graphic xmlns:a="http://schemas.openxmlformats.org/drawingml/2006/main">
                  <a:graphicData uri="http://schemas.microsoft.com/office/word/2010/wordprocessingShape">
                    <wps:wsp>
                      <wps:cNvSpPr txBox="1"/>
                      <wps:spPr>
                        <a:xfrm>
                          <a:off x="0" y="0"/>
                          <a:ext cx="552450" cy="311785"/>
                        </a:xfrm>
                        <a:prstGeom prst="rect">
                          <a:avLst/>
                        </a:prstGeom>
                      </wps:spPr>
                      <wps:txbx>
                        <w:txbxContent>
                          <w:p w14:paraId="0E03A4EE">
                            <w:pPr>
                              <w:spacing w:before="0" w:line="254" w:lineRule="auto"/>
                              <w:ind w:left="0" w:right="0" w:firstLine="0"/>
                              <w:jc w:val="center"/>
                              <w:rPr>
                                <w:rFonts w:ascii="Trebuchet MS"/>
                                <w:sz w:val="8"/>
                              </w:rPr>
                            </w:pPr>
                            <w:r>
                              <w:rPr>
                                <w:rFonts w:ascii="Trebuchet MS"/>
                                <w:sz w:val="8"/>
                              </w:rPr>
                              <w:t>Some</w:t>
                            </w:r>
                            <w:r>
                              <w:rPr>
                                <w:rFonts w:ascii="Trebuchet MS"/>
                                <w:spacing w:val="-4"/>
                                <w:sz w:val="8"/>
                              </w:rPr>
                              <w:t xml:space="preserve"> </w:t>
                            </w:r>
                            <w:r>
                              <w:rPr>
                                <w:rFonts w:ascii="Trebuchet MS"/>
                                <w:sz w:val="8"/>
                              </w:rPr>
                              <w:t>tours</w:t>
                            </w:r>
                            <w:r>
                              <w:rPr>
                                <w:rFonts w:ascii="Trebuchet MS"/>
                                <w:spacing w:val="-4"/>
                                <w:sz w:val="8"/>
                              </w:rPr>
                              <w:t xml:space="preserve"> </w:t>
                            </w:r>
                            <w:r>
                              <w:rPr>
                                <w:rFonts w:ascii="Trebuchet MS"/>
                                <w:sz w:val="8"/>
                              </w:rPr>
                              <w:t>include</w:t>
                            </w:r>
                            <w:r>
                              <w:rPr>
                                <w:rFonts w:ascii="Trebuchet MS"/>
                                <w:spacing w:val="40"/>
                                <w:sz w:val="8"/>
                              </w:rPr>
                              <w:t xml:space="preserve"> </w:t>
                            </w:r>
                            <w:r>
                              <w:rPr>
                                <w:rFonts w:ascii="Trebuchet MS"/>
                                <w:sz w:val="8"/>
                              </w:rPr>
                              <w:t>interactions</w:t>
                            </w:r>
                            <w:r>
                              <w:rPr>
                                <w:rFonts w:ascii="Trebuchet MS"/>
                                <w:spacing w:val="-7"/>
                                <w:sz w:val="8"/>
                              </w:rPr>
                              <w:t xml:space="preserve"> </w:t>
                            </w:r>
                            <w:r>
                              <w:rPr>
                                <w:rFonts w:ascii="Trebuchet MS"/>
                                <w:sz w:val="8"/>
                              </w:rPr>
                              <w:t>with</w:t>
                            </w:r>
                            <w:r>
                              <w:rPr>
                                <w:rFonts w:ascii="Trebuchet MS"/>
                                <w:spacing w:val="40"/>
                                <w:sz w:val="8"/>
                              </w:rPr>
                              <w:t xml:space="preserve"> </w:t>
                            </w:r>
                            <w:r>
                              <w:rPr>
                                <w:rFonts w:ascii="Trebuchet MS"/>
                                <w:sz w:val="8"/>
                              </w:rPr>
                              <w:t>shopkeepers</w:t>
                            </w:r>
                            <w:r>
                              <w:rPr>
                                <w:rFonts w:ascii="Trebuchet MS"/>
                                <w:spacing w:val="-7"/>
                                <w:sz w:val="8"/>
                              </w:rPr>
                              <w:t xml:space="preserve"> </w:t>
                            </w:r>
                            <w:r>
                              <w:rPr>
                                <w:rFonts w:ascii="Trebuchet MS"/>
                                <w:sz w:val="8"/>
                              </w:rPr>
                              <w:t>or</w:t>
                            </w:r>
                            <w:r>
                              <w:rPr>
                                <w:rFonts w:ascii="Trebuchet MS"/>
                                <w:spacing w:val="40"/>
                                <w:sz w:val="8"/>
                              </w:rPr>
                              <w:t xml:space="preserve"> </w:t>
                            </w:r>
                            <w:r>
                              <w:rPr>
                                <w:rFonts w:ascii="Trebuchet MS"/>
                                <w:spacing w:val="-4"/>
                                <w:sz w:val="8"/>
                              </w:rPr>
                              <w:t>restaurant staff (e.g. on a</w:t>
                            </w:r>
                            <w:r>
                              <w:rPr>
                                <w:rFonts w:ascii="Trebuchet MS"/>
                                <w:spacing w:val="40"/>
                                <w:sz w:val="8"/>
                              </w:rPr>
                              <w:t xml:space="preserve"> </w:t>
                            </w:r>
                            <w:r>
                              <w:rPr>
                                <w:rFonts w:ascii="Trebuchet MS"/>
                                <w:sz w:val="8"/>
                              </w:rPr>
                              <w:t>food-oriented</w:t>
                            </w:r>
                            <w:r>
                              <w:rPr>
                                <w:rFonts w:ascii="Trebuchet MS"/>
                                <w:spacing w:val="-7"/>
                                <w:sz w:val="8"/>
                              </w:rPr>
                              <w:t xml:space="preserve"> </w:t>
                            </w:r>
                            <w:r>
                              <w:rPr>
                                <w:rFonts w:ascii="Trebuchet MS"/>
                                <w:sz w:val="8"/>
                              </w:rPr>
                              <w:t>tour)</w:t>
                            </w:r>
                          </w:p>
                        </w:txbxContent>
                      </wps:txbx>
                      <wps:bodyPr wrap="square" lIns="0" tIns="0" rIns="0" bIns="0" rtlCol="0">
                        <a:noAutofit/>
                      </wps:bodyPr>
                    </wps:wsp>
                  </a:graphicData>
                </a:graphic>
              </wp:anchor>
            </w:drawing>
          </mc:Choice>
          <mc:Fallback>
            <w:pict>
              <v:shape id="Textbox 263" o:spid="_x0000_s1026" o:spt="202" type="#_x0000_t202" style="position:absolute;left:0pt;margin-left:953.25pt;margin-top:27.1pt;height:24.55pt;width:43.5pt;mso-position-horizontal-relative:page;z-index:-251565056;mso-width-relative:page;mso-height-relative:page;" filled="f" stroked="f" coordsize="21600,21600" o:gfxdata="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MPrV82QAAAAwBAAAPAAAAAAAAAAEAIAAAACIAAABkcnMvZG93bnJldi54bWxQSwECFAAUAAAA&#10;CACHTuJA9fk3crQBAAB3AwAADgAAAAAAAAABACAAAAAoAQAAZHJzL2Uyb0RvYy54bWxQSwUGAAAA&#10;AAYABgBZAQAATgUAAAAA&#10;">
                <v:fill on="f" focussize="0,0"/>
                <v:stroke on="f"/>
                <v:imagedata o:title=""/>
                <o:lock v:ext="edit" aspectratio="f"/>
                <v:textbox inset="0mm,0mm,0mm,0mm">
                  <w:txbxContent>
                    <w:p w14:paraId="0E03A4EE">
                      <w:pPr>
                        <w:spacing w:before="0" w:line="254" w:lineRule="auto"/>
                        <w:ind w:left="0" w:right="0" w:firstLine="0"/>
                        <w:jc w:val="center"/>
                        <w:rPr>
                          <w:rFonts w:ascii="Trebuchet MS"/>
                          <w:sz w:val="8"/>
                        </w:rPr>
                      </w:pPr>
                      <w:r>
                        <w:rPr>
                          <w:rFonts w:ascii="Trebuchet MS"/>
                          <w:sz w:val="8"/>
                        </w:rPr>
                        <w:t>Some</w:t>
                      </w:r>
                      <w:r>
                        <w:rPr>
                          <w:rFonts w:ascii="Trebuchet MS"/>
                          <w:spacing w:val="-4"/>
                          <w:sz w:val="8"/>
                        </w:rPr>
                        <w:t xml:space="preserve"> </w:t>
                      </w:r>
                      <w:r>
                        <w:rPr>
                          <w:rFonts w:ascii="Trebuchet MS"/>
                          <w:sz w:val="8"/>
                        </w:rPr>
                        <w:t>tours</w:t>
                      </w:r>
                      <w:r>
                        <w:rPr>
                          <w:rFonts w:ascii="Trebuchet MS"/>
                          <w:spacing w:val="-4"/>
                          <w:sz w:val="8"/>
                        </w:rPr>
                        <w:t xml:space="preserve"> </w:t>
                      </w:r>
                      <w:r>
                        <w:rPr>
                          <w:rFonts w:ascii="Trebuchet MS"/>
                          <w:sz w:val="8"/>
                        </w:rPr>
                        <w:t>include</w:t>
                      </w:r>
                      <w:r>
                        <w:rPr>
                          <w:rFonts w:ascii="Trebuchet MS"/>
                          <w:spacing w:val="40"/>
                          <w:sz w:val="8"/>
                        </w:rPr>
                        <w:t xml:space="preserve"> </w:t>
                      </w:r>
                      <w:r>
                        <w:rPr>
                          <w:rFonts w:ascii="Trebuchet MS"/>
                          <w:sz w:val="8"/>
                        </w:rPr>
                        <w:t>interactions</w:t>
                      </w:r>
                      <w:r>
                        <w:rPr>
                          <w:rFonts w:ascii="Trebuchet MS"/>
                          <w:spacing w:val="-7"/>
                          <w:sz w:val="8"/>
                        </w:rPr>
                        <w:t xml:space="preserve"> </w:t>
                      </w:r>
                      <w:r>
                        <w:rPr>
                          <w:rFonts w:ascii="Trebuchet MS"/>
                          <w:sz w:val="8"/>
                        </w:rPr>
                        <w:t>with</w:t>
                      </w:r>
                      <w:r>
                        <w:rPr>
                          <w:rFonts w:ascii="Trebuchet MS"/>
                          <w:spacing w:val="40"/>
                          <w:sz w:val="8"/>
                        </w:rPr>
                        <w:t xml:space="preserve"> </w:t>
                      </w:r>
                      <w:r>
                        <w:rPr>
                          <w:rFonts w:ascii="Trebuchet MS"/>
                          <w:sz w:val="8"/>
                        </w:rPr>
                        <w:t>shopkeepers</w:t>
                      </w:r>
                      <w:r>
                        <w:rPr>
                          <w:rFonts w:ascii="Trebuchet MS"/>
                          <w:spacing w:val="-7"/>
                          <w:sz w:val="8"/>
                        </w:rPr>
                        <w:t xml:space="preserve"> </w:t>
                      </w:r>
                      <w:r>
                        <w:rPr>
                          <w:rFonts w:ascii="Trebuchet MS"/>
                          <w:sz w:val="8"/>
                        </w:rPr>
                        <w:t>or</w:t>
                      </w:r>
                      <w:r>
                        <w:rPr>
                          <w:rFonts w:ascii="Trebuchet MS"/>
                          <w:spacing w:val="40"/>
                          <w:sz w:val="8"/>
                        </w:rPr>
                        <w:t xml:space="preserve"> </w:t>
                      </w:r>
                      <w:r>
                        <w:rPr>
                          <w:rFonts w:ascii="Trebuchet MS"/>
                          <w:spacing w:val="-4"/>
                          <w:sz w:val="8"/>
                        </w:rPr>
                        <w:t>restaurant staff (e.g. on a</w:t>
                      </w:r>
                      <w:r>
                        <w:rPr>
                          <w:rFonts w:ascii="Trebuchet MS"/>
                          <w:spacing w:val="40"/>
                          <w:sz w:val="8"/>
                        </w:rPr>
                        <w:t xml:space="preserve"> </w:t>
                      </w:r>
                      <w:r>
                        <w:rPr>
                          <w:rFonts w:ascii="Trebuchet MS"/>
                          <w:sz w:val="8"/>
                        </w:rPr>
                        <w:t>food-oriented</w:t>
                      </w:r>
                      <w:r>
                        <w:rPr>
                          <w:rFonts w:ascii="Trebuchet MS"/>
                          <w:spacing w:val="-7"/>
                          <w:sz w:val="8"/>
                        </w:rPr>
                        <w:t xml:space="preserve"> </w:t>
                      </w:r>
                      <w:r>
                        <w:rPr>
                          <w:rFonts w:ascii="Trebuchet MS"/>
                          <w:sz w:val="8"/>
                        </w:rPr>
                        <w:t>tour)</w:t>
                      </w:r>
                    </w:p>
                  </w:txbxContent>
                </v:textbox>
              </v:shape>
            </w:pict>
          </mc:Fallback>
        </mc:AlternateContent>
      </w:r>
      <w:r>
        <w:rPr>
          <w:rFonts w:ascii="Trebuchet MS"/>
          <w:sz w:val="15"/>
        </w:rPr>
        <mc:AlternateContent>
          <mc:Choice Requires="wps">
            <w:drawing>
              <wp:anchor distT="0" distB="0" distL="0" distR="0" simplePos="0" relativeHeight="251672576" behindDoc="0" locked="0" layoutInCell="1" allowOverlap="1">
                <wp:simplePos x="0" y="0"/>
                <wp:positionH relativeFrom="page">
                  <wp:posOffset>15462250</wp:posOffset>
                </wp:positionH>
                <wp:positionV relativeFrom="paragraph">
                  <wp:posOffset>313055</wp:posOffset>
                </wp:positionV>
                <wp:extent cx="623570" cy="374015"/>
                <wp:effectExtent l="0" t="0" r="0" b="0"/>
                <wp:wrapNone/>
                <wp:docPr id="264" name="Textbox 26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2DC5895F">
                            <w:pPr>
                              <w:pStyle w:val="13"/>
                              <w:spacing w:before="1"/>
                              <w:rPr>
                                <w:color w:val="000000"/>
                              </w:rPr>
                            </w:pPr>
                          </w:p>
                          <w:p w14:paraId="389A1961">
                            <w:pPr>
                              <w:pStyle w:val="13"/>
                              <w:spacing w:line="259" w:lineRule="auto"/>
                              <w:ind w:left="97" w:right="96"/>
                              <w:jc w:val="center"/>
                              <w:rPr>
                                <w:color w:val="000000"/>
                              </w:rPr>
                            </w:pPr>
                            <w:r>
                              <w:rPr>
                                <w:color w:val="000000"/>
                              </w:rPr>
                              <w:t>IT</w:t>
                            </w:r>
                            <w:r>
                              <w:rPr>
                                <w:color w:val="000000"/>
                                <w:spacing w:val="-7"/>
                              </w:rPr>
                              <w:t xml:space="preserve"> </w:t>
                            </w:r>
                            <w:r>
                              <w:rPr>
                                <w:color w:val="000000"/>
                              </w:rPr>
                              <w:t>administrator</w:t>
                            </w:r>
                            <w:r>
                              <w:rPr>
                                <w:color w:val="000000"/>
                                <w:spacing w:val="40"/>
                              </w:rPr>
                              <w:t xml:space="preserve"> </w:t>
                            </w:r>
                            <w:r>
                              <w:rPr>
                                <w:color w:val="000000"/>
                                <w:spacing w:val="-2"/>
                              </w:rPr>
                              <w:t>maintains</w:t>
                            </w:r>
                            <w:r>
                              <w:rPr>
                                <w:color w:val="000000"/>
                                <w:spacing w:val="-5"/>
                              </w:rPr>
                              <w:t xml:space="preserve"> </w:t>
                            </w:r>
                            <w:r>
                              <w:rPr>
                                <w:color w:val="000000"/>
                                <w:spacing w:val="-2"/>
                              </w:rPr>
                              <w:t>the</w:t>
                            </w:r>
                            <w:r>
                              <w:rPr>
                                <w:color w:val="000000"/>
                                <w:spacing w:val="-5"/>
                              </w:rPr>
                              <w:t xml:space="preserve"> </w:t>
                            </w:r>
                            <w:r>
                              <w:rPr>
                                <w:color w:val="000000"/>
                                <w:spacing w:val="-2"/>
                              </w:rPr>
                              <w:t>flow</w:t>
                            </w:r>
                            <w:r>
                              <w:rPr>
                                <w:color w:val="000000"/>
                                <w:spacing w:val="40"/>
                              </w:rPr>
                              <w:t xml:space="preserve"> </w:t>
                            </w:r>
                            <w:r>
                              <w:rPr>
                                <w:color w:val="000000"/>
                              </w:rPr>
                              <w:t>and</w:t>
                            </w:r>
                            <w:r>
                              <w:rPr>
                                <w:color w:val="000000"/>
                                <w:spacing w:val="-7"/>
                              </w:rPr>
                              <w:t xml:space="preserve"> </w:t>
                            </w:r>
                            <w:r>
                              <w:rPr>
                                <w:color w:val="000000"/>
                              </w:rPr>
                              <w:t>keywords</w:t>
                            </w:r>
                          </w:p>
                        </w:txbxContent>
                      </wps:txbx>
                      <wps:bodyPr wrap="square" lIns="0" tIns="0" rIns="0" bIns="0" rtlCol="0">
                        <a:noAutofit/>
                      </wps:bodyPr>
                    </wps:wsp>
                  </a:graphicData>
                </a:graphic>
              </wp:anchor>
            </w:drawing>
          </mc:Choice>
          <mc:Fallback>
            <w:pict>
              <v:shape id="Textbox 264" o:spid="_x0000_s1026" o:spt="202" type="#_x0000_t202" style="position:absolute;left:0pt;margin-left:1217.5pt;margin-top:24.65pt;height:29.45pt;width:49.1pt;mso-position-horizontal-relative:page;z-index:251672576;mso-width-relative:page;mso-height-relative:page;" fillcolor="#9AEDFD" filled="t" stroked="f" coordsize="21600,21600" o:gfxdata="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V/SFc2wAAAAwBAAAPAAAAAAAAAAEAIAAA&#10;ACIAAABkcnMvZG93bnJldi54bWxQSwECFAAUAAAACACHTuJAFLq/4dABAACrAwAADgAAAAAAAAAB&#10;ACAAAAAqAQAAZHJzL2Uyb0RvYy54bWxQSwUGAAAAAAYABgBZAQAAbAUAAAAA&#10;">
                <v:fill on="t" focussize="0,0"/>
                <v:stroke on="f"/>
                <v:imagedata o:title=""/>
                <o:lock v:ext="edit" aspectratio="f"/>
                <v:textbox inset="0mm,0mm,0mm,0mm">
                  <w:txbxContent>
                    <w:p w14:paraId="2DC5895F">
                      <w:pPr>
                        <w:pStyle w:val="13"/>
                        <w:spacing w:before="1"/>
                        <w:rPr>
                          <w:color w:val="000000"/>
                        </w:rPr>
                      </w:pPr>
                    </w:p>
                    <w:p w14:paraId="389A1961">
                      <w:pPr>
                        <w:pStyle w:val="13"/>
                        <w:spacing w:line="259" w:lineRule="auto"/>
                        <w:ind w:left="97" w:right="96"/>
                        <w:jc w:val="center"/>
                        <w:rPr>
                          <w:color w:val="000000"/>
                        </w:rPr>
                      </w:pPr>
                      <w:r>
                        <w:rPr>
                          <w:color w:val="000000"/>
                        </w:rPr>
                        <w:t>IT</w:t>
                      </w:r>
                      <w:r>
                        <w:rPr>
                          <w:color w:val="000000"/>
                          <w:spacing w:val="-7"/>
                        </w:rPr>
                        <w:t xml:space="preserve"> </w:t>
                      </w:r>
                      <w:r>
                        <w:rPr>
                          <w:color w:val="000000"/>
                        </w:rPr>
                        <w:t>administrator</w:t>
                      </w:r>
                      <w:r>
                        <w:rPr>
                          <w:color w:val="000000"/>
                          <w:spacing w:val="40"/>
                        </w:rPr>
                        <w:t xml:space="preserve"> </w:t>
                      </w:r>
                      <w:r>
                        <w:rPr>
                          <w:color w:val="000000"/>
                          <w:spacing w:val="-2"/>
                        </w:rPr>
                        <w:t>maintains</w:t>
                      </w:r>
                      <w:r>
                        <w:rPr>
                          <w:color w:val="000000"/>
                          <w:spacing w:val="-5"/>
                        </w:rPr>
                        <w:t xml:space="preserve"> </w:t>
                      </w:r>
                      <w:r>
                        <w:rPr>
                          <w:color w:val="000000"/>
                          <w:spacing w:val="-2"/>
                        </w:rPr>
                        <w:t>the</w:t>
                      </w:r>
                      <w:r>
                        <w:rPr>
                          <w:color w:val="000000"/>
                          <w:spacing w:val="-5"/>
                        </w:rPr>
                        <w:t xml:space="preserve"> </w:t>
                      </w:r>
                      <w:r>
                        <w:rPr>
                          <w:color w:val="000000"/>
                          <w:spacing w:val="-2"/>
                        </w:rPr>
                        <w:t>flow</w:t>
                      </w:r>
                      <w:r>
                        <w:rPr>
                          <w:color w:val="000000"/>
                          <w:spacing w:val="40"/>
                        </w:rPr>
                        <w:t xml:space="preserve"> </w:t>
                      </w:r>
                      <w:r>
                        <w:rPr>
                          <w:color w:val="000000"/>
                        </w:rPr>
                        <w:t>and</w:t>
                      </w:r>
                      <w:r>
                        <w:rPr>
                          <w:color w:val="000000"/>
                          <w:spacing w:val="-7"/>
                        </w:rPr>
                        <w:t xml:space="preserve"> </w:t>
                      </w:r>
                      <w:r>
                        <w:rPr>
                          <w:color w:val="000000"/>
                        </w:rPr>
                        <w:t>keywords</w:t>
                      </w:r>
                    </w:p>
                  </w:txbxContent>
                </v:textbox>
              </v:shape>
            </w:pict>
          </mc:Fallback>
        </mc:AlternateContent>
      </w:r>
      <w:r>
        <w:rPr>
          <w:rFonts w:ascii="Trebuchet MS"/>
          <w:sz w:val="15"/>
        </w:rPr>
        <mc:AlternateContent>
          <mc:Choice Requires="wps">
            <w:drawing>
              <wp:anchor distT="0" distB="0" distL="0" distR="0" simplePos="0" relativeHeight="251673600" behindDoc="0" locked="0" layoutInCell="1" allowOverlap="1">
                <wp:simplePos x="0" y="0"/>
                <wp:positionH relativeFrom="page">
                  <wp:posOffset>14452600</wp:posOffset>
                </wp:positionH>
                <wp:positionV relativeFrom="paragraph">
                  <wp:posOffset>313055</wp:posOffset>
                </wp:positionV>
                <wp:extent cx="623570" cy="374015"/>
                <wp:effectExtent l="0" t="0" r="0" b="0"/>
                <wp:wrapNone/>
                <wp:docPr id="265" name="Textbox 26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1235F110">
                            <w:pPr>
                              <w:pStyle w:val="13"/>
                              <w:spacing w:before="54" w:line="259" w:lineRule="auto"/>
                              <w:ind w:left="116" w:right="114"/>
                              <w:jc w:val="center"/>
                              <w:rPr>
                                <w:color w:val="000000"/>
                              </w:rPr>
                            </w:pPr>
                            <w:r>
                              <w:rPr>
                                <w:color w:val="000000"/>
                                <w:spacing w:val="-2"/>
                              </w:rPr>
                              <w:t>IT</w:t>
                            </w:r>
                            <w:r>
                              <w:rPr>
                                <w:color w:val="000000"/>
                                <w:spacing w:val="-5"/>
                              </w:rPr>
                              <w:t xml:space="preserve"> </w:t>
                            </w:r>
                            <w:r>
                              <w:rPr>
                                <w:color w:val="000000"/>
                                <w:spacing w:val="-2"/>
                              </w:rPr>
                              <w:t>helpdesk</w:t>
                            </w:r>
                            <w:r>
                              <w:rPr>
                                <w:color w:val="000000"/>
                                <w:spacing w:val="-5"/>
                              </w:rPr>
                              <w:t xml:space="preserve"> </w:t>
                            </w:r>
                            <w:r>
                              <w:rPr>
                                <w:color w:val="000000"/>
                                <w:spacing w:val="-2"/>
                              </w:rPr>
                              <w:t>staff</w:t>
                            </w:r>
                            <w:r>
                              <w:rPr>
                                <w:color w:val="000000"/>
                                <w:spacing w:val="40"/>
                              </w:rPr>
                              <w:t xml:space="preserve"> </w:t>
                            </w:r>
                            <w:r>
                              <w:rPr>
                                <w:color w:val="000000"/>
                              </w:rPr>
                              <w:t>and</w:t>
                            </w:r>
                            <w:r>
                              <w:rPr>
                                <w:color w:val="000000"/>
                                <w:spacing w:val="-7"/>
                              </w:rPr>
                              <w:t xml:space="preserve"> </w:t>
                            </w:r>
                            <w:r>
                              <w:rPr>
                                <w:color w:val="000000"/>
                              </w:rPr>
                              <w:t>IT</w:t>
                            </w:r>
                            <w:r>
                              <w:rPr>
                                <w:color w:val="000000"/>
                                <w:spacing w:val="40"/>
                              </w:rPr>
                              <w:t xml:space="preserve"> </w:t>
                            </w:r>
                            <w:r>
                              <w:rPr>
                                <w:color w:val="000000"/>
                                <w:spacing w:val="-2"/>
                              </w:rPr>
                              <w:t>administrator</w:t>
                            </w:r>
                            <w:r>
                              <w:rPr>
                                <w:color w:val="000000"/>
                                <w:spacing w:val="40"/>
                              </w:rPr>
                              <w:t xml:space="preserve"> </w:t>
                            </w:r>
                            <w:r>
                              <w:rPr>
                                <w:color w:val="000000"/>
                              </w:rPr>
                              <w:t>review</w:t>
                            </w:r>
                            <w:r>
                              <w:rPr>
                                <w:color w:val="000000"/>
                                <w:spacing w:val="-7"/>
                              </w:rPr>
                              <w:t xml:space="preserve"> </w:t>
                            </w:r>
                            <w:r>
                              <w:rPr>
                                <w:color w:val="000000"/>
                              </w:rPr>
                              <w:t>tickets</w:t>
                            </w:r>
                          </w:p>
                        </w:txbxContent>
                      </wps:txbx>
                      <wps:bodyPr wrap="square" lIns="0" tIns="0" rIns="0" bIns="0" rtlCol="0">
                        <a:noAutofit/>
                      </wps:bodyPr>
                    </wps:wsp>
                  </a:graphicData>
                </a:graphic>
              </wp:anchor>
            </w:drawing>
          </mc:Choice>
          <mc:Fallback>
            <w:pict>
              <v:shape id="Textbox 265" o:spid="_x0000_s1026" o:spt="202" type="#_x0000_t202" style="position:absolute;left:0pt;margin-left:1138pt;margin-top:24.65pt;height:29.45pt;width:49.1pt;mso-position-horizontal-relative:page;z-index:251673600;mso-width-relative:page;mso-height-relative:page;" fillcolor="#9AEDFD" filled="t" stroked="f" coordsize="21600,21600" o:gfxdata="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ZSuqh2wAAAAwBAAAPAAAAAAAAAAEA&#10;IAAAACIAAABkcnMvZG93bnJldi54bWxQSwECFAAUAAAACACHTuJACZ+CNdMBAACrAwAADgAAAAAA&#10;AAABACAAAAAqAQAAZHJzL2Uyb0RvYy54bWxQSwUGAAAAAAYABgBZAQAAbwUAAAAA&#10;">
                <v:fill on="t" focussize="0,0"/>
                <v:stroke on="f"/>
                <v:imagedata o:title=""/>
                <o:lock v:ext="edit" aspectratio="f"/>
                <v:textbox inset="0mm,0mm,0mm,0mm">
                  <w:txbxContent>
                    <w:p w14:paraId="1235F110">
                      <w:pPr>
                        <w:pStyle w:val="13"/>
                        <w:spacing w:before="54" w:line="259" w:lineRule="auto"/>
                        <w:ind w:left="116" w:right="114"/>
                        <w:jc w:val="center"/>
                        <w:rPr>
                          <w:color w:val="000000"/>
                        </w:rPr>
                      </w:pPr>
                      <w:r>
                        <w:rPr>
                          <w:color w:val="000000"/>
                          <w:spacing w:val="-2"/>
                        </w:rPr>
                        <w:t>IT</w:t>
                      </w:r>
                      <w:r>
                        <w:rPr>
                          <w:color w:val="000000"/>
                          <w:spacing w:val="-5"/>
                        </w:rPr>
                        <w:t xml:space="preserve"> </w:t>
                      </w:r>
                      <w:r>
                        <w:rPr>
                          <w:color w:val="000000"/>
                          <w:spacing w:val="-2"/>
                        </w:rPr>
                        <w:t>helpdesk</w:t>
                      </w:r>
                      <w:r>
                        <w:rPr>
                          <w:color w:val="000000"/>
                          <w:spacing w:val="-5"/>
                        </w:rPr>
                        <w:t xml:space="preserve"> </w:t>
                      </w:r>
                      <w:r>
                        <w:rPr>
                          <w:color w:val="000000"/>
                          <w:spacing w:val="-2"/>
                        </w:rPr>
                        <w:t>staff</w:t>
                      </w:r>
                      <w:r>
                        <w:rPr>
                          <w:color w:val="000000"/>
                          <w:spacing w:val="40"/>
                        </w:rPr>
                        <w:t xml:space="preserve"> </w:t>
                      </w:r>
                      <w:r>
                        <w:rPr>
                          <w:color w:val="000000"/>
                        </w:rPr>
                        <w:t>and</w:t>
                      </w:r>
                      <w:r>
                        <w:rPr>
                          <w:color w:val="000000"/>
                          <w:spacing w:val="-7"/>
                        </w:rPr>
                        <w:t xml:space="preserve"> </w:t>
                      </w:r>
                      <w:r>
                        <w:rPr>
                          <w:color w:val="000000"/>
                        </w:rPr>
                        <w:t>IT</w:t>
                      </w:r>
                      <w:r>
                        <w:rPr>
                          <w:color w:val="000000"/>
                          <w:spacing w:val="40"/>
                        </w:rPr>
                        <w:t xml:space="preserve"> </w:t>
                      </w:r>
                      <w:r>
                        <w:rPr>
                          <w:color w:val="000000"/>
                          <w:spacing w:val="-2"/>
                        </w:rPr>
                        <w:t>administrator</w:t>
                      </w:r>
                      <w:r>
                        <w:rPr>
                          <w:color w:val="000000"/>
                          <w:spacing w:val="40"/>
                        </w:rPr>
                        <w:t xml:space="preserve"> </w:t>
                      </w:r>
                      <w:r>
                        <w:rPr>
                          <w:color w:val="000000"/>
                        </w:rPr>
                        <w:t>review</w:t>
                      </w:r>
                      <w:r>
                        <w:rPr>
                          <w:color w:val="000000"/>
                          <w:spacing w:val="-7"/>
                        </w:rPr>
                        <w:t xml:space="preserve"> </w:t>
                      </w:r>
                      <w:r>
                        <w:rPr>
                          <w:color w:val="000000"/>
                        </w:rPr>
                        <w:t>tickets</w:t>
                      </w:r>
                    </w:p>
                  </w:txbxContent>
                </v:textbox>
              </v:shape>
            </w:pict>
          </mc:Fallback>
        </mc:AlternateContent>
      </w:r>
      <w:r>
        <w:rPr>
          <w:rFonts w:ascii="Trebuchet MS"/>
          <w:sz w:val="15"/>
        </w:rPr>
        <mc:AlternateContent>
          <mc:Choice Requires="wps">
            <w:drawing>
              <wp:anchor distT="0" distB="0" distL="0" distR="0" simplePos="0" relativeHeight="251673600" behindDoc="0" locked="0" layoutInCell="1" allowOverlap="1">
                <wp:simplePos x="0" y="0"/>
                <wp:positionH relativeFrom="page">
                  <wp:posOffset>13081635</wp:posOffset>
                </wp:positionH>
                <wp:positionV relativeFrom="paragraph">
                  <wp:posOffset>313055</wp:posOffset>
                </wp:positionV>
                <wp:extent cx="623570" cy="374015"/>
                <wp:effectExtent l="0" t="0" r="0" b="0"/>
                <wp:wrapNone/>
                <wp:docPr id="266" name="Textbox 26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7326D78D">
                            <w:pPr>
                              <w:pStyle w:val="13"/>
                              <w:spacing w:before="1"/>
                              <w:rPr>
                                <w:color w:val="000000"/>
                              </w:rPr>
                            </w:pPr>
                          </w:p>
                          <w:p w14:paraId="7B460D9B">
                            <w:pPr>
                              <w:pStyle w:val="13"/>
                              <w:spacing w:line="259" w:lineRule="auto"/>
                              <w:ind w:left="95" w:right="93"/>
                              <w:jc w:val="center"/>
                              <w:rPr>
                                <w:color w:val="000000"/>
                              </w:rPr>
                            </w:pPr>
                            <w:r>
                              <w:rPr>
                                <w:color w:val="000000"/>
                              </w:rPr>
                              <w:t>Caller's</w:t>
                            </w:r>
                            <w:r>
                              <w:rPr>
                                <w:color w:val="000000"/>
                                <w:spacing w:val="-7"/>
                              </w:rPr>
                              <w:t xml:space="preserve"> </w:t>
                            </w:r>
                            <w:r>
                              <w:rPr>
                                <w:color w:val="000000"/>
                              </w:rPr>
                              <w:t>email</w:t>
                            </w:r>
                            <w:r>
                              <w:rPr>
                                <w:color w:val="000000"/>
                                <w:spacing w:val="40"/>
                              </w:rPr>
                              <w:t xml:space="preserve"> </w:t>
                            </w:r>
                            <w:r>
                              <w:rPr>
                                <w:color w:val="000000"/>
                                <w:spacing w:val="-2"/>
                              </w:rPr>
                              <w:t>address</w:t>
                            </w:r>
                            <w:r>
                              <w:rPr>
                                <w:color w:val="000000"/>
                                <w:spacing w:val="-5"/>
                              </w:rPr>
                              <w:t xml:space="preserve"> </w:t>
                            </w:r>
                            <w:r>
                              <w:rPr>
                                <w:color w:val="000000"/>
                                <w:spacing w:val="-2"/>
                              </w:rPr>
                              <w:t>used</w:t>
                            </w:r>
                            <w:r>
                              <w:rPr>
                                <w:color w:val="000000"/>
                                <w:spacing w:val="-5"/>
                              </w:rPr>
                              <w:t xml:space="preserve"> </w:t>
                            </w:r>
                            <w:r>
                              <w:rPr>
                                <w:color w:val="000000"/>
                                <w:spacing w:val="-2"/>
                              </w:rPr>
                              <w:t>as</w:t>
                            </w:r>
                            <w:r>
                              <w:rPr>
                                <w:color w:val="000000"/>
                                <w:spacing w:val="40"/>
                              </w:rPr>
                              <w:t xml:space="preserve"> </w:t>
                            </w:r>
                            <w:r>
                              <w:rPr>
                                <w:color w:val="000000"/>
                              </w:rPr>
                              <w:t>the</w:t>
                            </w:r>
                            <w:r>
                              <w:rPr>
                                <w:color w:val="000000"/>
                                <w:spacing w:val="-7"/>
                              </w:rPr>
                              <w:t xml:space="preserve"> </w:t>
                            </w:r>
                            <w:r>
                              <w:rPr>
                                <w:color w:val="000000"/>
                              </w:rPr>
                              <w:t>recipient</w:t>
                            </w:r>
                          </w:p>
                        </w:txbxContent>
                      </wps:txbx>
                      <wps:bodyPr wrap="square" lIns="0" tIns="0" rIns="0" bIns="0" rtlCol="0">
                        <a:noAutofit/>
                      </wps:bodyPr>
                    </wps:wsp>
                  </a:graphicData>
                </a:graphic>
              </wp:anchor>
            </w:drawing>
          </mc:Choice>
          <mc:Fallback>
            <w:pict>
              <v:shape id="Textbox 266" o:spid="_x0000_s1026" o:spt="202" type="#_x0000_t202" style="position:absolute;left:0pt;margin-left:1030.05pt;margin-top:24.65pt;height:29.45pt;width:49.1pt;mso-position-horizontal-relative:page;z-index:251673600;mso-width-relative:page;mso-height-relative:page;" fillcolor="#9AEDFD" filled="t" stroked="f" coordsize="21600,21600" o:gfxdata="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IVPRfaAAAADAEAAA8AAAAAAAAAAQAgAAAA&#10;IgAAAGRycy9kb3ducmV2LnhtbFBLAQIUABQAAAAIAIdO4kBv9rSS0AEAAKsDAAAOAAAAAAAAAAEA&#10;IAAAACkBAABkcnMvZTJvRG9jLnhtbFBLBQYAAAAABgAGAFkBAABrBQAAAAA=&#10;">
                <v:fill on="t" focussize="0,0"/>
                <v:stroke on="f"/>
                <v:imagedata o:title=""/>
                <o:lock v:ext="edit" aspectratio="f"/>
                <v:textbox inset="0mm,0mm,0mm,0mm">
                  <w:txbxContent>
                    <w:p w14:paraId="7326D78D">
                      <w:pPr>
                        <w:pStyle w:val="13"/>
                        <w:spacing w:before="1"/>
                        <w:rPr>
                          <w:color w:val="000000"/>
                        </w:rPr>
                      </w:pPr>
                    </w:p>
                    <w:p w14:paraId="7B460D9B">
                      <w:pPr>
                        <w:pStyle w:val="13"/>
                        <w:spacing w:line="259" w:lineRule="auto"/>
                        <w:ind w:left="95" w:right="93"/>
                        <w:jc w:val="center"/>
                        <w:rPr>
                          <w:color w:val="000000"/>
                        </w:rPr>
                      </w:pPr>
                      <w:r>
                        <w:rPr>
                          <w:color w:val="000000"/>
                        </w:rPr>
                        <w:t>Caller's</w:t>
                      </w:r>
                      <w:r>
                        <w:rPr>
                          <w:color w:val="000000"/>
                          <w:spacing w:val="-7"/>
                        </w:rPr>
                        <w:t xml:space="preserve"> </w:t>
                      </w:r>
                      <w:r>
                        <w:rPr>
                          <w:color w:val="000000"/>
                        </w:rPr>
                        <w:t>email</w:t>
                      </w:r>
                      <w:r>
                        <w:rPr>
                          <w:color w:val="000000"/>
                          <w:spacing w:val="40"/>
                        </w:rPr>
                        <w:t xml:space="preserve"> </w:t>
                      </w:r>
                      <w:r>
                        <w:rPr>
                          <w:color w:val="000000"/>
                          <w:spacing w:val="-2"/>
                        </w:rPr>
                        <w:t>address</w:t>
                      </w:r>
                      <w:r>
                        <w:rPr>
                          <w:color w:val="000000"/>
                          <w:spacing w:val="-5"/>
                        </w:rPr>
                        <w:t xml:space="preserve"> </w:t>
                      </w:r>
                      <w:r>
                        <w:rPr>
                          <w:color w:val="000000"/>
                          <w:spacing w:val="-2"/>
                        </w:rPr>
                        <w:t>used</w:t>
                      </w:r>
                      <w:r>
                        <w:rPr>
                          <w:color w:val="000000"/>
                          <w:spacing w:val="-5"/>
                        </w:rPr>
                        <w:t xml:space="preserve"> </w:t>
                      </w:r>
                      <w:r>
                        <w:rPr>
                          <w:color w:val="000000"/>
                          <w:spacing w:val="-2"/>
                        </w:rPr>
                        <w:t>as</w:t>
                      </w:r>
                      <w:r>
                        <w:rPr>
                          <w:color w:val="000000"/>
                          <w:spacing w:val="40"/>
                        </w:rPr>
                        <w:t xml:space="preserve"> </w:t>
                      </w:r>
                      <w:r>
                        <w:rPr>
                          <w:color w:val="000000"/>
                        </w:rPr>
                        <w:t>the</w:t>
                      </w:r>
                      <w:r>
                        <w:rPr>
                          <w:color w:val="000000"/>
                          <w:spacing w:val="-7"/>
                        </w:rPr>
                        <w:t xml:space="preserve"> </w:t>
                      </w:r>
                      <w:r>
                        <w:rPr>
                          <w:color w:val="000000"/>
                        </w:rPr>
                        <w:t>recipient</w:t>
                      </w:r>
                    </w:p>
                  </w:txbxContent>
                </v:textbox>
              </v:shape>
            </w:pict>
          </mc:Fallback>
        </mc:AlternateContent>
      </w:r>
      <w:r>
        <w:rPr>
          <w:rFonts w:ascii="Trebuchet MS"/>
          <w:sz w:val="15"/>
        </w:rPr>
        <mc:AlternateContent>
          <mc:Choice Requires="wps">
            <w:drawing>
              <wp:anchor distT="0" distB="0" distL="0" distR="0" simplePos="0" relativeHeight="251674624" behindDoc="0" locked="0" layoutInCell="1" allowOverlap="1">
                <wp:simplePos x="0" y="0"/>
                <wp:positionH relativeFrom="page">
                  <wp:posOffset>12070715</wp:posOffset>
                </wp:positionH>
                <wp:positionV relativeFrom="paragraph">
                  <wp:posOffset>313055</wp:posOffset>
                </wp:positionV>
                <wp:extent cx="623570" cy="374015"/>
                <wp:effectExtent l="0" t="0" r="0" b="0"/>
                <wp:wrapNone/>
                <wp:docPr id="267" name="Textbox 26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49BC0B0E">
                            <w:pPr>
                              <w:spacing w:before="66" w:line="280" w:lineRule="auto"/>
                              <w:ind w:left="74" w:right="72" w:firstLine="0"/>
                              <w:jc w:val="center"/>
                              <w:rPr>
                                <w:color w:val="000000"/>
                                <w:sz w:val="9"/>
                              </w:rPr>
                            </w:pPr>
                            <w:r>
                              <w:rPr>
                                <w:color w:val="000000"/>
                                <w:w w:val="105"/>
                                <w:sz w:val="9"/>
                              </w:rPr>
                              <w:t>Category</w:t>
                            </w:r>
                            <w:r>
                              <w:rPr>
                                <w:color w:val="000000"/>
                                <w:spacing w:val="-7"/>
                                <w:w w:val="105"/>
                                <w:sz w:val="9"/>
                              </w:rPr>
                              <w:t xml:space="preserve"> </w:t>
                            </w:r>
                            <w:r>
                              <w:rPr>
                                <w:color w:val="000000"/>
                                <w:w w:val="105"/>
                                <w:sz w:val="9"/>
                              </w:rPr>
                              <w:t>and</w:t>
                            </w:r>
                            <w:r>
                              <w:rPr>
                                <w:color w:val="000000"/>
                                <w:spacing w:val="40"/>
                                <w:w w:val="105"/>
                                <w:sz w:val="9"/>
                              </w:rPr>
                              <w:t xml:space="preserve"> </w:t>
                            </w:r>
                            <w:r>
                              <w:rPr>
                                <w:color w:val="000000"/>
                                <w:w w:val="105"/>
                                <w:sz w:val="9"/>
                              </w:rPr>
                              <w:t>Subcategory</w:t>
                            </w:r>
                            <w:r>
                              <w:rPr>
                                <w:color w:val="000000"/>
                                <w:spacing w:val="-7"/>
                                <w:w w:val="105"/>
                                <w:sz w:val="9"/>
                              </w:rPr>
                              <w:t xml:space="preserve"> </w:t>
                            </w:r>
                            <w:r>
                              <w:rPr>
                                <w:color w:val="000000"/>
                                <w:w w:val="105"/>
                                <w:sz w:val="9"/>
                              </w:rPr>
                              <w:t>fields</w:t>
                            </w:r>
                            <w:r>
                              <w:rPr>
                                <w:color w:val="000000"/>
                                <w:spacing w:val="40"/>
                                <w:w w:val="105"/>
                                <w:sz w:val="9"/>
                              </w:rPr>
                              <w:t xml:space="preserve"> </w:t>
                            </w:r>
                            <w:r>
                              <w:rPr>
                                <w:color w:val="000000"/>
                                <w:w w:val="105"/>
                                <w:sz w:val="9"/>
                              </w:rPr>
                              <w:t>filled</w:t>
                            </w:r>
                            <w:r>
                              <w:rPr>
                                <w:color w:val="000000"/>
                                <w:spacing w:val="-7"/>
                                <w:w w:val="105"/>
                                <w:sz w:val="9"/>
                              </w:rPr>
                              <w:t xml:space="preserve"> </w:t>
                            </w:r>
                            <w:r>
                              <w:rPr>
                                <w:color w:val="000000"/>
                                <w:w w:val="105"/>
                                <w:sz w:val="9"/>
                              </w:rPr>
                              <w:t>by</w:t>
                            </w:r>
                            <w:r>
                              <w:rPr>
                                <w:color w:val="000000"/>
                                <w:spacing w:val="-6"/>
                                <w:w w:val="105"/>
                                <w:sz w:val="9"/>
                              </w:rPr>
                              <w:t xml:space="preserve"> </w:t>
                            </w:r>
                            <w:r>
                              <w:rPr>
                                <w:color w:val="000000"/>
                                <w:w w:val="105"/>
                                <w:sz w:val="9"/>
                              </w:rPr>
                              <w:t>the</w:t>
                            </w:r>
                            <w:r>
                              <w:rPr>
                                <w:color w:val="000000"/>
                                <w:spacing w:val="-6"/>
                                <w:w w:val="105"/>
                                <w:sz w:val="9"/>
                              </w:rPr>
                              <w:t xml:space="preserve"> </w:t>
                            </w:r>
                            <w:r>
                              <w:rPr>
                                <w:color w:val="000000"/>
                                <w:w w:val="105"/>
                                <w:sz w:val="9"/>
                              </w:rPr>
                              <w:t>Update</w:t>
                            </w:r>
                            <w:r>
                              <w:rPr>
                                <w:color w:val="000000"/>
                                <w:spacing w:val="40"/>
                                <w:w w:val="105"/>
                                <w:sz w:val="9"/>
                              </w:rPr>
                              <w:t xml:space="preserve"> </w:t>
                            </w:r>
                            <w:r>
                              <w:rPr>
                                <w:color w:val="000000"/>
                                <w:w w:val="105"/>
                                <w:sz w:val="9"/>
                              </w:rPr>
                              <w:t>Record</w:t>
                            </w:r>
                            <w:r>
                              <w:rPr>
                                <w:color w:val="000000"/>
                                <w:spacing w:val="-7"/>
                                <w:w w:val="105"/>
                                <w:sz w:val="9"/>
                              </w:rPr>
                              <w:t xml:space="preserve"> </w:t>
                            </w:r>
                            <w:r>
                              <w:rPr>
                                <w:color w:val="000000"/>
                                <w:w w:val="105"/>
                                <w:sz w:val="9"/>
                              </w:rPr>
                              <w:t>action</w:t>
                            </w:r>
                          </w:p>
                        </w:txbxContent>
                      </wps:txbx>
                      <wps:bodyPr wrap="square" lIns="0" tIns="0" rIns="0" bIns="0" rtlCol="0">
                        <a:noAutofit/>
                      </wps:bodyPr>
                    </wps:wsp>
                  </a:graphicData>
                </a:graphic>
              </wp:anchor>
            </w:drawing>
          </mc:Choice>
          <mc:Fallback>
            <w:pict>
              <v:shape id="Textbox 267" o:spid="_x0000_s1026" o:spt="202" type="#_x0000_t202" style="position:absolute;left:0pt;margin-left:950.45pt;margin-top:24.65pt;height:29.45pt;width:49.1pt;mso-position-horizontal-relative:page;z-index:251674624;mso-width-relative:page;mso-height-relative:page;" fillcolor="#9AEDFD" filled="t" stroked="f" coordsize="21600,21600" o:gfxdata="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z4TvNkAAAAMAQAADwAAAAAAAAABACAAAAAi&#10;AAAAZHJzL2Rvd25yZXYueG1sUEsBAhQAFAAAAAgAh07iQHLTiUbQAQAAqwMAAA4AAAAAAAAAAQAg&#10;AAAAKAEAAGRycy9lMm9Eb2MueG1sUEsFBgAAAAAGAAYAWQEAAGoFAAAAAA==&#10;">
                <v:fill on="t" focussize="0,0"/>
                <v:stroke on="f"/>
                <v:imagedata o:title=""/>
                <o:lock v:ext="edit" aspectratio="f"/>
                <v:textbox inset="0mm,0mm,0mm,0mm">
                  <w:txbxContent>
                    <w:p w14:paraId="49BC0B0E">
                      <w:pPr>
                        <w:spacing w:before="66" w:line="280" w:lineRule="auto"/>
                        <w:ind w:left="74" w:right="72" w:firstLine="0"/>
                        <w:jc w:val="center"/>
                        <w:rPr>
                          <w:color w:val="000000"/>
                          <w:sz w:val="9"/>
                        </w:rPr>
                      </w:pPr>
                      <w:r>
                        <w:rPr>
                          <w:color w:val="000000"/>
                          <w:w w:val="105"/>
                          <w:sz w:val="9"/>
                        </w:rPr>
                        <w:t>Category</w:t>
                      </w:r>
                      <w:r>
                        <w:rPr>
                          <w:color w:val="000000"/>
                          <w:spacing w:val="-7"/>
                          <w:w w:val="105"/>
                          <w:sz w:val="9"/>
                        </w:rPr>
                        <w:t xml:space="preserve"> </w:t>
                      </w:r>
                      <w:r>
                        <w:rPr>
                          <w:color w:val="000000"/>
                          <w:w w:val="105"/>
                          <w:sz w:val="9"/>
                        </w:rPr>
                        <w:t>and</w:t>
                      </w:r>
                      <w:r>
                        <w:rPr>
                          <w:color w:val="000000"/>
                          <w:spacing w:val="40"/>
                          <w:w w:val="105"/>
                          <w:sz w:val="9"/>
                        </w:rPr>
                        <w:t xml:space="preserve"> </w:t>
                      </w:r>
                      <w:r>
                        <w:rPr>
                          <w:color w:val="000000"/>
                          <w:w w:val="105"/>
                          <w:sz w:val="9"/>
                        </w:rPr>
                        <w:t>Subcategory</w:t>
                      </w:r>
                      <w:r>
                        <w:rPr>
                          <w:color w:val="000000"/>
                          <w:spacing w:val="-7"/>
                          <w:w w:val="105"/>
                          <w:sz w:val="9"/>
                        </w:rPr>
                        <w:t xml:space="preserve"> </w:t>
                      </w:r>
                      <w:r>
                        <w:rPr>
                          <w:color w:val="000000"/>
                          <w:w w:val="105"/>
                          <w:sz w:val="9"/>
                        </w:rPr>
                        <w:t>fields</w:t>
                      </w:r>
                      <w:r>
                        <w:rPr>
                          <w:color w:val="000000"/>
                          <w:spacing w:val="40"/>
                          <w:w w:val="105"/>
                          <w:sz w:val="9"/>
                        </w:rPr>
                        <w:t xml:space="preserve"> </w:t>
                      </w:r>
                      <w:r>
                        <w:rPr>
                          <w:color w:val="000000"/>
                          <w:w w:val="105"/>
                          <w:sz w:val="9"/>
                        </w:rPr>
                        <w:t>filled</w:t>
                      </w:r>
                      <w:r>
                        <w:rPr>
                          <w:color w:val="000000"/>
                          <w:spacing w:val="-7"/>
                          <w:w w:val="105"/>
                          <w:sz w:val="9"/>
                        </w:rPr>
                        <w:t xml:space="preserve"> </w:t>
                      </w:r>
                      <w:r>
                        <w:rPr>
                          <w:color w:val="000000"/>
                          <w:w w:val="105"/>
                          <w:sz w:val="9"/>
                        </w:rPr>
                        <w:t>by</w:t>
                      </w:r>
                      <w:r>
                        <w:rPr>
                          <w:color w:val="000000"/>
                          <w:spacing w:val="-6"/>
                          <w:w w:val="105"/>
                          <w:sz w:val="9"/>
                        </w:rPr>
                        <w:t xml:space="preserve"> </w:t>
                      </w:r>
                      <w:r>
                        <w:rPr>
                          <w:color w:val="000000"/>
                          <w:w w:val="105"/>
                          <w:sz w:val="9"/>
                        </w:rPr>
                        <w:t>the</w:t>
                      </w:r>
                      <w:r>
                        <w:rPr>
                          <w:color w:val="000000"/>
                          <w:spacing w:val="-6"/>
                          <w:w w:val="105"/>
                          <w:sz w:val="9"/>
                        </w:rPr>
                        <w:t xml:space="preserve"> </w:t>
                      </w:r>
                      <w:r>
                        <w:rPr>
                          <w:color w:val="000000"/>
                          <w:w w:val="105"/>
                          <w:sz w:val="9"/>
                        </w:rPr>
                        <w:t>Update</w:t>
                      </w:r>
                      <w:r>
                        <w:rPr>
                          <w:color w:val="000000"/>
                          <w:spacing w:val="40"/>
                          <w:w w:val="105"/>
                          <w:sz w:val="9"/>
                        </w:rPr>
                        <w:t xml:space="preserve"> </w:t>
                      </w:r>
                      <w:r>
                        <w:rPr>
                          <w:color w:val="000000"/>
                          <w:w w:val="105"/>
                          <w:sz w:val="9"/>
                        </w:rPr>
                        <w:t>Record</w:t>
                      </w:r>
                      <w:r>
                        <w:rPr>
                          <w:color w:val="000000"/>
                          <w:spacing w:val="-7"/>
                          <w:w w:val="105"/>
                          <w:sz w:val="9"/>
                        </w:rPr>
                        <w:t xml:space="preserve"> </w:t>
                      </w:r>
                      <w:r>
                        <w:rPr>
                          <w:color w:val="000000"/>
                          <w:w w:val="105"/>
                          <w:sz w:val="9"/>
                        </w:rPr>
                        <w:t>action</w:t>
                      </w:r>
                    </w:p>
                  </w:txbxContent>
                </v:textbox>
              </v:shape>
            </w:pict>
          </mc:Fallback>
        </mc:AlternateContent>
      </w:r>
      <w:r>
        <w:rPr>
          <w:rFonts w:ascii="Trebuchet MS"/>
          <w:sz w:val="15"/>
        </w:rPr>
        <mc:AlternateContent>
          <mc:Choice Requires="wps">
            <w:drawing>
              <wp:anchor distT="0" distB="0" distL="0" distR="0" simplePos="0" relativeHeight="251674624" behindDoc="0" locked="0" layoutInCell="1" allowOverlap="1">
                <wp:simplePos x="0" y="0"/>
                <wp:positionH relativeFrom="page">
                  <wp:posOffset>10699750</wp:posOffset>
                </wp:positionH>
                <wp:positionV relativeFrom="paragraph">
                  <wp:posOffset>313055</wp:posOffset>
                </wp:positionV>
                <wp:extent cx="623570" cy="374015"/>
                <wp:effectExtent l="0" t="0" r="0" b="0"/>
                <wp:wrapNone/>
                <wp:docPr id="268" name="Textbox 26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21D8E22A">
                            <w:pPr>
                              <w:pStyle w:val="13"/>
                              <w:spacing w:before="1"/>
                              <w:rPr>
                                <w:color w:val="000000"/>
                              </w:rPr>
                            </w:pPr>
                          </w:p>
                          <w:p w14:paraId="569AD2B8">
                            <w:pPr>
                              <w:pStyle w:val="13"/>
                              <w:spacing w:line="259" w:lineRule="auto"/>
                              <w:ind w:left="2"/>
                              <w:jc w:val="center"/>
                              <w:rPr>
                                <w:color w:val="000000"/>
                              </w:rPr>
                            </w:pPr>
                            <w:r>
                              <w:rPr>
                                <w:color w:val="000000"/>
                              </w:rPr>
                              <w:t>Student</w:t>
                            </w:r>
                            <w:r>
                              <w:rPr>
                                <w:color w:val="000000"/>
                                <w:spacing w:val="-7"/>
                              </w:rPr>
                              <w:t xml:space="preserve"> </w:t>
                            </w:r>
                            <w:r>
                              <w:rPr>
                                <w:color w:val="000000"/>
                              </w:rPr>
                              <w:t>or</w:t>
                            </w:r>
                            <w:r>
                              <w:rPr>
                                <w:color w:val="000000"/>
                                <w:spacing w:val="-7"/>
                              </w:rPr>
                              <w:t xml:space="preserve"> </w:t>
                            </w:r>
                            <w:r>
                              <w:rPr>
                                <w:color w:val="000000"/>
                              </w:rPr>
                              <w:t>teacher</w:t>
                            </w:r>
                            <w:r>
                              <w:rPr>
                                <w:color w:val="000000"/>
                                <w:spacing w:val="40"/>
                              </w:rPr>
                              <w:t xml:space="preserve"> </w:t>
                            </w:r>
                            <w:r>
                              <w:rPr>
                                <w:color w:val="000000"/>
                                <w:spacing w:val="-2"/>
                              </w:rPr>
                              <w:t>submitting</w:t>
                            </w:r>
                            <w:r>
                              <w:rPr>
                                <w:color w:val="000000"/>
                                <w:spacing w:val="-5"/>
                              </w:rPr>
                              <w:t xml:space="preserve"> </w:t>
                            </w:r>
                            <w:r>
                              <w:rPr>
                                <w:color w:val="000000"/>
                                <w:spacing w:val="-2"/>
                              </w:rPr>
                              <w:t>from</w:t>
                            </w:r>
                            <w:r>
                              <w:rPr>
                                <w:color w:val="000000"/>
                                <w:spacing w:val="-5"/>
                              </w:rPr>
                              <w:t xml:space="preserve"> </w:t>
                            </w:r>
                            <w:r>
                              <w:rPr>
                                <w:color w:val="000000"/>
                                <w:spacing w:val="-2"/>
                              </w:rPr>
                              <w:t>the</w:t>
                            </w:r>
                            <w:r>
                              <w:rPr>
                                <w:color w:val="000000"/>
                                <w:spacing w:val="40"/>
                              </w:rPr>
                              <w:t xml:space="preserve"> </w:t>
                            </w:r>
                            <w:r>
                              <w:rPr>
                                <w:color w:val="000000"/>
                              </w:rPr>
                              <w:t>school</w:t>
                            </w:r>
                            <w:r>
                              <w:rPr>
                                <w:color w:val="000000"/>
                                <w:spacing w:val="-7"/>
                              </w:rPr>
                              <w:t xml:space="preserve"> </w:t>
                            </w:r>
                            <w:r>
                              <w:rPr>
                                <w:color w:val="000000"/>
                              </w:rPr>
                              <w:t>campus</w:t>
                            </w:r>
                          </w:p>
                        </w:txbxContent>
                      </wps:txbx>
                      <wps:bodyPr wrap="square" lIns="0" tIns="0" rIns="0" bIns="0" rtlCol="0">
                        <a:noAutofit/>
                      </wps:bodyPr>
                    </wps:wsp>
                  </a:graphicData>
                </a:graphic>
              </wp:anchor>
            </w:drawing>
          </mc:Choice>
          <mc:Fallback>
            <w:pict>
              <v:shape id="Textbox 268" o:spid="_x0000_s1026" o:spt="202" type="#_x0000_t202" style="position:absolute;left:0pt;margin-left:842.5pt;margin-top:24.65pt;height:29.45pt;width:49.1pt;mso-position-horizontal-relative:page;z-index:251674624;mso-width-relative:page;mso-height-relative:page;" fillcolor="#9AEDFD" filled="t" stroked="f" coordsize="21600,21600" o:gfxdata="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hPukW2wAAAAwBAAAPAAAAAAAAAAEAIAAA&#10;ACIAAABkcnMvZG93bnJldi54bWxQSwECFAAUAAAACACHTuJATxX1ENABAACrAwAADgAAAAAAAAAB&#10;ACAAAAAqAQAAZHJzL2Uyb0RvYy54bWxQSwUGAAAAAAYABgBZAQAAbAUAAAAA&#10;">
                <v:fill on="t" focussize="0,0"/>
                <v:stroke on="f"/>
                <v:imagedata o:title=""/>
                <o:lock v:ext="edit" aspectratio="f"/>
                <v:textbox inset="0mm,0mm,0mm,0mm">
                  <w:txbxContent>
                    <w:p w14:paraId="21D8E22A">
                      <w:pPr>
                        <w:pStyle w:val="13"/>
                        <w:spacing w:before="1"/>
                        <w:rPr>
                          <w:color w:val="000000"/>
                        </w:rPr>
                      </w:pPr>
                    </w:p>
                    <w:p w14:paraId="569AD2B8">
                      <w:pPr>
                        <w:pStyle w:val="13"/>
                        <w:spacing w:line="259" w:lineRule="auto"/>
                        <w:ind w:left="2"/>
                        <w:jc w:val="center"/>
                        <w:rPr>
                          <w:color w:val="000000"/>
                        </w:rPr>
                      </w:pPr>
                      <w:r>
                        <w:rPr>
                          <w:color w:val="000000"/>
                        </w:rPr>
                        <w:t>Student</w:t>
                      </w:r>
                      <w:r>
                        <w:rPr>
                          <w:color w:val="000000"/>
                          <w:spacing w:val="-7"/>
                        </w:rPr>
                        <w:t xml:space="preserve"> </w:t>
                      </w:r>
                      <w:r>
                        <w:rPr>
                          <w:color w:val="000000"/>
                        </w:rPr>
                        <w:t>or</w:t>
                      </w:r>
                      <w:r>
                        <w:rPr>
                          <w:color w:val="000000"/>
                          <w:spacing w:val="-7"/>
                        </w:rPr>
                        <w:t xml:space="preserve"> </w:t>
                      </w:r>
                      <w:r>
                        <w:rPr>
                          <w:color w:val="000000"/>
                        </w:rPr>
                        <w:t>teacher</w:t>
                      </w:r>
                      <w:r>
                        <w:rPr>
                          <w:color w:val="000000"/>
                          <w:spacing w:val="40"/>
                        </w:rPr>
                        <w:t xml:space="preserve"> </w:t>
                      </w:r>
                      <w:r>
                        <w:rPr>
                          <w:color w:val="000000"/>
                          <w:spacing w:val="-2"/>
                        </w:rPr>
                        <w:t>submitting</w:t>
                      </w:r>
                      <w:r>
                        <w:rPr>
                          <w:color w:val="000000"/>
                          <w:spacing w:val="-5"/>
                        </w:rPr>
                        <w:t xml:space="preserve"> </w:t>
                      </w:r>
                      <w:r>
                        <w:rPr>
                          <w:color w:val="000000"/>
                          <w:spacing w:val="-2"/>
                        </w:rPr>
                        <w:t>from</w:t>
                      </w:r>
                      <w:r>
                        <w:rPr>
                          <w:color w:val="000000"/>
                          <w:spacing w:val="-5"/>
                        </w:rPr>
                        <w:t xml:space="preserve"> </w:t>
                      </w:r>
                      <w:r>
                        <w:rPr>
                          <w:color w:val="000000"/>
                          <w:spacing w:val="-2"/>
                        </w:rPr>
                        <w:t>the</w:t>
                      </w:r>
                      <w:r>
                        <w:rPr>
                          <w:color w:val="000000"/>
                          <w:spacing w:val="40"/>
                        </w:rPr>
                        <w:t xml:space="preserve"> </w:t>
                      </w:r>
                      <w:r>
                        <w:rPr>
                          <w:color w:val="000000"/>
                        </w:rPr>
                        <w:t>school</w:t>
                      </w:r>
                      <w:r>
                        <w:rPr>
                          <w:color w:val="000000"/>
                          <w:spacing w:val="-7"/>
                        </w:rPr>
                        <w:t xml:space="preserve"> </w:t>
                      </w:r>
                      <w:r>
                        <w:rPr>
                          <w:color w:val="000000"/>
                        </w:rPr>
                        <w:t>campus</w:t>
                      </w:r>
                    </w:p>
                  </w:txbxContent>
                </v:textbox>
              </v:shape>
            </w:pict>
          </mc:Fallback>
        </mc:AlternateContent>
      </w:r>
      <w:r>
        <w:rPr>
          <w:rFonts w:ascii="Trebuchet MS"/>
          <w:sz w:val="15"/>
        </w:rPr>
        <mc:AlternateContent>
          <mc:Choice Requires="wps">
            <w:drawing>
              <wp:anchor distT="0" distB="0" distL="0" distR="0" simplePos="0" relativeHeight="251675648" behindDoc="0" locked="0" layoutInCell="1" allowOverlap="1">
                <wp:simplePos x="0" y="0"/>
                <wp:positionH relativeFrom="page">
                  <wp:posOffset>5951220</wp:posOffset>
                </wp:positionH>
                <wp:positionV relativeFrom="paragraph">
                  <wp:posOffset>313055</wp:posOffset>
                </wp:positionV>
                <wp:extent cx="623570" cy="374015"/>
                <wp:effectExtent l="0" t="0" r="0" b="0"/>
                <wp:wrapNone/>
                <wp:docPr id="269" name="Textbox 26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67EC0C7A">
                            <w:pPr>
                              <w:pStyle w:val="13"/>
                              <w:spacing w:before="54" w:line="259" w:lineRule="auto"/>
                              <w:ind w:left="83" w:right="81"/>
                              <w:jc w:val="center"/>
                              <w:rPr>
                                <w:color w:val="000000"/>
                              </w:rPr>
                            </w:pPr>
                            <w:r>
                              <w:rPr>
                                <w:color w:val="000000"/>
                                <w:spacing w:val="-2"/>
                              </w:rPr>
                              <w:t>Student</w:t>
                            </w:r>
                            <w:r>
                              <w:rPr>
                                <w:color w:val="000000"/>
                                <w:spacing w:val="-5"/>
                              </w:rPr>
                              <w:t xml:space="preserve"> </w:t>
                            </w:r>
                            <w:r>
                              <w:rPr>
                                <w:color w:val="000000"/>
                                <w:spacing w:val="-2"/>
                              </w:rPr>
                              <w:t>or</w:t>
                            </w:r>
                            <w:r>
                              <w:rPr>
                                <w:color w:val="000000"/>
                                <w:spacing w:val="-5"/>
                              </w:rPr>
                              <w:t xml:space="preserve"> </w:t>
                            </w:r>
                            <w:r>
                              <w:rPr>
                                <w:color w:val="000000"/>
                                <w:spacing w:val="-2"/>
                              </w:rPr>
                              <w:t>teacher</w:t>
                            </w:r>
                            <w:r>
                              <w:rPr>
                                <w:color w:val="000000"/>
                                <w:spacing w:val="40"/>
                              </w:rPr>
                              <w:t xml:space="preserve"> </w:t>
                            </w:r>
                            <w:r>
                              <w:rPr>
                                <w:color w:val="000000"/>
                              </w:rPr>
                              <w:t>in the classroom,</w:t>
                            </w:r>
                            <w:r>
                              <w:rPr>
                                <w:color w:val="000000"/>
                                <w:spacing w:val="40"/>
                              </w:rPr>
                              <w:t xml:space="preserve"> </w:t>
                            </w:r>
                            <w:r>
                              <w:rPr>
                                <w:color w:val="000000"/>
                              </w:rPr>
                              <w:t>computer lab or</w:t>
                            </w:r>
                            <w:r>
                              <w:rPr>
                                <w:color w:val="000000"/>
                                <w:spacing w:val="40"/>
                              </w:rPr>
                              <w:t xml:space="preserve"> </w:t>
                            </w:r>
                            <w:r>
                              <w:rPr>
                                <w:color w:val="000000"/>
                                <w:spacing w:val="-2"/>
                              </w:rPr>
                              <w:t>library</w:t>
                            </w:r>
                          </w:p>
                        </w:txbxContent>
                      </wps:txbx>
                      <wps:bodyPr wrap="square" lIns="0" tIns="0" rIns="0" bIns="0" rtlCol="0">
                        <a:noAutofit/>
                      </wps:bodyPr>
                    </wps:wsp>
                  </a:graphicData>
                </a:graphic>
              </wp:anchor>
            </w:drawing>
          </mc:Choice>
          <mc:Fallback>
            <w:pict>
              <v:shape id="Textbox 269" o:spid="_x0000_s1026" o:spt="202" type="#_x0000_t202" style="position:absolute;left:0pt;margin-left:468.6pt;margin-top:24.65pt;height:29.45pt;width:49.1pt;mso-position-horizontal-relative:page;z-index:251675648;mso-width-relative:page;mso-height-relative:page;" fillcolor="#9AEDFD" filled="t" stroked="f" coordsize="21600,21600" o:gfxdata="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tso2naAAAACwEAAA8AAAAAAAAAAQAgAAAA&#10;IgAAAGRycy9kb3ducmV2LnhtbFBLAQIUABQAAAAIAIdO4kBSMMjE0AEAAKsDAAAOAAAAAAAAAAEA&#10;IAAAACkBAABkcnMvZTJvRG9jLnhtbFBLBQYAAAAABgAGAFkBAABrBQAAAAA=&#10;">
                <v:fill on="t" focussize="0,0"/>
                <v:stroke on="f"/>
                <v:imagedata o:title=""/>
                <o:lock v:ext="edit" aspectratio="f"/>
                <v:textbox inset="0mm,0mm,0mm,0mm">
                  <w:txbxContent>
                    <w:p w14:paraId="67EC0C7A">
                      <w:pPr>
                        <w:pStyle w:val="13"/>
                        <w:spacing w:before="54" w:line="259" w:lineRule="auto"/>
                        <w:ind w:left="83" w:right="81"/>
                        <w:jc w:val="center"/>
                        <w:rPr>
                          <w:color w:val="000000"/>
                        </w:rPr>
                      </w:pPr>
                      <w:r>
                        <w:rPr>
                          <w:color w:val="000000"/>
                          <w:spacing w:val="-2"/>
                        </w:rPr>
                        <w:t>Student</w:t>
                      </w:r>
                      <w:r>
                        <w:rPr>
                          <w:color w:val="000000"/>
                          <w:spacing w:val="-5"/>
                        </w:rPr>
                        <w:t xml:space="preserve"> </w:t>
                      </w:r>
                      <w:r>
                        <w:rPr>
                          <w:color w:val="000000"/>
                          <w:spacing w:val="-2"/>
                        </w:rPr>
                        <w:t>or</w:t>
                      </w:r>
                      <w:r>
                        <w:rPr>
                          <w:color w:val="000000"/>
                          <w:spacing w:val="-5"/>
                        </w:rPr>
                        <w:t xml:space="preserve"> </w:t>
                      </w:r>
                      <w:r>
                        <w:rPr>
                          <w:color w:val="000000"/>
                          <w:spacing w:val="-2"/>
                        </w:rPr>
                        <w:t>teacher</w:t>
                      </w:r>
                      <w:r>
                        <w:rPr>
                          <w:color w:val="000000"/>
                          <w:spacing w:val="40"/>
                        </w:rPr>
                        <w:t xml:space="preserve"> </w:t>
                      </w:r>
                      <w:r>
                        <w:rPr>
                          <w:color w:val="000000"/>
                        </w:rPr>
                        <w:t>in the classroom,</w:t>
                      </w:r>
                      <w:r>
                        <w:rPr>
                          <w:color w:val="000000"/>
                          <w:spacing w:val="40"/>
                        </w:rPr>
                        <w:t xml:space="preserve"> </w:t>
                      </w:r>
                      <w:r>
                        <w:rPr>
                          <w:color w:val="000000"/>
                        </w:rPr>
                        <w:t>computer lab or</w:t>
                      </w:r>
                      <w:r>
                        <w:rPr>
                          <w:color w:val="000000"/>
                          <w:spacing w:val="40"/>
                        </w:rPr>
                        <w:t xml:space="preserve"> </w:t>
                      </w:r>
                      <w:r>
                        <w:rPr>
                          <w:color w:val="000000"/>
                          <w:spacing w:val="-2"/>
                        </w:rPr>
                        <w:t>library</w:t>
                      </w:r>
                    </w:p>
                  </w:txbxContent>
                </v:textbox>
              </v:shape>
            </w:pict>
          </mc:Fallback>
        </mc:AlternateContent>
      </w:r>
      <w:r>
        <w:rPr>
          <w:rFonts w:ascii="Trebuchet MS"/>
          <w:color w:val="2F2F2F"/>
          <w:sz w:val="15"/>
        </w:rPr>
        <w:t>What</w:t>
      </w:r>
      <w:r>
        <w:rPr>
          <w:rFonts w:ascii="Trebuchet MS"/>
          <w:color w:val="2F2F2F"/>
          <w:spacing w:val="-12"/>
          <w:sz w:val="15"/>
        </w:rPr>
        <w:t xml:space="preserve"> </w:t>
      </w:r>
      <w:r>
        <w:rPr>
          <w:rFonts w:ascii="Trebuchet MS"/>
          <w:color w:val="2F2F2F"/>
          <w:sz w:val="15"/>
        </w:rPr>
        <w:t>interactions</w:t>
      </w:r>
      <w:r>
        <w:rPr>
          <w:rFonts w:ascii="Trebuchet MS"/>
          <w:color w:val="2F2F2F"/>
          <w:spacing w:val="-11"/>
          <w:sz w:val="15"/>
        </w:rPr>
        <w:t xml:space="preserve"> </w:t>
      </w:r>
      <w:r>
        <w:rPr>
          <w:rFonts w:ascii="Trebuchet MS"/>
          <w:color w:val="2F2F2F"/>
          <w:sz w:val="15"/>
        </w:rPr>
        <w:t>do</w:t>
      </w:r>
      <w:r>
        <w:rPr>
          <w:rFonts w:ascii="Trebuchet MS"/>
          <w:color w:val="2F2F2F"/>
          <w:spacing w:val="-11"/>
          <w:sz w:val="15"/>
        </w:rPr>
        <w:t xml:space="preserve"> </w:t>
      </w:r>
      <w:r>
        <w:rPr>
          <w:rFonts w:ascii="Trebuchet MS"/>
          <w:color w:val="2F2F2F"/>
          <w:sz w:val="15"/>
        </w:rPr>
        <w:t>they</w:t>
      </w:r>
      <w:r>
        <w:rPr>
          <w:rFonts w:ascii="Trebuchet MS"/>
          <w:color w:val="2F2F2F"/>
          <w:spacing w:val="-12"/>
          <w:sz w:val="15"/>
        </w:rPr>
        <w:t xml:space="preserve"> </w:t>
      </w:r>
      <w:r>
        <w:rPr>
          <w:rFonts w:ascii="Trebuchet MS"/>
          <w:color w:val="2F2F2F"/>
          <w:sz w:val="15"/>
        </w:rPr>
        <w:t>have</w:t>
      </w:r>
      <w:r>
        <w:rPr>
          <w:rFonts w:ascii="Trebuchet MS"/>
          <w:color w:val="2F2F2F"/>
          <w:spacing w:val="-11"/>
          <w:sz w:val="15"/>
        </w:rPr>
        <w:t xml:space="preserve"> </w:t>
      </w:r>
      <w:r>
        <w:rPr>
          <w:rFonts w:ascii="Trebuchet MS"/>
          <w:color w:val="2F2F2F"/>
          <w:sz w:val="15"/>
        </w:rPr>
        <w:t>at each step along the way?</w:t>
      </w:r>
    </w:p>
    <w:p w14:paraId="3E7D5570">
      <w:pPr>
        <w:spacing w:before="169"/>
        <w:ind w:left="1182" w:right="0" w:firstLine="0"/>
        <w:jc w:val="left"/>
        <w:rPr>
          <w:rFonts w:ascii="Trebuchet MS"/>
          <w:sz w:val="15"/>
        </w:rPr>
      </w:pPr>
      <w:r>
        <w:rPr>
          <w:rFonts w:ascii="Trebuchet MS"/>
          <w:sz w:val="15"/>
        </w:rPr>
        <mc:AlternateContent>
          <mc:Choice Requires="wps">
            <w:drawing>
              <wp:anchor distT="0" distB="0" distL="0" distR="0" simplePos="0" relativeHeight="251749376" behindDoc="1" locked="0" layoutInCell="1" allowOverlap="1">
                <wp:simplePos x="0" y="0"/>
                <wp:positionH relativeFrom="page">
                  <wp:posOffset>10722610</wp:posOffset>
                </wp:positionH>
                <wp:positionV relativeFrom="paragraph">
                  <wp:posOffset>67945</wp:posOffset>
                </wp:positionV>
                <wp:extent cx="578485" cy="258445"/>
                <wp:effectExtent l="0" t="0" r="0" b="0"/>
                <wp:wrapNone/>
                <wp:docPr id="270" name="Textbox 270"/>
                <wp:cNvGraphicFramePr/>
                <a:graphic xmlns:a="http://schemas.openxmlformats.org/drawingml/2006/main">
                  <a:graphicData uri="http://schemas.microsoft.com/office/word/2010/wordprocessingShape">
                    <wps:wsp>
                      <wps:cNvSpPr txBox="1"/>
                      <wps:spPr>
                        <a:xfrm>
                          <a:off x="0" y="0"/>
                          <a:ext cx="578485" cy="258445"/>
                        </a:xfrm>
                        <a:prstGeom prst="rect">
                          <a:avLst/>
                        </a:prstGeom>
                      </wps:spPr>
                      <wps:txbx>
                        <w:txbxContent>
                          <w:p w14:paraId="5403BFF4">
                            <w:pPr>
                              <w:spacing w:before="1" w:line="261" w:lineRule="auto"/>
                              <w:ind w:left="-1" w:right="0" w:firstLine="0"/>
                              <w:jc w:val="center"/>
                              <w:rPr>
                                <w:rFonts w:ascii="Trebuchet MS"/>
                                <w:sz w:val="8"/>
                              </w:rPr>
                            </w:pPr>
                            <w:r>
                              <w:rPr>
                                <w:rFonts w:ascii="Trebuchet MS"/>
                                <w:sz w:val="8"/>
                              </w:rPr>
                              <w:t>The customer looks for</w:t>
                            </w:r>
                            <w:r>
                              <w:rPr>
                                <w:rFonts w:ascii="Trebuchet MS"/>
                                <w:spacing w:val="40"/>
                                <w:sz w:val="8"/>
                              </w:rPr>
                              <w:t xml:space="preserve"> </w:t>
                            </w:r>
                            <w:r>
                              <w:rPr>
                                <w:rFonts w:ascii="Trebuchet MS"/>
                                <w:sz w:val="8"/>
                              </w:rPr>
                              <w:t>the</w:t>
                            </w:r>
                            <w:r>
                              <w:rPr>
                                <w:rFonts w:ascii="Trebuchet MS"/>
                                <w:spacing w:val="-7"/>
                                <w:sz w:val="8"/>
                              </w:rPr>
                              <w:t xml:space="preserve"> </w:t>
                            </w:r>
                            <w:r>
                              <w:rPr>
                                <w:rFonts w:ascii="Trebuchet MS"/>
                                <w:sz w:val="8"/>
                              </w:rPr>
                              <w:t>group</w:t>
                            </w:r>
                            <w:r>
                              <w:rPr>
                                <w:rFonts w:ascii="Trebuchet MS"/>
                                <w:spacing w:val="-6"/>
                                <w:sz w:val="8"/>
                              </w:rPr>
                              <w:t xml:space="preserve"> </w:t>
                            </w:r>
                            <w:r>
                              <w:rPr>
                                <w:rFonts w:ascii="Trebuchet MS"/>
                                <w:sz w:val="8"/>
                              </w:rPr>
                              <w:t>or</w:t>
                            </w:r>
                            <w:r>
                              <w:rPr>
                                <w:rFonts w:ascii="Trebuchet MS"/>
                                <w:spacing w:val="-6"/>
                                <w:sz w:val="8"/>
                              </w:rPr>
                              <w:t xml:space="preserve"> </w:t>
                            </w:r>
                            <w:r>
                              <w:rPr>
                                <w:rFonts w:ascii="Trebuchet MS"/>
                                <w:sz w:val="8"/>
                              </w:rPr>
                              <w:t>guide,</w:t>
                            </w:r>
                            <w:r>
                              <w:rPr>
                                <w:rFonts w:ascii="Trebuchet MS"/>
                                <w:spacing w:val="-6"/>
                                <w:sz w:val="8"/>
                              </w:rPr>
                              <w:t xml:space="preserve"> </w:t>
                            </w:r>
                            <w:r>
                              <w:rPr>
                                <w:rFonts w:ascii="Trebuchet MS"/>
                                <w:sz w:val="8"/>
                              </w:rPr>
                              <w:t>often</w:t>
                            </w:r>
                            <w:r>
                              <w:rPr>
                                <w:rFonts w:ascii="Trebuchet MS"/>
                                <w:spacing w:val="40"/>
                                <w:sz w:val="8"/>
                              </w:rPr>
                              <w:t xml:space="preserve"> </w:t>
                            </w:r>
                            <w:r>
                              <w:rPr>
                                <w:rFonts w:ascii="Trebuchet MS"/>
                                <w:sz w:val="8"/>
                              </w:rPr>
                              <w:t>from a distance as they</w:t>
                            </w:r>
                            <w:r>
                              <w:rPr>
                                <w:rFonts w:ascii="Trebuchet MS"/>
                                <w:spacing w:val="40"/>
                                <w:sz w:val="8"/>
                              </w:rPr>
                              <w:t xml:space="preserve"> </w:t>
                            </w:r>
                            <w:r>
                              <w:rPr>
                                <w:rFonts w:ascii="Trebuchet MS"/>
                                <w:sz w:val="8"/>
                              </w:rPr>
                              <w:t>walk</w:t>
                            </w:r>
                            <w:r>
                              <w:rPr>
                                <w:rFonts w:ascii="Trebuchet MS"/>
                                <w:spacing w:val="-7"/>
                                <w:sz w:val="8"/>
                              </w:rPr>
                              <w:t xml:space="preserve"> </w:t>
                            </w:r>
                            <w:r>
                              <w:rPr>
                                <w:rFonts w:ascii="Trebuchet MS"/>
                                <w:sz w:val="8"/>
                              </w:rPr>
                              <w:t>closer</w:t>
                            </w:r>
                          </w:p>
                        </w:txbxContent>
                      </wps:txbx>
                      <wps:bodyPr wrap="square" lIns="0" tIns="0" rIns="0" bIns="0" rtlCol="0">
                        <a:noAutofit/>
                      </wps:bodyPr>
                    </wps:wsp>
                  </a:graphicData>
                </a:graphic>
              </wp:anchor>
            </w:drawing>
          </mc:Choice>
          <mc:Fallback>
            <w:pict>
              <v:shape id="Textbox 270" o:spid="_x0000_s1026" o:spt="202" type="#_x0000_t202" style="position:absolute;left:0pt;margin-left:844.3pt;margin-top:5.35pt;height:20.35pt;width:45.55pt;mso-position-horizontal-relative:page;z-index:-251567104;mso-width-relative:page;mso-height-relative:page;" filled="f" stroked="f" coordsize="21600,21600" o:gfxdata="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lYxiNgAAAALAQAADwAAAAAAAAABACAAAAAiAAAAZHJzL2Rvd25yZXYueG1sUEsBAhQAFAAAAAgA&#10;h07iQO+Dc9azAQAAdwMAAA4AAAAAAAAAAQAgAAAAJwEAAGRycy9lMm9Eb2MueG1sUEsFBgAAAAAG&#10;AAYAWQEAAEwFAAAAAA==&#10;">
                <v:fill on="f" focussize="0,0"/>
                <v:stroke on="f"/>
                <v:imagedata o:title=""/>
                <o:lock v:ext="edit" aspectratio="f"/>
                <v:textbox inset="0mm,0mm,0mm,0mm">
                  <w:txbxContent>
                    <w:p w14:paraId="5403BFF4">
                      <w:pPr>
                        <w:spacing w:before="1" w:line="261" w:lineRule="auto"/>
                        <w:ind w:left="-1" w:right="0" w:firstLine="0"/>
                        <w:jc w:val="center"/>
                        <w:rPr>
                          <w:rFonts w:ascii="Trebuchet MS"/>
                          <w:sz w:val="8"/>
                        </w:rPr>
                      </w:pPr>
                      <w:r>
                        <w:rPr>
                          <w:rFonts w:ascii="Trebuchet MS"/>
                          <w:sz w:val="8"/>
                        </w:rPr>
                        <w:t>The customer looks for</w:t>
                      </w:r>
                      <w:r>
                        <w:rPr>
                          <w:rFonts w:ascii="Trebuchet MS"/>
                          <w:spacing w:val="40"/>
                          <w:sz w:val="8"/>
                        </w:rPr>
                        <w:t xml:space="preserve"> </w:t>
                      </w:r>
                      <w:r>
                        <w:rPr>
                          <w:rFonts w:ascii="Trebuchet MS"/>
                          <w:sz w:val="8"/>
                        </w:rPr>
                        <w:t>the</w:t>
                      </w:r>
                      <w:r>
                        <w:rPr>
                          <w:rFonts w:ascii="Trebuchet MS"/>
                          <w:spacing w:val="-7"/>
                          <w:sz w:val="8"/>
                        </w:rPr>
                        <w:t xml:space="preserve"> </w:t>
                      </w:r>
                      <w:r>
                        <w:rPr>
                          <w:rFonts w:ascii="Trebuchet MS"/>
                          <w:sz w:val="8"/>
                        </w:rPr>
                        <w:t>group</w:t>
                      </w:r>
                      <w:r>
                        <w:rPr>
                          <w:rFonts w:ascii="Trebuchet MS"/>
                          <w:spacing w:val="-6"/>
                          <w:sz w:val="8"/>
                        </w:rPr>
                        <w:t xml:space="preserve"> </w:t>
                      </w:r>
                      <w:r>
                        <w:rPr>
                          <w:rFonts w:ascii="Trebuchet MS"/>
                          <w:sz w:val="8"/>
                        </w:rPr>
                        <w:t>or</w:t>
                      </w:r>
                      <w:r>
                        <w:rPr>
                          <w:rFonts w:ascii="Trebuchet MS"/>
                          <w:spacing w:val="-6"/>
                          <w:sz w:val="8"/>
                        </w:rPr>
                        <w:t xml:space="preserve"> </w:t>
                      </w:r>
                      <w:r>
                        <w:rPr>
                          <w:rFonts w:ascii="Trebuchet MS"/>
                          <w:sz w:val="8"/>
                        </w:rPr>
                        <w:t>guide,</w:t>
                      </w:r>
                      <w:r>
                        <w:rPr>
                          <w:rFonts w:ascii="Trebuchet MS"/>
                          <w:spacing w:val="-6"/>
                          <w:sz w:val="8"/>
                        </w:rPr>
                        <w:t xml:space="preserve"> </w:t>
                      </w:r>
                      <w:r>
                        <w:rPr>
                          <w:rFonts w:ascii="Trebuchet MS"/>
                          <w:sz w:val="8"/>
                        </w:rPr>
                        <w:t>often</w:t>
                      </w:r>
                      <w:r>
                        <w:rPr>
                          <w:rFonts w:ascii="Trebuchet MS"/>
                          <w:spacing w:val="40"/>
                          <w:sz w:val="8"/>
                        </w:rPr>
                        <w:t xml:space="preserve"> </w:t>
                      </w:r>
                      <w:r>
                        <w:rPr>
                          <w:rFonts w:ascii="Trebuchet MS"/>
                          <w:sz w:val="8"/>
                        </w:rPr>
                        <w:t>from a distance as they</w:t>
                      </w:r>
                      <w:r>
                        <w:rPr>
                          <w:rFonts w:ascii="Trebuchet MS"/>
                          <w:spacing w:val="40"/>
                          <w:sz w:val="8"/>
                        </w:rPr>
                        <w:t xml:space="preserve"> </w:t>
                      </w:r>
                      <w:r>
                        <w:rPr>
                          <w:rFonts w:ascii="Trebuchet MS"/>
                          <w:sz w:val="8"/>
                        </w:rPr>
                        <w:t>walk</w:t>
                      </w:r>
                      <w:r>
                        <w:rPr>
                          <w:rFonts w:ascii="Trebuchet MS"/>
                          <w:spacing w:val="-7"/>
                          <w:sz w:val="8"/>
                        </w:rPr>
                        <w:t xml:space="preserve"> </w:t>
                      </w:r>
                      <w:r>
                        <w:rPr>
                          <w:rFonts w:ascii="Trebuchet MS"/>
                          <w:sz w:val="8"/>
                        </w:rPr>
                        <w:t>closer</w:t>
                      </w:r>
                    </w:p>
                  </w:txbxContent>
                </v:textbox>
              </v:shape>
            </w:pict>
          </mc:Fallback>
        </mc:AlternateContent>
      </w:r>
      <w:r>
        <w:rPr>
          <w:rFonts w:ascii="Trebuchet MS"/>
          <w:sz w:val="15"/>
        </w:rPr>
        <mc:AlternateContent>
          <mc:Choice Requires="wps">
            <w:drawing>
              <wp:anchor distT="0" distB="0" distL="0" distR="0" simplePos="0" relativeHeight="251752448" behindDoc="1" locked="0" layoutInCell="1" allowOverlap="1">
                <wp:simplePos x="0" y="0"/>
                <wp:positionH relativeFrom="page">
                  <wp:posOffset>13105765</wp:posOffset>
                </wp:positionH>
                <wp:positionV relativeFrom="paragraph">
                  <wp:posOffset>67945</wp:posOffset>
                </wp:positionV>
                <wp:extent cx="574675" cy="258445"/>
                <wp:effectExtent l="0" t="0" r="0" b="0"/>
                <wp:wrapNone/>
                <wp:docPr id="271" name="Textbox 271"/>
                <wp:cNvGraphicFramePr/>
                <a:graphic xmlns:a="http://schemas.openxmlformats.org/drawingml/2006/main">
                  <a:graphicData uri="http://schemas.microsoft.com/office/word/2010/wordprocessingShape">
                    <wps:wsp>
                      <wps:cNvSpPr txBox="1"/>
                      <wps:spPr>
                        <a:xfrm>
                          <a:off x="0" y="0"/>
                          <a:ext cx="574675" cy="258445"/>
                        </a:xfrm>
                        <a:prstGeom prst="rect">
                          <a:avLst/>
                        </a:prstGeom>
                      </wps:spPr>
                      <wps:txbx>
                        <w:txbxContent>
                          <w:p w14:paraId="6AFBD71A">
                            <w:pPr>
                              <w:spacing w:before="1" w:line="261" w:lineRule="auto"/>
                              <w:ind w:left="0" w:right="0" w:firstLine="0"/>
                              <w:jc w:val="center"/>
                              <w:rPr>
                                <w:rFonts w:ascii="Trebuchet MS"/>
                                <w:sz w:val="8"/>
                              </w:rPr>
                            </w:pPr>
                            <w:r>
                              <w:rPr>
                                <w:rFonts w:ascii="Trebuchet MS"/>
                                <w:sz w:val="8"/>
                              </w:rPr>
                              <w:t>Often</w:t>
                            </w:r>
                            <w:r>
                              <w:rPr>
                                <w:rFonts w:ascii="Trebuchet MS"/>
                                <w:spacing w:val="-3"/>
                                <w:sz w:val="8"/>
                              </w:rPr>
                              <w:t xml:space="preserve"> </w:t>
                            </w:r>
                            <w:r>
                              <w:rPr>
                                <w:rFonts w:ascii="Trebuchet MS"/>
                                <w:sz w:val="8"/>
                              </w:rPr>
                              <w:t>takes</w:t>
                            </w:r>
                            <w:r>
                              <w:rPr>
                                <w:rFonts w:ascii="Trebuchet MS"/>
                                <w:spacing w:val="-3"/>
                                <w:sz w:val="8"/>
                              </w:rPr>
                              <w:t xml:space="preserve"> </w:t>
                            </w:r>
                            <w:r>
                              <w:rPr>
                                <w:rFonts w:ascii="Trebuchet MS"/>
                                <w:sz w:val="8"/>
                              </w:rPr>
                              <w:t>place</w:t>
                            </w:r>
                            <w:r>
                              <w:rPr>
                                <w:rFonts w:ascii="Trebuchet MS"/>
                                <w:spacing w:val="-3"/>
                                <w:sz w:val="8"/>
                              </w:rPr>
                              <w:t xml:space="preserve"> </w:t>
                            </w:r>
                            <w:r>
                              <w:rPr>
                                <w:rFonts w:ascii="Trebuchet MS"/>
                                <w:sz w:val="8"/>
                              </w:rPr>
                              <w:t>at</w:t>
                            </w:r>
                            <w:r>
                              <w:rPr>
                                <w:rFonts w:ascii="Trebuchet MS"/>
                                <w:spacing w:val="-3"/>
                                <w:sz w:val="8"/>
                              </w:rPr>
                              <w:t xml:space="preserve"> </w:t>
                            </w:r>
                            <w:r>
                              <w:rPr>
                                <w:rFonts w:ascii="Trebuchet MS"/>
                                <w:sz w:val="8"/>
                              </w:rPr>
                              <w:t>the</w:t>
                            </w:r>
                            <w:r>
                              <w:rPr>
                                <w:rFonts w:ascii="Trebuchet MS"/>
                                <w:spacing w:val="40"/>
                                <w:sz w:val="8"/>
                              </w:rPr>
                              <w:t xml:space="preserve"> </w:t>
                            </w:r>
                            <w:r>
                              <w:rPr>
                                <w:rFonts w:ascii="Trebuchet MS"/>
                                <w:sz w:val="8"/>
                              </w:rPr>
                              <w:t>same place where the</w:t>
                            </w:r>
                            <w:r>
                              <w:rPr>
                                <w:rFonts w:ascii="Trebuchet MS"/>
                                <w:spacing w:val="40"/>
                                <w:sz w:val="8"/>
                              </w:rPr>
                              <w:t xml:space="preserve"> </w:t>
                            </w:r>
                            <w:r>
                              <w:rPr>
                                <w:rFonts w:ascii="Trebuchet MS"/>
                                <w:sz w:val="8"/>
                              </w:rPr>
                              <w:t>group</w:t>
                            </w:r>
                            <w:r>
                              <w:rPr>
                                <w:rFonts w:ascii="Trebuchet MS"/>
                                <w:spacing w:val="-7"/>
                                <w:sz w:val="8"/>
                              </w:rPr>
                              <w:t xml:space="preserve"> </w:t>
                            </w:r>
                            <w:r>
                              <w:rPr>
                                <w:rFonts w:ascii="Trebuchet MS"/>
                                <w:sz w:val="8"/>
                              </w:rPr>
                              <w:t>met</w:t>
                            </w:r>
                            <w:r>
                              <w:rPr>
                                <w:rFonts w:ascii="Trebuchet MS"/>
                                <w:spacing w:val="-6"/>
                                <w:sz w:val="8"/>
                              </w:rPr>
                              <w:t xml:space="preserve"> </w:t>
                            </w:r>
                            <w:r>
                              <w:rPr>
                                <w:rFonts w:ascii="Trebuchet MS"/>
                                <w:sz w:val="8"/>
                              </w:rPr>
                              <w:t>the</w:t>
                            </w:r>
                            <w:r>
                              <w:rPr>
                                <w:rFonts w:ascii="Trebuchet MS"/>
                                <w:spacing w:val="-6"/>
                                <w:sz w:val="8"/>
                              </w:rPr>
                              <w:t xml:space="preserve"> </w:t>
                            </w:r>
                            <w:r>
                              <w:rPr>
                                <w:rFonts w:ascii="Trebuchet MS"/>
                                <w:sz w:val="8"/>
                              </w:rPr>
                              <w:t>guide,</w:t>
                            </w:r>
                            <w:r>
                              <w:rPr>
                                <w:rFonts w:ascii="Trebuchet MS"/>
                                <w:spacing w:val="-6"/>
                                <w:sz w:val="8"/>
                              </w:rPr>
                              <w:t xml:space="preserve"> </w:t>
                            </w:r>
                            <w:r>
                              <w:rPr>
                                <w:rFonts w:ascii="Trebuchet MS"/>
                                <w:sz w:val="8"/>
                              </w:rPr>
                              <w:t>but</w:t>
                            </w:r>
                            <w:r>
                              <w:rPr>
                                <w:rFonts w:ascii="Trebuchet MS"/>
                                <w:spacing w:val="40"/>
                                <w:sz w:val="8"/>
                              </w:rPr>
                              <w:t xml:space="preserve"> </w:t>
                            </w:r>
                            <w:r>
                              <w:rPr>
                                <w:rFonts w:ascii="Trebuchet MS"/>
                                <w:sz w:val="8"/>
                              </w:rPr>
                              <w:t>not</w:t>
                            </w:r>
                            <w:r>
                              <w:rPr>
                                <w:rFonts w:ascii="Trebuchet MS"/>
                                <w:spacing w:val="-7"/>
                                <w:sz w:val="8"/>
                              </w:rPr>
                              <w:t xml:space="preserve"> </w:t>
                            </w:r>
                            <w:r>
                              <w:rPr>
                                <w:rFonts w:ascii="Trebuchet MS"/>
                                <w:sz w:val="8"/>
                              </w:rPr>
                              <w:t>always</w:t>
                            </w:r>
                          </w:p>
                        </w:txbxContent>
                      </wps:txbx>
                      <wps:bodyPr wrap="square" lIns="0" tIns="0" rIns="0" bIns="0" rtlCol="0">
                        <a:noAutofit/>
                      </wps:bodyPr>
                    </wps:wsp>
                  </a:graphicData>
                </a:graphic>
              </wp:anchor>
            </w:drawing>
          </mc:Choice>
          <mc:Fallback>
            <w:pict>
              <v:shape id="Textbox 271" o:spid="_x0000_s1026" o:spt="202" type="#_x0000_t202" style="position:absolute;left:0pt;margin-left:1031.95pt;margin-top:5.35pt;height:20.35pt;width:45.25pt;mso-position-horizontal-relative:page;z-index:-251564032;mso-width-relative:page;mso-height-relative:page;" filled="f" stroked="f" coordsize="21600,21600" o:gfxdata="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NRv89oAAAALAQAADwAAAAAAAAABACAAAAAiAAAAZHJzL2Rvd25yZXYueG1sUEsBAhQAFAAA&#10;AAgAh07iQB8Bb3m0AQAAdwMAAA4AAAAAAAAAAQAgAAAAKQEAAGRycy9lMm9Eb2MueG1sUEsFBgAA&#10;AAAGAAYAWQEAAE8FAAAAAA==&#10;">
                <v:fill on="f" focussize="0,0"/>
                <v:stroke on="f"/>
                <v:imagedata o:title=""/>
                <o:lock v:ext="edit" aspectratio="f"/>
                <v:textbox inset="0mm,0mm,0mm,0mm">
                  <w:txbxContent>
                    <w:p w14:paraId="6AFBD71A">
                      <w:pPr>
                        <w:spacing w:before="1" w:line="261" w:lineRule="auto"/>
                        <w:ind w:left="0" w:right="0" w:firstLine="0"/>
                        <w:jc w:val="center"/>
                        <w:rPr>
                          <w:rFonts w:ascii="Trebuchet MS"/>
                          <w:sz w:val="8"/>
                        </w:rPr>
                      </w:pPr>
                      <w:r>
                        <w:rPr>
                          <w:rFonts w:ascii="Trebuchet MS"/>
                          <w:sz w:val="8"/>
                        </w:rPr>
                        <w:t>Often</w:t>
                      </w:r>
                      <w:r>
                        <w:rPr>
                          <w:rFonts w:ascii="Trebuchet MS"/>
                          <w:spacing w:val="-3"/>
                          <w:sz w:val="8"/>
                        </w:rPr>
                        <w:t xml:space="preserve"> </w:t>
                      </w:r>
                      <w:r>
                        <w:rPr>
                          <w:rFonts w:ascii="Trebuchet MS"/>
                          <w:sz w:val="8"/>
                        </w:rPr>
                        <w:t>takes</w:t>
                      </w:r>
                      <w:r>
                        <w:rPr>
                          <w:rFonts w:ascii="Trebuchet MS"/>
                          <w:spacing w:val="-3"/>
                          <w:sz w:val="8"/>
                        </w:rPr>
                        <w:t xml:space="preserve"> </w:t>
                      </w:r>
                      <w:r>
                        <w:rPr>
                          <w:rFonts w:ascii="Trebuchet MS"/>
                          <w:sz w:val="8"/>
                        </w:rPr>
                        <w:t>place</w:t>
                      </w:r>
                      <w:r>
                        <w:rPr>
                          <w:rFonts w:ascii="Trebuchet MS"/>
                          <w:spacing w:val="-3"/>
                          <w:sz w:val="8"/>
                        </w:rPr>
                        <w:t xml:space="preserve"> </w:t>
                      </w:r>
                      <w:r>
                        <w:rPr>
                          <w:rFonts w:ascii="Trebuchet MS"/>
                          <w:sz w:val="8"/>
                        </w:rPr>
                        <w:t>at</w:t>
                      </w:r>
                      <w:r>
                        <w:rPr>
                          <w:rFonts w:ascii="Trebuchet MS"/>
                          <w:spacing w:val="-3"/>
                          <w:sz w:val="8"/>
                        </w:rPr>
                        <w:t xml:space="preserve"> </w:t>
                      </w:r>
                      <w:r>
                        <w:rPr>
                          <w:rFonts w:ascii="Trebuchet MS"/>
                          <w:sz w:val="8"/>
                        </w:rPr>
                        <w:t>the</w:t>
                      </w:r>
                      <w:r>
                        <w:rPr>
                          <w:rFonts w:ascii="Trebuchet MS"/>
                          <w:spacing w:val="40"/>
                          <w:sz w:val="8"/>
                        </w:rPr>
                        <w:t xml:space="preserve"> </w:t>
                      </w:r>
                      <w:r>
                        <w:rPr>
                          <w:rFonts w:ascii="Trebuchet MS"/>
                          <w:sz w:val="8"/>
                        </w:rPr>
                        <w:t>same place where the</w:t>
                      </w:r>
                      <w:r>
                        <w:rPr>
                          <w:rFonts w:ascii="Trebuchet MS"/>
                          <w:spacing w:val="40"/>
                          <w:sz w:val="8"/>
                        </w:rPr>
                        <w:t xml:space="preserve"> </w:t>
                      </w:r>
                      <w:r>
                        <w:rPr>
                          <w:rFonts w:ascii="Trebuchet MS"/>
                          <w:sz w:val="8"/>
                        </w:rPr>
                        <w:t>group</w:t>
                      </w:r>
                      <w:r>
                        <w:rPr>
                          <w:rFonts w:ascii="Trebuchet MS"/>
                          <w:spacing w:val="-7"/>
                          <w:sz w:val="8"/>
                        </w:rPr>
                        <w:t xml:space="preserve"> </w:t>
                      </w:r>
                      <w:r>
                        <w:rPr>
                          <w:rFonts w:ascii="Trebuchet MS"/>
                          <w:sz w:val="8"/>
                        </w:rPr>
                        <w:t>met</w:t>
                      </w:r>
                      <w:r>
                        <w:rPr>
                          <w:rFonts w:ascii="Trebuchet MS"/>
                          <w:spacing w:val="-6"/>
                          <w:sz w:val="8"/>
                        </w:rPr>
                        <w:t xml:space="preserve"> </w:t>
                      </w:r>
                      <w:r>
                        <w:rPr>
                          <w:rFonts w:ascii="Trebuchet MS"/>
                          <w:sz w:val="8"/>
                        </w:rPr>
                        <w:t>the</w:t>
                      </w:r>
                      <w:r>
                        <w:rPr>
                          <w:rFonts w:ascii="Trebuchet MS"/>
                          <w:spacing w:val="-6"/>
                          <w:sz w:val="8"/>
                        </w:rPr>
                        <w:t xml:space="preserve"> </w:t>
                      </w:r>
                      <w:r>
                        <w:rPr>
                          <w:rFonts w:ascii="Trebuchet MS"/>
                          <w:sz w:val="8"/>
                        </w:rPr>
                        <w:t>guide,</w:t>
                      </w:r>
                      <w:r>
                        <w:rPr>
                          <w:rFonts w:ascii="Trebuchet MS"/>
                          <w:spacing w:val="-6"/>
                          <w:sz w:val="8"/>
                        </w:rPr>
                        <w:t xml:space="preserve"> </w:t>
                      </w:r>
                      <w:r>
                        <w:rPr>
                          <w:rFonts w:ascii="Trebuchet MS"/>
                          <w:sz w:val="8"/>
                        </w:rPr>
                        <w:t>but</w:t>
                      </w:r>
                      <w:r>
                        <w:rPr>
                          <w:rFonts w:ascii="Trebuchet MS"/>
                          <w:spacing w:val="40"/>
                          <w:sz w:val="8"/>
                        </w:rPr>
                        <w:t xml:space="preserve"> </w:t>
                      </w:r>
                      <w:r>
                        <w:rPr>
                          <w:rFonts w:ascii="Trebuchet MS"/>
                          <w:sz w:val="8"/>
                        </w:rPr>
                        <w:t>not</w:t>
                      </w:r>
                      <w:r>
                        <w:rPr>
                          <w:rFonts w:ascii="Trebuchet MS"/>
                          <w:spacing w:val="-7"/>
                          <w:sz w:val="8"/>
                        </w:rPr>
                        <w:t xml:space="preserve"> </w:t>
                      </w:r>
                      <w:r>
                        <w:rPr>
                          <w:rFonts w:ascii="Trebuchet MS"/>
                          <w:sz w:val="8"/>
                        </w:rPr>
                        <w:t>always</w:t>
                      </w:r>
                    </w:p>
                  </w:txbxContent>
                </v:textbox>
              </v:shape>
            </w:pict>
          </mc:Fallback>
        </mc:AlternateContent>
      </w:r>
      <w:r>
        <w:rPr>
          <w:rFonts w:ascii="Trebuchet MS"/>
          <w:sz w:val="15"/>
        </w:rPr>
        <mc:AlternateContent>
          <mc:Choice Requires="wps">
            <w:drawing>
              <wp:anchor distT="0" distB="0" distL="0" distR="0" simplePos="0" relativeHeight="251757568" behindDoc="1" locked="0" layoutInCell="1" allowOverlap="1">
                <wp:simplePos x="0" y="0"/>
                <wp:positionH relativeFrom="page">
                  <wp:posOffset>14474825</wp:posOffset>
                </wp:positionH>
                <wp:positionV relativeFrom="paragraph">
                  <wp:posOffset>67945</wp:posOffset>
                </wp:positionV>
                <wp:extent cx="577850" cy="258445"/>
                <wp:effectExtent l="0" t="0" r="0" b="0"/>
                <wp:wrapNone/>
                <wp:docPr id="272" name="Textbox 272"/>
                <wp:cNvGraphicFramePr/>
                <a:graphic xmlns:a="http://schemas.openxmlformats.org/drawingml/2006/main">
                  <a:graphicData uri="http://schemas.microsoft.com/office/word/2010/wordprocessingShape">
                    <wps:wsp>
                      <wps:cNvSpPr txBox="1"/>
                      <wps:spPr>
                        <a:xfrm>
                          <a:off x="0" y="0"/>
                          <a:ext cx="577850" cy="258445"/>
                        </a:xfrm>
                        <a:prstGeom prst="rect">
                          <a:avLst/>
                        </a:prstGeom>
                      </wps:spPr>
                      <wps:txbx>
                        <w:txbxContent>
                          <w:p w14:paraId="2B2FF33B">
                            <w:pPr>
                              <w:spacing w:before="1" w:line="261" w:lineRule="auto"/>
                              <w:ind w:left="-1" w:right="0" w:firstLine="0"/>
                              <w:jc w:val="center"/>
                              <w:rPr>
                                <w:rFonts w:ascii="Trebuchet MS"/>
                                <w:sz w:val="8"/>
                              </w:rPr>
                            </w:pPr>
                            <w:r>
                              <w:rPr>
                                <w:rFonts w:ascii="Trebuchet MS"/>
                                <w:sz w:val="8"/>
                              </w:rPr>
                              <w:t>To some degree, this is</w:t>
                            </w:r>
                            <w:r>
                              <w:rPr>
                                <w:rFonts w:ascii="Trebuchet MS"/>
                                <w:spacing w:val="40"/>
                                <w:sz w:val="8"/>
                              </w:rPr>
                              <w:t xml:space="preserve"> </w:t>
                            </w:r>
                            <w:r>
                              <w:rPr>
                                <w:rFonts w:ascii="Trebuchet MS"/>
                                <w:spacing w:val="-2"/>
                                <w:sz w:val="8"/>
                              </w:rPr>
                              <w:t>communicating</w:t>
                            </w:r>
                            <w:r>
                              <w:rPr>
                                <w:rFonts w:ascii="Trebuchet MS"/>
                                <w:spacing w:val="-5"/>
                                <w:sz w:val="8"/>
                              </w:rPr>
                              <w:t xml:space="preserve"> </w:t>
                            </w:r>
                            <w:r>
                              <w:rPr>
                                <w:rFonts w:ascii="Trebuchet MS"/>
                                <w:spacing w:val="-2"/>
                                <w:sz w:val="8"/>
                              </w:rPr>
                              <w:t>indirectly</w:t>
                            </w:r>
                            <w:r>
                              <w:rPr>
                                <w:rFonts w:ascii="Trebuchet MS"/>
                                <w:spacing w:val="40"/>
                                <w:sz w:val="8"/>
                              </w:rPr>
                              <w:t xml:space="preserve"> </w:t>
                            </w:r>
                            <w:r>
                              <w:rPr>
                                <w:rFonts w:ascii="Trebuchet MS"/>
                                <w:sz w:val="8"/>
                              </w:rPr>
                              <w:t>with</w:t>
                            </w:r>
                            <w:r>
                              <w:rPr>
                                <w:rFonts w:ascii="Trebuchet MS"/>
                                <w:spacing w:val="-6"/>
                                <w:sz w:val="8"/>
                              </w:rPr>
                              <w:t xml:space="preserve"> </w:t>
                            </w:r>
                            <w:r>
                              <w:rPr>
                                <w:rFonts w:ascii="Trebuchet MS"/>
                                <w:sz w:val="8"/>
                              </w:rPr>
                              <w:t>the</w:t>
                            </w:r>
                            <w:r>
                              <w:rPr>
                                <w:rFonts w:ascii="Trebuchet MS"/>
                                <w:spacing w:val="-6"/>
                                <w:sz w:val="8"/>
                              </w:rPr>
                              <w:t xml:space="preserve"> </w:t>
                            </w:r>
                            <w:r>
                              <w:rPr>
                                <w:rFonts w:ascii="Trebuchet MS"/>
                                <w:sz w:val="8"/>
                              </w:rPr>
                              <w:t>tour</w:t>
                            </w:r>
                            <w:r>
                              <w:rPr>
                                <w:rFonts w:ascii="Trebuchet MS"/>
                                <w:spacing w:val="-6"/>
                                <w:sz w:val="8"/>
                              </w:rPr>
                              <w:t xml:space="preserve"> </w:t>
                            </w:r>
                            <w:r>
                              <w:rPr>
                                <w:rFonts w:ascii="Trebuchet MS"/>
                                <w:sz w:val="8"/>
                              </w:rPr>
                              <w:t>guide,</w:t>
                            </w:r>
                            <w:r>
                              <w:rPr>
                                <w:rFonts w:ascii="Trebuchet MS"/>
                                <w:spacing w:val="-6"/>
                                <w:sz w:val="8"/>
                              </w:rPr>
                              <w:t xml:space="preserve"> </w:t>
                            </w:r>
                            <w:r>
                              <w:rPr>
                                <w:rFonts w:ascii="Trebuchet MS"/>
                                <w:sz w:val="8"/>
                              </w:rPr>
                              <w:t>who</w:t>
                            </w:r>
                            <w:r>
                              <w:rPr>
                                <w:rFonts w:ascii="Trebuchet MS"/>
                                <w:spacing w:val="40"/>
                                <w:sz w:val="8"/>
                              </w:rPr>
                              <w:t xml:space="preserve"> </w:t>
                            </w:r>
                            <w:r>
                              <w:rPr>
                                <w:rFonts w:ascii="Trebuchet MS"/>
                                <w:sz w:val="8"/>
                              </w:rPr>
                              <w:t>will see their review</w:t>
                            </w:r>
                          </w:p>
                        </w:txbxContent>
                      </wps:txbx>
                      <wps:bodyPr wrap="square" lIns="0" tIns="0" rIns="0" bIns="0" rtlCol="0">
                        <a:noAutofit/>
                      </wps:bodyPr>
                    </wps:wsp>
                  </a:graphicData>
                </a:graphic>
              </wp:anchor>
            </w:drawing>
          </mc:Choice>
          <mc:Fallback>
            <w:pict>
              <v:shape id="Textbox 272" o:spid="_x0000_s1026" o:spt="202" type="#_x0000_t202" style="position:absolute;left:0pt;margin-left:1139.75pt;margin-top:5.35pt;height:20.35pt;width:45.5pt;mso-position-horizontal-relative:page;z-index:-251558912;mso-width-relative:page;mso-height-relative:page;" filled="f" stroked="f" coordsize="21600,21600" o:gfxdata="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SA8H/ZAAAACwEAAA8AAAAAAAAAAQAgAAAAIgAAAGRycy9kb3ducmV2LnhtbFBLAQIUABQAAAAI&#10;AIdO4kBKESACswEAAHcDAAAOAAAAAAAAAAEAIAAAACgBAABkcnMvZTJvRG9jLnhtbFBLBQYAAAAA&#10;BgAGAFkBAABNBQAAAAA=&#10;">
                <v:fill on="f" focussize="0,0"/>
                <v:stroke on="f"/>
                <v:imagedata o:title=""/>
                <o:lock v:ext="edit" aspectratio="f"/>
                <v:textbox inset="0mm,0mm,0mm,0mm">
                  <w:txbxContent>
                    <w:p w14:paraId="2B2FF33B">
                      <w:pPr>
                        <w:spacing w:before="1" w:line="261" w:lineRule="auto"/>
                        <w:ind w:left="-1" w:right="0" w:firstLine="0"/>
                        <w:jc w:val="center"/>
                        <w:rPr>
                          <w:rFonts w:ascii="Trebuchet MS"/>
                          <w:sz w:val="8"/>
                        </w:rPr>
                      </w:pPr>
                      <w:r>
                        <w:rPr>
                          <w:rFonts w:ascii="Trebuchet MS"/>
                          <w:sz w:val="8"/>
                        </w:rPr>
                        <w:t>To some degree, this is</w:t>
                      </w:r>
                      <w:r>
                        <w:rPr>
                          <w:rFonts w:ascii="Trebuchet MS"/>
                          <w:spacing w:val="40"/>
                          <w:sz w:val="8"/>
                        </w:rPr>
                        <w:t xml:space="preserve"> </w:t>
                      </w:r>
                      <w:r>
                        <w:rPr>
                          <w:rFonts w:ascii="Trebuchet MS"/>
                          <w:spacing w:val="-2"/>
                          <w:sz w:val="8"/>
                        </w:rPr>
                        <w:t>communicating</w:t>
                      </w:r>
                      <w:r>
                        <w:rPr>
                          <w:rFonts w:ascii="Trebuchet MS"/>
                          <w:spacing w:val="-5"/>
                          <w:sz w:val="8"/>
                        </w:rPr>
                        <w:t xml:space="preserve"> </w:t>
                      </w:r>
                      <w:r>
                        <w:rPr>
                          <w:rFonts w:ascii="Trebuchet MS"/>
                          <w:spacing w:val="-2"/>
                          <w:sz w:val="8"/>
                        </w:rPr>
                        <w:t>indirectly</w:t>
                      </w:r>
                      <w:r>
                        <w:rPr>
                          <w:rFonts w:ascii="Trebuchet MS"/>
                          <w:spacing w:val="40"/>
                          <w:sz w:val="8"/>
                        </w:rPr>
                        <w:t xml:space="preserve"> </w:t>
                      </w:r>
                      <w:r>
                        <w:rPr>
                          <w:rFonts w:ascii="Trebuchet MS"/>
                          <w:sz w:val="8"/>
                        </w:rPr>
                        <w:t>with</w:t>
                      </w:r>
                      <w:r>
                        <w:rPr>
                          <w:rFonts w:ascii="Trebuchet MS"/>
                          <w:spacing w:val="-6"/>
                          <w:sz w:val="8"/>
                        </w:rPr>
                        <w:t xml:space="preserve"> </w:t>
                      </w:r>
                      <w:r>
                        <w:rPr>
                          <w:rFonts w:ascii="Trebuchet MS"/>
                          <w:sz w:val="8"/>
                        </w:rPr>
                        <w:t>the</w:t>
                      </w:r>
                      <w:r>
                        <w:rPr>
                          <w:rFonts w:ascii="Trebuchet MS"/>
                          <w:spacing w:val="-6"/>
                          <w:sz w:val="8"/>
                        </w:rPr>
                        <w:t xml:space="preserve"> </w:t>
                      </w:r>
                      <w:r>
                        <w:rPr>
                          <w:rFonts w:ascii="Trebuchet MS"/>
                          <w:sz w:val="8"/>
                        </w:rPr>
                        <w:t>tour</w:t>
                      </w:r>
                      <w:r>
                        <w:rPr>
                          <w:rFonts w:ascii="Trebuchet MS"/>
                          <w:spacing w:val="-6"/>
                          <w:sz w:val="8"/>
                        </w:rPr>
                        <w:t xml:space="preserve"> </w:t>
                      </w:r>
                      <w:r>
                        <w:rPr>
                          <w:rFonts w:ascii="Trebuchet MS"/>
                          <w:sz w:val="8"/>
                        </w:rPr>
                        <w:t>guide,</w:t>
                      </w:r>
                      <w:r>
                        <w:rPr>
                          <w:rFonts w:ascii="Trebuchet MS"/>
                          <w:spacing w:val="-6"/>
                          <w:sz w:val="8"/>
                        </w:rPr>
                        <w:t xml:space="preserve"> </w:t>
                      </w:r>
                      <w:r>
                        <w:rPr>
                          <w:rFonts w:ascii="Trebuchet MS"/>
                          <w:sz w:val="8"/>
                        </w:rPr>
                        <w:t>who</w:t>
                      </w:r>
                      <w:r>
                        <w:rPr>
                          <w:rFonts w:ascii="Trebuchet MS"/>
                          <w:spacing w:val="40"/>
                          <w:sz w:val="8"/>
                        </w:rPr>
                        <w:t xml:space="preserve"> </w:t>
                      </w:r>
                      <w:r>
                        <w:rPr>
                          <w:rFonts w:ascii="Trebuchet MS"/>
                          <w:sz w:val="8"/>
                        </w:rPr>
                        <w:t>will see their review</w:t>
                      </w:r>
                    </w:p>
                  </w:txbxContent>
                </v:textbox>
              </v:shape>
            </w:pict>
          </mc:Fallback>
        </mc:AlternateContent>
      </w:r>
      <w:r>
        <w:rPr>
          <w:rFonts w:ascii="Trebuchet MS"/>
          <w:sz w:val="15"/>
        </w:rPr>
        <mc:AlternateContent>
          <mc:Choice Requires="wps">
            <w:drawing>
              <wp:anchor distT="0" distB="0" distL="0" distR="0" simplePos="0" relativeHeight="251757568" behindDoc="1" locked="0" layoutInCell="1" allowOverlap="1">
                <wp:simplePos x="0" y="0"/>
                <wp:positionH relativeFrom="page">
                  <wp:posOffset>15509875</wp:posOffset>
                </wp:positionH>
                <wp:positionV relativeFrom="paragraph">
                  <wp:posOffset>59055</wp:posOffset>
                </wp:positionV>
                <wp:extent cx="527685" cy="276860"/>
                <wp:effectExtent l="0" t="0" r="0" b="0"/>
                <wp:wrapNone/>
                <wp:docPr id="273" name="Textbox 273"/>
                <wp:cNvGraphicFramePr/>
                <a:graphic xmlns:a="http://schemas.openxmlformats.org/drawingml/2006/main">
                  <a:graphicData uri="http://schemas.microsoft.com/office/word/2010/wordprocessingShape">
                    <wps:wsp>
                      <wps:cNvSpPr txBox="1"/>
                      <wps:spPr>
                        <a:xfrm>
                          <a:off x="0" y="0"/>
                          <a:ext cx="527685" cy="276860"/>
                        </a:xfrm>
                        <a:prstGeom prst="rect">
                          <a:avLst/>
                        </a:prstGeom>
                      </wps:spPr>
                      <wps:txbx>
                        <w:txbxContent>
                          <w:p w14:paraId="096E3BE7">
                            <w:pPr>
                              <w:spacing w:before="0" w:line="249" w:lineRule="auto"/>
                              <w:ind w:left="0" w:right="0" w:firstLine="0"/>
                              <w:jc w:val="center"/>
                              <w:rPr>
                                <w:rFonts w:ascii="Trebuchet MS"/>
                                <w:sz w:val="9"/>
                              </w:rPr>
                            </w:pPr>
                            <w:r>
                              <w:rPr>
                                <w:rFonts w:ascii="Trebuchet MS"/>
                                <w:spacing w:val="-4"/>
                                <w:sz w:val="9"/>
                              </w:rPr>
                              <w:t>If</w:t>
                            </w:r>
                            <w:r>
                              <w:rPr>
                                <w:rFonts w:ascii="Trebuchet MS"/>
                                <w:spacing w:val="-5"/>
                                <w:sz w:val="9"/>
                              </w:rPr>
                              <w:t xml:space="preserve"> </w:t>
                            </w:r>
                            <w:r>
                              <w:rPr>
                                <w:rFonts w:ascii="Trebuchet MS"/>
                                <w:spacing w:val="-4"/>
                                <w:sz w:val="9"/>
                              </w:rPr>
                              <w:t>other</w:t>
                            </w:r>
                            <w:r>
                              <w:rPr>
                                <w:rFonts w:ascii="Trebuchet MS"/>
                                <w:spacing w:val="-5"/>
                                <w:sz w:val="9"/>
                              </w:rPr>
                              <w:t xml:space="preserve"> </w:t>
                            </w:r>
                            <w:r>
                              <w:rPr>
                                <w:rFonts w:ascii="Trebuchet MS"/>
                                <w:spacing w:val="-4"/>
                                <w:sz w:val="9"/>
                              </w:rPr>
                              <w:t>users</w:t>
                            </w:r>
                            <w:r>
                              <w:rPr>
                                <w:rFonts w:ascii="Trebuchet MS"/>
                                <w:spacing w:val="-5"/>
                                <w:sz w:val="9"/>
                              </w:rPr>
                              <w:t xml:space="preserve"> </w:t>
                            </w:r>
                            <w:r>
                              <w:rPr>
                                <w:rFonts w:ascii="Trebuchet MS"/>
                                <w:spacing w:val="-4"/>
                                <w:sz w:val="9"/>
                              </w:rPr>
                              <w:t>interact</w:t>
                            </w:r>
                            <w:r>
                              <w:rPr>
                                <w:rFonts w:ascii="Trebuchet MS"/>
                                <w:spacing w:val="40"/>
                                <w:sz w:val="9"/>
                              </w:rPr>
                              <w:t xml:space="preserve"> </w:t>
                            </w:r>
                            <w:r>
                              <w:rPr>
                                <w:rFonts w:ascii="Trebuchet MS"/>
                                <w:spacing w:val="-4"/>
                                <w:sz w:val="9"/>
                              </w:rPr>
                              <w:t>with</w:t>
                            </w:r>
                            <w:r>
                              <w:rPr>
                                <w:rFonts w:ascii="Trebuchet MS"/>
                                <w:spacing w:val="-7"/>
                                <w:sz w:val="9"/>
                              </w:rPr>
                              <w:t xml:space="preserve"> </w:t>
                            </w:r>
                            <w:r>
                              <w:rPr>
                                <w:rFonts w:ascii="Trebuchet MS"/>
                                <w:spacing w:val="-4"/>
                                <w:sz w:val="9"/>
                              </w:rPr>
                              <w:t>this</w:t>
                            </w:r>
                            <w:r>
                              <w:rPr>
                                <w:rFonts w:ascii="Trebuchet MS"/>
                                <w:spacing w:val="-5"/>
                                <w:sz w:val="9"/>
                              </w:rPr>
                              <w:t xml:space="preserve"> </w:t>
                            </w:r>
                            <w:r>
                              <w:rPr>
                                <w:rFonts w:ascii="Trebuchet MS"/>
                                <w:spacing w:val="-4"/>
                                <w:sz w:val="9"/>
                              </w:rPr>
                              <w:t>person,</w:t>
                            </w:r>
                            <w:r>
                              <w:rPr>
                                <w:rFonts w:ascii="Trebuchet MS"/>
                                <w:spacing w:val="-5"/>
                                <w:sz w:val="9"/>
                              </w:rPr>
                              <w:t xml:space="preserve"> </w:t>
                            </w:r>
                            <w:r>
                              <w:rPr>
                                <w:rFonts w:ascii="Trebuchet MS"/>
                                <w:spacing w:val="-4"/>
                                <w:sz w:val="9"/>
                              </w:rPr>
                              <w:t>they</w:t>
                            </w:r>
                            <w:r>
                              <w:rPr>
                                <w:rFonts w:ascii="Trebuchet MS"/>
                                <w:spacing w:val="40"/>
                                <w:sz w:val="9"/>
                              </w:rPr>
                              <w:t xml:space="preserve"> </w:t>
                            </w:r>
                            <w:r>
                              <w:rPr>
                                <w:rFonts w:ascii="Trebuchet MS"/>
                                <w:sz w:val="9"/>
                              </w:rPr>
                              <w:t>will</w:t>
                            </w:r>
                            <w:r>
                              <w:rPr>
                                <w:rFonts w:ascii="Trebuchet MS"/>
                                <w:spacing w:val="-3"/>
                                <w:sz w:val="9"/>
                              </w:rPr>
                              <w:t xml:space="preserve"> </w:t>
                            </w:r>
                            <w:r>
                              <w:rPr>
                                <w:rFonts w:ascii="Trebuchet MS"/>
                                <w:sz w:val="9"/>
                              </w:rPr>
                              <w:t>see</w:t>
                            </w:r>
                            <w:r>
                              <w:rPr>
                                <w:rFonts w:ascii="Trebuchet MS"/>
                                <w:spacing w:val="-3"/>
                                <w:sz w:val="9"/>
                              </w:rPr>
                              <w:t xml:space="preserve"> </w:t>
                            </w:r>
                            <w:r>
                              <w:rPr>
                                <w:rFonts w:ascii="Trebuchet MS"/>
                                <w:sz w:val="9"/>
                              </w:rPr>
                              <w:t>these</w:t>
                            </w:r>
                            <w:r>
                              <w:rPr>
                                <w:rFonts w:ascii="Trebuchet MS"/>
                                <w:spacing w:val="40"/>
                                <w:sz w:val="9"/>
                              </w:rPr>
                              <w:t xml:space="preserve"> </w:t>
                            </w:r>
                            <w:r>
                              <w:rPr>
                                <w:rFonts w:ascii="Trebuchet MS"/>
                                <w:spacing w:val="-2"/>
                                <w:sz w:val="9"/>
                              </w:rPr>
                              <w:t>completed</w:t>
                            </w:r>
                            <w:r>
                              <w:rPr>
                                <w:rFonts w:ascii="Trebuchet MS"/>
                                <w:spacing w:val="-5"/>
                                <w:sz w:val="9"/>
                              </w:rPr>
                              <w:t xml:space="preserve"> </w:t>
                            </w:r>
                            <w:r>
                              <w:rPr>
                                <w:rFonts w:ascii="Trebuchet MS"/>
                                <w:spacing w:val="-2"/>
                                <w:sz w:val="9"/>
                              </w:rPr>
                              <w:t>tours</w:t>
                            </w:r>
                            <w:r>
                              <w:rPr>
                                <w:rFonts w:ascii="Trebuchet MS"/>
                                <w:spacing w:val="-5"/>
                                <w:sz w:val="9"/>
                              </w:rPr>
                              <w:t xml:space="preserve"> </w:t>
                            </w:r>
                            <w:r>
                              <w:rPr>
                                <w:rFonts w:ascii="Trebuchet MS"/>
                                <w:spacing w:val="-2"/>
                                <w:sz w:val="9"/>
                              </w:rPr>
                              <w:t>also</w:t>
                            </w:r>
                          </w:p>
                        </w:txbxContent>
                      </wps:txbx>
                      <wps:bodyPr wrap="square" lIns="0" tIns="0" rIns="0" bIns="0" rtlCol="0">
                        <a:noAutofit/>
                      </wps:bodyPr>
                    </wps:wsp>
                  </a:graphicData>
                </a:graphic>
              </wp:anchor>
            </w:drawing>
          </mc:Choice>
          <mc:Fallback>
            <w:pict>
              <v:shape id="Textbox 273" o:spid="_x0000_s1026" o:spt="202" type="#_x0000_t202" style="position:absolute;left:0pt;margin-left:1221.25pt;margin-top:4.65pt;height:21.8pt;width:41.55pt;mso-position-horizontal-relative:page;z-index:-251558912;mso-width-relative:page;mso-height-relative:page;" filled="f" stroked="f" coordsize="21600,21600" o:gfxdata="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CRqJF2gAAAAoBAAAPAAAAAAAAAAEAIAAAACIAAABkcnMvZG93bnJldi54bWxQSwECFAAUAAAA&#10;CACHTuJAqJ4qgrMBAAB3AwAADgAAAAAAAAABACAAAAApAQAAZHJzL2Uyb0RvYy54bWxQSwUGAAAA&#10;AAYABgBZAQAATgUAAAAA&#10;">
                <v:fill on="f" focussize="0,0"/>
                <v:stroke on="f"/>
                <v:imagedata o:title=""/>
                <o:lock v:ext="edit" aspectratio="f"/>
                <v:textbox inset="0mm,0mm,0mm,0mm">
                  <w:txbxContent>
                    <w:p w14:paraId="096E3BE7">
                      <w:pPr>
                        <w:spacing w:before="0" w:line="249" w:lineRule="auto"/>
                        <w:ind w:left="0" w:right="0" w:firstLine="0"/>
                        <w:jc w:val="center"/>
                        <w:rPr>
                          <w:rFonts w:ascii="Trebuchet MS"/>
                          <w:sz w:val="9"/>
                        </w:rPr>
                      </w:pPr>
                      <w:r>
                        <w:rPr>
                          <w:rFonts w:ascii="Trebuchet MS"/>
                          <w:spacing w:val="-4"/>
                          <w:sz w:val="9"/>
                        </w:rPr>
                        <w:t>If</w:t>
                      </w:r>
                      <w:r>
                        <w:rPr>
                          <w:rFonts w:ascii="Trebuchet MS"/>
                          <w:spacing w:val="-5"/>
                          <w:sz w:val="9"/>
                        </w:rPr>
                        <w:t xml:space="preserve"> </w:t>
                      </w:r>
                      <w:r>
                        <w:rPr>
                          <w:rFonts w:ascii="Trebuchet MS"/>
                          <w:spacing w:val="-4"/>
                          <w:sz w:val="9"/>
                        </w:rPr>
                        <w:t>other</w:t>
                      </w:r>
                      <w:r>
                        <w:rPr>
                          <w:rFonts w:ascii="Trebuchet MS"/>
                          <w:spacing w:val="-5"/>
                          <w:sz w:val="9"/>
                        </w:rPr>
                        <w:t xml:space="preserve"> </w:t>
                      </w:r>
                      <w:r>
                        <w:rPr>
                          <w:rFonts w:ascii="Trebuchet MS"/>
                          <w:spacing w:val="-4"/>
                          <w:sz w:val="9"/>
                        </w:rPr>
                        <w:t>users</w:t>
                      </w:r>
                      <w:r>
                        <w:rPr>
                          <w:rFonts w:ascii="Trebuchet MS"/>
                          <w:spacing w:val="-5"/>
                          <w:sz w:val="9"/>
                        </w:rPr>
                        <w:t xml:space="preserve"> </w:t>
                      </w:r>
                      <w:r>
                        <w:rPr>
                          <w:rFonts w:ascii="Trebuchet MS"/>
                          <w:spacing w:val="-4"/>
                          <w:sz w:val="9"/>
                        </w:rPr>
                        <w:t>interact</w:t>
                      </w:r>
                      <w:r>
                        <w:rPr>
                          <w:rFonts w:ascii="Trebuchet MS"/>
                          <w:spacing w:val="40"/>
                          <w:sz w:val="9"/>
                        </w:rPr>
                        <w:t xml:space="preserve"> </w:t>
                      </w:r>
                      <w:r>
                        <w:rPr>
                          <w:rFonts w:ascii="Trebuchet MS"/>
                          <w:spacing w:val="-4"/>
                          <w:sz w:val="9"/>
                        </w:rPr>
                        <w:t>with</w:t>
                      </w:r>
                      <w:r>
                        <w:rPr>
                          <w:rFonts w:ascii="Trebuchet MS"/>
                          <w:spacing w:val="-7"/>
                          <w:sz w:val="9"/>
                        </w:rPr>
                        <w:t xml:space="preserve"> </w:t>
                      </w:r>
                      <w:r>
                        <w:rPr>
                          <w:rFonts w:ascii="Trebuchet MS"/>
                          <w:spacing w:val="-4"/>
                          <w:sz w:val="9"/>
                        </w:rPr>
                        <w:t>this</w:t>
                      </w:r>
                      <w:r>
                        <w:rPr>
                          <w:rFonts w:ascii="Trebuchet MS"/>
                          <w:spacing w:val="-5"/>
                          <w:sz w:val="9"/>
                        </w:rPr>
                        <w:t xml:space="preserve"> </w:t>
                      </w:r>
                      <w:r>
                        <w:rPr>
                          <w:rFonts w:ascii="Trebuchet MS"/>
                          <w:spacing w:val="-4"/>
                          <w:sz w:val="9"/>
                        </w:rPr>
                        <w:t>person,</w:t>
                      </w:r>
                      <w:r>
                        <w:rPr>
                          <w:rFonts w:ascii="Trebuchet MS"/>
                          <w:spacing w:val="-5"/>
                          <w:sz w:val="9"/>
                        </w:rPr>
                        <w:t xml:space="preserve"> </w:t>
                      </w:r>
                      <w:r>
                        <w:rPr>
                          <w:rFonts w:ascii="Trebuchet MS"/>
                          <w:spacing w:val="-4"/>
                          <w:sz w:val="9"/>
                        </w:rPr>
                        <w:t>they</w:t>
                      </w:r>
                      <w:r>
                        <w:rPr>
                          <w:rFonts w:ascii="Trebuchet MS"/>
                          <w:spacing w:val="40"/>
                          <w:sz w:val="9"/>
                        </w:rPr>
                        <w:t xml:space="preserve"> </w:t>
                      </w:r>
                      <w:r>
                        <w:rPr>
                          <w:rFonts w:ascii="Trebuchet MS"/>
                          <w:sz w:val="9"/>
                        </w:rPr>
                        <w:t>will</w:t>
                      </w:r>
                      <w:r>
                        <w:rPr>
                          <w:rFonts w:ascii="Trebuchet MS"/>
                          <w:spacing w:val="-3"/>
                          <w:sz w:val="9"/>
                        </w:rPr>
                        <w:t xml:space="preserve"> </w:t>
                      </w:r>
                      <w:r>
                        <w:rPr>
                          <w:rFonts w:ascii="Trebuchet MS"/>
                          <w:sz w:val="9"/>
                        </w:rPr>
                        <w:t>see</w:t>
                      </w:r>
                      <w:r>
                        <w:rPr>
                          <w:rFonts w:ascii="Trebuchet MS"/>
                          <w:spacing w:val="-3"/>
                          <w:sz w:val="9"/>
                        </w:rPr>
                        <w:t xml:space="preserve"> </w:t>
                      </w:r>
                      <w:r>
                        <w:rPr>
                          <w:rFonts w:ascii="Trebuchet MS"/>
                          <w:sz w:val="9"/>
                        </w:rPr>
                        <w:t>these</w:t>
                      </w:r>
                      <w:r>
                        <w:rPr>
                          <w:rFonts w:ascii="Trebuchet MS"/>
                          <w:spacing w:val="40"/>
                          <w:sz w:val="9"/>
                        </w:rPr>
                        <w:t xml:space="preserve"> </w:t>
                      </w:r>
                      <w:r>
                        <w:rPr>
                          <w:rFonts w:ascii="Trebuchet MS"/>
                          <w:spacing w:val="-2"/>
                          <w:sz w:val="9"/>
                        </w:rPr>
                        <w:t>completed</w:t>
                      </w:r>
                      <w:r>
                        <w:rPr>
                          <w:rFonts w:ascii="Trebuchet MS"/>
                          <w:spacing w:val="-5"/>
                          <w:sz w:val="9"/>
                        </w:rPr>
                        <w:t xml:space="preserve"> </w:t>
                      </w:r>
                      <w:r>
                        <w:rPr>
                          <w:rFonts w:ascii="Trebuchet MS"/>
                          <w:spacing w:val="-2"/>
                          <w:sz w:val="9"/>
                        </w:rPr>
                        <w:t>tours</w:t>
                      </w:r>
                      <w:r>
                        <w:rPr>
                          <w:rFonts w:ascii="Trebuchet MS"/>
                          <w:spacing w:val="-5"/>
                          <w:sz w:val="9"/>
                        </w:rPr>
                        <w:t xml:space="preserve"> </w:t>
                      </w:r>
                      <w:r>
                        <w:rPr>
                          <w:rFonts w:ascii="Trebuchet MS"/>
                          <w:spacing w:val="-2"/>
                          <w:sz w:val="9"/>
                        </w:rPr>
                        <w:t>also</w:t>
                      </w:r>
                    </w:p>
                  </w:txbxContent>
                </v:textbox>
              </v:shape>
            </w:pict>
          </mc:Fallback>
        </mc:AlternateContent>
      </w:r>
      <w:r>
        <w:rPr>
          <w:rFonts w:ascii="Trebuchet MS"/>
          <w:b/>
          <w:color w:val="2F2F2F"/>
          <w:sz w:val="15"/>
        </w:rPr>
        <w:t>People:</w:t>
      </w:r>
      <w:r>
        <w:rPr>
          <w:rFonts w:ascii="Trebuchet MS"/>
          <w:b/>
          <w:color w:val="2F2F2F"/>
          <w:spacing w:val="-6"/>
          <w:sz w:val="15"/>
        </w:rPr>
        <w:t xml:space="preserve"> </w:t>
      </w:r>
      <w:r>
        <w:rPr>
          <w:rFonts w:ascii="Trebuchet MS"/>
          <w:color w:val="2F2F2F"/>
          <w:sz w:val="15"/>
        </w:rPr>
        <w:t>Who</w:t>
      </w:r>
      <w:r>
        <w:rPr>
          <w:rFonts w:ascii="Trebuchet MS"/>
          <w:color w:val="2F2F2F"/>
          <w:spacing w:val="-6"/>
          <w:sz w:val="15"/>
        </w:rPr>
        <w:t xml:space="preserve"> </w:t>
      </w:r>
      <w:r>
        <w:rPr>
          <w:rFonts w:ascii="Trebuchet MS"/>
          <w:color w:val="2F2F2F"/>
          <w:sz w:val="15"/>
        </w:rPr>
        <w:t>do</w:t>
      </w:r>
      <w:r>
        <w:rPr>
          <w:rFonts w:ascii="Trebuchet MS"/>
          <w:color w:val="2F2F2F"/>
          <w:spacing w:val="-6"/>
          <w:sz w:val="15"/>
        </w:rPr>
        <w:t xml:space="preserve"> </w:t>
      </w:r>
      <w:r>
        <w:rPr>
          <w:rFonts w:ascii="Trebuchet MS"/>
          <w:color w:val="2F2F2F"/>
          <w:sz w:val="15"/>
        </w:rPr>
        <w:t>they</w:t>
      </w:r>
      <w:r>
        <w:rPr>
          <w:rFonts w:ascii="Trebuchet MS"/>
          <w:color w:val="2F2F2F"/>
          <w:spacing w:val="-6"/>
          <w:sz w:val="15"/>
        </w:rPr>
        <w:t xml:space="preserve"> </w:t>
      </w:r>
      <w:r>
        <w:rPr>
          <w:rFonts w:ascii="Trebuchet MS"/>
          <w:color w:val="2F2F2F"/>
          <w:sz w:val="15"/>
        </w:rPr>
        <w:t>see</w:t>
      </w:r>
      <w:r>
        <w:rPr>
          <w:rFonts w:ascii="Trebuchet MS"/>
          <w:color w:val="2F2F2F"/>
          <w:spacing w:val="-6"/>
          <w:sz w:val="15"/>
        </w:rPr>
        <w:t xml:space="preserve"> </w:t>
      </w:r>
      <w:r>
        <w:rPr>
          <w:rFonts w:ascii="Trebuchet MS"/>
          <w:color w:val="2F2F2F"/>
          <w:sz w:val="15"/>
        </w:rPr>
        <w:t>or</w:t>
      </w:r>
      <w:r>
        <w:rPr>
          <w:rFonts w:ascii="Trebuchet MS"/>
          <w:color w:val="2F2F2F"/>
          <w:spacing w:val="-6"/>
          <w:sz w:val="15"/>
        </w:rPr>
        <w:t xml:space="preserve"> </w:t>
      </w:r>
      <w:r>
        <w:rPr>
          <w:rFonts w:ascii="Trebuchet MS"/>
          <w:color w:val="2F2F2F"/>
          <w:sz w:val="15"/>
        </w:rPr>
        <w:t>talk</w:t>
      </w:r>
      <w:r>
        <w:rPr>
          <w:rFonts w:ascii="Trebuchet MS"/>
          <w:color w:val="2F2F2F"/>
          <w:spacing w:val="-6"/>
          <w:sz w:val="15"/>
        </w:rPr>
        <w:t xml:space="preserve"> </w:t>
      </w:r>
      <w:r>
        <w:rPr>
          <w:rFonts w:ascii="Trebuchet MS"/>
          <w:color w:val="2F2F2F"/>
          <w:spacing w:val="-5"/>
          <w:sz w:val="15"/>
        </w:rPr>
        <w:t>to?</w:t>
      </w:r>
    </w:p>
    <w:p w14:paraId="15F36084">
      <w:pPr>
        <w:spacing w:before="120"/>
        <w:ind w:left="1182" w:right="0" w:firstLine="0"/>
        <w:jc w:val="left"/>
        <w:rPr>
          <w:rFonts w:ascii="Trebuchet MS"/>
          <w:sz w:val="15"/>
        </w:rPr>
      </w:pPr>
      <w:r>
        <w:rPr>
          <w:rFonts w:ascii="Trebuchet MS"/>
          <w:b/>
          <w:color w:val="2F2F2F"/>
          <w:sz w:val="15"/>
        </w:rPr>
        <w:t>Places:</w:t>
      </w:r>
      <w:r>
        <w:rPr>
          <w:rFonts w:ascii="Trebuchet MS"/>
          <w:b/>
          <w:color w:val="2F2F2F"/>
          <w:spacing w:val="-6"/>
          <w:sz w:val="15"/>
        </w:rPr>
        <w:t xml:space="preserve"> </w:t>
      </w:r>
      <w:r>
        <w:rPr>
          <w:rFonts w:ascii="Trebuchet MS"/>
          <w:color w:val="2F2F2F"/>
          <w:sz w:val="15"/>
        </w:rPr>
        <w:t>Where</w:t>
      </w:r>
      <w:r>
        <w:rPr>
          <w:rFonts w:ascii="Trebuchet MS"/>
          <w:color w:val="2F2F2F"/>
          <w:spacing w:val="-5"/>
          <w:sz w:val="15"/>
        </w:rPr>
        <w:t xml:space="preserve"> </w:t>
      </w:r>
      <w:r>
        <w:rPr>
          <w:rFonts w:ascii="Trebuchet MS"/>
          <w:color w:val="2F2F2F"/>
          <w:sz w:val="15"/>
        </w:rPr>
        <w:t>are</w:t>
      </w:r>
      <w:r>
        <w:rPr>
          <w:rFonts w:ascii="Trebuchet MS"/>
          <w:color w:val="2F2F2F"/>
          <w:spacing w:val="-6"/>
          <w:sz w:val="15"/>
        </w:rPr>
        <w:t xml:space="preserve"> </w:t>
      </w:r>
      <w:r>
        <w:rPr>
          <w:rFonts w:ascii="Trebuchet MS"/>
          <w:color w:val="2F2F2F"/>
          <w:spacing w:val="-4"/>
          <w:sz w:val="15"/>
        </w:rPr>
        <w:t>they?</w:t>
      </w:r>
    </w:p>
    <w:p w14:paraId="6F621605">
      <w:pPr>
        <w:spacing w:before="108" w:line="256" w:lineRule="auto"/>
        <w:ind w:left="1182" w:right="25950" w:firstLine="0"/>
        <w:jc w:val="left"/>
        <w:rPr>
          <w:rFonts w:ascii="Trebuchet MS"/>
          <w:sz w:val="15"/>
        </w:rPr>
      </w:pPr>
      <w:r>
        <w:rPr>
          <w:rFonts w:ascii="Trebuchet MS"/>
          <w:sz w:val="15"/>
        </w:rPr>
        <mc:AlternateContent>
          <mc:Choice Requires="wps">
            <w:drawing>
              <wp:anchor distT="0" distB="0" distL="0" distR="0" simplePos="0" relativeHeight="251752448" behindDoc="1" locked="0" layoutInCell="1" allowOverlap="1">
                <wp:simplePos x="0" y="0"/>
                <wp:positionH relativeFrom="page">
                  <wp:posOffset>12116435</wp:posOffset>
                </wp:positionH>
                <wp:positionV relativeFrom="paragraph">
                  <wp:posOffset>67310</wp:posOffset>
                </wp:positionV>
                <wp:extent cx="532765" cy="323215"/>
                <wp:effectExtent l="0" t="0" r="0" b="0"/>
                <wp:wrapNone/>
                <wp:docPr id="274" name="Textbox 274"/>
                <wp:cNvGraphicFramePr/>
                <a:graphic xmlns:a="http://schemas.openxmlformats.org/drawingml/2006/main">
                  <a:graphicData uri="http://schemas.microsoft.com/office/word/2010/wordprocessingShape">
                    <wps:wsp>
                      <wps:cNvSpPr txBox="1"/>
                      <wps:spPr>
                        <a:xfrm>
                          <a:off x="0" y="0"/>
                          <a:ext cx="532765" cy="323215"/>
                        </a:xfrm>
                        <a:prstGeom prst="rect">
                          <a:avLst/>
                        </a:prstGeom>
                      </wps:spPr>
                      <wps:txbx>
                        <w:txbxContent>
                          <w:p w14:paraId="0E1749A8">
                            <w:pPr>
                              <w:spacing w:before="1" w:line="261" w:lineRule="auto"/>
                              <w:ind w:left="-1" w:right="0" w:firstLine="0"/>
                              <w:jc w:val="center"/>
                              <w:rPr>
                                <w:rFonts w:ascii="Trebuchet MS"/>
                                <w:sz w:val="8"/>
                              </w:rPr>
                            </w:pPr>
                            <w:r>
                              <w:rPr>
                                <w:rFonts w:ascii="Trebuchet MS"/>
                                <w:w w:val="105"/>
                                <w:sz w:val="8"/>
                              </w:rPr>
                              <w:t>Most</w:t>
                            </w:r>
                            <w:r>
                              <w:rPr>
                                <w:rFonts w:ascii="Trebuchet MS"/>
                                <w:spacing w:val="-7"/>
                                <w:w w:val="105"/>
                                <w:sz w:val="8"/>
                              </w:rPr>
                              <w:t xml:space="preserve"> </w:t>
                            </w:r>
                            <w:r>
                              <w:rPr>
                                <w:rFonts w:ascii="Trebuchet MS"/>
                                <w:w w:val="105"/>
                                <w:sz w:val="8"/>
                              </w:rPr>
                              <w:t>common</w:t>
                            </w:r>
                            <w:r>
                              <w:rPr>
                                <w:rFonts w:ascii="Trebuchet MS"/>
                                <w:spacing w:val="-6"/>
                                <w:w w:val="105"/>
                                <w:sz w:val="8"/>
                              </w:rPr>
                              <w:t xml:space="preserve"> </w:t>
                            </w:r>
                            <w:r>
                              <w:rPr>
                                <w:rFonts w:ascii="Trebuchet MS"/>
                                <w:w w:val="105"/>
                                <w:sz w:val="8"/>
                              </w:rPr>
                              <w:t>objects</w:t>
                            </w:r>
                            <w:r>
                              <w:rPr>
                                <w:rFonts w:ascii="Trebuchet MS"/>
                                <w:spacing w:val="40"/>
                                <w:w w:val="105"/>
                                <w:sz w:val="8"/>
                              </w:rPr>
                              <w:t xml:space="preserve"> </w:t>
                            </w:r>
                            <w:r>
                              <w:rPr>
                                <w:rFonts w:ascii="Trebuchet MS"/>
                                <w:sz w:val="8"/>
                              </w:rPr>
                              <w:t>people</w:t>
                            </w:r>
                            <w:r>
                              <w:rPr>
                                <w:rFonts w:ascii="Trebuchet MS"/>
                                <w:spacing w:val="-7"/>
                                <w:sz w:val="8"/>
                              </w:rPr>
                              <w:t xml:space="preserve"> </w:t>
                            </w:r>
                            <w:r>
                              <w:rPr>
                                <w:rFonts w:ascii="Trebuchet MS"/>
                                <w:sz w:val="8"/>
                              </w:rPr>
                              <w:t>interact</w:t>
                            </w:r>
                            <w:r>
                              <w:rPr>
                                <w:rFonts w:ascii="Trebuchet MS"/>
                                <w:spacing w:val="-6"/>
                                <w:sz w:val="8"/>
                              </w:rPr>
                              <w:t xml:space="preserve"> </w:t>
                            </w:r>
                            <w:r>
                              <w:rPr>
                                <w:rFonts w:ascii="Trebuchet MS"/>
                                <w:sz w:val="8"/>
                              </w:rPr>
                              <w:t>with</w:t>
                            </w:r>
                            <w:r>
                              <w:rPr>
                                <w:rFonts w:ascii="Trebuchet MS"/>
                                <w:spacing w:val="-6"/>
                                <w:sz w:val="8"/>
                              </w:rPr>
                              <w:t xml:space="preserve"> </w:t>
                            </w:r>
                            <w:r>
                              <w:rPr>
                                <w:rFonts w:ascii="Trebuchet MS"/>
                                <w:sz w:val="8"/>
                              </w:rPr>
                              <w:t>on</w:t>
                            </w:r>
                            <w:r>
                              <w:rPr>
                                <w:rFonts w:ascii="Trebuchet MS"/>
                                <w:spacing w:val="40"/>
                                <w:w w:val="105"/>
                                <w:sz w:val="8"/>
                              </w:rPr>
                              <w:t xml:space="preserve"> </w:t>
                            </w:r>
                            <w:r>
                              <w:rPr>
                                <w:rFonts w:ascii="Trebuchet MS"/>
                                <w:w w:val="105"/>
                                <w:sz w:val="8"/>
                              </w:rPr>
                              <w:t>tours</w:t>
                            </w:r>
                            <w:r>
                              <w:rPr>
                                <w:rFonts w:ascii="Trebuchet MS"/>
                                <w:spacing w:val="-4"/>
                                <w:w w:val="105"/>
                                <w:sz w:val="8"/>
                              </w:rPr>
                              <w:t xml:space="preserve"> </w:t>
                            </w:r>
                            <w:r>
                              <w:rPr>
                                <w:rFonts w:ascii="Trebuchet MS"/>
                                <w:w w:val="105"/>
                                <w:sz w:val="8"/>
                              </w:rPr>
                              <w:t>are</w:t>
                            </w:r>
                            <w:r>
                              <w:rPr>
                                <w:rFonts w:ascii="Trebuchet MS"/>
                                <w:spacing w:val="-4"/>
                                <w:w w:val="105"/>
                                <w:sz w:val="8"/>
                              </w:rPr>
                              <w:t xml:space="preserve"> </w:t>
                            </w:r>
                            <w:r>
                              <w:rPr>
                                <w:rFonts w:ascii="Trebuchet MS"/>
                                <w:w w:val="105"/>
                                <w:sz w:val="8"/>
                              </w:rPr>
                              <w:t>bikes,</w:t>
                            </w:r>
                            <w:r>
                              <w:rPr>
                                <w:rFonts w:ascii="Trebuchet MS"/>
                                <w:spacing w:val="40"/>
                                <w:w w:val="105"/>
                                <w:sz w:val="8"/>
                              </w:rPr>
                              <w:t xml:space="preserve"> </w:t>
                            </w:r>
                            <w:r>
                              <w:rPr>
                                <w:rFonts w:ascii="Trebuchet MS"/>
                                <w:w w:val="105"/>
                                <w:sz w:val="8"/>
                              </w:rPr>
                              <w:t>Segways,</w:t>
                            </w:r>
                            <w:r>
                              <w:rPr>
                                <w:rFonts w:ascii="Trebuchet MS"/>
                                <w:spacing w:val="-4"/>
                                <w:w w:val="105"/>
                                <w:sz w:val="8"/>
                              </w:rPr>
                              <w:t xml:space="preserve"> </w:t>
                            </w:r>
                            <w:r>
                              <w:rPr>
                                <w:rFonts w:ascii="Trebuchet MS"/>
                                <w:w w:val="105"/>
                                <w:sz w:val="8"/>
                              </w:rPr>
                              <w:t>food,</w:t>
                            </w:r>
                            <w:r>
                              <w:rPr>
                                <w:rFonts w:ascii="Trebuchet MS"/>
                                <w:spacing w:val="-4"/>
                                <w:w w:val="105"/>
                                <w:sz w:val="8"/>
                              </w:rPr>
                              <w:t xml:space="preserve"> </w:t>
                            </w:r>
                            <w:r>
                              <w:rPr>
                                <w:rFonts w:ascii="Trebuchet MS"/>
                                <w:w w:val="105"/>
                                <w:sz w:val="8"/>
                              </w:rPr>
                              <w:t>and</w:t>
                            </w:r>
                            <w:r>
                              <w:rPr>
                                <w:rFonts w:ascii="Trebuchet MS"/>
                                <w:spacing w:val="40"/>
                                <w:w w:val="105"/>
                                <w:sz w:val="8"/>
                              </w:rPr>
                              <w:t xml:space="preserve"> </w:t>
                            </w:r>
                            <w:r>
                              <w:rPr>
                                <w:rFonts w:ascii="Trebuchet MS"/>
                                <w:spacing w:val="-2"/>
                                <w:w w:val="105"/>
                                <w:sz w:val="8"/>
                              </w:rPr>
                              <w:t>beverages.</w:t>
                            </w:r>
                          </w:p>
                        </w:txbxContent>
                      </wps:txbx>
                      <wps:bodyPr wrap="square" lIns="0" tIns="0" rIns="0" bIns="0" rtlCol="0">
                        <a:noAutofit/>
                      </wps:bodyPr>
                    </wps:wsp>
                  </a:graphicData>
                </a:graphic>
              </wp:anchor>
            </w:drawing>
          </mc:Choice>
          <mc:Fallback>
            <w:pict>
              <v:shape id="Textbox 274" o:spid="_x0000_s1026" o:spt="202" type="#_x0000_t202" style="position:absolute;left:0pt;margin-left:954.05pt;margin-top:5.3pt;height:25.45pt;width:41.95pt;mso-position-horizontal-relative:page;z-index:-251564032;mso-width-relative:page;mso-height-relative:page;" filled="f" stroked="f" coordsize="21600,21600" o:gfxdata="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8z9FQ2AAAAAsBAAAPAAAAAAAAAAEAIAAAACIAAABkcnMvZG93bnJldi54bWxQSwECFAAUAAAA&#10;CACHTuJAFWv9ZrUBAAB3AwAADgAAAAAAAAABACAAAAAnAQAAZHJzL2Uyb0RvYy54bWxQSwUGAAAA&#10;AAYABgBZAQAATgUAAAAA&#10;">
                <v:fill on="f" focussize="0,0"/>
                <v:stroke on="f"/>
                <v:imagedata o:title=""/>
                <o:lock v:ext="edit" aspectratio="f"/>
                <v:textbox inset="0mm,0mm,0mm,0mm">
                  <w:txbxContent>
                    <w:p w14:paraId="0E1749A8">
                      <w:pPr>
                        <w:spacing w:before="1" w:line="261" w:lineRule="auto"/>
                        <w:ind w:left="-1" w:right="0" w:firstLine="0"/>
                        <w:jc w:val="center"/>
                        <w:rPr>
                          <w:rFonts w:ascii="Trebuchet MS"/>
                          <w:sz w:val="8"/>
                        </w:rPr>
                      </w:pPr>
                      <w:r>
                        <w:rPr>
                          <w:rFonts w:ascii="Trebuchet MS"/>
                          <w:w w:val="105"/>
                          <w:sz w:val="8"/>
                        </w:rPr>
                        <w:t>Most</w:t>
                      </w:r>
                      <w:r>
                        <w:rPr>
                          <w:rFonts w:ascii="Trebuchet MS"/>
                          <w:spacing w:val="-7"/>
                          <w:w w:val="105"/>
                          <w:sz w:val="8"/>
                        </w:rPr>
                        <w:t xml:space="preserve"> </w:t>
                      </w:r>
                      <w:r>
                        <w:rPr>
                          <w:rFonts w:ascii="Trebuchet MS"/>
                          <w:w w:val="105"/>
                          <w:sz w:val="8"/>
                        </w:rPr>
                        <w:t>common</w:t>
                      </w:r>
                      <w:r>
                        <w:rPr>
                          <w:rFonts w:ascii="Trebuchet MS"/>
                          <w:spacing w:val="-6"/>
                          <w:w w:val="105"/>
                          <w:sz w:val="8"/>
                        </w:rPr>
                        <w:t xml:space="preserve"> </w:t>
                      </w:r>
                      <w:r>
                        <w:rPr>
                          <w:rFonts w:ascii="Trebuchet MS"/>
                          <w:w w:val="105"/>
                          <w:sz w:val="8"/>
                        </w:rPr>
                        <w:t>objects</w:t>
                      </w:r>
                      <w:r>
                        <w:rPr>
                          <w:rFonts w:ascii="Trebuchet MS"/>
                          <w:spacing w:val="40"/>
                          <w:w w:val="105"/>
                          <w:sz w:val="8"/>
                        </w:rPr>
                        <w:t xml:space="preserve"> </w:t>
                      </w:r>
                      <w:r>
                        <w:rPr>
                          <w:rFonts w:ascii="Trebuchet MS"/>
                          <w:sz w:val="8"/>
                        </w:rPr>
                        <w:t>people</w:t>
                      </w:r>
                      <w:r>
                        <w:rPr>
                          <w:rFonts w:ascii="Trebuchet MS"/>
                          <w:spacing w:val="-7"/>
                          <w:sz w:val="8"/>
                        </w:rPr>
                        <w:t xml:space="preserve"> </w:t>
                      </w:r>
                      <w:r>
                        <w:rPr>
                          <w:rFonts w:ascii="Trebuchet MS"/>
                          <w:sz w:val="8"/>
                        </w:rPr>
                        <w:t>interact</w:t>
                      </w:r>
                      <w:r>
                        <w:rPr>
                          <w:rFonts w:ascii="Trebuchet MS"/>
                          <w:spacing w:val="-6"/>
                          <w:sz w:val="8"/>
                        </w:rPr>
                        <w:t xml:space="preserve"> </w:t>
                      </w:r>
                      <w:r>
                        <w:rPr>
                          <w:rFonts w:ascii="Trebuchet MS"/>
                          <w:sz w:val="8"/>
                        </w:rPr>
                        <w:t>with</w:t>
                      </w:r>
                      <w:r>
                        <w:rPr>
                          <w:rFonts w:ascii="Trebuchet MS"/>
                          <w:spacing w:val="-6"/>
                          <w:sz w:val="8"/>
                        </w:rPr>
                        <w:t xml:space="preserve"> </w:t>
                      </w:r>
                      <w:r>
                        <w:rPr>
                          <w:rFonts w:ascii="Trebuchet MS"/>
                          <w:sz w:val="8"/>
                        </w:rPr>
                        <w:t>on</w:t>
                      </w:r>
                      <w:r>
                        <w:rPr>
                          <w:rFonts w:ascii="Trebuchet MS"/>
                          <w:spacing w:val="40"/>
                          <w:w w:val="105"/>
                          <w:sz w:val="8"/>
                        </w:rPr>
                        <w:t xml:space="preserve"> </w:t>
                      </w:r>
                      <w:r>
                        <w:rPr>
                          <w:rFonts w:ascii="Trebuchet MS"/>
                          <w:w w:val="105"/>
                          <w:sz w:val="8"/>
                        </w:rPr>
                        <w:t>tours</w:t>
                      </w:r>
                      <w:r>
                        <w:rPr>
                          <w:rFonts w:ascii="Trebuchet MS"/>
                          <w:spacing w:val="-4"/>
                          <w:w w:val="105"/>
                          <w:sz w:val="8"/>
                        </w:rPr>
                        <w:t xml:space="preserve"> </w:t>
                      </w:r>
                      <w:r>
                        <w:rPr>
                          <w:rFonts w:ascii="Trebuchet MS"/>
                          <w:w w:val="105"/>
                          <w:sz w:val="8"/>
                        </w:rPr>
                        <w:t>are</w:t>
                      </w:r>
                      <w:r>
                        <w:rPr>
                          <w:rFonts w:ascii="Trebuchet MS"/>
                          <w:spacing w:val="-4"/>
                          <w:w w:val="105"/>
                          <w:sz w:val="8"/>
                        </w:rPr>
                        <w:t xml:space="preserve"> </w:t>
                      </w:r>
                      <w:r>
                        <w:rPr>
                          <w:rFonts w:ascii="Trebuchet MS"/>
                          <w:w w:val="105"/>
                          <w:sz w:val="8"/>
                        </w:rPr>
                        <w:t>bikes,</w:t>
                      </w:r>
                      <w:r>
                        <w:rPr>
                          <w:rFonts w:ascii="Trebuchet MS"/>
                          <w:spacing w:val="40"/>
                          <w:w w:val="105"/>
                          <w:sz w:val="8"/>
                        </w:rPr>
                        <w:t xml:space="preserve"> </w:t>
                      </w:r>
                      <w:r>
                        <w:rPr>
                          <w:rFonts w:ascii="Trebuchet MS"/>
                          <w:w w:val="105"/>
                          <w:sz w:val="8"/>
                        </w:rPr>
                        <w:t>Segways,</w:t>
                      </w:r>
                      <w:r>
                        <w:rPr>
                          <w:rFonts w:ascii="Trebuchet MS"/>
                          <w:spacing w:val="-4"/>
                          <w:w w:val="105"/>
                          <w:sz w:val="8"/>
                        </w:rPr>
                        <w:t xml:space="preserve"> </w:t>
                      </w:r>
                      <w:r>
                        <w:rPr>
                          <w:rFonts w:ascii="Trebuchet MS"/>
                          <w:w w:val="105"/>
                          <w:sz w:val="8"/>
                        </w:rPr>
                        <w:t>food,</w:t>
                      </w:r>
                      <w:r>
                        <w:rPr>
                          <w:rFonts w:ascii="Trebuchet MS"/>
                          <w:spacing w:val="-4"/>
                          <w:w w:val="105"/>
                          <w:sz w:val="8"/>
                        </w:rPr>
                        <w:t xml:space="preserve"> </w:t>
                      </w:r>
                      <w:r>
                        <w:rPr>
                          <w:rFonts w:ascii="Trebuchet MS"/>
                          <w:w w:val="105"/>
                          <w:sz w:val="8"/>
                        </w:rPr>
                        <w:t>and</w:t>
                      </w:r>
                      <w:r>
                        <w:rPr>
                          <w:rFonts w:ascii="Trebuchet MS"/>
                          <w:spacing w:val="40"/>
                          <w:w w:val="105"/>
                          <w:sz w:val="8"/>
                        </w:rPr>
                        <w:t xml:space="preserve"> </w:t>
                      </w:r>
                      <w:r>
                        <w:rPr>
                          <w:rFonts w:ascii="Trebuchet MS"/>
                          <w:spacing w:val="-2"/>
                          <w:w w:val="105"/>
                          <w:sz w:val="8"/>
                        </w:rPr>
                        <w:t>beverages.</w:t>
                      </w:r>
                    </w:p>
                  </w:txbxContent>
                </v:textbox>
              </v:shape>
            </w:pict>
          </mc:Fallback>
        </mc:AlternateContent>
      </w:r>
      <w:r>
        <w:rPr>
          <w:rFonts w:ascii="Trebuchet MS"/>
          <w:sz w:val="15"/>
        </w:rPr>
        <mc:AlternateContent>
          <mc:Choice Requires="wps">
            <w:drawing>
              <wp:anchor distT="0" distB="0" distL="0" distR="0" simplePos="0" relativeHeight="251753472" behindDoc="1" locked="0" layoutInCell="1" allowOverlap="1">
                <wp:simplePos x="0" y="0"/>
                <wp:positionH relativeFrom="page">
                  <wp:posOffset>13135610</wp:posOffset>
                </wp:positionH>
                <wp:positionV relativeFrom="paragraph">
                  <wp:posOffset>81280</wp:posOffset>
                </wp:positionV>
                <wp:extent cx="515620" cy="294640"/>
                <wp:effectExtent l="0" t="0" r="0" b="0"/>
                <wp:wrapNone/>
                <wp:docPr id="275" name="Textbox 275"/>
                <wp:cNvGraphicFramePr/>
                <a:graphic xmlns:a="http://schemas.openxmlformats.org/drawingml/2006/main">
                  <a:graphicData uri="http://schemas.microsoft.com/office/word/2010/wordprocessingShape">
                    <wps:wsp>
                      <wps:cNvSpPr txBox="1"/>
                      <wps:spPr>
                        <a:xfrm>
                          <a:off x="0" y="0"/>
                          <a:ext cx="515620" cy="294640"/>
                        </a:xfrm>
                        <a:prstGeom prst="rect">
                          <a:avLst/>
                        </a:prstGeom>
                      </wps:spPr>
                      <wps:txbx>
                        <w:txbxContent>
                          <w:p w14:paraId="34F7E623">
                            <w:pPr>
                              <w:spacing w:before="0" w:line="266" w:lineRule="auto"/>
                              <w:ind w:left="0" w:right="0" w:firstLine="0"/>
                              <w:jc w:val="center"/>
                              <w:rPr>
                                <w:rFonts w:ascii="Trebuchet MS"/>
                                <w:sz w:val="9"/>
                              </w:rPr>
                            </w:pPr>
                            <w:r>
                              <w:rPr>
                                <w:rFonts w:ascii="Trebuchet MS"/>
                                <w:sz w:val="9"/>
                              </w:rPr>
                              <w:t>Depending on the</w:t>
                            </w:r>
                            <w:r>
                              <w:rPr>
                                <w:rFonts w:ascii="Trebuchet MS"/>
                                <w:spacing w:val="40"/>
                                <w:sz w:val="9"/>
                              </w:rPr>
                              <w:t xml:space="preserve"> </w:t>
                            </w:r>
                            <w:r>
                              <w:rPr>
                                <w:rFonts w:ascii="Trebuchet MS"/>
                                <w:sz w:val="9"/>
                              </w:rPr>
                              <w:t>tour</w:t>
                            </w:r>
                            <w:r>
                              <w:rPr>
                                <w:rFonts w:ascii="Trebuchet MS"/>
                                <w:spacing w:val="-7"/>
                                <w:sz w:val="9"/>
                              </w:rPr>
                              <w:t xml:space="preserve"> </w:t>
                            </w:r>
                            <w:r>
                              <w:rPr>
                                <w:rFonts w:ascii="Trebuchet MS"/>
                                <w:sz w:val="9"/>
                              </w:rPr>
                              <w:t>participant</w:t>
                            </w:r>
                            <w:r>
                              <w:rPr>
                                <w:rFonts w:ascii="Trebuchet MS"/>
                                <w:spacing w:val="-7"/>
                                <w:sz w:val="9"/>
                              </w:rPr>
                              <w:t xml:space="preserve"> </w:t>
                            </w:r>
                            <w:r>
                              <w:rPr>
                                <w:rFonts w:ascii="Trebuchet MS"/>
                                <w:sz w:val="9"/>
                              </w:rPr>
                              <w:t>and</w:t>
                            </w:r>
                            <w:r>
                              <w:rPr>
                                <w:rFonts w:ascii="Trebuchet MS"/>
                                <w:spacing w:val="40"/>
                                <w:sz w:val="9"/>
                              </w:rPr>
                              <w:t xml:space="preserve"> </w:t>
                            </w:r>
                            <w:r>
                              <w:rPr>
                                <w:rFonts w:ascii="Trebuchet MS"/>
                                <w:sz w:val="9"/>
                              </w:rPr>
                              <w:t>guide,</w:t>
                            </w:r>
                            <w:r>
                              <w:rPr>
                                <w:rFonts w:ascii="Trebuchet MS"/>
                                <w:spacing w:val="-7"/>
                                <w:sz w:val="9"/>
                              </w:rPr>
                              <w:t xml:space="preserve"> </w:t>
                            </w:r>
                            <w:r>
                              <w:rPr>
                                <w:rFonts w:ascii="Trebuchet MS"/>
                                <w:sz w:val="9"/>
                              </w:rPr>
                              <w:t>tipping/cash</w:t>
                            </w:r>
                            <w:r>
                              <w:rPr>
                                <w:rFonts w:ascii="Trebuchet MS"/>
                                <w:spacing w:val="40"/>
                                <w:sz w:val="9"/>
                              </w:rPr>
                              <w:t xml:space="preserve"> </w:t>
                            </w:r>
                            <w:r>
                              <w:rPr>
                                <w:rFonts w:ascii="Trebuchet MS"/>
                                <w:sz w:val="9"/>
                              </w:rPr>
                              <w:t>may be involved</w:t>
                            </w:r>
                          </w:p>
                        </w:txbxContent>
                      </wps:txbx>
                      <wps:bodyPr wrap="square" lIns="0" tIns="0" rIns="0" bIns="0" rtlCol="0">
                        <a:noAutofit/>
                      </wps:bodyPr>
                    </wps:wsp>
                  </a:graphicData>
                </a:graphic>
              </wp:anchor>
            </w:drawing>
          </mc:Choice>
          <mc:Fallback>
            <w:pict>
              <v:shape id="Textbox 275" o:spid="_x0000_s1026" o:spt="202" type="#_x0000_t202" style="position:absolute;left:0pt;margin-left:1034.3pt;margin-top:6.4pt;height:23.2pt;width:40.6pt;mso-position-horizontal-relative:page;z-index:-251563008;mso-width-relative:page;mso-height-relative:page;" filled="f" stroked="f" coordsize="21600,21600" o:gfxdata="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NTYcZ2QAAAAsBAAAPAAAAAAAAAAEAIAAAACIAAABkcnMvZG93bnJldi54bWxQSwECFAAUAAAA&#10;CACHTuJAS2CWxbQBAAB3AwAADgAAAAAAAAABACAAAAAoAQAAZHJzL2Uyb0RvYy54bWxQSwUGAAAA&#10;AAYABgBZAQAATgUAAAAA&#10;">
                <v:fill on="f" focussize="0,0"/>
                <v:stroke on="f"/>
                <v:imagedata o:title=""/>
                <o:lock v:ext="edit" aspectratio="f"/>
                <v:textbox inset="0mm,0mm,0mm,0mm">
                  <w:txbxContent>
                    <w:p w14:paraId="34F7E623">
                      <w:pPr>
                        <w:spacing w:before="0" w:line="266" w:lineRule="auto"/>
                        <w:ind w:left="0" w:right="0" w:firstLine="0"/>
                        <w:jc w:val="center"/>
                        <w:rPr>
                          <w:rFonts w:ascii="Trebuchet MS"/>
                          <w:sz w:val="9"/>
                        </w:rPr>
                      </w:pPr>
                      <w:r>
                        <w:rPr>
                          <w:rFonts w:ascii="Trebuchet MS"/>
                          <w:sz w:val="9"/>
                        </w:rPr>
                        <w:t>Depending on the</w:t>
                      </w:r>
                      <w:r>
                        <w:rPr>
                          <w:rFonts w:ascii="Trebuchet MS"/>
                          <w:spacing w:val="40"/>
                          <w:sz w:val="9"/>
                        </w:rPr>
                        <w:t xml:space="preserve"> </w:t>
                      </w:r>
                      <w:r>
                        <w:rPr>
                          <w:rFonts w:ascii="Trebuchet MS"/>
                          <w:sz w:val="9"/>
                        </w:rPr>
                        <w:t>tour</w:t>
                      </w:r>
                      <w:r>
                        <w:rPr>
                          <w:rFonts w:ascii="Trebuchet MS"/>
                          <w:spacing w:val="-7"/>
                          <w:sz w:val="9"/>
                        </w:rPr>
                        <w:t xml:space="preserve"> </w:t>
                      </w:r>
                      <w:r>
                        <w:rPr>
                          <w:rFonts w:ascii="Trebuchet MS"/>
                          <w:sz w:val="9"/>
                        </w:rPr>
                        <w:t>participant</w:t>
                      </w:r>
                      <w:r>
                        <w:rPr>
                          <w:rFonts w:ascii="Trebuchet MS"/>
                          <w:spacing w:val="-7"/>
                          <w:sz w:val="9"/>
                        </w:rPr>
                        <w:t xml:space="preserve"> </w:t>
                      </w:r>
                      <w:r>
                        <w:rPr>
                          <w:rFonts w:ascii="Trebuchet MS"/>
                          <w:sz w:val="9"/>
                        </w:rPr>
                        <w:t>and</w:t>
                      </w:r>
                      <w:r>
                        <w:rPr>
                          <w:rFonts w:ascii="Trebuchet MS"/>
                          <w:spacing w:val="40"/>
                          <w:sz w:val="9"/>
                        </w:rPr>
                        <w:t xml:space="preserve"> </w:t>
                      </w:r>
                      <w:r>
                        <w:rPr>
                          <w:rFonts w:ascii="Trebuchet MS"/>
                          <w:sz w:val="9"/>
                        </w:rPr>
                        <w:t>guide,</w:t>
                      </w:r>
                      <w:r>
                        <w:rPr>
                          <w:rFonts w:ascii="Trebuchet MS"/>
                          <w:spacing w:val="-7"/>
                          <w:sz w:val="9"/>
                        </w:rPr>
                        <w:t xml:space="preserve"> </w:t>
                      </w:r>
                      <w:r>
                        <w:rPr>
                          <w:rFonts w:ascii="Trebuchet MS"/>
                          <w:sz w:val="9"/>
                        </w:rPr>
                        <w:t>tipping/cash</w:t>
                      </w:r>
                      <w:r>
                        <w:rPr>
                          <w:rFonts w:ascii="Trebuchet MS"/>
                          <w:spacing w:val="40"/>
                          <w:sz w:val="9"/>
                        </w:rPr>
                        <w:t xml:space="preserve"> </w:t>
                      </w:r>
                      <w:r>
                        <w:rPr>
                          <w:rFonts w:ascii="Trebuchet MS"/>
                          <w:sz w:val="9"/>
                        </w:rPr>
                        <w:t>may be involved</w:t>
                      </w:r>
                    </w:p>
                  </w:txbxContent>
                </v:textbox>
              </v:shape>
            </w:pict>
          </mc:Fallback>
        </mc:AlternateContent>
      </w:r>
      <w:r>
        <w:rPr>
          <w:rFonts w:ascii="Trebuchet MS"/>
          <w:sz w:val="15"/>
        </w:rPr>
        <mc:AlternateContent>
          <mc:Choice Requires="wps">
            <w:drawing>
              <wp:anchor distT="0" distB="0" distL="0" distR="0" simplePos="0" relativeHeight="251671552" behindDoc="0" locked="0" layoutInCell="1" allowOverlap="1">
                <wp:simplePos x="0" y="0"/>
                <wp:positionH relativeFrom="page">
                  <wp:posOffset>13081635</wp:posOffset>
                </wp:positionH>
                <wp:positionV relativeFrom="paragraph">
                  <wp:posOffset>41275</wp:posOffset>
                </wp:positionV>
                <wp:extent cx="623570" cy="374015"/>
                <wp:effectExtent l="0" t="0" r="0" b="0"/>
                <wp:wrapNone/>
                <wp:docPr id="276" name="Textbox 27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2FDE453B">
                            <w:pPr>
                              <w:pStyle w:val="13"/>
                              <w:spacing w:before="54" w:line="259" w:lineRule="auto"/>
                              <w:ind w:left="155" w:right="154"/>
                              <w:jc w:val="center"/>
                              <w:rPr>
                                <w:color w:val="000000"/>
                              </w:rPr>
                            </w:pPr>
                            <w:r>
                              <w:rPr>
                                <w:color w:val="000000"/>
                              </w:rPr>
                              <w:t>Subject:</w:t>
                            </w:r>
                            <w:r>
                              <w:rPr>
                                <w:color w:val="000000"/>
                                <w:spacing w:val="-7"/>
                              </w:rPr>
                              <w:t xml:space="preserve"> </w:t>
                            </w:r>
                            <w:r>
                              <w:rPr>
                                <w:color w:val="000000"/>
                              </w:rPr>
                              <w:t>Your</w:t>
                            </w:r>
                            <w:r>
                              <w:rPr>
                                <w:color w:val="000000"/>
                                <w:spacing w:val="40"/>
                              </w:rPr>
                              <w:t xml:space="preserve"> </w:t>
                            </w:r>
                            <w:r>
                              <w:rPr>
                                <w:color w:val="000000"/>
                                <w:spacing w:val="-2"/>
                              </w:rPr>
                              <w:t>Request</w:t>
                            </w:r>
                            <w:r>
                              <w:rPr>
                                <w:color w:val="000000"/>
                                <w:spacing w:val="-5"/>
                              </w:rPr>
                              <w:t xml:space="preserve"> </w:t>
                            </w:r>
                            <w:r>
                              <w:rPr>
                                <w:color w:val="000000"/>
                                <w:spacing w:val="-2"/>
                              </w:rPr>
                              <w:t>for</w:t>
                            </w:r>
                            <w:r>
                              <w:rPr>
                                <w:color w:val="000000"/>
                                <w:spacing w:val="-5"/>
                              </w:rPr>
                              <w:t xml:space="preserve"> </w:t>
                            </w:r>
                            <w:r>
                              <w:rPr>
                                <w:color w:val="000000"/>
                                <w:spacing w:val="-2"/>
                              </w:rPr>
                              <w:t>the</w:t>
                            </w:r>
                            <w:r>
                              <w:rPr>
                                <w:color w:val="000000"/>
                                <w:spacing w:val="40"/>
                              </w:rPr>
                              <w:t xml:space="preserve"> </w:t>
                            </w:r>
                            <w:r>
                              <w:rPr>
                                <w:color w:val="000000"/>
                              </w:rPr>
                              <w:t>issue</w:t>
                            </w:r>
                            <w:r>
                              <w:rPr>
                                <w:color w:val="000000"/>
                                <w:spacing w:val="-7"/>
                              </w:rPr>
                              <w:t xml:space="preserve"> </w:t>
                            </w:r>
                            <w:r>
                              <w:rPr>
                                <w:color w:val="000000"/>
                              </w:rPr>
                              <w:t>has</w:t>
                            </w:r>
                            <w:r>
                              <w:rPr>
                                <w:color w:val="000000"/>
                                <w:spacing w:val="-7"/>
                              </w:rPr>
                              <w:t xml:space="preserve"> </w:t>
                            </w:r>
                            <w:r>
                              <w:rPr>
                                <w:color w:val="000000"/>
                              </w:rPr>
                              <w:t>been</w:t>
                            </w:r>
                            <w:r>
                              <w:rPr>
                                <w:color w:val="000000"/>
                                <w:spacing w:val="40"/>
                              </w:rPr>
                              <w:t xml:space="preserve"> </w:t>
                            </w:r>
                            <w:r>
                              <w:rPr>
                                <w:color w:val="000000"/>
                                <w:spacing w:val="-2"/>
                              </w:rPr>
                              <w:t>submitted.</w:t>
                            </w:r>
                          </w:p>
                        </w:txbxContent>
                      </wps:txbx>
                      <wps:bodyPr wrap="square" lIns="0" tIns="0" rIns="0" bIns="0" rtlCol="0">
                        <a:noAutofit/>
                      </wps:bodyPr>
                    </wps:wsp>
                  </a:graphicData>
                </a:graphic>
              </wp:anchor>
            </w:drawing>
          </mc:Choice>
          <mc:Fallback>
            <w:pict>
              <v:shape id="Textbox 276" o:spid="_x0000_s1026" o:spt="202" type="#_x0000_t202" style="position:absolute;left:0pt;margin-left:1030.05pt;margin-top:3.25pt;height:29.45pt;width:49.1pt;mso-position-horizontal-relative:page;z-index:251671552;mso-width-relative:page;mso-height-relative:page;" fillcolor="#9AEDFD" filled="t" stroked="f" coordsize="21600,21600" o:gfxdata="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fvFdtkAAAAKAQAADwAAAAAAAAABACAAAAAi&#10;AAAAZHJzL2Rvd25yZXYueG1sUEsBAhQAFAAAAAgAh07iQJOnZvHQAQAAqwMAAA4AAAAAAAAAAQAg&#10;AAAAKAEAAGRycy9lMm9Eb2MueG1sUEsFBgAAAAAGAAYAWQEAAGoFAAAAAA==&#10;">
                <v:fill on="t" focussize="0,0"/>
                <v:stroke on="f"/>
                <v:imagedata o:title=""/>
                <o:lock v:ext="edit" aspectratio="f"/>
                <v:textbox inset="0mm,0mm,0mm,0mm">
                  <w:txbxContent>
                    <w:p w14:paraId="2FDE453B">
                      <w:pPr>
                        <w:pStyle w:val="13"/>
                        <w:spacing w:before="54" w:line="259" w:lineRule="auto"/>
                        <w:ind w:left="155" w:right="154"/>
                        <w:jc w:val="center"/>
                        <w:rPr>
                          <w:color w:val="000000"/>
                        </w:rPr>
                      </w:pPr>
                      <w:r>
                        <w:rPr>
                          <w:color w:val="000000"/>
                        </w:rPr>
                        <w:t>Subject:</w:t>
                      </w:r>
                      <w:r>
                        <w:rPr>
                          <w:color w:val="000000"/>
                          <w:spacing w:val="-7"/>
                        </w:rPr>
                        <w:t xml:space="preserve"> </w:t>
                      </w:r>
                      <w:r>
                        <w:rPr>
                          <w:color w:val="000000"/>
                        </w:rPr>
                        <w:t>Your</w:t>
                      </w:r>
                      <w:r>
                        <w:rPr>
                          <w:color w:val="000000"/>
                          <w:spacing w:val="40"/>
                        </w:rPr>
                        <w:t xml:space="preserve"> </w:t>
                      </w:r>
                      <w:r>
                        <w:rPr>
                          <w:color w:val="000000"/>
                          <w:spacing w:val="-2"/>
                        </w:rPr>
                        <w:t>Request</w:t>
                      </w:r>
                      <w:r>
                        <w:rPr>
                          <w:color w:val="000000"/>
                          <w:spacing w:val="-5"/>
                        </w:rPr>
                        <w:t xml:space="preserve"> </w:t>
                      </w:r>
                      <w:r>
                        <w:rPr>
                          <w:color w:val="000000"/>
                          <w:spacing w:val="-2"/>
                        </w:rPr>
                        <w:t>for</w:t>
                      </w:r>
                      <w:r>
                        <w:rPr>
                          <w:color w:val="000000"/>
                          <w:spacing w:val="-5"/>
                        </w:rPr>
                        <w:t xml:space="preserve"> </w:t>
                      </w:r>
                      <w:r>
                        <w:rPr>
                          <w:color w:val="000000"/>
                          <w:spacing w:val="-2"/>
                        </w:rPr>
                        <w:t>the</w:t>
                      </w:r>
                      <w:r>
                        <w:rPr>
                          <w:color w:val="000000"/>
                          <w:spacing w:val="40"/>
                        </w:rPr>
                        <w:t xml:space="preserve"> </w:t>
                      </w:r>
                      <w:r>
                        <w:rPr>
                          <w:color w:val="000000"/>
                        </w:rPr>
                        <w:t>issue</w:t>
                      </w:r>
                      <w:r>
                        <w:rPr>
                          <w:color w:val="000000"/>
                          <w:spacing w:val="-7"/>
                        </w:rPr>
                        <w:t xml:space="preserve"> </w:t>
                      </w:r>
                      <w:r>
                        <w:rPr>
                          <w:color w:val="000000"/>
                        </w:rPr>
                        <w:t>has</w:t>
                      </w:r>
                      <w:r>
                        <w:rPr>
                          <w:color w:val="000000"/>
                          <w:spacing w:val="-7"/>
                        </w:rPr>
                        <w:t xml:space="preserve"> </w:t>
                      </w:r>
                      <w:r>
                        <w:rPr>
                          <w:color w:val="000000"/>
                        </w:rPr>
                        <w:t>been</w:t>
                      </w:r>
                      <w:r>
                        <w:rPr>
                          <w:color w:val="000000"/>
                          <w:spacing w:val="40"/>
                        </w:rPr>
                        <w:t xml:space="preserve"> </w:t>
                      </w:r>
                      <w:r>
                        <w:rPr>
                          <w:color w:val="000000"/>
                          <w:spacing w:val="-2"/>
                        </w:rPr>
                        <w:t>submitted.</w:t>
                      </w:r>
                    </w:p>
                  </w:txbxContent>
                </v:textbox>
              </v:shape>
            </w:pict>
          </mc:Fallback>
        </mc:AlternateContent>
      </w:r>
      <w:r>
        <w:rPr>
          <w:rFonts w:ascii="Trebuchet MS"/>
          <w:sz w:val="15"/>
        </w:rPr>
        <mc:AlternateContent>
          <mc:Choice Requires="wps">
            <w:drawing>
              <wp:anchor distT="0" distB="0" distL="0" distR="0" simplePos="0" relativeHeight="251672576" behindDoc="0" locked="0" layoutInCell="1" allowOverlap="1">
                <wp:simplePos x="0" y="0"/>
                <wp:positionH relativeFrom="page">
                  <wp:posOffset>12070715</wp:posOffset>
                </wp:positionH>
                <wp:positionV relativeFrom="paragraph">
                  <wp:posOffset>41275</wp:posOffset>
                </wp:positionV>
                <wp:extent cx="623570" cy="374015"/>
                <wp:effectExtent l="0" t="0" r="0" b="0"/>
                <wp:wrapNone/>
                <wp:docPr id="277" name="Textbox 27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9AEDFD"/>
                        </a:solidFill>
                      </wps:spPr>
                      <wps:txbx>
                        <w:txbxContent>
                          <w:p w14:paraId="17D3BE95">
                            <w:pPr>
                              <w:pStyle w:val="13"/>
                              <w:spacing w:before="1"/>
                              <w:rPr>
                                <w:color w:val="000000"/>
                              </w:rPr>
                            </w:pPr>
                          </w:p>
                          <w:p w14:paraId="7416174F">
                            <w:pPr>
                              <w:pStyle w:val="13"/>
                              <w:spacing w:line="259" w:lineRule="auto"/>
                              <w:ind w:left="92" w:right="90" w:firstLine="11"/>
                              <w:jc w:val="both"/>
                              <w:rPr>
                                <w:color w:val="000000"/>
                              </w:rPr>
                            </w:pPr>
                            <w:r>
                              <w:rPr>
                                <w:color w:val="000000"/>
                                <w:spacing w:val="-2"/>
                              </w:rPr>
                              <w:t>Incident</w:t>
                            </w:r>
                            <w:r>
                              <w:rPr>
                                <w:color w:val="000000"/>
                                <w:spacing w:val="-5"/>
                              </w:rPr>
                              <w:t xml:space="preserve"> </w:t>
                            </w:r>
                            <w:r>
                              <w:rPr>
                                <w:color w:val="000000"/>
                                <w:spacing w:val="-2"/>
                              </w:rPr>
                              <w:t>Workflow</w:t>
                            </w:r>
                            <w:r>
                              <w:rPr>
                                <w:color w:val="000000"/>
                                <w:spacing w:val="40"/>
                              </w:rPr>
                              <w:t xml:space="preserve"> </w:t>
                            </w:r>
                            <w:r>
                              <w:rPr>
                                <w:color w:val="000000"/>
                                <w:spacing w:val="-2"/>
                              </w:rPr>
                              <w:t>table</w:t>
                            </w:r>
                            <w:r>
                              <w:rPr>
                                <w:color w:val="000000"/>
                                <w:spacing w:val="-5"/>
                              </w:rPr>
                              <w:t xml:space="preserve"> </w:t>
                            </w:r>
                            <w:r>
                              <w:rPr>
                                <w:color w:val="000000"/>
                                <w:spacing w:val="-2"/>
                              </w:rPr>
                              <w:t>updated</w:t>
                            </w:r>
                            <w:r>
                              <w:rPr>
                                <w:color w:val="000000"/>
                                <w:spacing w:val="-5"/>
                              </w:rPr>
                              <w:t xml:space="preserve"> </w:t>
                            </w:r>
                            <w:r>
                              <w:rPr>
                                <w:color w:val="000000"/>
                                <w:spacing w:val="-2"/>
                              </w:rPr>
                              <w:t>with</w:t>
                            </w:r>
                            <w:r>
                              <w:rPr>
                                <w:color w:val="000000"/>
                                <w:spacing w:val="40"/>
                              </w:rPr>
                              <w:t xml:space="preserve"> </w:t>
                            </w:r>
                            <w:r>
                              <w:rPr>
                                <w:color w:val="000000"/>
                              </w:rPr>
                              <w:t>the</w:t>
                            </w:r>
                            <w:r>
                              <w:rPr>
                                <w:color w:val="000000"/>
                                <w:spacing w:val="-7"/>
                              </w:rPr>
                              <w:t xml:space="preserve"> </w:t>
                            </w:r>
                            <w:r>
                              <w:rPr>
                                <w:color w:val="000000"/>
                              </w:rPr>
                              <w:t>classification</w:t>
                            </w:r>
                          </w:p>
                        </w:txbxContent>
                      </wps:txbx>
                      <wps:bodyPr wrap="square" lIns="0" tIns="0" rIns="0" bIns="0" rtlCol="0">
                        <a:noAutofit/>
                      </wps:bodyPr>
                    </wps:wsp>
                  </a:graphicData>
                </a:graphic>
              </wp:anchor>
            </w:drawing>
          </mc:Choice>
          <mc:Fallback>
            <w:pict>
              <v:shape id="Textbox 277" o:spid="_x0000_s1026" o:spt="202" type="#_x0000_t202" style="position:absolute;left:0pt;margin-left:950.45pt;margin-top:3.25pt;height:29.45pt;width:49.1pt;mso-position-horizontal-relative:page;z-index:251672576;mso-width-relative:page;mso-height-relative:page;" fillcolor="#9AEDFD" filled="t" stroked="f" coordsize="21600,21600" o:gfxdata="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JD8fvXAAAACgEAAA8AAAAAAAAAAQAgAAAAIgAA&#10;AGRycy9kb3ducmV2LnhtbFBLAQIUABQAAAAIAIdO4kCOglsl0AEAAKsDAAAOAAAAAAAAAAEAIAAA&#10;ACYBAABkcnMvZTJvRG9jLnhtbFBLBQYAAAAABgAGAFkBAABoBQAAAAA=&#10;">
                <v:fill on="t" focussize="0,0"/>
                <v:stroke on="f"/>
                <v:imagedata o:title=""/>
                <o:lock v:ext="edit" aspectratio="f"/>
                <v:textbox inset="0mm,0mm,0mm,0mm">
                  <w:txbxContent>
                    <w:p w14:paraId="17D3BE95">
                      <w:pPr>
                        <w:pStyle w:val="13"/>
                        <w:spacing w:before="1"/>
                        <w:rPr>
                          <w:color w:val="000000"/>
                        </w:rPr>
                      </w:pPr>
                    </w:p>
                    <w:p w14:paraId="7416174F">
                      <w:pPr>
                        <w:pStyle w:val="13"/>
                        <w:spacing w:line="259" w:lineRule="auto"/>
                        <w:ind w:left="92" w:right="90" w:firstLine="11"/>
                        <w:jc w:val="both"/>
                        <w:rPr>
                          <w:color w:val="000000"/>
                        </w:rPr>
                      </w:pPr>
                      <w:r>
                        <w:rPr>
                          <w:color w:val="000000"/>
                          <w:spacing w:val="-2"/>
                        </w:rPr>
                        <w:t>Incident</w:t>
                      </w:r>
                      <w:r>
                        <w:rPr>
                          <w:color w:val="000000"/>
                          <w:spacing w:val="-5"/>
                        </w:rPr>
                        <w:t xml:space="preserve"> </w:t>
                      </w:r>
                      <w:r>
                        <w:rPr>
                          <w:color w:val="000000"/>
                          <w:spacing w:val="-2"/>
                        </w:rPr>
                        <w:t>Workflow</w:t>
                      </w:r>
                      <w:r>
                        <w:rPr>
                          <w:color w:val="000000"/>
                          <w:spacing w:val="40"/>
                        </w:rPr>
                        <w:t xml:space="preserve"> </w:t>
                      </w:r>
                      <w:r>
                        <w:rPr>
                          <w:color w:val="000000"/>
                          <w:spacing w:val="-2"/>
                        </w:rPr>
                        <w:t>table</w:t>
                      </w:r>
                      <w:r>
                        <w:rPr>
                          <w:color w:val="000000"/>
                          <w:spacing w:val="-5"/>
                        </w:rPr>
                        <w:t xml:space="preserve"> </w:t>
                      </w:r>
                      <w:r>
                        <w:rPr>
                          <w:color w:val="000000"/>
                          <w:spacing w:val="-2"/>
                        </w:rPr>
                        <w:t>updated</w:t>
                      </w:r>
                      <w:r>
                        <w:rPr>
                          <w:color w:val="000000"/>
                          <w:spacing w:val="-5"/>
                        </w:rPr>
                        <w:t xml:space="preserve"> </w:t>
                      </w:r>
                      <w:r>
                        <w:rPr>
                          <w:color w:val="000000"/>
                          <w:spacing w:val="-2"/>
                        </w:rPr>
                        <w:t>with</w:t>
                      </w:r>
                      <w:r>
                        <w:rPr>
                          <w:color w:val="000000"/>
                          <w:spacing w:val="40"/>
                        </w:rPr>
                        <w:t xml:space="preserve"> </w:t>
                      </w:r>
                      <w:r>
                        <w:rPr>
                          <w:color w:val="000000"/>
                        </w:rPr>
                        <w:t>the</w:t>
                      </w:r>
                      <w:r>
                        <w:rPr>
                          <w:color w:val="000000"/>
                          <w:spacing w:val="-7"/>
                        </w:rPr>
                        <w:t xml:space="preserve"> </w:t>
                      </w:r>
                      <w:r>
                        <w:rPr>
                          <w:color w:val="000000"/>
                        </w:rPr>
                        <w:t>classification</w:t>
                      </w:r>
                    </w:p>
                  </w:txbxContent>
                </v:textbox>
              </v:shape>
            </w:pict>
          </mc:Fallback>
        </mc:AlternateContent>
      </w:r>
      <w:r>
        <w:rPr>
          <w:rFonts w:ascii="Trebuchet MS"/>
          <w:b/>
          <w:color w:val="2F2F2F"/>
          <w:spacing w:val="-2"/>
          <w:sz w:val="15"/>
        </w:rPr>
        <w:t>Things:</w:t>
      </w:r>
      <w:r>
        <w:rPr>
          <w:rFonts w:ascii="Trebuchet MS"/>
          <w:b/>
          <w:color w:val="2F2F2F"/>
          <w:spacing w:val="-5"/>
          <w:sz w:val="15"/>
        </w:rPr>
        <w:t xml:space="preserve"> </w:t>
      </w:r>
      <w:r>
        <w:rPr>
          <w:rFonts w:ascii="Trebuchet MS"/>
          <w:color w:val="2F2F2F"/>
          <w:spacing w:val="-2"/>
          <w:sz w:val="15"/>
        </w:rPr>
        <w:t>What</w:t>
      </w:r>
      <w:r>
        <w:rPr>
          <w:rFonts w:ascii="Trebuchet MS"/>
          <w:color w:val="2F2F2F"/>
          <w:spacing w:val="-5"/>
          <w:sz w:val="15"/>
        </w:rPr>
        <w:t xml:space="preserve"> </w:t>
      </w:r>
      <w:r>
        <w:rPr>
          <w:rFonts w:ascii="Trebuchet MS"/>
          <w:color w:val="2F2F2F"/>
          <w:spacing w:val="-2"/>
          <w:sz w:val="15"/>
        </w:rPr>
        <w:t>digital</w:t>
      </w:r>
      <w:r>
        <w:rPr>
          <w:rFonts w:ascii="Trebuchet MS"/>
          <w:color w:val="2F2F2F"/>
          <w:spacing w:val="-5"/>
          <w:sz w:val="15"/>
        </w:rPr>
        <w:t xml:space="preserve"> </w:t>
      </w:r>
      <w:r>
        <w:rPr>
          <w:rFonts w:ascii="Trebuchet MS"/>
          <w:color w:val="2F2F2F"/>
          <w:spacing w:val="-2"/>
          <w:sz w:val="15"/>
        </w:rPr>
        <w:t>touchpoints</w:t>
      </w:r>
      <w:r>
        <w:rPr>
          <w:rFonts w:ascii="Trebuchet MS"/>
          <w:color w:val="2F2F2F"/>
          <w:spacing w:val="-5"/>
          <w:sz w:val="15"/>
        </w:rPr>
        <w:t xml:space="preserve"> </w:t>
      </w:r>
      <w:r>
        <w:rPr>
          <w:rFonts w:ascii="Trebuchet MS"/>
          <w:color w:val="2F2F2F"/>
          <w:spacing w:val="-2"/>
          <w:sz w:val="15"/>
        </w:rPr>
        <w:t xml:space="preserve">or </w:t>
      </w:r>
      <w:r>
        <w:rPr>
          <w:rFonts w:ascii="Trebuchet MS"/>
          <w:color w:val="2F2F2F"/>
          <w:sz w:val="15"/>
        </w:rPr>
        <w:t>physical objects would they use?</w:t>
      </w:r>
    </w:p>
    <w:p w14:paraId="26B0873D">
      <w:pPr>
        <w:pStyle w:val="13"/>
        <w:rPr>
          <w:rFonts w:ascii="Trebuchet MS"/>
          <w:sz w:val="20"/>
        </w:rPr>
      </w:pPr>
    </w:p>
    <w:p w14:paraId="6ECBB402">
      <w:pPr>
        <w:pStyle w:val="13"/>
        <w:spacing w:before="144"/>
        <w:rPr>
          <w:rFonts w:ascii="Trebuchet MS"/>
          <w:sz w:val="20"/>
        </w:rPr>
      </w:pPr>
    </w:p>
    <w:p w14:paraId="4006D58E">
      <w:pPr>
        <w:pStyle w:val="10"/>
        <w:ind w:left="1001"/>
        <w:rPr>
          <w:rFonts w:ascii="Trebuchet MS"/>
        </w:rPr>
      </w:pPr>
      <w:r>
        <w:rPr>
          <w:rFonts w:ascii="Trebuchet MS"/>
        </w:rPr>
        <mc:AlternateContent>
          <mc:Choice Requires="wps">
            <w:drawing>
              <wp:anchor distT="0" distB="0" distL="0" distR="0" simplePos="0" relativeHeight="251726848" behindDoc="1" locked="0" layoutInCell="1" allowOverlap="1">
                <wp:simplePos x="0" y="0"/>
                <wp:positionH relativeFrom="page">
                  <wp:posOffset>3296920</wp:posOffset>
                </wp:positionH>
                <wp:positionV relativeFrom="paragraph">
                  <wp:posOffset>54610</wp:posOffset>
                </wp:positionV>
                <wp:extent cx="447675" cy="227965"/>
                <wp:effectExtent l="0" t="0" r="0" b="0"/>
                <wp:wrapNone/>
                <wp:docPr id="278" name="Textbox 278"/>
                <wp:cNvGraphicFramePr/>
                <a:graphic xmlns:a="http://schemas.openxmlformats.org/drawingml/2006/main">
                  <a:graphicData uri="http://schemas.microsoft.com/office/word/2010/wordprocessingShape">
                    <wps:wsp>
                      <wps:cNvSpPr txBox="1"/>
                      <wps:spPr>
                        <a:xfrm>
                          <a:off x="0" y="0"/>
                          <a:ext cx="447675" cy="227965"/>
                        </a:xfrm>
                        <a:prstGeom prst="rect">
                          <a:avLst/>
                        </a:prstGeom>
                      </wps:spPr>
                      <wps:txbx>
                        <w:txbxContent>
                          <w:p w14:paraId="1DFD8BA1">
                            <w:pPr>
                              <w:pStyle w:val="13"/>
                              <w:spacing w:line="247" w:lineRule="auto"/>
                              <w:jc w:val="center"/>
                              <w:rPr>
                                <w:rFonts w:ascii="Trebuchet MS"/>
                              </w:rPr>
                            </w:pPr>
                            <w:r>
                              <w:rPr>
                                <w:rFonts w:ascii="Trebuchet MS"/>
                                <w:spacing w:val="-4"/>
                              </w:rPr>
                              <w:t>Help</w:t>
                            </w:r>
                            <w:r>
                              <w:rPr>
                                <w:rFonts w:ascii="Trebuchet MS"/>
                                <w:spacing w:val="-5"/>
                              </w:rPr>
                              <w:t xml:space="preserve"> </w:t>
                            </w:r>
                            <w:r>
                              <w:rPr>
                                <w:rFonts w:ascii="Trebuchet MS"/>
                                <w:spacing w:val="-4"/>
                              </w:rPr>
                              <w:t>me</w:t>
                            </w:r>
                            <w:r>
                              <w:rPr>
                                <w:rFonts w:ascii="Trebuchet MS"/>
                                <w:spacing w:val="-5"/>
                              </w:rPr>
                              <w:t xml:space="preserve"> </w:t>
                            </w:r>
                            <w:r>
                              <w:rPr>
                                <w:rFonts w:ascii="Trebuchet MS"/>
                                <w:spacing w:val="-4"/>
                              </w:rPr>
                              <w:t>get</w:t>
                            </w:r>
                            <w:r>
                              <w:rPr>
                                <w:rFonts w:ascii="Trebuchet MS"/>
                                <w:spacing w:val="-5"/>
                              </w:rPr>
                              <w:t xml:space="preserve"> </w:t>
                            </w:r>
                            <w:r>
                              <w:rPr>
                                <w:rFonts w:ascii="Trebuchet MS"/>
                                <w:spacing w:val="-4"/>
                              </w:rPr>
                              <w:t>this</w:t>
                            </w:r>
                            <w:r>
                              <w:rPr>
                                <w:rFonts w:ascii="Trebuchet MS"/>
                                <w:spacing w:val="40"/>
                              </w:rPr>
                              <w:t xml:space="preserve"> </w:t>
                            </w:r>
                            <w:r>
                              <w:rPr>
                                <w:rFonts w:ascii="Trebuchet MS"/>
                              </w:rPr>
                              <w:t>flight or hotel</w:t>
                            </w:r>
                            <w:r>
                              <w:rPr>
                                <w:rFonts w:ascii="Trebuchet MS"/>
                                <w:spacing w:val="40"/>
                              </w:rPr>
                              <w:t xml:space="preserve"> </w:t>
                            </w:r>
                            <w:r>
                              <w:rPr>
                                <w:rFonts w:ascii="Trebuchet MS"/>
                                <w:spacing w:val="-2"/>
                              </w:rPr>
                              <w:t>booked</w:t>
                            </w:r>
                          </w:p>
                        </w:txbxContent>
                      </wps:txbx>
                      <wps:bodyPr wrap="square" lIns="0" tIns="0" rIns="0" bIns="0" rtlCol="0">
                        <a:noAutofit/>
                      </wps:bodyPr>
                    </wps:wsp>
                  </a:graphicData>
                </a:graphic>
              </wp:anchor>
            </w:drawing>
          </mc:Choice>
          <mc:Fallback>
            <w:pict>
              <v:shape id="Textbox 278" o:spid="_x0000_s1026" o:spt="202" type="#_x0000_t202" style="position:absolute;left:0pt;margin-left:259.6pt;margin-top:4.3pt;height:17.95pt;width:35.25pt;mso-position-horizontal-relative:page;z-index:-251589632;mso-width-relative:page;mso-height-relative:page;" filled="f" stroked="f" coordsize="21600,21600" o:gfxdata="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fqTU7YAAAACAEAAA8AAAAAAAAAAQAgAAAAIgAAAGRycy9kb3ducmV2LnhtbFBLAQIUABQAAAAI&#10;AIdO4kCRpiqbtAEAAHcDAAAOAAAAAAAAAAEAIAAAACcBAABkcnMvZTJvRG9jLnhtbFBLBQYAAAAA&#10;BgAGAFkBAABNBQAAAAA=&#10;">
                <v:fill on="f" focussize="0,0"/>
                <v:stroke on="f"/>
                <v:imagedata o:title=""/>
                <o:lock v:ext="edit" aspectratio="f"/>
                <v:textbox inset="0mm,0mm,0mm,0mm">
                  <w:txbxContent>
                    <w:p w14:paraId="1DFD8BA1">
                      <w:pPr>
                        <w:pStyle w:val="13"/>
                        <w:spacing w:line="247" w:lineRule="auto"/>
                        <w:jc w:val="center"/>
                        <w:rPr>
                          <w:rFonts w:ascii="Trebuchet MS"/>
                        </w:rPr>
                      </w:pPr>
                      <w:r>
                        <w:rPr>
                          <w:rFonts w:ascii="Trebuchet MS"/>
                          <w:spacing w:val="-4"/>
                        </w:rPr>
                        <w:t>Help</w:t>
                      </w:r>
                      <w:r>
                        <w:rPr>
                          <w:rFonts w:ascii="Trebuchet MS"/>
                          <w:spacing w:val="-5"/>
                        </w:rPr>
                        <w:t xml:space="preserve"> </w:t>
                      </w:r>
                      <w:r>
                        <w:rPr>
                          <w:rFonts w:ascii="Trebuchet MS"/>
                          <w:spacing w:val="-4"/>
                        </w:rPr>
                        <w:t>me</w:t>
                      </w:r>
                      <w:r>
                        <w:rPr>
                          <w:rFonts w:ascii="Trebuchet MS"/>
                          <w:spacing w:val="-5"/>
                        </w:rPr>
                        <w:t xml:space="preserve"> </w:t>
                      </w:r>
                      <w:r>
                        <w:rPr>
                          <w:rFonts w:ascii="Trebuchet MS"/>
                          <w:spacing w:val="-4"/>
                        </w:rPr>
                        <w:t>get</w:t>
                      </w:r>
                      <w:r>
                        <w:rPr>
                          <w:rFonts w:ascii="Trebuchet MS"/>
                          <w:spacing w:val="-5"/>
                        </w:rPr>
                        <w:t xml:space="preserve"> </w:t>
                      </w:r>
                      <w:r>
                        <w:rPr>
                          <w:rFonts w:ascii="Trebuchet MS"/>
                          <w:spacing w:val="-4"/>
                        </w:rPr>
                        <w:t>this</w:t>
                      </w:r>
                      <w:r>
                        <w:rPr>
                          <w:rFonts w:ascii="Trebuchet MS"/>
                          <w:spacing w:val="40"/>
                        </w:rPr>
                        <w:t xml:space="preserve"> </w:t>
                      </w:r>
                      <w:r>
                        <w:rPr>
                          <w:rFonts w:ascii="Trebuchet MS"/>
                        </w:rPr>
                        <w:t>flight or hotel</w:t>
                      </w:r>
                      <w:r>
                        <w:rPr>
                          <w:rFonts w:ascii="Trebuchet MS"/>
                          <w:spacing w:val="40"/>
                        </w:rPr>
                        <w:t xml:space="preserve"> </w:t>
                      </w:r>
                      <w:r>
                        <w:rPr>
                          <w:rFonts w:ascii="Trebuchet MS"/>
                          <w:spacing w:val="-2"/>
                        </w:rPr>
                        <w:t>booked</w:t>
                      </w:r>
                    </w:p>
                  </w:txbxContent>
                </v:textbox>
              </v:shape>
            </w:pict>
          </mc:Fallback>
        </mc:AlternateContent>
      </w:r>
      <w:r>
        <w:rPr>
          <w:rFonts w:ascii="Trebuchet MS"/>
        </w:rPr>
        <mc:AlternateContent>
          <mc:Choice Requires="wps">
            <w:drawing>
              <wp:anchor distT="0" distB="0" distL="0" distR="0" simplePos="0" relativeHeight="251726848" behindDoc="1" locked="0" layoutInCell="1" allowOverlap="1">
                <wp:simplePos x="0" y="0"/>
                <wp:positionH relativeFrom="page">
                  <wp:posOffset>3937635</wp:posOffset>
                </wp:positionH>
                <wp:positionV relativeFrom="paragraph">
                  <wp:posOffset>54610</wp:posOffset>
                </wp:positionV>
                <wp:extent cx="537210" cy="227965"/>
                <wp:effectExtent l="0" t="0" r="0" b="0"/>
                <wp:wrapNone/>
                <wp:docPr id="279" name="Textbox 279"/>
                <wp:cNvGraphicFramePr/>
                <a:graphic xmlns:a="http://schemas.openxmlformats.org/drawingml/2006/main">
                  <a:graphicData uri="http://schemas.microsoft.com/office/word/2010/wordprocessingShape">
                    <wps:wsp>
                      <wps:cNvSpPr txBox="1"/>
                      <wps:spPr>
                        <a:xfrm>
                          <a:off x="0" y="0"/>
                          <a:ext cx="537210" cy="227965"/>
                        </a:xfrm>
                        <a:prstGeom prst="rect">
                          <a:avLst/>
                        </a:prstGeom>
                      </wps:spPr>
                      <wps:txbx>
                        <w:txbxContent>
                          <w:p w14:paraId="045D2DB3">
                            <w:pPr>
                              <w:pStyle w:val="13"/>
                              <w:spacing w:line="247" w:lineRule="auto"/>
                              <w:ind w:left="66" w:hanging="67"/>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have</w:t>
                            </w:r>
                            <w:r>
                              <w:rPr>
                                <w:rFonts w:ascii="Trebuchet MS"/>
                                <w:spacing w:val="-5"/>
                              </w:rPr>
                              <w:t xml:space="preserve"> </w:t>
                            </w:r>
                            <w:r>
                              <w:rPr>
                                <w:rFonts w:ascii="Trebuchet MS"/>
                                <w:spacing w:val="-2"/>
                              </w:rPr>
                              <w:t>more</w:t>
                            </w:r>
                            <w:r>
                              <w:rPr>
                                <w:rFonts w:ascii="Trebuchet MS"/>
                                <w:spacing w:val="40"/>
                              </w:rPr>
                              <w:t xml:space="preserve"> </w:t>
                            </w:r>
                            <w:r>
                              <w:rPr>
                                <w:rFonts w:ascii="Trebuchet MS"/>
                              </w:rPr>
                              <w:t>fun</w:t>
                            </w:r>
                            <w:r>
                              <w:rPr>
                                <w:rFonts w:ascii="Trebuchet MS"/>
                                <w:spacing w:val="-1"/>
                              </w:rPr>
                              <w:t xml:space="preserve"> </w:t>
                            </w:r>
                            <w:r>
                              <w:rPr>
                                <w:rFonts w:ascii="Trebuchet MS"/>
                              </w:rPr>
                              <w:t>or</w:t>
                            </w:r>
                            <w:r>
                              <w:rPr>
                                <w:rFonts w:ascii="Trebuchet MS"/>
                                <w:spacing w:val="-2"/>
                              </w:rPr>
                              <w:t xml:space="preserve"> </w:t>
                            </w:r>
                            <w:r>
                              <w:rPr>
                                <w:rFonts w:ascii="Trebuchet MS"/>
                              </w:rPr>
                              <w:t>learn</w:t>
                            </w:r>
                            <w:r>
                              <w:rPr>
                                <w:rFonts w:ascii="Trebuchet MS"/>
                                <w:spacing w:val="-1"/>
                              </w:rPr>
                              <w:t xml:space="preserve"> </w:t>
                            </w:r>
                            <w:r>
                              <w:rPr>
                                <w:rFonts w:ascii="Trebuchet MS"/>
                              </w:rPr>
                              <w:t>new</w:t>
                            </w:r>
                            <w:r>
                              <w:rPr>
                                <w:rFonts w:ascii="Trebuchet MS"/>
                                <w:spacing w:val="40"/>
                              </w:rPr>
                              <w:t xml:space="preserve"> </w:t>
                            </w:r>
                            <w:r>
                              <w:rPr>
                                <w:rFonts w:ascii="Trebuchet MS"/>
                              </w:rPr>
                              <w:t>things</w:t>
                            </w:r>
                            <w:r>
                              <w:rPr>
                                <w:rFonts w:ascii="Trebuchet MS"/>
                                <w:spacing w:val="-8"/>
                              </w:rPr>
                              <w:t xml:space="preserve"> </w:t>
                            </w:r>
                            <w:r>
                              <w:rPr>
                                <w:rFonts w:ascii="Trebuchet MS"/>
                              </w:rPr>
                              <w:t>on</w:t>
                            </w:r>
                            <w:r>
                              <w:rPr>
                                <w:rFonts w:ascii="Trebuchet MS"/>
                                <w:spacing w:val="-7"/>
                              </w:rPr>
                              <w:t xml:space="preserve"> </w:t>
                            </w:r>
                            <w:r>
                              <w:rPr>
                                <w:rFonts w:ascii="Trebuchet MS"/>
                              </w:rPr>
                              <w:t>my</w:t>
                            </w:r>
                            <w:r>
                              <w:rPr>
                                <w:rFonts w:ascii="Trebuchet MS"/>
                                <w:spacing w:val="-8"/>
                              </w:rPr>
                              <w:t xml:space="preserve"> </w:t>
                            </w:r>
                            <w:r>
                              <w:rPr>
                                <w:rFonts w:ascii="Trebuchet MS"/>
                              </w:rPr>
                              <w:t>trip</w:t>
                            </w:r>
                          </w:p>
                        </w:txbxContent>
                      </wps:txbx>
                      <wps:bodyPr wrap="square" lIns="0" tIns="0" rIns="0" bIns="0" rtlCol="0">
                        <a:noAutofit/>
                      </wps:bodyPr>
                    </wps:wsp>
                  </a:graphicData>
                </a:graphic>
              </wp:anchor>
            </w:drawing>
          </mc:Choice>
          <mc:Fallback>
            <w:pict>
              <v:shape id="Textbox 279" o:spid="_x0000_s1026" o:spt="202" type="#_x0000_t202" style="position:absolute;left:0pt;margin-left:310.05pt;margin-top:4.3pt;height:17.95pt;width:42.3pt;mso-position-horizontal-relative:page;z-index:-251589632;mso-width-relative:page;mso-height-relative:page;" filled="f" stroked="f" coordsize="21600,21600" o:gfxdata="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a&#10;PCBE2AAAAAgBAAAPAAAAAAAAAAEAIAAAACIAAABkcnMvZG93bnJldi54bWxQSwECFAAUAAAACACH&#10;TuJA7YFf5LIBAAB3AwAADgAAAAAAAAABACAAAAAnAQAAZHJzL2Uyb0RvYy54bWxQSwUGAAAAAAYA&#10;BgBZAQAASwUAAAAA&#10;">
                <v:fill on="f" focussize="0,0"/>
                <v:stroke on="f"/>
                <v:imagedata o:title=""/>
                <o:lock v:ext="edit" aspectratio="f"/>
                <v:textbox inset="0mm,0mm,0mm,0mm">
                  <w:txbxContent>
                    <w:p w14:paraId="045D2DB3">
                      <w:pPr>
                        <w:pStyle w:val="13"/>
                        <w:spacing w:line="247" w:lineRule="auto"/>
                        <w:ind w:left="66" w:hanging="67"/>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have</w:t>
                      </w:r>
                      <w:r>
                        <w:rPr>
                          <w:rFonts w:ascii="Trebuchet MS"/>
                          <w:spacing w:val="-5"/>
                        </w:rPr>
                        <w:t xml:space="preserve"> </w:t>
                      </w:r>
                      <w:r>
                        <w:rPr>
                          <w:rFonts w:ascii="Trebuchet MS"/>
                          <w:spacing w:val="-2"/>
                        </w:rPr>
                        <w:t>more</w:t>
                      </w:r>
                      <w:r>
                        <w:rPr>
                          <w:rFonts w:ascii="Trebuchet MS"/>
                          <w:spacing w:val="40"/>
                        </w:rPr>
                        <w:t xml:space="preserve"> </w:t>
                      </w:r>
                      <w:r>
                        <w:rPr>
                          <w:rFonts w:ascii="Trebuchet MS"/>
                        </w:rPr>
                        <w:t>fun</w:t>
                      </w:r>
                      <w:r>
                        <w:rPr>
                          <w:rFonts w:ascii="Trebuchet MS"/>
                          <w:spacing w:val="-1"/>
                        </w:rPr>
                        <w:t xml:space="preserve"> </w:t>
                      </w:r>
                      <w:r>
                        <w:rPr>
                          <w:rFonts w:ascii="Trebuchet MS"/>
                        </w:rPr>
                        <w:t>or</w:t>
                      </w:r>
                      <w:r>
                        <w:rPr>
                          <w:rFonts w:ascii="Trebuchet MS"/>
                          <w:spacing w:val="-2"/>
                        </w:rPr>
                        <w:t xml:space="preserve"> </w:t>
                      </w:r>
                      <w:r>
                        <w:rPr>
                          <w:rFonts w:ascii="Trebuchet MS"/>
                        </w:rPr>
                        <w:t>learn</w:t>
                      </w:r>
                      <w:r>
                        <w:rPr>
                          <w:rFonts w:ascii="Trebuchet MS"/>
                          <w:spacing w:val="-1"/>
                        </w:rPr>
                        <w:t xml:space="preserve"> </w:t>
                      </w:r>
                      <w:r>
                        <w:rPr>
                          <w:rFonts w:ascii="Trebuchet MS"/>
                        </w:rPr>
                        <w:t>new</w:t>
                      </w:r>
                      <w:r>
                        <w:rPr>
                          <w:rFonts w:ascii="Trebuchet MS"/>
                          <w:spacing w:val="40"/>
                        </w:rPr>
                        <w:t xml:space="preserve"> </w:t>
                      </w:r>
                      <w:r>
                        <w:rPr>
                          <w:rFonts w:ascii="Trebuchet MS"/>
                        </w:rPr>
                        <w:t>things</w:t>
                      </w:r>
                      <w:r>
                        <w:rPr>
                          <w:rFonts w:ascii="Trebuchet MS"/>
                          <w:spacing w:val="-8"/>
                        </w:rPr>
                        <w:t xml:space="preserve"> </w:t>
                      </w:r>
                      <w:r>
                        <w:rPr>
                          <w:rFonts w:ascii="Trebuchet MS"/>
                        </w:rPr>
                        <w:t>on</w:t>
                      </w:r>
                      <w:r>
                        <w:rPr>
                          <w:rFonts w:ascii="Trebuchet MS"/>
                          <w:spacing w:val="-7"/>
                        </w:rPr>
                        <w:t xml:space="preserve"> </w:t>
                      </w:r>
                      <w:r>
                        <w:rPr>
                          <w:rFonts w:ascii="Trebuchet MS"/>
                        </w:rPr>
                        <w:t>my</w:t>
                      </w:r>
                      <w:r>
                        <w:rPr>
                          <w:rFonts w:ascii="Trebuchet MS"/>
                          <w:spacing w:val="-8"/>
                        </w:rPr>
                        <w:t xml:space="preserve"> </w:t>
                      </w:r>
                      <w:r>
                        <w:rPr>
                          <w:rFonts w:ascii="Trebuchet MS"/>
                        </w:rPr>
                        <w:t>trip</w:t>
                      </w:r>
                    </w:p>
                  </w:txbxContent>
                </v:textbox>
              </v:shape>
            </w:pict>
          </mc:Fallback>
        </mc:AlternateContent>
      </w:r>
      <w:r>
        <w:rPr>
          <w:rFonts w:ascii="Trebuchet MS"/>
        </w:rPr>
        <mc:AlternateContent>
          <mc:Choice Requires="wps">
            <w:drawing>
              <wp:anchor distT="0" distB="0" distL="0" distR="0" simplePos="0" relativeHeight="251753472" behindDoc="1" locked="0" layoutInCell="1" allowOverlap="1">
                <wp:simplePos x="0" y="0"/>
                <wp:positionH relativeFrom="page">
                  <wp:posOffset>12132945</wp:posOffset>
                </wp:positionH>
                <wp:positionV relativeFrom="paragraph">
                  <wp:posOffset>54610</wp:posOffset>
                </wp:positionV>
                <wp:extent cx="499745" cy="227965"/>
                <wp:effectExtent l="0" t="0" r="0" b="0"/>
                <wp:wrapNone/>
                <wp:docPr id="280" name="Textbox 280"/>
                <wp:cNvGraphicFramePr/>
                <a:graphic xmlns:a="http://schemas.openxmlformats.org/drawingml/2006/main">
                  <a:graphicData uri="http://schemas.microsoft.com/office/word/2010/wordprocessingShape">
                    <wps:wsp>
                      <wps:cNvSpPr txBox="1"/>
                      <wps:spPr>
                        <a:xfrm>
                          <a:off x="0" y="0"/>
                          <a:ext cx="499745" cy="227965"/>
                        </a:xfrm>
                        <a:prstGeom prst="rect">
                          <a:avLst/>
                        </a:prstGeom>
                      </wps:spPr>
                      <wps:txbx>
                        <w:txbxContent>
                          <w:p w14:paraId="698A685E">
                            <w:pPr>
                              <w:pStyle w:val="13"/>
                              <w:spacing w:line="247" w:lineRule="auto"/>
                              <w:jc w:val="center"/>
                              <w:rPr>
                                <w:rFonts w:ascii="Trebuchet MS"/>
                              </w:rPr>
                            </w:pPr>
                            <w:r>
                              <w:rPr>
                                <w:rFonts w:ascii="Trebuchet MS"/>
                                <w:spacing w:val="-4"/>
                              </w:rPr>
                              <w:t>Help</w:t>
                            </w:r>
                            <w:r>
                              <w:rPr>
                                <w:rFonts w:ascii="Trebuchet MS"/>
                                <w:spacing w:val="-5"/>
                              </w:rPr>
                              <w:t xml:space="preserve"> </w:t>
                            </w:r>
                            <w:r>
                              <w:rPr>
                                <w:rFonts w:ascii="Trebuchet MS"/>
                                <w:spacing w:val="-4"/>
                              </w:rPr>
                              <w:t>me</w:t>
                            </w:r>
                            <w:r>
                              <w:rPr>
                                <w:rFonts w:ascii="Trebuchet MS"/>
                                <w:spacing w:val="-5"/>
                              </w:rPr>
                              <w:t xml:space="preserve"> </w:t>
                            </w:r>
                            <w:r>
                              <w:rPr>
                                <w:rFonts w:ascii="Trebuchet MS"/>
                                <w:spacing w:val="-4"/>
                              </w:rPr>
                              <w:t>make</w:t>
                            </w:r>
                            <w:r>
                              <w:rPr>
                                <w:rFonts w:ascii="Trebuchet MS"/>
                                <w:spacing w:val="-5"/>
                              </w:rPr>
                              <w:t xml:space="preserve"> </w:t>
                            </w:r>
                            <w:r>
                              <w:rPr>
                                <w:rFonts w:ascii="Trebuchet MS"/>
                                <w:spacing w:val="-4"/>
                              </w:rPr>
                              <w:t>the</w:t>
                            </w:r>
                            <w:r>
                              <w:rPr>
                                <w:rFonts w:ascii="Trebuchet MS"/>
                                <w:spacing w:val="40"/>
                              </w:rPr>
                              <w:t xml:space="preserve"> </w:t>
                            </w:r>
                            <w:r>
                              <w:rPr>
                                <w:rFonts w:ascii="Trebuchet MS"/>
                                <w:spacing w:val="-2"/>
                              </w:rPr>
                              <w:t>most</w:t>
                            </w:r>
                            <w:r>
                              <w:rPr>
                                <w:rFonts w:ascii="Trebuchet MS"/>
                                <w:spacing w:val="-6"/>
                              </w:rPr>
                              <w:t xml:space="preserve"> </w:t>
                            </w:r>
                            <w:r>
                              <w:rPr>
                                <w:rFonts w:ascii="Trebuchet MS"/>
                                <w:spacing w:val="-2"/>
                              </w:rPr>
                              <w:t>of</w:t>
                            </w:r>
                            <w:r>
                              <w:rPr>
                                <w:rFonts w:ascii="Trebuchet MS"/>
                                <w:spacing w:val="-6"/>
                              </w:rPr>
                              <w:t xml:space="preserve"> </w:t>
                            </w:r>
                            <w:r>
                              <w:rPr>
                                <w:rFonts w:ascii="Trebuchet MS"/>
                                <w:spacing w:val="-2"/>
                              </w:rPr>
                              <w:t>my</w:t>
                            </w:r>
                            <w:r>
                              <w:rPr>
                                <w:rFonts w:ascii="Trebuchet MS"/>
                                <w:spacing w:val="-5"/>
                              </w:rPr>
                              <w:t xml:space="preserve"> </w:t>
                            </w:r>
                            <w:r>
                              <w:rPr>
                                <w:rFonts w:ascii="Trebuchet MS"/>
                                <w:spacing w:val="-2"/>
                              </w:rPr>
                              <w:t>trip</w:t>
                            </w:r>
                            <w:r>
                              <w:rPr>
                                <w:rFonts w:ascii="Trebuchet MS"/>
                                <w:spacing w:val="-6"/>
                              </w:rPr>
                              <w:t xml:space="preserve"> </w:t>
                            </w:r>
                            <w:r>
                              <w:rPr>
                                <w:rFonts w:ascii="Trebuchet MS"/>
                                <w:spacing w:val="-2"/>
                              </w:rPr>
                              <w:t>to</w:t>
                            </w:r>
                            <w:r>
                              <w:rPr>
                                <w:rFonts w:ascii="Trebuchet MS"/>
                                <w:spacing w:val="40"/>
                              </w:rPr>
                              <w:t xml:space="preserve"> </w:t>
                            </w:r>
                            <w:r>
                              <w:rPr>
                                <w:rFonts w:ascii="Trebuchet MS"/>
                              </w:rPr>
                              <w:t>this new place</w:t>
                            </w:r>
                          </w:p>
                        </w:txbxContent>
                      </wps:txbx>
                      <wps:bodyPr wrap="square" lIns="0" tIns="0" rIns="0" bIns="0" rtlCol="0">
                        <a:noAutofit/>
                      </wps:bodyPr>
                    </wps:wsp>
                  </a:graphicData>
                </a:graphic>
              </wp:anchor>
            </w:drawing>
          </mc:Choice>
          <mc:Fallback>
            <w:pict>
              <v:shape id="Textbox 280" o:spid="_x0000_s1026" o:spt="202" type="#_x0000_t202" style="position:absolute;left:0pt;margin-left:955.35pt;margin-top:4.3pt;height:17.95pt;width:39.35pt;mso-position-horizontal-relative:page;z-index:-251563008;mso-width-relative:page;mso-height-relative:page;" filled="f" stroked="f" coordsize="21600,21600" o:gfxdata="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eVUIbYAAAACgEAAA8AAAAAAAAAAQAgAAAAIgAAAGRycy9kb3ducmV2LnhtbFBLAQIUABQAAAAI&#10;AIdO4kDpnUe4tAEAAHcDAAAOAAAAAAAAAAEAIAAAACcBAABkcnMvZTJvRG9jLnhtbFBLBQYAAAAA&#10;BgAGAFkBAABNBQAAAAA=&#10;">
                <v:fill on="f" focussize="0,0"/>
                <v:stroke on="f"/>
                <v:imagedata o:title=""/>
                <o:lock v:ext="edit" aspectratio="f"/>
                <v:textbox inset="0mm,0mm,0mm,0mm">
                  <w:txbxContent>
                    <w:p w14:paraId="698A685E">
                      <w:pPr>
                        <w:pStyle w:val="13"/>
                        <w:spacing w:line="247" w:lineRule="auto"/>
                        <w:jc w:val="center"/>
                        <w:rPr>
                          <w:rFonts w:ascii="Trebuchet MS"/>
                        </w:rPr>
                      </w:pPr>
                      <w:r>
                        <w:rPr>
                          <w:rFonts w:ascii="Trebuchet MS"/>
                          <w:spacing w:val="-4"/>
                        </w:rPr>
                        <w:t>Help</w:t>
                      </w:r>
                      <w:r>
                        <w:rPr>
                          <w:rFonts w:ascii="Trebuchet MS"/>
                          <w:spacing w:val="-5"/>
                        </w:rPr>
                        <w:t xml:space="preserve"> </w:t>
                      </w:r>
                      <w:r>
                        <w:rPr>
                          <w:rFonts w:ascii="Trebuchet MS"/>
                          <w:spacing w:val="-4"/>
                        </w:rPr>
                        <w:t>me</w:t>
                      </w:r>
                      <w:r>
                        <w:rPr>
                          <w:rFonts w:ascii="Trebuchet MS"/>
                          <w:spacing w:val="-5"/>
                        </w:rPr>
                        <w:t xml:space="preserve"> </w:t>
                      </w:r>
                      <w:r>
                        <w:rPr>
                          <w:rFonts w:ascii="Trebuchet MS"/>
                          <w:spacing w:val="-4"/>
                        </w:rPr>
                        <w:t>make</w:t>
                      </w:r>
                      <w:r>
                        <w:rPr>
                          <w:rFonts w:ascii="Trebuchet MS"/>
                          <w:spacing w:val="-5"/>
                        </w:rPr>
                        <w:t xml:space="preserve"> </w:t>
                      </w:r>
                      <w:r>
                        <w:rPr>
                          <w:rFonts w:ascii="Trebuchet MS"/>
                          <w:spacing w:val="-4"/>
                        </w:rPr>
                        <w:t>the</w:t>
                      </w:r>
                      <w:r>
                        <w:rPr>
                          <w:rFonts w:ascii="Trebuchet MS"/>
                          <w:spacing w:val="40"/>
                        </w:rPr>
                        <w:t xml:space="preserve"> </w:t>
                      </w:r>
                      <w:r>
                        <w:rPr>
                          <w:rFonts w:ascii="Trebuchet MS"/>
                          <w:spacing w:val="-2"/>
                        </w:rPr>
                        <w:t>most</w:t>
                      </w:r>
                      <w:r>
                        <w:rPr>
                          <w:rFonts w:ascii="Trebuchet MS"/>
                          <w:spacing w:val="-6"/>
                        </w:rPr>
                        <w:t xml:space="preserve"> </w:t>
                      </w:r>
                      <w:r>
                        <w:rPr>
                          <w:rFonts w:ascii="Trebuchet MS"/>
                          <w:spacing w:val="-2"/>
                        </w:rPr>
                        <w:t>of</w:t>
                      </w:r>
                      <w:r>
                        <w:rPr>
                          <w:rFonts w:ascii="Trebuchet MS"/>
                          <w:spacing w:val="-6"/>
                        </w:rPr>
                        <w:t xml:space="preserve"> </w:t>
                      </w:r>
                      <w:r>
                        <w:rPr>
                          <w:rFonts w:ascii="Trebuchet MS"/>
                          <w:spacing w:val="-2"/>
                        </w:rPr>
                        <w:t>my</w:t>
                      </w:r>
                      <w:r>
                        <w:rPr>
                          <w:rFonts w:ascii="Trebuchet MS"/>
                          <w:spacing w:val="-5"/>
                        </w:rPr>
                        <w:t xml:space="preserve"> </w:t>
                      </w:r>
                      <w:r>
                        <w:rPr>
                          <w:rFonts w:ascii="Trebuchet MS"/>
                          <w:spacing w:val="-2"/>
                        </w:rPr>
                        <w:t>trip</w:t>
                      </w:r>
                      <w:r>
                        <w:rPr>
                          <w:rFonts w:ascii="Trebuchet MS"/>
                          <w:spacing w:val="-6"/>
                        </w:rPr>
                        <w:t xml:space="preserve"> </w:t>
                      </w:r>
                      <w:r>
                        <w:rPr>
                          <w:rFonts w:ascii="Trebuchet MS"/>
                          <w:spacing w:val="-2"/>
                        </w:rPr>
                        <w:t>to</w:t>
                      </w:r>
                      <w:r>
                        <w:rPr>
                          <w:rFonts w:ascii="Trebuchet MS"/>
                          <w:spacing w:val="40"/>
                        </w:rPr>
                        <w:t xml:space="preserve"> </w:t>
                      </w:r>
                      <w:r>
                        <w:rPr>
                          <w:rFonts w:ascii="Trebuchet MS"/>
                        </w:rPr>
                        <w:t>this new place</w:t>
                      </w:r>
                    </w:p>
                  </w:txbxContent>
                </v:textbox>
              </v:shape>
            </w:pict>
          </mc:Fallback>
        </mc:AlternateContent>
      </w:r>
      <w:r>
        <w:rPr>
          <w:rFonts w:ascii="Trebuchet MS"/>
        </w:rPr>
        <mc:AlternateContent>
          <mc:Choice Requires="wps">
            <w:drawing>
              <wp:anchor distT="0" distB="0" distL="0" distR="0" simplePos="0" relativeHeight="251758592" behindDoc="1" locked="0" layoutInCell="1" allowOverlap="1">
                <wp:simplePos x="0" y="0"/>
                <wp:positionH relativeFrom="page">
                  <wp:posOffset>4629785</wp:posOffset>
                </wp:positionH>
                <wp:positionV relativeFrom="paragraph">
                  <wp:posOffset>34925</wp:posOffset>
                </wp:positionV>
                <wp:extent cx="523875" cy="267335"/>
                <wp:effectExtent l="0" t="0" r="0" b="0"/>
                <wp:wrapNone/>
                <wp:docPr id="281" name="Textbox 281"/>
                <wp:cNvGraphicFramePr/>
                <a:graphic xmlns:a="http://schemas.openxmlformats.org/drawingml/2006/main">
                  <a:graphicData uri="http://schemas.microsoft.com/office/word/2010/wordprocessingShape">
                    <wps:wsp>
                      <wps:cNvSpPr txBox="1"/>
                      <wps:spPr>
                        <a:xfrm>
                          <a:off x="0" y="0"/>
                          <a:ext cx="523875" cy="267335"/>
                        </a:xfrm>
                        <a:prstGeom prst="rect">
                          <a:avLst/>
                        </a:prstGeom>
                      </wps:spPr>
                      <wps:txbx>
                        <w:txbxContent>
                          <w:p w14:paraId="546218A7">
                            <w:pPr>
                              <w:spacing w:before="1" w:line="271" w:lineRule="auto"/>
                              <w:ind w:left="52" w:right="0" w:hanging="53"/>
                              <w:jc w:val="left"/>
                              <w:rPr>
                                <w:rFonts w:ascii="Trebuchet MS"/>
                                <w:sz w:val="8"/>
                              </w:rPr>
                            </w:pPr>
                            <w:r>
                              <w:rPr>
                                <w:rFonts w:ascii="Trebuchet MS"/>
                                <w:w w:val="105"/>
                                <w:sz w:val="8"/>
                              </w:rPr>
                              <w:t>Help</w:t>
                            </w:r>
                            <w:r>
                              <w:rPr>
                                <w:rFonts w:ascii="Trebuchet MS"/>
                                <w:spacing w:val="-6"/>
                                <w:w w:val="105"/>
                                <w:sz w:val="8"/>
                              </w:rPr>
                              <w:t xml:space="preserve"> </w:t>
                            </w:r>
                            <w:r>
                              <w:rPr>
                                <w:rFonts w:ascii="Trebuchet MS"/>
                                <w:w w:val="105"/>
                                <w:sz w:val="8"/>
                              </w:rPr>
                              <w:t>me</w:t>
                            </w:r>
                            <w:r>
                              <w:rPr>
                                <w:rFonts w:ascii="Trebuchet MS"/>
                                <w:spacing w:val="-6"/>
                                <w:w w:val="105"/>
                                <w:sz w:val="8"/>
                              </w:rPr>
                              <w:t xml:space="preserve"> </w:t>
                            </w:r>
                            <w:r>
                              <w:rPr>
                                <w:rFonts w:ascii="Trebuchet MS"/>
                                <w:w w:val="105"/>
                                <w:sz w:val="8"/>
                              </w:rPr>
                              <w:t>avoid</w:t>
                            </w:r>
                            <w:r>
                              <w:rPr>
                                <w:rFonts w:ascii="Trebuchet MS"/>
                                <w:spacing w:val="-6"/>
                                <w:w w:val="105"/>
                                <w:sz w:val="8"/>
                              </w:rPr>
                              <w:t xml:space="preserve"> </w:t>
                            </w:r>
                            <w:r>
                              <w:rPr>
                                <w:rFonts w:ascii="Trebuchet MS"/>
                                <w:w w:val="105"/>
                                <w:sz w:val="8"/>
                              </w:rPr>
                              <w:t>seeing</w:t>
                            </w:r>
                            <w:r>
                              <w:rPr>
                                <w:rFonts w:ascii="Trebuchet MS"/>
                                <w:spacing w:val="40"/>
                                <w:w w:val="105"/>
                                <w:sz w:val="8"/>
                              </w:rPr>
                              <w:t xml:space="preserve"> </w:t>
                            </w:r>
                            <w:r>
                              <w:rPr>
                                <w:rFonts w:ascii="Trebuchet MS"/>
                                <w:w w:val="105"/>
                                <w:sz w:val="8"/>
                              </w:rPr>
                              <w:t>tours for the wrong</w:t>
                            </w:r>
                            <w:r>
                              <w:rPr>
                                <w:rFonts w:ascii="Trebuchet MS"/>
                                <w:spacing w:val="40"/>
                                <w:w w:val="105"/>
                                <w:sz w:val="8"/>
                              </w:rPr>
                              <w:t xml:space="preserve"> </w:t>
                            </w:r>
                            <w:r>
                              <w:rPr>
                                <w:rFonts w:ascii="Trebuchet MS"/>
                                <w:w w:val="105"/>
                                <w:sz w:val="8"/>
                              </w:rPr>
                              <w:t>dates,</w:t>
                            </w:r>
                            <w:r>
                              <w:rPr>
                                <w:rFonts w:ascii="Trebuchet MS"/>
                                <w:spacing w:val="-2"/>
                                <w:w w:val="105"/>
                                <w:sz w:val="8"/>
                              </w:rPr>
                              <w:t xml:space="preserve"> </w:t>
                            </w:r>
                            <w:r>
                              <w:rPr>
                                <w:rFonts w:ascii="Trebuchet MS"/>
                                <w:w w:val="105"/>
                                <w:sz w:val="8"/>
                              </w:rPr>
                              <w:t>locations,</w:t>
                            </w:r>
                            <w:r>
                              <w:rPr>
                                <w:rFonts w:ascii="Trebuchet MS"/>
                                <w:spacing w:val="-2"/>
                                <w:w w:val="105"/>
                                <w:sz w:val="8"/>
                              </w:rPr>
                              <w:t xml:space="preserve"> </w:t>
                            </w:r>
                            <w:r>
                              <w:rPr>
                                <w:rFonts w:ascii="Trebuchet MS"/>
                                <w:w w:val="105"/>
                                <w:sz w:val="8"/>
                              </w:rPr>
                              <w:t>or</w:t>
                            </w:r>
                            <w:r>
                              <w:rPr>
                                <w:rFonts w:ascii="Trebuchet MS"/>
                                <w:spacing w:val="40"/>
                                <w:w w:val="105"/>
                                <w:sz w:val="8"/>
                              </w:rPr>
                              <w:t xml:space="preserve"> </w:t>
                            </w:r>
                            <w:r>
                              <w:rPr>
                                <w:rFonts w:ascii="Trebuchet MS"/>
                                <w:w w:val="105"/>
                                <w:sz w:val="8"/>
                              </w:rPr>
                              <w:t>numbers</w:t>
                            </w:r>
                            <w:r>
                              <w:rPr>
                                <w:rFonts w:ascii="Trebuchet MS"/>
                                <w:spacing w:val="-1"/>
                                <w:w w:val="105"/>
                                <w:sz w:val="8"/>
                              </w:rPr>
                              <w:t xml:space="preserve"> </w:t>
                            </w:r>
                            <w:r>
                              <w:rPr>
                                <w:rFonts w:ascii="Trebuchet MS"/>
                                <w:w w:val="105"/>
                                <w:sz w:val="8"/>
                              </w:rPr>
                              <w:t xml:space="preserve">of </w:t>
                            </w:r>
                            <w:r>
                              <w:rPr>
                                <w:rFonts w:ascii="Trebuchet MS"/>
                                <w:spacing w:val="-2"/>
                                <w:w w:val="105"/>
                                <w:sz w:val="8"/>
                              </w:rPr>
                              <w:t>people</w:t>
                            </w:r>
                          </w:p>
                        </w:txbxContent>
                      </wps:txbx>
                      <wps:bodyPr wrap="square" lIns="0" tIns="0" rIns="0" bIns="0" rtlCol="0">
                        <a:noAutofit/>
                      </wps:bodyPr>
                    </wps:wsp>
                  </a:graphicData>
                </a:graphic>
              </wp:anchor>
            </w:drawing>
          </mc:Choice>
          <mc:Fallback>
            <w:pict>
              <v:shape id="Textbox 281" o:spid="_x0000_s1026" o:spt="202" type="#_x0000_t202" style="position:absolute;left:0pt;margin-left:364.55pt;margin-top:2.75pt;height:21.05pt;width:41.25pt;mso-position-horizontal-relative:page;z-index:-251557888;mso-width-relative:page;mso-height-relative:page;" filled="f" stroked="f" coordsize="21600,21600" o:gfxdata="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MelZG2AAAAAgBAAAPAAAAAAAAAAEAIAAAACIAAABkcnMvZG93bnJldi54bWxQSwECFAAUAAAA&#10;CACHTuJAYAIFAbUBAAB3AwAADgAAAAAAAAABACAAAAAnAQAAZHJzL2Uyb0RvYy54bWxQSwUGAAAA&#10;AAYABgBZAQAATgUAAAAA&#10;">
                <v:fill on="f" focussize="0,0"/>
                <v:stroke on="f"/>
                <v:imagedata o:title=""/>
                <o:lock v:ext="edit" aspectratio="f"/>
                <v:textbox inset="0mm,0mm,0mm,0mm">
                  <w:txbxContent>
                    <w:p w14:paraId="546218A7">
                      <w:pPr>
                        <w:spacing w:before="1" w:line="271" w:lineRule="auto"/>
                        <w:ind w:left="52" w:right="0" w:hanging="53"/>
                        <w:jc w:val="left"/>
                        <w:rPr>
                          <w:rFonts w:ascii="Trebuchet MS"/>
                          <w:sz w:val="8"/>
                        </w:rPr>
                      </w:pPr>
                      <w:r>
                        <w:rPr>
                          <w:rFonts w:ascii="Trebuchet MS"/>
                          <w:w w:val="105"/>
                          <w:sz w:val="8"/>
                        </w:rPr>
                        <w:t>Help</w:t>
                      </w:r>
                      <w:r>
                        <w:rPr>
                          <w:rFonts w:ascii="Trebuchet MS"/>
                          <w:spacing w:val="-6"/>
                          <w:w w:val="105"/>
                          <w:sz w:val="8"/>
                        </w:rPr>
                        <w:t xml:space="preserve"> </w:t>
                      </w:r>
                      <w:r>
                        <w:rPr>
                          <w:rFonts w:ascii="Trebuchet MS"/>
                          <w:w w:val="105"/>
                          <w:sz w:val="8"/>
                        </w:rPr>
                        <w:t>me</w:t>
                      </w:r>
                      <w:r>
                        <w:rPr>
                          <w:rFonts w:ascii="Trebuchet MS"/>
                          <w:spacing w:val="-6"/>
                          <w:w w:val="105"/>
                          <w:sz w:val="8"/>
                        </w:rPr>
                        <w:t xml:space="preserve"> </w:t>
                      </w:r>
                      <w:r>
                        <w:rPr>
                          <w:rFonts w:ascii="Trebuchet MS"/>
                          <w:w w:val="105"/>
                          <w:sz w:val="8"/>
                        </w:rPr>
                        <w:t>avoid</w:t>
                      </w:r>
                      <w:r>
                        <w:rPr>
                          <w:rFonts w:ascii="Trebuchet MS"/>
                          <w:spacing w:val="-6"/>
                          <w:w w:val="105"/>
                          <w:sz w:val="8"/>
                        </w:rPr>
                        <w:t xml:space="preserve"> </w:t>
                      </w:r>
                      <w:r>
                        <w:rPr>
                          <w:rFonts w:ascii="Trebuchet MS"/>
                          <w:w w:val="105"/>
                          <w:sz w:val="8"/>
                        </w:rPr>
                        <w:t>seeing</w:t>
                      </w:r>
                      <w:r>
                        <w:rPr>
                          <w:rFonts w:ascii="Trebuchet MS"/>
                          <w:spacing w:val="40"/>
                          <w:w w:val="105"/>
                          <w:sz w:val="8"/>
                        </w:rPr>
                        <w:t xml:space="preserve"> </w:t>
                      </w:r>
                      <w:r>
                        <w:rPr>
                          <w:rFonts w:ascii="Trebuchet MS"/>
                          <w:w w:val="105"/>
                          <w:sz w:val="8"/>
                        </w:rPr>
                        <w:t>tours for the wrong</w:t>
                      </w:r>
                      <w:r>
                        <w:rPr>
                          <w:rFonts w:ascii="Trebuchet MS"/>
                          <w:spacing w:val="40"/>
                          <w:w w:val="105"/>
                          <w:sz w:val="8"/>
                        </w:rPr>
                        <w:t xml:space="preserve"> </w:t>
                      </w:r>
                      <w:r>
                        <w:rPr>
                          <w:rFonts w:ascii="Trebuchet MS"/>
                          <w:w w:val="105"/>
                          <w:sz w:val="8"/>
                        </w:rPr>
                        <w:t>dates,</w:t>
                      </w:r>
                      <w:r>
                        <w:rPr>
                          <w:rFonts w:ascii="Trebuchet MS"/>
                          <w:spacing w:val="-2"/>
                          <w:w w:val="105"/>
                          <w:sz w:val="8"/>
                        </w:rPr>
                        <w:t xml:space="preserve"> </w:t>
                      </w:r>
                      <w:r>
                        <w:rPr>
                          <w:rFonts w:ascii="Trebuchet MS"/>
                          <w:w w:val="105"/>
                          <w:sz w:val="8"/>
                        </w:rPr>
                        <w:t>locations,</w:t>
                      </w:r>
                      <w:r>
                        <w:rPr>
                          <w:rFonts w:ascii="Trebuchet MS"/>
                          <w:spacing w:val="-2"/>
                          <w:w w:val="105"/>
                          <w:sz w:val="8"/>
                        </w:rPr>
                        <w:t xml:space="preserve"> </w:t>
                      </w:r>
                      <w:r>
                        <w:rPr>
                          <w:rFonts w:ascii="Trebuchet MS"/>
                          <w:w w:val="105"/>
                          <w:sz w:val="8"/>
                        </w:rPr>
                        <w:t>or</w:t>
                      </w:r>
                      <w:r>
                        <w:rPr>
                          <w:rFonts w:ascii="Trebuchet MS"/>
                          <w:spacing w:val="40"/>
                          <w:w w:val="105"/>
                          <w:sz w:val="8"/>
                        </w:rPr>
                        <w:t xml:space="preserve"> </w:t>
                      </w:r>
                      <w:r>
                        <w:rPr>
                          <w:rFonts w:ascii="Trebuchet MS"/>
                          <w:w w:val="105"/>
                          <w:sz w:val="8"/>
                        </w:rPr>
                        <w:t>numbers</w:t>
                      </w:r>
                      <w:r>
                        <w:rPr>
                          <w:rFonts w:ascii="Trebuchet MS"/>
                          <w:spacing w:val="-1"/>
                          <w:w w:val="105"/>
                          <w:sz w:val="8"/>
                        </w:rPr>
                        <w:t xml:space="preserve"> </w:t>
                      </w:r>
                      <w:r>
                        <w:rPr>
                          <w:rFonts w:ascii="Trebuchet MS"/>
                          <w:w w:val="105"/>
                          <w:sz w:val="8"/>
                        </w:rPr>
                        <w:t xml:space="preserve">of </w:t>
                      </w:r>
                      <w:r>
                        <w:rPr>
                          <w:rFonts w:ascii="Trebuchet MS"/>
                          <w:spacing w:val="-2"/>
                          <w:w w:val="105"/>
                          <w:sz w:val="8"/>
                        </w:rPr>
                        <w:t>people</w:t>
                      </w:r>
                    </w:p>
                  </w:txbxContent>
                </v:textbox>
              </v:shape>
            </w:pict>
          </mc:Fallback>
        </mc:AlternateContent>
      </w:r>
      <w:r>
        <w:rPr>
          <w:rFonts w:ascii="Trebuchet MS"/>
        </w:rPr>
        <mc:AlternateContent>
          <mc:Choice Requires="wps">
            <w:drawing>
              <wp:anchor distT="0" distB="0" distL="0" distR="0" simplePos="0" relativeHeight="251758592" behindDoc="1" locked="0" layoutInCell="1" allowOverlap="1">
                <wp:simplePos x="0" y="0"/>
                <wp:positionH relativeFrom="page">
                  <wp:posOffset>5330190</wp:posOffset>
                </wp:positionH>
                <wp:positionV relativeFrom="paragraph">
                  <wp:posOffset>92710</wp:posOffset>
                </wp:positionV>
                <wp:extent cx="493395" cy="151765"/>
                <wp:effectExtent l="0" t="0" r="0" b="0"/>
                <wp:wrapNone/>
                <wp:docPr id="282" name="Textbox 282"/>
                <wp:cNvGraphicFramePr/>
                <a:graphic xmlns:a="http://schemas.openxmlformats.org/drawingml/2006/main">
                  <a:graphicData uri="http://schemas.microsoft.com/office/word/2010/wordprocessingShape">
                    <wps:wsp>
                      <wps:cNvSpPr txBox="1"/>
                      <wps:spPr>
                        <a:xfrm>
                          <a:off x="0" y="0"/>
                          <a:ext cx="493395" cy="151765"/>
                        </a:xfrm>
                        <a:prstGeom prst="rect">
                          <a:avLst/>
                        </a:prstGeom>
                      </wps:spPr>
                      <wps:txbx>
                        <w:txbxContent>
                          <w:p w14:paraId="5658E00D">
                            <w:pPr>
                              <w:pStyle w:val="13"/>
                              <w:spacing w:line="247" w:lineRule="auto"/>
                              <w:ind w:left="10" w:right="-4" w:hanging="11"/>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see</w:t>
                            </w:r>
                            <w:r>
                              <w:rPr>
                                <w:rFonts w:ascii="Trebuchet MS"/>
                                <w:spacing w:val="-5"/>
                              </w:rPr>
                              <w:t xml:space="preserve"> </w:t>
                            </w:r>
                            <w:r>
                              <w:rPr>
                                <w:rFonts w:ascii="Trebuchet MS"/>
                                <w:spacing w:val="-2"/>
                              </w:rPr>
                              <w:t>what</w:t>
                            </w:r>
                            <w:r>
                              <w:rPr>
                                <w:rFonts w:ascii="Trebuchet MS"/>
                                <w:spacing w:val="40"/>
                              </w:rPr>
                              <w:t xml:space="preserve"> </w:t>
                            </w:r>
                            <w:r>
                              <w:rPr>
                                <w:rFonts w:ascii="Trebuchet MS"/>
                                <w:spacing w:val="-4"/>
                              </w:rPr>
                              <w:t>they</w:t>
                            </w:r>
                            <w:r>
                              <w:rPr>
                                <w:rFonts w:ascii="Trebuchet MS"/>
                              </w:rPr>
                              <w:t xml:space="preserve"> </w:t>
                            </w:r>
                            <w:r>
                              <w:rPr>
                                <w:rFonts w:ascii="Trebuchet MS"/>
                                <w:spacing w:val="-4"/>
                              </w:rPr>
                              <w:t>have</w:t>
                            </w:r>
                            <w:r>
                              <w:rPr>
                                <w:rFonts w:ascii="Trebuchet MS"/>
                                <w:spacing w:val="1"/>
                              </w:rPr>
                              <w:t xml:space="preserve"> </w:t>
                            </w:r>
                            <w:r>
                              <w:rPr>
                                <w:rFonts w:ascii="Trebuchet MS"/>
                                <w:spacing w:val="-4"/>
                              </w:rPr>
                              <w:t>to</w:t>
                            </w:r>
                            <w:r>
                              <w:rPr>
                                <w:rFonts w:ascii="Trebuchet MS"/>
                                <w:spacing w:val="1"/>
                              </w:rPr>
                              <w:t xml:space="preserve"> </w:t>
                            </w:r>
                            <w:r>
                              <w:rPr>
                                <w:rFonts w:ascii="Trebuchet MS"/>
                                <w:spacing w:val="-5"/>
                              </w:rPr>
                              <w:t>offer</w:t>
                            </w:r>
                          </w:p>
                        </w:txbxContent>
                      </wps:txbx>
                      <wps:bodyPr wrap="square" lIns="0" tIns="0" rIns="0" bIns="0" rtlCol="0">
                        <a:noAutofit/>
                      </wps:bodyPr>
                    </wps:wsp>
                  </a:graphicData>
                </a:graphic>
              </wp:anchor>
            </w:drawing>
          </mc:Choice>
          <mc:Fallback>
            <w:pict>
              <v:shape id="Textbox 282" o:spid="_x0000_s1026" o:spt="202" type="#_x0000_t202" style="position:absolute;left:0pt;margin-left:419.7pt;margin-top:7.3pt;height:11.95pt;width:38.85pt;mso-position-horizontal-relative:page;z-index:-251557888;mso-width-relative:page;mso-height-relative:page;" filled="f" stroked="f" coordsize="21600,21600" o:gfxdata="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wXxdkAAAAJAQAADwAAAAAAAAABACAAAAAiAAAAZHJzL2Rvd25yZXYueG1sUEsBAhQAFAAA&#10;AAgAh07iQLdGF2e1AQAAdwMAAA4AAAAAAAAAAQAgAAAAKAEAAGRycy9lMm9Eb2MueG1sUEsFBgAA&#10;AAAGAAYAWQEAAE8FAAAAAA==&#10;">
                <v:fill on="f" focussize="0,0"/>
                <v:stroke on="f"/>
                <v:imagedata o:title=""/>
                <o:lock v:ext="edit" aspectratio="f"/>
                <v:textbox inset="0mm,0mm,0mm,0mm">
                  <w:txbxContent>
                    <w:p w14:paraId="5658E00D">
                      <w:pPr>
                        <w:pStyle w:val="13"/>
                        <w:spacing w:line="247" w:lineRule="auto"/>
                        <w:ind w:left="10" w:right="-4" w:hanging="11"/>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see</w:t>
                      </w:r>
                      <w:r>
                        <w:rPr>
                          <w:rFonts w:ascii="Trebuchet MS"/>
                          <w:spacing w:val="-5"/>
                        </w:rPr>
                        <w:t xml:space="preserve"> </w:t>
                      </w:r>
                      <w:r>
                        <w:rPr>
                          <w:rFonts w:ascii="Trebuchet MS"/>
                          <w:spacing w:val="-2"/>
                        </w:rPr>
                        <w:t>what</w:t>
                      </w:r>
                      <w:r>
                        <w:rPr>
                          <w:rFonts w:ascii="Trebuchet MS"/>
                          <w:spacing w:val="40"/>
                        </w:rPr>
                        <w:t xml:space="preserve"> </w:t>
                      </w:r>
                      <w:r>
                        <w:rPr>
                          <w:rFonts w:ascii="Trebuchet MS"/>
                          <w:spacing w:val="-4"/>
                        </w:rPr>
                        <w:t>they</w:t>
                      </w:r>
                      <w:r>
                        <w:rPr>
                          <w:rFonts w:ascii="Trebuchet MS"/>
                        </w:rPr>
                        <w:t xml:space="preserve"> </w:t>
                      </w:r>
                      <w:r>
                        <w:rPr>
                          <w:rFonts w:ascii="Trebuchet MS"/>
                          <w:spacing w:val="-4"/>
                        </w:rPr>
                        <w:t>have</w:t>
                      </w:r>
                      <w:r>
                        <w:rPr>
                          <w:rFonts w:ascii="Trebuchet MS"/>
                          <w:spacing w:val="1"/>
                        </w:rPr>
                        <w:t xml:space="preserve"> </w:t>
                      </w:r>
                      <w:r>
                        <w:rPr>
                          <w:rFonts w:ascii="Trebuchet MS"/>
                          <w:spacing w:val="-4"/>
                        </w:rPr>
                        <w:t>to</w:t>
                      </w:r>
                      <w:r>
                        <w:rPr>
                          <w:rFonts w:ascii="Trebuchet MS"/>
                          <w:spacing w:val="1"/>
                        </w:rPr>
                        <w:t xml:space="preserve"> </w:t>
                      </w:r>
                      <w:r>
                        <w:rPr>
                          <w:rFonts w:ascii="Trebuchet MS"/>
                          <w:spacing w:val="-5"/>
                        </w:rPr>
                        <w:t>offer</w:t>
                      </w:r>
                    </w:p>
                  </w:txbxContent>
                </v:textbox>
              </v:shape>
            </w:pict>
          </mc:Fallback>
        </mc:AlternateContent>
      </w:r>
      <w:r>
        <w:rPr>
          <w:rFonts w:ascii="Trebuchet MS"/>
        </w:rPr>
        <mc:AlternateContent>
          <mc:Choice Requires="wps">
            <w:drawing>
              <wp:anchor distT="0" distB="0" distL="0" distR="0" simplePos="0" relativeHeight="251759616" behindDoc="1" locked="0" layoutInCell="1" allowOverlap="1">
                <wp:simplePos x="0" y="0"/>
                <wp:positionH relativeFrom="page">
                  <wp:posOffset>5984240</wp:posOffset>
                </wp:positionH>
                <wp:positionV relativeFrom="paragraph">
                  <wp:posOffset>54610</wp:posOffset>
                </wp:positionV>
                <wp:extent cx="557530" cy="227965"/>
                <wp:effectExtent l="0" t="0" r="0" b="0"/>
                <wp:wrapNone/>
                <wp:docPr id="283" name="Textbox 283"/>
                <wp:cNvGraphicFramePr/>
                <a:graphic xmlns:a="http://schemas.openxmlformats.org/drawingml/2006/main">
                  <a:graphicData uri="http://schemas.microsoft.com/office/word/2010/wordprocessingShape">
                    <wps:wsp>
                      <wps:cNvSpPr txBox="1"/>
                      <wps:spPr>
                        <a:xfrm>
                          <a:off x="0" y="0"/>
                          <a:ext cx="557530" cy="227965"/>
                        </a:xfrm>
                        <a:prstGeom prst="rect">
                          <a:avLst/>
                        </a:prstGeom>
                      </wps:spPr>
                      <wps:txbx>
                        <w:txbxContent>
                          <w:p w14:paraId="5512884C">
                            <w:pPr>
                              <w:pStyle w:val="13"/>
                              <w:spacing w:line="247" w:lineRule="auto"/>
                              <w:jc w:val="center"/>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understand</w:t>
                            </w:r>
                            <w:r>
                              <w:rPr>
                                <w:rFonts w:ascii="Trebuchet MS"/>
                                <w:spacing w:val="40"/>
                              </w:rPr>
                              <w:t xml:space="preserve"> </w:t>
                            </w:r>
                            <w:r>
                              <w:rPr>
                                <w:rFonts w:ascii="Trebuchet MS"/>
                              </w:rPr>
                              <w:t>what</w:t>
                            </w:r>
                            <w:r>
                              <w:rPr>
                                <w:rFonts w:ascii="Trebuchet MS"/>
                                <w:spacing w:val="-8"/>
                              </w:rPr>
                              <w:t xml:space="preserve"> </w:t>
                            </w:r>
                            <w:r>
                              <w:rPr>
                                <w:rFonts w:ascii="Trebuchet MS"/>
                              </w:rPr>
                              <w:t>this</w:t>
                            </w:r>
                            <w:r>
                              <w:rPr>
                                <w:rFonts w:ascii="Trebuchet MS"/>
                                <w:spacing w:val="-8"/>
                              </w:rPr>
                              <w:t xml:space="preserve"> </w:t>
                            </w:r>
                            <w:r>
                              <w:rPr>
                                <w:rFonts w:ascii="Trebuchet MS"/>
                              </w:rPr>
                              <w:t>tour</w:t>
                            </w:r>
                            <w:r>
                              <w:rPr>
                                <w:rFonts w:ascii="Trebuchet MS"/>
                                <w:spacing w:val="-7"/>
                              </w:rPr>
                              <w:t xml:space="preserve"> </w:t>
                            </w:r>
                            <w:r>
                              <w:rPr>
                                <w:rFonts w:ascii="Trebuchet MS"/>
                              </w:rPr>
                              <w:t>is</w:t>
                            </w:r>
                            <w:r>
                              <w:rPr>
                                <w:rFonts w:ascii="Trebuchet MS"/>
                                <w:spacing w:val="-8"/>
                              </w:rPr>
                              <w:t xml:space="preserve"> </w:t>
                            </w:r>
                            <w:r>
                              <w:rPr>
                                <w:rFonts w:ascii="Trebuchet MS"/>
                              </w:rPr>
                              <w:t>all</w:t>
                            </w:r>
                            <w:r>
                              <w:rPr>
                                <w:rFonts w:ascii="Trebuchet MS"/>
                                <w:spacing w:val="40"/>
                              </w:rPr>
                              <w:t xml:space="preserve"> </w:t>
                            </w:r>
                            <w:r>
                              <w:rPr>
                                <w:rFonts w:ascii="Trebuchet MS"/>
                                <w:spacing w:val="-2"/>
                              </w:rPr>
                              <w:t>about</w:t>
                            </w:r>
                          </w:p>
                        </w:txbxContent>
                      </wps:txbx>
                      <wps:bodyPr wrap="square" lIns="0" tIns="0" rIns="0" bIns="0" rtlCol="0">
                        <a:noAutofit/>
                      </wps:bodyPr>
                    </wps:wsp>
                  </a:graphicData>
                </a:graphic>
              </wp:anchor>
            </w:drawing>
          </mc:Choice>
          <mc:Fallback>
            <w:pict>
              <v:shape id="Textbox 283" o:spid="_x0000_s1026" o:spt="202" type="#_x0000_t202" style="position:absolute;left:0pt;margin-left:471.2pt;margin-top:4.3pt;height:17.95pt;width:43.9pt;mso-position-horizontal-relative:page;z-index:-251556864;mso-width-relative:page;mso-height-relative:page;" filled="f" stroked="f" coordsize="21600,21600" o:gfxdata="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I6LeXYAAAACQEAAA8AAAAAAAAAAQAgAAAAIgAAAGRycy9kb3ducmV2LnhtbFBLAQIUABQAAAAI&#10;AIdO4kDjdbFMtAEAAHcDAAAOAAAAAAAAAAEAIAAAACcBAABkcnMvZTJvRG9jLnhtbFBLBQYAAAAA&#10;BgAGAFkBAABNBQAAAAA=&#10;">
                <v:fill on="f" focussize="0,0"/>
                <v:stroke on="f"/>
                <v:imagedata o:title=""/>
                <o:lock v:ext="edit" aspectratio="f"/>
                <v:textbox inset="0mm,0mm,0mm,0mm">
                  <w:txbxContent>
                    <w:p w14:paraId="5512884C">
                      <w:pPr>
                        <w:pStyle w:val="13"/>
                        <w:spacing w:line="247" w:lineRule="auto"/>
                        <w:jc w:val="center"/>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understand</w:t>
                      </w:r>
                      <w:r>
                        <w:rPr>
                          <w:rFonts w:ascii="Trebuchet MS"/>
                          <w:spacing w:val="40"/>
                        </w:rPr>
                        <w:t xml:space="preserve"> </w:t>
                      </w:r>
                      <w:r>
                        <w:rPr>
                          <w:rFonts w:ascii="Trebuchet MS"/>
                        </w:rPr>
                        <w:t>what</w:t>
                      </w:r>
                      <w:r>
                        <w:rPr>
                          <w:rFonts w:ascii="Trebuchet MS"/>
                          <w:spacing w:val="-8"/>
                        </w:rPr>
                        <w:t xml:space="preserve"> </w:t>
                      </w:r>
                      <w:r>
                        <w:rPr>
                          <w:rFonts w:ascii="Trebuchet MS"/>
                        </w:rPr>
                        <w:t>this</w:t>
                      </w:r>
                      <w:r>
                        <w:rPr>
                          <w:rFonts w:ascii="Trebuchet MS"/>
                          <w:spacing w:val="-8"/>
                        </w:rPr>
                        <w:t xml:space="preserve"> </w:t>
                      </w:r>
                      <w:r>
                        <w:rPr>
                          <w:rFonts w:ascii="Trebuchet MS"/>
                        </w:rPr>
                        <w:t>tour</w:t>
                      </w:r>
                      <w:r>
                        <w:rPr>
                          <w:rFonts w:ascii="Trebuchet MS"/>
                          <w:spacing w:val="-7"/>
                        </w:rPr>
                        <w:t xml:space="preserve"> </w:t>
                      </w:r>
                      <w:r>
                        <w:rPr>
                          <w:rFonts w:ascii="Trebuchet MS"/>
                        </w:rPr>
                        <w:t>is</w:t>
                      </w:r>
                      <w:r>
                        <w:rPr>
                          <w:rFonts w:ascii="Trebuchet MS"/>
                          <w:spacing w:val="-8"/>
                        </w:rPr>
                        <w:t xml:space="preserve"> </w:t>
                      </w:r>
                      <w:r>
                        <w:rPr>
                          <w:rFonts w:ascii="Trebuchet MS"/>
                        </w:rPr>
                        <w:t>all</w:t>
                      </w:r>
                      <w:r>
                        <w:rPr>
                          <w:rFonts w:ascii="Trebuchet MS"/>
                          <w:spacing w:val="40"/>
                        </w:rPr>
                        <w:t xml:space="preserve"> </w:t>
                      </w:r>
                      <w:r>
                        <w:rPr>
                          <w:rFonts w:ascii="Trebuchet MS"/>
                          <w:spacing w:val="-2"/>
                        </w:rPr>
                        <w:t>about</w:t>
                      </w:r>
                    </w:p>
                  </w:txbxContent>
                </v:textbox>
              </v:shape>
            </w:pict>
          </mc:Fallback>
        </mc:AlternateContent>
      </w:r>
      <w:r>
        <w:rPr>
          <w:rFonts w:ascii="Trebuchet MS"/>
        </w:rPr>
        <mc:AlternateContent>
          <mc:Choice Requires="wps">
            <w:drawing>
              <wp:anchor distT="0" distB="0" distL="0" distR="0" simplePos="0" relativeHeight="251759616" behindDoc="1" locked="0" layoutInCell="1" allowOverlap="1">
                <wp:simplePos x="0" y="0"/>
                <wp:positionH relativeFrom="page">
                  <wp:posOffset>8366125</wp:posOffset>
                </wp:positionH>
                <wp:positionV relativeFrom="paragraph">
                  <wp:posOffset>39370</wp:posOffset>
                </wp:positionV>
                <wp:extent cx="528320" cy="258445"/>
                <wp:effectExtent l="0" t="0" r="0" b="0"/>
                <wp:wrapNone/>
                <wp:docPr id="284" name="Textbox 284"/>
                <wp:cNvGraphicFramePr/>
                <a:graphic xmlns:a="http://schemas.openxmlformats.org/drawingml/2006/main">
                  <a:graphicData uri="http://schemas.microsoft.com/office/word/2010/wordprocessingShape">
                    <wps:wsp>
                      <wps:cNvSpPr txBox="1"/>
                      <wps:spPr>
                        <a:xfrm>
                          <a:off x="0" y="0"/>
                          <a:ext cx="528320" cy="258445"/>
                        </a:xfrm>
                        <a:prstGeom prst="rect">
                          <a:avLst/>
                        </a:prstGeom>
                      </wps:spPr>
                      <wps:txbx>
                        <w:txbxContent>
                          <w:p w14:paraId="7035C3C6">
                            <w:pPr>
                              <w:spacing w:before="1" w:line="261" w:lineRule="auto"/>
                              <w:ind w:left="0" w:right="0" w:firstLine="0"/>
                              <w:jc w:val="center"/>
                              <w:rPr>
                                <w:rFonts w:ascii="Trebuchet MS"/>
                                <w:sz w:val="8"/>
                              </w:rPr>
                            </w:pPr>
                            <w:r>
                              <w:rPr>
                                <w:rFonts w:ascii="Trebuchet MS"/>
                                <w:sz w:val="8"/>
                              </w:rPr>
                              <w:t>Help</w:t>
                            </w:r>
                            <w:r>
                              <w:rPr>
                                <w:rFonts w:ascii="Trebuchet MS"/>
                                <w:spacing w:val="-7"/>
                                <w:sz w:val="8"/>
                              </w:rPr>
                              <w:t xml:space="preserve"> </w:t>
                            </w:r>
                            <w:r>
                              <w:rPr>
                                <w:rFonts w:ascii="Trebuchet MS"/>
                                <w:sz w:val="8"/>
                              </w:rPr>
                              <w:t>me</w:t>
                            </w:r>
                            <w:r>
                              <w:rPr>
                                <w:rFonts w:ascii="Trebuchet MS"/>
                                <w:spacing w:val="-6"/>
                                <w:sz w:val="8"/>
                              </w:rPr>
                              <w:t xml:space="preserve"> </w:t>
                            </w:r>
                            <w:r>
                              <w:rPr>
                                <w:rFonts w:ascii="Trebuchet MS"/>
                                <w:sz w:val="8"/>
                              </w:rPr>
                              <w:t>feel</w:t>
                            </w:r>
                            <w:r>
                              <w:rPr>
                                <w:rFonts w:ascii="Trebuchet MS"/>
                                <w:spacing w:val="-6"/>
                                <w:sz w:val="8"/>
                              </w:rPr>
                              <w:t xml:space="preserve"> </w:t>
                            </w:r>
                            <w:r>
                              <w:rPr>
                                <w:rFonts w:ascii="Trebuchet MS"/>
                                <w:sz w:val="8"/>
                              </w:rPr>
                              <w:t>confident</w:t>
                            </w:r>
                            <w:r>
                              <w:rPr>
                                <w:rFonts w:ascii="Trebuchet MS"/>
                                <w:spacing w:val="40"/>
                                <w:sz w:val="8"/>
                              </w:rPr>
                              <w:t xml:space="preserve"> </w:t>
                            </w:r>
                            <w:r>
                              <w:rPr>
                                <w:rFonts w:ascii="Trebuchet MS"/>
                                <w:sz w:val="8"/>
                              </w:rPr>
                              <w:t>that my purchase is</w:t>
                            </w:r>
                            <w:r>
                              <w:rPr>
                                <w:rFonts w:ascii="Trebuchet MS"/>
                                <w:spacing w:val="40"/>
                                <w:sz w:val="8"/>
                              </w:rPr>
                              <w:t xml:space="preserve"> </w:t>
                            </w:r>
                            <w:r>
                              <w:rPr>
                                <w:rFonts w:ascii="Trebuchet MS"/>
                                <w:sz w:val="8"/>
                              </w:rPr>
                              <w:t>finalized and tell me</w:t>
                            </w:r>
                            <w:r>
                              <w:rPr>
                                <w:rFonts w:ascii="Trebuchet MS"/>
                                <w:spacing w:val="40"/>
                                <w:sz w:val="8"/>
                              </w:rPr>
                              <w:t xml:space="preserve"> </w:t>
                            </w:r>
                            <w:r>
                              <w:rPr>
                                <w:rFonts w:ascii="Trebuchet MS"/>
                                <w:sz w:val="8"/>
                              </w:rPr>
                              <w:t>what to do next</w:t>
                            </w:r>
                          </w:p>
                        </w:txbxContent>
                      </wps:txbx>
                      <wps:bodyPr wrap="square" lIns="0" tIns="0" rIns="0" bIns="0" rtlCol="0">
                        <a:noAutofit/>
                      </wps:bodyPr>
                    </wps:wsp>
                  </a:graphicData>
                </a:graphic>
              </wp:anchor>
            </w:drawing>
          </mc:Choice>
          <mc:Fallback>
            <w:pict>
              <v:shape id="Textbox 284" o:spid="_x0000_s1026" o:spt="202" type="#_x0000_t202" style="position:absolute;left:0pt;margin-left:658.75pt;margin-top:3.1pt;height:20.35pt;width:41.6pt;mso-position-horizontal-relative:page;z-index:-251556864;mso-width-relative:page;mso-height-relative:page;" filled="f" stroked="f" coordsize="21600,21600" o:gfxdata="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Q3+q3ZAAAACgEAAA8AAAAAAAAAAQAgAAAAIgAAAGRycy9kb3ducmV2LnhtbFBLAQIUABQAAAAI&#10;AIdO4kAX4RAcswEAAHcDAAAOAAAAAAAAAAEAIAAAACgBAABkcnMvZTJvRG9jLnhtbFBLBQYAAAAA&#10;BgAGAFkBAABNBQAAAAA=&#10;">
                <v:fill on="f" focussize="0,0"/>
                <v:stroke on="f"/>
                <v:imagedata o:title=""/>
                <o:lock v:ext="edit" aspectratio="f"/>
                <v:textbox inset="0mm,0mm,0mm,0mm">
                  <w:txbxContent>
                    <w:p w14:paraId="7035C3C6">
                      <w:pPr>
                        <w:spacing w:before="1" w:line="261" w:lineRule="auto"/>
                        <w:ind w:left="0" w:right="0" w:firstLine="0"/>
                        <w:jc w:val="center"/>
                        <w:rPr>
                          <w:rFonts w:ascii="Trebuchet MS"/>
                          <w:sz w:val="8"/>
                        </w:rPr>
                      </w:pPr>
                      <w:r>
                        <w:rPr>
                          <w:rFonts w:ascii="Trebuchet MS"/>
                          <w:sz w:val="8"/>
                        </w:rPr>
                        <w:t>Help</w:t>
                      </w:r>
                      <w:r>
                        <w:rPr>
                          <w:rFonts w:ascii="Trebuchet MS"/>
                          <w:spacing w:val="-7"/>
                          <w:sz w:val="8"/>
                        </w:rPr>
                        <w:t xml:space="preserve"> </w:t>
                      </w:r>
                      <w:r>
                        <w:rPr>
                          <w:rFonts w:ascii="Trebuchet MS"/>
                          <w:sz w:val="8"/>
                        </w:rPr>
                        <w:t>me</w:t>
                      </w:r>
                      <w:r>
                        <w:rPr>
                          <w:rFonts w:ascii="Trebuchet MS"/>
                          <w:spacing w:val="-6"/>
                          <w:sz w:val="8"/>
                        </w:rPr>
                        <w:t xml:space="preserve"> </w:t>
                      </w:r>
                      <w:r>
                        <w:rPr>
                          <w:rFonts w:ascii="Trebuchet MS"/>
                          <w:sz w:val="8"/>
                        </w:rPr>
                        <w:t>feel</w:t>
                      </w:r>
                      <w:r>
                        <w:rPr>
                          <w:rFonts w:ascii="Trebuchet MS"/>
                          <w:spacing w:val="-6"/>
                          <w:sz w:val="8"/>
                        </w:rPr>
                        <w:t xml:space="preserve"> </w:t>
                      </w:r>
                      <w:r>
                        <w:rPr>
                          <w:rFonts w:ascii="Trebuchet MS"/>
                          <w:sz w:val="8"/>
                        </w:rPr>
                        <w:t>confident</w:t>
                      </w:r>
                      <w:r>
                        <w:rPr>
                          <w:rFonts w:ascii="Trebuchet MS"/>
                          <w:spacing w:val="40"/>
                          <w:sz w:val="8"/>
                        </w:rPr>
                        <w:t xml:space="preserve"> </w:t>
                      </w:r>
                      <w:r>
                        <w:rPr>
                          <w:rFonts w:ascii="Trebuchet MS"/>
                          <w:sz w:val="8"/>
                        </w:rPr>
                        <w:t>that my purchase is</w:t>
                      </w:r>
                      <w:r>
                        <w:rPr>
                          <w:rFonts w:ascii="Trebuchet MS"/>
                          <w:spacing w:val="40"/>
                          <w:sz w:val="8"/>
                        </w:rPr>
                        <w:t xml:space="preserve"> </w:t>
                      </w:r>
                      <w:r>
                        <w:rPr>
                          <w:rFonts w:ascii="Trebuchet MS"/>
                          <w:sz w:val="8"/>
                        </w:rPr>
                        <w:t>finalized and tell me</w:t>
                      </w:r>
                      <w:r>
                        <w:rPr>
                          <w:rFonts w:ascii="Trebuchet MS"/>
                          <w:spacing w:val="40"/>
                          <w:sz w:val="8"/>
                        </w:rPr>
                        <w:t xml:space="preserve"> </w:t>
                      </w:r>
                      <w:r>
                        <w:rPr>
                          <w:rFonts w:ascii="Trebuchet MS"/>
                          <w:sz w:val="8"/>
                        </w:rPr>
                        <w:t>what to do next</w:t>
                      </w:r>
                    </w:p>
                  </w:txbxContent>
                </v:textbox>
              </v:shape>
            </w:pict>
          </mc:Fallback>
        </mc:AlternateContent>
      </w:r>
      <w:r>
        <w:rPr>
          <w:rFonts w:ascii="Trebuchet MS"/>
        </w:rPr>
        <mc:AlternateContent>
          <mc:Choice Requires="wps">
            <w:drawing>
              <wp:anchor distT="0" distB="0" distL="0" distR="0" simplePos="0" relativeHeight="251760640" behindDoc="1" locked="0" layoutInCell="1" allowOverlap="1">
                <wp:simplePos x="0" y="0"/>
                <wp:positionH relativeFrom="page">
                  <wp:posOffset>9051925</wp:posOffset>
                </wp:positionH>
                <wp:positionV relativeFrom="paragraph">
                  <wp:posOffset>39370</wp:posOffset>
                </wp:positionV>
                <wp:extent cx="528320" cy="258445"/>
                <wp:effectExtent l="0" t="0" r="0" b="0"/>
                <wp:wrapNone/>
                <wp:docPr id="285" name="Textbox 285"/>
                <wp:cNvGraphicFramePr/>
                <a:graphic xmlns:a="http://schemas.openxmlformats.org/drawingml/2006/main">
                  <a:graphicData uri="http://schemas.microsoft.com/office/word/2010/wordprocessingShape">
                    <wps:wsp>
                      <wps:cNvSpPr txBox="1"/>
                      <wps:spPr>
                        <a:xfrm>
                          <a:off x="0" y="0"/>
                          <a:ext cx="528320" cy="258445"/>
                        </a:xfrm>
                        <a:prstGeom prst="rect">
                          <a:avLst/>
                        </a:prstGeom>
                      </wps:spPr>
                      <wps:txbx>
                        <w:txbxContent>
                          <w:p w14:paraId="36D0D011">
                            <w:pPr>
                              <w:spacing w:before="1" w:line="261" w:lineRule="auto"/>
                              <w:ind w:left="-1" w:right="0" w:firstLine="0"/>
                              <w:jc w:val="center"/>
                              <w:rPr>
                                <w:rFonts w:ascii="Trebuchet MS"/>
                                <w:sz w:val="8"/>
                              </w:rPr>
                            </w:pPr>
                            <w:r>
                              <w:rPr>
                                <w:rFonts w:ascii="Trebuchet MS"/>
                                <w:sz w:val="8"/>
                              </w:rPr>
                              <w:t>Help</w:t>
                            </w:r>
                            <w:r>
                              <w:rPr>
                                <w:rFonts w:ascii="Trebuchet MS"/>
                                <w:spacing w:val="-7"/>
                                <w:sz w:val="8"/>
                              </w:rPr>
                              <w:t xml:space="preserve"> </w:t>
                            </w:r>
                            <w:r>
                              <w:rPr>
                                <w:rFonts w:ascii="Trebuchet MS"/>
                                <w:sz w:val="8"/>
                              </w:rPr>
                              <w:t>me</w:t>
                            </w:r>
                            <w:r>
                              <w:rPr>
                                <w:rFonts w:ascii="Trebuchet MS"/>
                                <w:spacing w:val="-6"/>
                                <w:sz w:val="8"/>
                              </w:rPr>
                              <w:t xml:space="preserve"> </w:t>
                            </w:r>
                            <w:r>
                              <w:rPr>
                                <w:rFonts w:ascii="Trebuchet MS"/>
                                <w:sz w:val="8"/>
                              </w:rPr>
                              <w:t>feel</w:t>
                            </w:r>
                            <w:r>
                              <w:rPr>
                                <w:rFonts w:ascii="Trebuchet MS"/>
                                <w:spacing w:val="-6"/>
                                <w:sz w:val="8"/>
                              </w:rPr>
                              <w:t xml:space="preserve"> </w:t>
                            </w:r>
                            <w:r>
                              <w:rPr>
                                <w:rFonts w:ascii="Trebuchet MS"/>
                                <w:sz w:val="8"/>
                              </w:rPr>
                              <w:t>confident</w:t>
                            </w:r>
                            <w:r>
                              <w:rPr>
                                <w:rFonts w:ascii="Trebuchet MS"/>
                                <w:spacing w:val="40"/>
                                <w:sz w:val="8"/>
                              </w:rPr>
                              <w:t xml:space="preserve"> </w:t>
                            </w:r>
                            <w:r>
                              <w:rPr>
                                <w:rFonts w:ascii="Trebuchet MS"/>
                                <w:sz w:val="8"/>
                              </w:rPr>
                              <w:t>that my purchase is</w:t>
                            </w:r>
                            <w:r>
                              <w:rPr>
                                <w:rFonts w:ascii="Trebuchet MS"/>
                                <w:spacing w:val="40"/>
                                <w:sz w:val="8"/>
                              </w:rPr>
                              <w:t xml:space="preserve"> </w:t>
                            </w:r>
                            <w:r>
                              <w:rPr>
                                <w:rFonts w:ascii="Trebuchet MS"/>
                                <w:sz w:val="8"/>
                              </w:rPr>
                              <w:t>finalized and tell me</w:t>
                            </w:r>
                            <w:r>
                              <w:rPr>
                                <w:rFonts w:ascii="Trebuchet MS"/>
                                <w:spacing w:val="40"/>
                                <w:sz w:val="8"/>
                              </w:rPr>
                              <w:t xml:space="preserve"> </w:t>
                            </w:r>
                            <w:r>
                              <w:rPr>
                                <w:rFonts w:ascii="Trebuchet MS"/>
                                <w:sz w:val="8"/>
                              </w:rPr>
                              <w:t>what to do next</w:t>
                            </w:r>
                          </w:p>
                        </w:txbxContent>
                      </wps:txbx>
                      <wps:bodyPr wrap="square" lIns="0" tIns="0" rIns="0" bIns="0" rtlCol="0">
                        <a:noAutofit/>
                      </wps:bodyPr>
                    </wps:wsp>
                  </a:graphicData>
                </a:graphic>
              </wp:anchor>
            </w:drawing>
          </mc:Choice>
          <mc:Fallback>
            <w:pict>
              <v:shape id="Textbox 285" o:spid="_x0000_s1026" o:spt="202" type="#_x0000_t202" style="position:absolute;left:0pt;margin-left:712.75pt;margin-top:3.1pt;height:20.35pt;width:41.6pt;mso-position-horizontal-relative:page;z-index:-251555840;mso-width-relative:page;mso-height-relative:page;" filled="f" stroked="f" coordsize="21600,21600" o:gfxdata="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8CxF2QAAAAoBAAAPAAAAAAAAAAEAIAAAACIAAABkcnMvZG93bnJldi54bWxQSwECFAAUAAAA&#10;CACHTuJA3HM3ErQBAAB3AwAADgAAAAAAAAABACAAAAAoAQAAZHJzL2Uyb0RvYy54bWxQSwUGAAAA&#10;AAYABgBZAQAATgUAAAAA&#10;">
                <v:fill on="f" focussize="0,0"/>
                <v:stroke on="f"/>
                <v:imagedata o:title=""/>
                <o:lock v:ext="edit" aspectratio="f"/>
                <v:textbox inset="0mm,0mm,0mm,0mm">
                  <w:txbxContent>
                    <w:p w14:paraId="36D0D011">
                      <w:pPr>
                        <w:spacing w:before="1" w:line="261" w:lineRule="auto"/>
                        <w:ind w:left="-1" w:right="0" w:firstLine="0"/>
                        <w:jc w:val="center"/>
                        <w:rPr>
                          <w:rFonts w:ascii="Trebuchet MS"/>
                          <w:sz w:val="8"/>
                        </w:rPr>
                      </w:pPr>
                      <w:r>
                        <w:rPr>
                          <w:rFonts w:ascii="Trebuchet MS"/>
                          <w:sz w:val="8"/>
                        </w:rPr>
                        <w:t>Help</w:t>
                      </w:r>
                      <w:r>
                        <w:rPr>
                          <w:rFonts w:ascii="Trebuchet MS"/>
                          <w:spacing w:val="-7"/>
                          <w:sz w:val="8"/>
                        </w:rPr>
                        <w:t xml:space="preserve"> </w:t>
                      </w:r>
                      <w:r>
                        <w:rPr>
                          <w:rFonts w:ascii="Trebuchet MS"/>
                          <w:sz w:val="8"/>
                        </w:rPr>
                        <w:t>me</w:t>
                      </w:r>
                      <w:r>
                        <w:rPr>
                          <w:rFonts w:ascii="Trebuchet MS"/>
                          <w:spacing w:val="-6"/>
                          <w:sz w:val="8"/>
                        </w:rPr>
                        <w:t xml:space="preserve"> </w:t>
                      </w:r>
                      <w:r>
                        <w:rPr>
                          <w:rFonts w:ascii="Trebuchet MS"/>
                          <w:sz w:val="8"/>
                        </w:rPr>
                        <w:t>feel</w:t>
                      </w:r>
                      <w:r>
                        <w:rPr>
                          <w:rFonts w:ascii="Trebuchet MS"/>
                          <w:spacing w:val="-6"/>
                          <w:sz w:val="8"/>
                        </w:rPr>
                        <w:t xml:space="preserve"> </w:t>
                      </w:r>
                      <w:r>
                        <w:rPr>
                          <w:rFonts w:ascii="Trebuchet MS"/>
                          <w:sz w:val="8"/>
                        </w:rPr>
                        <w:t>confident</w:t>
                      </w:r>
                      <w:r>
                        <w:rPr>
                          <w:rFonts w:ascii="Trebuchet MS"/>
                          <w:spacing w:val="40"/>
                          <w:sz w:val="8"/>
                        </w:rPr>
                        <w:t xml:space="preserve"> </w:t>
                      </w:r>
                      <w:r>
                        <w:rPr>
                          <w:rFonts w:ascii="Trebuchet MS"/>
                          <w:sz w:val="8"/>
                        </w:rPr>
                        <w:t>that my purchase is</w:t>
                      </w:r>
                      <w:r>
                        <w:rPr>
                          <w:rFonts w:ascii="Trebuchet MS"/>
                          <w:spacing w:val="40"/>
                          <w:sz w:val="8"/>
                        </w:rPr>
                        <w:t xml:space="preserve"> </w:t>
                      </w:r>
                      <w:r>
                        <w:rPr>
                          <w:rFonts w:ascii="Trebuchet MS"/>
                          <w:sz w:val="8"/>
                        </w:rPr>
                        <w:t>finalized and tell me</w:t>
                      </w:r>
                      <w:r>
                        <w:rPr>
                          <w:rFonts w:ascii="Trebuchet MS"/>
                          <w:spacing w:val="40"/>
                          <w:sz w:val="8"/>
                        </w:rPr>
                        <w:t xml:space="preserve"> </w:t>
                      </w:r>
                      <w:r>
                        <w:rPr>
                          <w:rFonts w:ascii="Trebuchet MS"/>
                          <w:sz w:val="8"/>
                        </w:rPr>
                        <w:t>what to do next</w:t>
                      </w:r>
                    </w:p>
                  </w:txbxContent>
                </v:textbox>
              </v:shape>
            </w:pict>
          </mc:Fallback>
        </mc:AlternateContent>
      </w:r>
      <w:r>
        <w:rPr>
          <w:rFonts w:ascii="Trebuchet MS"/>
        </w:rPr>
        <mc:AlternateContent>
          <mc:Choice Requires="wps">
            <w:drawing>
              <wp:anchor distT="0" distB="0" distL="0" distR="0" simplePos="0" relativeHeight="251760640" behindDoc="1" locked="0" layoutInCell="1" allowOverlap="1">
                <wp:simplePos x="0" y="0"/>
                <wp:positionH relativeFrom="page">
                  <wp:posOffset>6978650</wp:posOffset>
                </wp:positionH>
                <wp:positionV relativeFrom="paragraph">
                  <wp:posOffset>92710</wp:posOffset>
                </wp:positionV>
                <wp:extent cx="516255" cy="151765"/>
                <wp:effectExtent l="0" t="0" r="0" b="0"/>
                <wp:wrapNone/>
                <wp:docPr id="286" name="Textbox 286"/>
                <wp:cNvGraphicFramePr/>
                <a:graphic xmlns:a="http://schemas.openxmlformats.org/drawingml/2006/main">
                  <a:graphicData uri="http://schemas.microsoft.com/office/word/2010/wordprocessingShape">
                    <wps:wsp>
                      <wps:cNvSpPr txBox="1"/>
                      <wps:spPr>
                        <a:xfrm>
                          <a:off x="0" y="0"/>
                          <a:ext cx="516255" cy="151765"/>
                        </a:xfrm>
                        <a:prstGeom prst="rect">
                          <a:avLst/>
                        </a:prstGeom>
                      </wps:spPr>
                      <wps:txbx>
                        <w:txbxContent>
                          <w:p w14:paraId="6A3E63BD">
                            <w:pPr>
                              <w:pStyle w:val="13"/>
                              <w:spacing w:line="247" w:lineRule="auto"/>
                              <w:ind w:left="29" w:hanging="30"/>
                              <w:rPr>
                                <w:rFonts w:ascii="Trebuchet MS"/>
                              </w:rPr>
                            </w:pPr>
                            <w:r>
                              <w:rPr>
                                <w:rFonts w:ascii="Trebuchet MS"/>
                                <w:spacing w:val="-4"/>
                              </w:rPr>
                              <w:t>Help</w:t>
                            </w:r>
                            <w:r>
                              <w:rPr>
                                <w:rFonts w:ascii="Trebuchet MS"/>
                                <w:spacing w:val="-7"/>
                              </w:rPr>
                              <w:t xml:space="preserve"> </w:t>
                            </w:r>
                            <w:r>
                              <w:rPr>
                                <w:rFonts w:ascii="Trebuchet MS"/>
                                <w:spacing w:val="-4"/>
                              </w:rPr>
                              <w:t>me</w:t>
                            </w:r>
                            <w:r>
                              <w:rPr>
                                <w:rFonts w:ascii="Trebuchet MS"/>
                                <w:spacing w:val="-5"/>
                              </w:rPr>
                              <w:t xml:space="preserve"> </w:t>
                            </w:r>
                            <w:r>
                              <w:rPr>
                                <w:rFonts w:ascii="Trebuchet MS"/>
                                <w:spacing w:val="-4"/>
                              </w:rPr>
                              <w:t>commit</w:t>
                            </w:r>
                            <w:r>
                              <w:rPr>
                                <w:rFonts w:ascii="Trebuchet MS"/>
                                <w:spacing w:val="-5"/>
                              </w:rPr>
                              <w:t xml:space="preserve"> </w:t>
                            </w:r>
                            <w:r>
                              <w:rPr>
                                <w:rFonts w:ascii="Trebuchet MS"/>
                                <w:spacing w:val="-4"/>
                              </w:rPr>
                              <w:t>to</w:t>
                            </w:r>
                            <w:r>
                              <w:rPr>
                                <w:rFonts w:ascii="Trebuchet MS"/>
                                <w:spacing w:val="40"/>
                              </w:rPr>
                              <w:t xml:space="preserve"> </w:t>
                            </w:r>
                            <w:r>
                              <w:rPr>
                                <w:rFonts w:ascii="Trebuchet MS"/>
                              </w:rPr>
                              <w:t>going</w:t>
                            </w:r>
                            <w:r>
                              <w:rPr>
                                <w:rFonts w:ascii="Trebuchet MS"/>
                                <w:spacing w:val="-7"/>
                              </w:rPr>
                              <w:t xml:space="preserve"> </w:t>
                            </w:r>
                            <w:r>
                              <w:rPr>
                                <w:rFonts w:ascii="Trebuchet MS"/>
                              </w:rPr>
                              <w:t>on</w:t>
                            </w:r>
                            <w:r>
                              <w:rPr>
                                <w:rFonts w:ascii="Trebuchet MS"/>
                                <w:spacing w:val="-7"/>
                              </w:rPr>
                              <w:t xml:space="preserve"> </w:t>
                            </w:r>
                            <w:r>
                              <w:rPr>
                                <w:rFonts w:ascii="Trebuchet MS"/>
                              </w:rPr>
                              <w:t>this</w:t>
                            </w:r>
                            <w:r>
                              <w:rPr>
                                <w:rFonts w:ascii="Trebuchet MS"/>
                                <w:spacing w:val="-6"/>
                              </w:rPr>
                              <w:t xml:space="preserve"> </w:t>
                            </w:r>
                            <w:r>
                              <w:rPr>
                                <w:rFonts w:ascii="Trebuchet MS"/>
                                <w:spacing w:val="-4"/>
                              </w:rPr>
                              <w:t>tour</w:t>
                            </w:r>
                          </w:p>
                        </w:txbxContent>
                      </wps:txbx>
                      <wps:bodyPr wrap="square" lIns="0" tIns="0" rIns="0" bIns="0" rtlCol="0">
                        <a:noAutofit/>
                      </wps:bodyPr>
                    </wps:wsp>
                  </a:graphicData>
                </a:graphic>
              </wp:anchor>
            </w:drawing>
          </mc:Choice>
          <mc:Fallback>
            <w:pict>
              <v:shape id="Textbox 286" o:spid="_x0000_s1026" o:spt="202" type="#_x0000_t202" style="position:absolute;left:0pt;margin-left:549.5pt;margin-top:7.3pt;height:11.95pt;width:40.65pt;mso-position-horizontal-relative:page;z-index:-251555840;mso-width-relative:page;mso-height-relative:page;" filled="f" stroked="f" coordsize="21600,21600" o:gfxdata="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KzPW2QAAAAsBAAAPAAAAAAAAAAEAIAAAACIAAABkcnMvZG93bnJldi54bWxQSwECFAAUAAAA&#10;CACHTuJA9M9lP7QBAAB3AwAADgAAAAAAAAABACAAAAAoAQAAZHJzL2Uyb0RvYy54bWxQSwUGAAAA&#10;AAYABgBZAQAATgUAAAAA&#10;">
                <v:fill on="f" focussize="0,0"/>
                <v:stroke on="f"/>
                <v:imagedata o:title=""/>
                <o:lock v:ext="edit" aspectratio="f"/>
                <v:textbox inset="0mm,0mm,0mm,0mm">
                  <w:txbxContent>
                    <w:p w14:paraId="6A3E63BD">
                      <w:pPr>
                        <w:pStyle w:val="13"/>
                        <w:spacing w:line="247" w:lineRule="auto"/>
                        <w:ind w:left="29" w:hanging="30"/>
                        <w:rPr>
                          <w:rFonts w:ascii="Trebuchet MS"/>
                        </w:rPr>
                      </w:pPr>
                      <w:r>
                        <w:rPr>
                          <w:rFonts w:ascii="Trebuchet MS"/>
                          <w:spacing w:val="-4"/>
                        </w:rPr>
                        <w:t>Help</w:t>
                      </w:r>
                      <w:r>
                        <w:rPr>
                          <w:rFonts w:ascii="Trebuchet MS"/>
                          <w:spacing w:val="-7"/>
                        </w:rPr>
                        <w:t xml:space="preserve"> </w:t>
                      </w:r>
                      <w:r>
                        <w:rPr>
                          <w:rFonts w:ascii="Trebuchet MS"/>
                          <w:spacing w:val="-4"/>
                        </w:rPr>
                        <w:t>me</w:t>
                      </w:r>
                      <w:r>
                        <w:rPr>
                          <w:rFonts w:ascii="Trebuchet MS"/>
                          <w:spacing w:val="-5"/>
                        </w:rPr>
                        <w:t xml:space="preserve"> </w:t>
                      </w:r>
                      <w:r>
                        <w:rPr>
                          <w:rFonts w:ascii="Trebuchet MS"/>
                          <w:spacing w:val="-4"/>
                        </w:rPr>
                        <w:t>commit</w:t>
                      </w:r>
                      <w:r>
                        <w:rPr>
                          <w:rFonts w:ascii="Trebuchet MS"/>
                          <w:spacing w:val="-5"/>
                        </w:rPr>
                        <w:t xml:space="preserve"> </w:t>
                      </w:r>
                      <w:r>
                        <w:rPr>
                          <w:rFonts w:ascii="Trebuchet MS"/>
                          <w:spacing w:val="-4"/>
                        </w:rPr>
                        <w:t>to</w:t>
                      </w:r>
                      <w:r>
                        <w:rPr>
                          <w:rFonts w:ascii="Trebuchet MS"/>
                          <w:spacing w:val="40"/>
                        </w:rPr>
                        <w:t xml:space="preserve"> </w:t>
                      </w:r>
                      <w:r>
                        <w:rPr>
                          <w:rFonts w:ascii="Trebuchet MS"/>
                        </w:rPr>
                        <w:t>going</w:t>
                      </w:r>
                      <w:r>
                        <w:rPr>
                          <w:rFonts w:ascii="Trebuchet MS"/>
                          <w:spacing w:val="-7"/>
                        </w:rPr>
                        <w:t xml:space="preserve"> </w:t>
                      </w:r>
                      <w:r>
                        <w:rPr>
                          <w:rFonts w:ascii="Trebuchet MS"/>
                        </w:rPr>
                        <w:t>on</w:t>
                      </w:r>
                      <w:r>
                        <w:rPr>
                          <w:rFonts w:ascii="Trebuchet MS"/>
                          <w:spacing w:val="-7"/>
                        </w:rPr>
                        <w:t xml:space="preserve"> </w:t>
                      </w:r>
                      <w:r>
                        <w:rPr>
                          <w:rFonts w:ascii="Trebuchet MS"/>
                        </w:rPr>
                        <w:t>this</w:t>
                      </w:r>
                      <w:r>
                        <w:rPr>
                          <w:rFonts w:ascii="Trebuchet MS"/>
                          <w:spacing w:val="-6"/>
                        </w:rPr>
                        <w:t xml:space="preserve"> </w:t>
                      </w:r>
                      <w:r>
                        <w:rPr>
                          <w:rFonts w:ascii="Trebuchet MS"/>
                          <w:spacing w:val="-4"/>
                        </w:rPr>
                        <w:t>tour</w:t>
                      </w:r>
                    </w:p>
                  </w:txbxContent>
                </v:textbox>
              </v:shape>
            </w:pict>
          </mc:Fallback>
        </mc:AlternateContent>
      </w:r>
      <w:r>
        <w:rPr>
          <w:rFonts w:ascii="Trebuchet MS"/>
        </w:rPr>
        <mc:AlternateContent>
          <mc:Choice Requires="wps">
            <w:drawing>
              <wp:anchor distT="0" distB="0" distL="0" distR="0" simplePos="0" relativeHeight="251761664" behindDoc="1" locked="0" layoutInCell="1" allowOverlap="1">
                <wp:simplePos x="0" y="0"/>
                <wp:positionH relativeFrom="page">
                  <wp:posOffset>7665085</wp:posOffset>
                </wp:positionH>
                <wp:positionV relativeFrom="paragraph">
                  <wp:posOffset>30480</wp:posOffset>
                </wp:positionV>
                <wp:extent cx="514985" cy="276860"/>
                <wp:effectExtent l="0" t="0" r="0" b="0"/>
                <wp:wrapNone/>
                <wp:docPr id="287" name="Textbox 287"/>
                <wp:cNvGraphicFramePr/>
                <a:graphic xmlns:a="http://schemas.openxmlformats.org/drawingml/2006/main">
                  <a:graphicData uri="http://schemas.microsoft.com/office/word/2010/wordprocessingShape">
                    <wps:wsp>
                      <wps:cNvSpPr txBox="1"/>
                      <wps:spPr>
                        <a:xfrm>
                          <a:off x="0" y="0"/>
                          <a:ext cx="514984" cy="276860"/>
                        </a:xfrm>
                        <a:prstGeom prst="rect">
                          <a:avLst/>
                        </a:prstGeom>
                      </wps:spPr>
                      <wps:txbx>
                        <w:txbxContent>
                          <w:p w14:paraId="6DCD4CAE">
                            <w:pPr>
                              <w:spacing w:before="0" w:line="249" w:lineRule="auto"/>
                              <w:ind w:left="0" w:right="0" w:firstLine="0"/>
                              <w:jc w:val="center"/>
                              <w:rPr>
                                <w:rFonts w:ascii="Trebuchet MS"/>
                                <w:sz w:val="9"/>
                              </w:rPr>
                            </w:pPr>
                            <w:r>
                              <w:rPr>
                                <w:rFonts w:ascii="Trebuchet MS"/>
                                <w:spacing w:val="-2"/>
                                <w:sz w:val="9"/>
                              </w:rPr>
                              <w:t>Help</w:t>
                            </w:r>
                            <w:r>
                              <w:rPr>
                                <w:rFonts w:ascii="Trebuchet MS"/>
                                <w:spacing w:val="-5"/>
                                <w:sz w:val="9"/>
                              </w:rPr>
                              <w:t xml:space="preserve"> </w:t>
                            </w:r>
                            <w:r>
                              <w:rPr>
                                <w:rFonts w:ascii="Trebuchet MS"/>
                                <w:spacing w:val="-2"/>
                                <w:sz w:val="9"/>
                              </w:rPr>
                              <w:t>me</w:t>
                            </w:r>
                            <w:r>
                              <w:rPr>
                                <w:rFonts w:ascii="Trebuchet MS"/>
                                <w:spacing w:val="-5"/>
                                <w:sz w:val="9"/>
                              </w:rPr>
                              <w:t xml:space="preserve"> </w:t>
                            </w:r>
                            <w:r>
                              <w:rPr>
                                <w:rFonts w:ascii="Trebuchet MS"/>
                                <w:spacing w:val="-2"/>
                                <w:sz w:val="9"/>
                              </w:rPr>
                              <w:t>get</w:t>
                            </w:r>
                            <w:r>
                              <w:rPr>
                                <w:rFonts w:ascii="Trebuchet MS"/>
                                <w:spacing w:val="-5"/>
                                <w:sz w:val="9"/>
                              </w:rPr>
                              <w:t xml:space="preserve"> </w:t>
                            </w:r>
                            <w:r>
                              <w:rPr>
                                <w:rFonts w:ascii="Trebuchet MS"/>
                                <w:spacing w:val="-2"/>
                                <w:sz w:val="9"/>
                              </w:rPr>
                              <w:t>through</w:t>
                            </w:r>
                            <w:r>
                              <w:rPr>
                                <w:rFonts w:ascii="Trebuchet MS"/>
                                <w:spacing w:val="40"/>
                                <w:sz w:val="9"/>
                              </w:rPr>
                              <w:t xml:space="preserve"> </w:t>
                            </w:r>
                            <w:r>
                              <w:rPr>
                                <w:rFonts w:ascii="Trebuchet MS"/>
                                <w:sz w:val="9"/>
                              </w:rPr>
                              <w:t>this</w:t>
                            </w:r>
                            <w:r>
                              <w:rPr>
                                <w:rFonts w:ascii="Trebuchet MS"/>
                                <w:spacing w:val="-3"/>
                                <w:sz w:val="9"/>
                              </w:rPr>
                              <w:t xml:space="preserve"> </w:t>
                            </w:r>
                            <w:r>
                              <w:rPr>
                                <w:rFonts w:ascii="Trebuchet MS"/>
                                <w:sz w:val="9"/>
                              </w:rPr>
                              <w:t>payment</w:t>
                            </w:r>
                            <w:r>
                              <w:rPr>
                                <w:rFonts w:ascii="Trebuchet MS"/>
                                <w:spacing w:val="-3"/>
                                <w:sz w:val="9"/>
                              </w:rPr>
                              <w:t xml:space="preserve"> </w:t>
                            </w:r>
                            <w:r>
                              <w:rPr>
                                <w:rFonts w:ascii="Trebuchet MS"/>
                                <w:sz w:val="9"/>
                              </w:rPr>
                              <w:t>part</w:t>
                            </w:r>
                            <w:r>
                              <w:rPr>
                                <w:rFonts w:ascii="Trebuchet MS"/>
                                <w:spacing w:val="40"/>
                                <w:sz w:val="9"/>
                              </w:rPr>
                              <w:t xml:space="preserve"> </w:t>
                            </w:r>
                            <w:r>
                              <w:rPr>
                                <w:rFonts w:ascii="Trebuchet MS"/>
                                <w:sz w:val="9"/>
                              </w:rPr>
                              <w:t>without</w:t>
                            </w:r>
                            <w:r>
                              <w:rPr>
                                <w:rFonts w:ascii="Trebuchet MS"/>
                                <w:spacing w:val="-3"/>
                                <w:sz w:val="9"/>
                              </w:rPr>
                              <w:t xml:space="preserve"> </w:t>
                            </w:r>
                            <w:r>
                              <w:rPr>
                                <w:rFonts w:ascii="Trebuchet MS"/>
                                <w:sz w:val="9"/>
                              </w:rPr>
                              <w:t>too</w:t>
                            </w:r>
                            <w:r>
                              <w:rPr>
                                <w:rFonts w:ascii="Trebuchet MS"/>
                                <w:spacing w:val="-3"/>
                                <w:sz w:val="9"/>
                              </w:rPr>
                              <w:t xml:space="preserve"> </w:t>
                            </w:r>
                            <w:r>
                              <w:rPr>
                                <w:rFonts w:ascii="Trebuchet MS"/>
                                <w:sz w:val="9"/>
                              </w:rPr>
                              <w:t>much</w:t>
                            </w:r>
                            <w:r>
                              <w:rPr>
                                <w:rFonts w:ascii="Trebuchet MS"/>
                                <w:spacing w:val="40"/>
                                <w:sz w:val="9"/>
                              </w:rPr>
                              <w:t xml:space="preserve"> </w:t>
                            </w:r>
                            <w:r>
                              <w:rPr>
                                <w:rFonts w:ascii="Trebuchet MS"/>
                                <w:spacing w:val="-2"/>
                                <w:sz w:val="9"/>
                              </w:rPr>
                              <w:t>hassle</w:t>
                            </w:r>
                          </w:p>
                        </w:txbxContent>
                      </wps:txbx>
                      <wps:bodyPr wrap="square" lIns="0" tIns="0" rIns="0" bIns="0" rtlCol="0">
                        <a:noAutofit/>
                      </wps:bodyPr>
                    </wps:wsp>
                  </a:graphicData>
                </a:graphic>
              </wp:anchor>
            </w:drawing>
          </mc:Choice>
          <mc:Fallback>
            <w:pict>
              <v:shape id="Textbox 287" o:spid="_x0000_s1026" o:spt="202" type="#_x0000_t202" style="position:absolute;left:0pt;margin-left:603.55pt;margin-top:2.4pt;height:21.8pt;width:40.55pt;mso-position-horizontal-relative:page;z-index:-251554816;mso-width-relative:page;mso-height-relative:page;" filled="f" stroked="f" coordsize="21600,21600" o:gfxdata="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jykt7XAAAACgEAAA8AAAAAAAAAAQAgAAAAIgAAAGRycy9kb3ducmV2LnhtbFBLAQIUABQAAAAI&#10;AIdO4kAPv6uQtQEAAHcDAAAOAAAAAAAAAAEAIAAAACYBAABkcnMvZTJvRG9jLnhtbFBLBQYAAAAA&#10;BgAGAFkBAABNBQAAAAA=&#10;">
                <v:fill on="f" focussize="0,0"/>
                <v:stroke on="f"/>
                <v:imagedata o:title=""/>
                <o:lock v:ext="edit" aspectratio="f"/>
                <v:textbox inset="0mm,0mm,0mm,0mm">
                  <w:txbxContent>
                    <w:p w14:paraId="6DCD4CAE">
                      <w:pPr>
                        <w:spacing w:before="0" w:line="249" w:lineRule="auto"/>
                        <w:ind w:left="0" w:right="0" w:firstLine="0"/>
                        <w:jc w:val="center"/>
                        <w:rPr>
                          <w:rFonts w:ascii="Trebuchet MS"/>
                          <w:sz w:val="9"/>
                        </w:rPr>
                      </w:pPr>
                      <w:r>
                        <w:rPr>
                          <w:rFonts w:ascii="Trebuchet MS"/>
                          <w:spacing w:val="-2"/>
                          <w:sz w:val="9"/>
                        </w:rPr>
                        <w:t>Help</w:t>
                      </w:r>
                      <w:r>
                        <w:rPr>
                          <w:rFonts w:ascii="Trebuchet MS"/>
                          <w:spacing w:val="-5"/>
                          <w:sz w:val="9"/>
                        </w:rPr>
                        <w:t xml:space="preserve"> </w:t>
                      </w:r>
                      <w:r>
                        <w:rPr>
                          <w:rFonts w:ascii="Trebuchet MS"/>
                          <w:spacing w:val="-2"/>
                          <w:sz w:val="9"/>
                        </w:rPr>
                        <w:t>me</w:t>
                      </w:r>
                      <w:r>
                        <w:rPr>
                          <w:rFonts w:ascii="Trebuchet MS"/>
                          <w:spacing w:val="-5"/>
                          <w:sz w:val="9"/>
                        </w:rPr>
                        <w:t xml:space="preserve"> </w:t>
                      </w:r>
                      <w:r>
                        <w:rPr>
                          <w:rFonts w:ascii="Trebuchet MS"/>
                          <w:spacing w:val="-2"/>
                          <w:sz w:val="9"/>
                        </w:rPr>
                        <w:t>get</w:t>
                      </w:r>
                      <w:r>
                        <w:rPr>
                          <w:rFonts w:ascii="Trebuchet MS"/>
                          <w:spacing w:val="-5"/>
                          <w:sz w:val="9"/>
                        </w:rPr>
                        <w:t xml:space="preserve"> </w:t>
                      </w:r>
                      <w:r>
                        <w:rPr>
                          <w:rFonts w:ascii="Trebuchet MS"/>
                          <w:spacing w:val="-2"/>
                          <w:sz w:val="9"/>
                        </w:rPr>
                        <w:t>through</w:t>
                      </w:r>
                      <w:r>
                        <w:rPr>
                          <w:rFonts w:ascii="Trebuchet MS"/>
                          <w:spacing w:val="40"/>
                          <w:sz w:val="9"/>
                        </w:rPr>
                        <w:t xml:space="preserve"> </w:t>
                      </w:r>
                      <w:r>
                        <w:rPr>
                          <w:rFonts w:ascii="Trebuchet MS"/>
                          <w:sz w:val="9"/>
                        </w:rPr>
                        <w:t>this</w:t>
                      </w:r>
                      <w:r>
                        <w:rPr>
                          <w:rFonts w:ascii="Trebuchet MS"/>
                          <w:spacing w:val="-3"/>
                          <w:sz w:val="9"/>
                        </w:rPr>
                        <w:t xml:space="preserve"> </w:t>
                      </w:r>
                      <w:r>
                        <w:rPr>
                          <w:rFonts w:ascii="Trebuchet MS"/>
                          <w:sz w:val="9"/>
                        </w:rPr>
                        <w:t>payment</w:t>
                      </w:r>
                      <w:r>
                        <w:rPr>
                          <w:rFonts w:ascii="Trebuchet MS"/>
                          <w:spacing w:val="-3"/>
                          <w:sz w:val="9"/>
                        </w:rPr>
                        <w:t xml:space="preserve"> </w:t>
                      </w:r>
                      <w:r>
                        <w:rPr>
                          <w:rFonts w:ascii="Trebuchet MS"/>
                          <w:sz w:val="9"/>
                        </w:rPr>
                        <w:t>part</w:t>
                      </w:r>
                      <w:r>
                        <w:rPr>
                          <w:rFonts w:ascii="Trebuchet MS"/>
                          <w:spacing w:val="40"/>
                          <w:sz w:val="9"/>
                        </w:rPr>
                        <w:t xml:space="preserve"> </w:t>
                      </w:r>
                      <w:r>
                        <w:rPr>
                          <w:rFonts w:ascii="Trebuchet MS"/>
                          <w:sz w:val="9"/>
                        </w:rPr>
                        <w:t>without</w:t>
                      </w:r>
                      <w:r>
                        <w:rPr>
                          <w:rFonts w:ascii="Trebuchet MS"/>
                          <w:spacing w:val="-3"/>
                          <w:sz w:val="9"/>
                        </w:rPr>
                        <w:t xml:space="preserve"> </w:t>
                      </w:r>
                      <w:r>
                        <w:rPr>
                          <w:rFonts w:ascii="Trebuchet MS"/>
                          <w:sz w:val="9"/>
                        </w:rPr>
                        <w:t>too</w:t>
                      </w:r>
                      <w:r>
                        <w:rPr>
                          <w:rFonts w:ascii="Trebuchet MS"/>
                          <w:spacing w:val="-3"/>
                          <w:sz w:val="9"/>
                        </w:rPr>
                        <w:t xml:space="preserve"> </w:t>
                      </w:r>
                      <w:r>
                        <w:rPr>
                          <w:rFonts w:ascii="Trebuchet MS"/>
                          <w:sz w:val="9"/>
                        </w:rPr>
                        <w:t>much</w:t>
                      </w:r>
                      <w:r>
                        <w:rPr>
                          <w:rFonts w:ascii="Trebuchet MS"/>
                          <w:spacing w:val="40"/>
                          <w:sz w:val="9"/>
                        </w:rPr>
                        <w:t xml:space="preserve"> </w:t>
                      </w:r>
                      <w:r>
                        <w:rPr>
                          <w:rFonts w:ascii="Trebuchet MS"/>
                          <w:spacing w:val="-2"/>
                          <w:sz w:val="9"/>
                        </w:rPr>
                        <w:t>hassle</w:t>
                      </w:r>
                    </w:p>
                  </w:txbxContent>
                </v:textbox>
              </v:shape>
            </w:pict>
          </mc:Fallback>
        </mc:AlternateContent>
      </w:r>
      <w:r>
        <w:rPr>
          <w:rFonts w:ascii="Trebuchet MS"/>
        </w:rPr>
        <mc:AlternateContent>
          <mc:Choice Requires="wps">
            <w:drawing>
              <wp:anchor distT="0" distB="0" distL="0" distR="0" simplePos="0" relativeHeight="251761664" behindDoc="1" locked="0" layoutInCell="1" allowOverlap="1">
                <wp:simplePos x="0" y="0"/>
                <wp:positionH relativeFrom="page">
                  <wp:posOffset>9716135</wp:posOffset>
                </wp:positionH>
                <wp:positionV relativeFrom="paragraph">
                  <wp:posOffset>6985</wp:posOffset>
                </wp:positionV>
                <wp:extent cx="569595" cy="323215"/>
                <wp:effectExtent l="0" t="0" r="0" b="0"/>
                <wp:wrapNone/>
                <wp:docPr id="288" name="Textbox 288"/>
                <wp:cNvGraphicFramePr/>
                <a:graphic xmlns:a="http://schemas.openxmlformats.org/drawingml/2006/main">
                  <a:graphicData uri="http://schemas.microsoft.com/office/word/2010/wordprocessingShape">
                    <wps:wsp>
                      <wps:cNvSpPr txBox="1"/>
                      <wps:spPr>
                        <a:xfrm>
                          <a:off x="0" y="0"/>
                          <a:ext cx="569595" cy="323215"/>
                        </a:xfrm>
                        <a:prstGeom prst="rect">
                          <a:avLst/>
                        </a:prstGeom>
                      </wps:spPr>
                      <wps:txbx>
                        <w:txbxContent>
                          <w:p w14:paraId="4216D716">
                            <w:pPr>
                              <w:spacing w:before="1" w:line="261" w:lineRule="auto"/>
                              <w:ind w:left="0" w:right="0" w:firstLine="0"/>
                              <w:jc w:val="center"/>
                              <w:rPr>
                                <w:rFonts w:ascii="Trebuchet MS"/>
                                <w:sz w:val="8"/>
                              </w:rPr>
                            </w:pPr>
                            <w:r>
                              <w:rPr>
                                <w:rFonts w:ascii="Trebuchet MS"/>
                                <w:sz w:val="8"/>
                              </w:rPr>
                              <w:t>Help me make sure I</w:t>
                            </w:r>
                            <w:r>
                              <w:rPr>
                                <w:rFonts w:ascii="Trebuchet MS"/>
                                <w:spacing w:val="40"/>
                                <w:sz w:val="8"/>
                              </w:rPr>
                              <w:t xml:space="preserve"> </w:t>
                            </w:r>
                            <w:r>
                              <w:rPr>
                                <w:rFonts w:ascii="Trebuchet MS"/>
                                <w:sz w:val="8"/>
                              </w:rPr>
                              <w:t>don't forget about my</w:t>
                            </w:r>
                            <w:r>
                              <w:rPr>
                                <w:rFonts w:ascii="Trebuchet MS"/>
                                <w:spacing w:val="40"/>
                                <w:sz w:val="8"/>
                              </w:rPr>
                              <w:t xml:space="preserve"> </w:t>
                            </w:r>
                            <w:r>
                              <w:rPr>
                                <w:rFonts w:ascii="Trebuchet MS"/>
                                <w:sz w:val="8"/>
                              </w:rPr>
                              <w:t>tour</w:t>
                            </w:r>
                            <w:r>
                              <w:rPr>
                                <w:rFonts w:ascii="Trebuchet MS"/>
                                <w:spacing w:val="-7"/>
                                <w:sz w:val="8"/>
                              </w:rPr>
                              <w:t xml:space="preserve"> </w:t>
                            </w:r>
                            <w:r>
                              <w:rPr>
                                <w:rFonts w:ascii="Trebuchet MS"/>
                                <w:sz w:val="8"/>
                              </w:rPr>
                              <w:t>so</w:t>
                            </w:r>
                            <w:r>
                              <w:rPr>
                                <w:rFonts w:ascii="Trebuchet MS"/>
                                <w:spacing w:val="-6"/>
                                <w:sz w:val="8"/>
                              </w:rPr>
                              <w:t xml:space="preserve"> </w:t>
                            </w:r>
                            <w:r>
                              <w:rPr>
                                <w:rFonts w:ascii="Trebuchet MS"/>
                                <w:sz w:val="8"/>
                              </w:rPr>
                              <w:t>that</w:t>
                            </w:r>
                            <w:r>
                              <w:rPr>
                                <w:rFonts w:ascii="Trebuchet MS"/>
                                <w:spacing w:val="-6"/>
                                <w:sz w:val="8"/>
                              </w:rPr>
                              <w:t xml:space="preserve"> </w:t>
                            </w:r>
                            <w:r>
                              <w:rPr>
                                <w:rFonts w:ascii="Trebuchet MS"/>
                                <w:sz w:val="8"/>
                              </w:rPr>
                              <w:t>I</w:t>
                            </w:r>
                            <w:r>
                              <w:rPr>
                                <w:rFonts w:ascii="Trebuchet MS"/>
                                <w:spacing w:val="-6"/>
                                <w:sz w:val="8"/>
                              </w:rPr>
                              <w:t xml:space="preserve"> </w:t>
                            </w:r>
                            <w:r>
                              <w:rPr>
                                <w:rFonts w:ascii="Trebuchet MS"/>
                                <w:sz w:val="8"/>
                              </w:rPr>
                              <w:t>don't</w:t>
                            </w:r>
                            <w:r>
                              <w:rPr>
                                <w:rFonts w:ascii="Trebuchet MS"/>
                                <w:spacing w:val="-6"/>
                                <w:sz w:val="8"/>
                              </w:rPr>
                              <w:t xml:space="preserve"> </w:t>
                            </w:r>
                            <w:r>
                              <w:rPr>
                                <w:rFonts w:ascii="Trebuchet MS"/>
                                <w:sz w:val="8"/>
                              </w:rPr>
                              <w:t>waste</w:t>
                            </w:r>
                            <w:r>
                              <w:rPr>
                                <w:rFonts w:ascii="Trebuchet MS"/>
                                <w:spacing w:val="40"/>
                                <w:sz w:val="8"/>
                              </w:rPr>
                              <w:t xml:space="preserve"> </w:t>
                            </w:r>
                            <w:r>
                              <w:rPr>
                                <w:rFonts w:ascii="Trebuchet MS"/>
                                <w:sz w:val="8"/>
                              </w:rPr>
                              <w:t>money</w:t>
                            </w:r>
                            <w:r>
                              <w:rPr>
                                <w:rFonts w:ascii="Trebuchet MS"/>
                                <w:spacing w:val="-2"/>
                                <w:sz w:val="8"/>
                              </w:rPr>
                              <w:t xml:space="preserve"> </w:t>
                            </w:r>
                            <w:r>
                              <w:rPr>
                                <w:rFonts w:ascii="Trebuchet MS"/>
                                <w:sz w:val="8"/>
                              </w:rPr>
                              <w:t>or</w:t>
                            </w:r>
                            <w:r>
                              <w:rPr>
                                <w:rFonts w:ascii="Trebuchet MS"/>
                                <w:spacing w:val="-2"/>
                                <w:sz w:val="8"/>
                              </w:rPr>
                              <w:t xml:space="preserve"> </w:t>
                            </w:r>
                            <w:r>
                              <w:rPr>
                                <w:rFonts w:ascii="Trebuchet MS"/>
                                <w:sz w:val="8"/>
                              </w:rPr>
                              <w:t>get</w:t>
                            </w:r>
                            <w:r>
                              <w:rPr>
                                <w:rFonts w:ascii="Trebuchet MS"/>
                                <w:spacing w:val="40"/>
                                <w:sz w:val="8"/>
                              </w:rPr>
                              <w:t xml:space="preserve"> </w:t>
                            </w:r>
                            <w:r>
                              <w:rPr>
                                <w:rFonts w:ascii="Trebuchet MS"/>
                                <w:spacing w:val="-2"/>
                                <w:sz w:val="8"/>
                              </w:rPr>
                              <w:t>disappointed</w:t>
                            </w:r>
                          </w:p>
                        </w:txbxContent>
                      </wps:txbx>
                      <wps:bodyPr wrap="square" lIns="0" tIns="0" rIns="0" bIns="0" rtlCol="0">
                        <a:noAutofit/>
                      </wps:bodyPr>
                    </wps:wsp>
                  </a:graphicData>
                </a:graphic>
              </wp:anchor>
            </w:drawing>
          </mc:Choice>
          <mc:Fallback>
            <w:pict>
              <v:shape id="Textbox 288" o:spid="_x0000_s1026" o:spt="202" type="#_x0000_t202" style="position:absolute;left:0pt;margin-left:765.05pt;margin-top:0.55pt;height:25.45pt;width:44.85pt;mso-position-horizontal-relative:page;z-index:-251554816;mso-width-relative:page;mso-height-relative:page;" filled="f" stroked="f" coordsize="21600,21600" o:gfxdata="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KRoztcAAAAKAQAADwAAAAAAAAABACAAAAAiAAAAZHJzL2Rvd25yZXYueG1sUEsBAhQAFAAAAAgA&#10;h07iQD0azVG0AQAAdwMAAA4AAAAAAAAAAQAgAAAAJgEAAGRycy9lMm9Eb2MueG1sUEsFBgAAAAAG&#10;AAYAWQEAAEwFAAAAAA==&#10;">
                <v:fill on="f" focussize="0,0"/>
                <v:stroke on="f"/>
                <v:imagedata o:title=""/>
                <o:lock v:ext="edit" aspectratio="f"/>
                <v:textbox inset="0mm,0mm,0mm,0mm">
                  <w:txbxContent>
                    <w:p w14:paraId="4216D716">
                      <w:pPr>
                        <w:spacing w:before="1" w:line="261" w:lineRule="auto"/>
                        <w:ind w:left="0" w:right="0" w:firstLine="0"/>
                        <w:jc w:val="center"/>
                        <w:rPr>
                          <w:rFonts w:ascii="Trebuchet MS"/>
                          <w:sz w:val="8"/>
                        </w:rPr>
                      </w:pPr>
                      <w:r>
                        <w:rPr>
                          <w:rFonts w:ascii="Trebuchet MS"/>
                          <w:sz w:val="8"/>
                        </w:rPr>
                        <w:t>Help me make sure I</w:t>
                      </w:r>
                      <w:r>
                        <w:rPr>
                          <w:rFonts w:ascii="Trebuchet MS"/>
                          <w:spacing w:val="40"/>
                          <w:sz w:val="8"/>
                        </w:rPr>
                        <w:t xml:space="preserve"> </w:t>
                      </w:r>
                      <w:r>
                        <w:rPr>
                          <w:rFonts w:ascii="Trebuchet MS"/>
                          <w:sz w:val="8"/>
                        </w:rPr>
                        <w:t>don't forget about my</w:t>
                      </w:r>
                      <w:r>
                        <w:rPr>
                          <w:rFonts w:ascii="Trebuchet MS"/>
                          <w:spacing w:val="40"/>
                          <w:sz w:val="8"/>
                        </w:rPr>
                        <w:t xml:space="preserve"> </w:t>
                      </w:r>
                      <w:r>
                        <w:rPr>
                          <w:rFonts w:ascii="Trebuchet MS"/>
                          <w:sz w:val="8"/>
                        </w:rPr>
                        <w:t>tour</w:t>
                      </w:r>
                      <w:r>
                        <w:rPr>
                          <w:rFonts w:ascii="Trebuchet MS"/>
                          <w:spacing w:val="-7"/>
                          <w:sz w:val="8"/>
                        </w:rPr>
                        <w:t xml:space="preserve"> </w:t>
                      </w:r>
                      <w:r>
                        <w:rPr>
                          <w:rFonts w:ascii="Trebuchet MS"/>
                          <w:sz w:val="8"/>
                        </w:rPr>
                        <w:t>so</w:t>
                      </w:r>
                      <w:r>
                        <w:rPr>
                          <w:rFonts w:ascii="Trebuchet MS"/>
                          <w:spacing w:val="-6"/>
                          <w:sz w:val="8"/>
                        </w:rPr>
                        <w:t xml:space="preserve"> </w:t>
                      </w:r>
                      <w:r>
                        <w:rPr>
                          <w:rFonts w:ascii="Trebuchet MS"/>
                          <w:sz w:val="8"/>
                        </w:rPr>
                        <w:t>that</w:t>
                      </w:r>
                      <w:r>
                        <w:rPr>
                          <w:rFonts w:ascii="Trebuchet MS"/>
                          <w:spacing w:val="-6"/>
                          <w:sz w:val="8"/>
                        </w:rPr>
                        <w:t xml:space="preserve"> </w:t>
                      </w:r>
                      <w:r>
                        <w:rPr>
                          <w:rFonts w:ascii="Trebuchet MS"/>
                          <w:sz w:val="8"/>
                        </w:rPr>
                        <w:t>I</w:t>
                      </w:r>
                      <w:r>
                        <w:rPr>
                          <w:rFonts w:ascii="Trebuchet MS"/>
                          <w:spacing w:val="-6"/>
                          <w:sz w:val="8"/>
                        </w:rPr>
                        <w:t xml:space="preserve"> </w:t>
                      </w:r>
                      <w:r>
                        <w:rPr>
                          <w:rFonts w:ascii="Trebuchet MS"/>
                          <w:sz w:val="8"/>
                        </w:rPr>
                        <w:t>don't</w:t>
                      </w:r>
                      <w:r>
                        <w:rPr>
                          <w:rFonts w:ascii="Trebuchet MS"/>
                          <w:spacing w:val="-6"/>
                          <w:sz w:val="8"/>
                        </w:rPr>
                        <w:t xml:space="preserve"> </w:t>
                      </w:r>
                      <w:r>
                        <w:rPr>
                          <w:rFonts w:ascii="Trebuchet MS"/>
                          <w:sz w:val="8"/>
                        </w:rPr>
                        <w:t>waste</w:t>
                      </w:r>
                      <w:r>
                        <w:rPr>
                          <w:rFonts w:ascii="Trebuchet MS"/>
                          <w:spacing w:val="40"/>
                          <w:sz w:val="8"/>
                        </w:rPr>
                        <w:t xml:space="preserve"> </w:t>
                      </w:r>
                      <w:r>
                        <w:rPr>
                          <w:rFonts w:ascii="Trebuchet MS"/>
                          <w:sz w:val="8"/>
                        </w:rPr>
                        <w:t>money</w:t>
                      </w:r>
                      <w:r>
                        <w:rPr>
                          <w:rFonts w:ascii="Trebuchet MS"/>
                          <w:spacing w:val="-2"/>
                          <w:sz w:val="8"/>
                        </w:rPr>
                        <w:t xml:space="preserve"> </w:t>
                      </w:r>
                      <w:r>
                        <w:rPr>
                          <w:rFonts w:ascii="Trebuchet MS"/>
                          <w:sz w:val="8"/>
                        </w:rPr>
                        <w:t>or</w:t>
                      </w:r>
                      <w:r>
                        <w:rPr>
                          <w:rFonts w:ascii="Trebuchet MS"/>
                          <w:spacing w:val="-2"/>
                          <w:sz w:val="8"/>
                        </w:rPr>
                        <w:t xml:space="preserve"> </w:t>
                      </w:r>
                      <w:r>
                        <w:rPr>
                          <w:rFonts w:ascii="Trebuchet MS"/>
                          <w:sz w:val="8"/>
                        </w:rPr>
                        <w:t>get</w:t>
                      </w:r>
                      <w:r>
                        <w:rPr>
                          <w:rFonts w:ascii="Trebuchet MS"/>
                          <w:spacing w:val="40"/>
                          <w:sz w:val="8"/>
                        </w:rPr>
                        <w:t xml:space="preserve"> </w:t>
                      </w:r>
                      <w:r>
                        <w:rPr>
                          <w:rFonts w:ascii="Trebuchet MS"/>
                          <w:spacing w:val="-2"/>
                          <w:sz w:val="8"/>
                        </w:rPr>
                        <w:t>disappointed</w:t>
                      </w:r>
                    </w:p>
                  </w:txbxContent>
                </v:textbox>
              </v:shape>
            </w:pict>
          </mc:Fallback>
        </mc:AlternateContent>
      </w:r>
      <w:r>
        <w:rPr>
          <w:rFonts w:ascii="Trebuchet MS"/>
        </w:rPr>
        <mc:AlternateContent>
          <mc:Choice Requires="wps">
            <w:drawing>
              <wp:anchor distT="0" distB="0" distL="0" distR="0" simplePos="0" relativeHeight="251762688" behindDoc="1" locked="0" layoutInCell="1" allowOverlap="1">
                <wp:simplePos x="0" y="0"/>
                <wp:positionH relativeFrom="page">
                  <wp:posOffset>10747375</wp:posOffset>
                </wp:positionH>
                <wp:positionV relativeFrom="paragraph">
                  <wp:posOffset>39370</wp:posOffset>
                </wp:positionV>
                <wp:extent cx="528320" cy="258445"/>
                <wp:effectExtent l="0" t="0" r="0" b="0"/>
                <wp:wrapNone/>
                <wp:docPr id="289" name="Textbox 289"/>
                <wp:cNvGraphicFramePr/>
                <a:graphic xmlns:a="http://schemas.openxmlformats.org/drawingml/2006/main">
                  <a:graphicData uri="http://schemas.microsoft.com/office/word/2010/wordprocessingShape">
                    <wps:wsp>
                      <wps:cNvSpPr txBox="1"/>
                      <wps:spPr>
                        <a:xfrm>
                          <a:off x="0" y="0"/>
                          <a:ext cx="528320" cy="258445"/>
                        </a:xfrm>
                        <a:prstGeom prst="rect">
                          <a:avLst/>
                        </a:prstGeom>
                      </wps:spPr>
                      <wps:txbx>
                        <w:txbxContent>
                          <w:p w14:paraId="392E553E">
                            <w:pPr>
                              <w:spacing w:before="1" w:line="261" w:lineRule="auto"/>
                              <w:ind w:left="0" w:right="0" w:firstLine="0"/>
                              <w:jc w:val="center"/>
                              <w:rPr>
                                <w:rFonts w:ascii="Trebuchet MS"/>
                                <w:sz w:val="8"/>
                              </w:rPr>
                            </w:pPr>
                            <w:r>
                              <w:rPr>
                                <w:rFonts w:ascii="Trebuchet MS"/>
                                <w:sz w:val="8"/>
                              </w:rPr>
                              <w:t>Help</w:t>
                            </w:r>
                            <w:r>
                              <w:rPr>
                                <w:rFonts w:ascii="Trebuchet MS"/>
                                <w:spacing w:val="-7"/>
                                <w:sz w:val="8"/>
                              </w:rPr>
                              <w:t xml:space="preserve"> </w:t>
                            </w:r>
                            <w:r>
                              <w:rPr>
                                <w:rFonts w:ascii="Trebuchet MS"/>
                                <w:sz w:val="8"/>
                              </w:rPr>
                              <w:t>me</w:t>
                            </w:r>
                            <w:r>
                              <w:rPr>
                                <w:rFonts w:ascii="Trebuchet MS"/>
                                <w:spacing w:val="-6"/>
                                <w:sz w:val="8"/>
                              </w:rPr>
                              <w:t xml:space="preserve"> </w:t>
                            </w:r>
                            <w:r>
                              <w:rPr>
                                <w:rFonts w:ascii="Trebuchet MS"/>
                                <w:sz w:val="8"/>
                              </w:rPr>
                              <w:t>feel</w:t>
                            </w:r>
                            <w:r>
                              <w:rPr>
                                <w:rFonts w:ascii="Trebuchet MS"/>
                                <w:spacing w:val="-6"/>
                                <w:sz w:val="8"/>
                              </w:rPr>
                              <w:t xml:space="preserve"> </w:t>
                            </w:r>
                            <w:r>
                              <w:rPr>
                                <w:rFonts w:ascii="Trebuchet MS"/>
                                <w:sz w:val="8"/>
                              </w:rPr>
                              <w:t>confident</w:t>
                            </w:r>
                            <w:r>
                              <w:rPr>
                                <w:rFonts w:ascii="Trebuchet MS"/>
                                <w:spacing w:val="40"/>
                                <w:sz w:val="8"/>
                              </w:rPr>
                              <w:t xml:space="preserve"> </w:t>
                            </w:r>
                            <w:r>
                              <w:rPr>
                                <w:rFonts w:ascii="Trebuchet MS"/>
                                <w:sz w:val="8"/>
                              </w:rPr>
                              <w:t>about</w:t>
                            </w:r>
                            <w:r>
                              <w:rPr>
                                <w:rFonts w:ascii="Trebuchet MS"/>
                                <w:spacing w:val="-5"/>
                                <w:sz w:val="8"/>
                              </w:rPr>
                              <w:t xml:space="preserve"> </w:t>
                            </w:r>
                            <w:r>
                              <w:rPr>
                                <w:rFonts w:ascii="Trebuchet MS"/>
                                <w:sz w:val="8"/>
                              </w:rPr>
                              <w:t>where</w:t>
                            </w:r>
                            <w:r>
                              <w:rPr>
                                <w:rFonts w:ascii="Trebuchet MS"/>
                                <w:spacing w:val="-5"/>
                                <w:sz w:val="8"/>
                              </w:rPr>
                              <w:t xml:space="preserve"> </w:t>
                            </w:r>
                            <w:r>
                              <w:rPr>
                                <w:rFonts w:ascii="Trebuchet MS"/>
                                <w:sz w:val="8"/>
                              </w:rPr>
                              <w:t>to</w:t>
                            </w:r>
                            <w:r>
                              <w:rPr>
                                <w:rFonts w:ascii="Trebuchet MS"/>
                                <w:spacing w:val="-5"/>
                                <w:sz w:val="8"/>
                              </w:rPr>
                              <w:t xml:space="preserve"> </w:t>
                            </w:r>
                            <w:r>
                              <w:rPr>
                                <w:rFonts w:ascii="Trebuchet MS"/>
                                <w:sz w:val="8"/>
                              </w:rPr>
                              <w:t>go</w:t>
                            </w:r>
                            <w:r>
                              <w:rPr>
                                <w:rFonts w:ascii="Trebuchet MS"/>
                                <w:spacing w:val="-5"/>
                                <w:sz w:val="8"/>
                              </w:rPr>
                              <w:t xml:space="preserve"> </w:t>
                            </w:r>
                            <w:r>
                              <w:rPr>
                                <w:rFonts w:ascii="Trebuchet MS"/>
                                <w:sz w:val="8"/>
                              </w:rPr>
                              <w:t>and</w:t>
                            </w:r>
                            <w:r>
                              <w:rPr>
                                <w:rFonts w:ascii="Trebuchet MS"/>
                                <w:spacing w:val="40"/>
                                <w:sz w:val="8"/>
                              </w:rPr>
                              <w:t xml:space="preserve"> </w:t>
                            </w:r>
                            <w:r>
                              <w:rPr>
                                <w:rFonts w:ascii="Trebuchet MS"/>
                                <w:sz w:val="8"/>
                              </w:rPr>
                              <w:t>which one of these</w:t>
                            </w:r>
                            <w:r>
                              <w:rPr>
                                <w:rFonts w:ascii="Trebuchet MS"/>
                                <w:spacing w:val="40"/>
                                <w:sz w:val="8"/>
                              </w:rPr>
                              <w:t xml:space="preserve"> </w:t>
                            </w:r>
                            <w:r>
                              <w:rPr>
                                <w:rFonts w:ascii="Trebuchet MS"/>
                                <w:sz w:val="8"/>
                              </w:rPr>
                              <w:t>people is my guide</w:t>
                            </w:r>
                          </w:p>
                        </w:txbxContent>
                      </wps:txbx>
                      <wps:bodyPr wrap="square" lIns="0" tIns="0" rIns="0" bIns="0" rtlCol="0">
                        <a:noAutofit/>
                      </wps:bodyPr>
                    </wps:wsp>
                  </a:graphicData>
                </a:graphic>
              </wp:anchor>
            </w:drawing>
          </mc:Choice>
          <mc:Fallback>
            <w:pict>
              <v:shape id="Textbox 289" o:spid="_x0000_s1026" o:spt="202" type="#_x0000_t202" style="position:absolute;left:0pt;margin-left:846.25pt;margin-top:3.1pt;height:20.35pt;width:41.6pt;mso-position-horizontal-relative:page;z-index:-251553792;mso-width-relative:page;mso-height-relative:page;" filled="f" stroked="f" coordsize="21600,21600" o:gfxdata="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1hQAPZAAAACgEAAA8AAAAAAAAAAQAgAAAAIgAAAGRycy9kb3ducmV2LnhtbFBLAQIUABQAAAAI&#10;AIdO4kCorpVbswEAAHcDAAAOAAAAAAAAAAEAIAAAACgBAABkcnMvZTJvRG9jLnhtbFBLBQYAAAAA&#10;BgAGAFkBAABNBQAAAAA=&#10;">
                <v:fill on="f" focussize="0,0"/>
                <v:stroke on="f"/>
                <v:imagedata o:title=""/>
                <o:lock v:ext="edit" aspectratio="f"/>
                <v:textbox inset="0mm,0mm,0mm,0mm">
                  <w:txbxContent>
                    <w:p w14:paraId="392E553E">
                      <w:pPr>
                        <w:spacing w:before="1" w:line="261" w:lineRule="auto"/>
                        <w:ind w:left="0" w:right="0" w:firstLine="0"/>
                        <w:jc w:val="center"/>
                        <w:rPr>
                          <w:rFonts w:ascii="Trebuchet MS"/>
                          <w:sz w:val="8"/>
                        </w:rPr>
                      </w:pPr>
                      <w:r>
                        <w:rPr>
                          <w:rFonts w:ascii="Trebuchet MS"/>
                          <w:sz w:val="8"/>
                        </w:rPr>
                        <w:t>Help</w:t>
                      </w:r>
                      <w:r>
                        <w:rPr>
                          <w:rFonts w:ascii="Trebuchet MS"/>
                          <w:spacing w:val="-7"/>
                          <w:sz w:val="8"/>
                        </w:rPr>
                        <w:t xml:space="preserve"> </w:t>
                      </w:r>
                      <w:r>
                        <w:rPr>
                          <w:rFonts w:ascii="Trebuchet MS"/>
                          <w:sz w:val="8"/>
                        </w:rPr>
                        <w:t>me</w:t>
                      </w:r>
                      <w:r>
                        <w:rPr>
                          <w:rFonts w:ascii="Trebuchet MS"/>
                          <w:spacing w:val="-6"/>
                          <w:sz w:val="8"/>
                        </w:rPr>
                        <w:t xml:space="preserve"> </w:t>
                      </w:r>
                      <w:r>
                        <w:rPr>
                          <w:rFonts w:ascii="Trebuchet MS"/>
                          <w:sz w:val="8"/>
                        </w:rPr>
                        <w:t>feel</w:t>
                      </w:r>
                      <w:r>
                        <w:rPr>
                          <w:rFonts w:ascii="Trebuchet MS"/>
                          <w:spacing w:val="-6"/>
                          <w:sz w:val="8"/>
                        </w:rPr>
                        <w:t xml:space="preserve"> </w:t>
                      </w:r>
                      <w:r>
                        <w:rPr>
                          <w:rFonts w:ascii="Trebuchet MS"/>
                          <w:sz w:val="8"/>
                        </w:rPr>
                        <w:t>confident</w:t>
                      </w:r>
                      <w:r>
                        <w:rPr>
                          <w:rFonts w:ascii="Trebuchet MS"/>
                          <w:spacing w:val="40"/>
                          <w:sz w:val="8"/>
                        </w:rPr>
                        <w:t xml:space="preserve"> </w:t>
                      </w:r>
                      <w:r>
                        <w:rPr>
                          <w:rFonts w:ascii="Trebuchet MS"/>
                          <w:sz w:val="8"/>
                        </w:rPr>
                        <w:t>about</w:t>
                      </w:r>
                      <w:r>
                        <w:rPr>
                          <w:rFonts w:ascii="Trebuchet MS"/>
                          <w:spacing w:val="-5"/>
                          <w:sz w:val="8"/>
                        </w:rPr>
                        <w:t xml:space="preserve"> </w:t>
                      </w:r>
                      <w:r>
                        <w:rPr>
                          <w:rFonts w:ascii="Trebuchet MS"/>
                          <w:sz w:val="8"/>
                        </w:rPr>
                        <w:t>where</w:t>
                      </w:r>
                      <w:r>
                        <w:rPr>
                          <w:rFonts w:ascii="Trebuchet MS"/>
                          <w:spacing w:val="-5"/>
                          <w:sz w:val="8"/>
                        </w:rPr>
                        <w:t xml:space="preserve"> </w:t>
                      </w:r>
                      <w:r>
                        <w:rPr>
                          <w:rFonts w:ascii="Trebuchet MS"/>
                          <w:sz w:val="8"/>
                        </w:rPr>
                        <w:t>to</w:t>
                      </w:r>
                      <w:r>
                        <w:rPr>
                          <w:rFonts w:ascii="Trebuchet MS"/>
                          <w:spacing w:val="-5"/>
                          <w:sz w:val="8"/>
                        </w:rPr>
                        <w:t xml:space="preserve"> </w:t>
                      </w:r>
                      <w:r>
                        <w:rPr>
                          <w:rFonts w:ascii="Trebuchet MS"/>
                          <w:sz w:val="8"/>
                        </w:rPr>
                        <w:t>go</w:t>
                      </w:r>
                      <w:r>
                        <w:rPr>
                          <w:rFonts w:ascii="Trebuchet MS"/>
                          <w:spacing w:val="-5"/>
                          <w:sz w:val="8"/>
                        </w:rPr>
                        <w:t xml:space="preserve"> </w:t>
                      </w:r>
                      <w:r>
                        <w:rPr>
                          <w:rFonts w:ascii="Trebuchet MS"/>
                          <w:sz w:val="8"/>
                        </w:rPr>
                        <w:t>and</w:t>
                      </w:r>
                      <w:r>
                        <w:rPr>
                          <w:rFonts w:ascii="Trebuchet MS"/>
                          <w:spacing w:val="40"/>
                          <w:sz w:val="8"/>
                        </w:rPr>
                        <w:t xml:space="preserve"> </w:t>
                      </w:r>
                      <w:r>
                        <w:rPr>
                          <w:rFonts w:ascii="Trebuchet MS"/>
                          <w:sz w:val="8"/>
                        </w:rPr>
                        <w:t>which one of these</w:t>
                      </w:r>
                      <w:r>
                        <w:rPr>
                          <w:rFonts w:ascii="Trebuchet MS"/>
                          <w:spacing w:val="40"/>
                          <w:sz w:val="8"/>
                        </w:rPr>
                        <w:t xml:space="preserve"> </w:t>
                      </w:r>
                      <w:r>
                        <w:rPr>
                          <w:rFonts w:ascii="Trebuchet MS"/>
                          <w:sz w:val="8"/>
                        </w:rPr>
                        <w:t>people is my guide</w:t>
                      </w:r>
                    </w:p>
                  </w:txbxContent>
                </v:textbox>
              </v:shape>
            </w:pict>
          </mc:Fallback>
        </mc:AlternateContent>
      </w:r>
      <w:r>
        <w:rPr>
          <w:rFonts w:ascii="Trebuchet MS"/>
        </w:rPr>
        <mc:AlternateContent>
          <mc:Choice Requires="wps">
            <w:drawing>
              <wp:anchor distT="0" distB="0" distL="0" distR="0" simplePos="0" relativeHeight="251762688" behindDoc="1" locked="0" layoutInCell="1" allowOverlap="1">
                <wp:simplePos x="0" y="0"/>
                <wp:positionH relativeFrom="page">
                  <wp:posOffset>11423015</wp:posOffset>
                </wp:positionH>
                <wp:positionV relativeFrom="paragraph">
                  <wp:posOffset>26035</wp:posOffset>
                </wp:positionV>
                <wp:extent cx="548640" cy="285750"/>
                <wp:effectExtent l="0" t="0" r="0" b="0"/>
                <wp:wrapNone/>
                <wp:docPr id="290" name="Textbox 290"/>
                <wp:cNvGraphicFramePr/>
                <a:graphic xmlns:a="http://schemas.openxmlformats.org/drawingml/2006/main">
                  <a:graphicData uri="http://schemas.microsoft.com/office/word/2010/wordprocessingShape">
                    <wps:wsp>
                      <wps:cNvSpPr txBox="1"/>
                      <wps:spPr>
                        <a:xfrm>
                          <a:off x="0" y="0"/>
                          <a:ext cx="548640" cy="285750"/>
                        </a:xfrm>
                        <a:prstGeom prst="rect">
                          <a:avLst/>
                        </a:prstGeom>
                      </wps:spPr>
                      <wps:txbx>
                        <w:txbxContent>
                          <w:p w14:paraId="47B667D8">
                            <w:pPr>
                              <w:spacing w:before="0" w:line="259" w:lineRule="auto"/>
                              <w:ind w:left="0" w:right="0" w:firstLine="0"/>
                              <w:jc w:val="center"/>
                              <w:rPr>
                                <w:rFonts w:ascii="Trebuchet MS"/>
                                <w:sz w:val="9"/>
                              </w:rPr>
                            </w:pPr>
                            <w:r>
                              <w:rPr>
                                <w:rFonts w:ascii="Trebuchet MS"/>
                                <w:sz w:val="9"/>
                              </w:rPr>
                              <w:t>Help me feel good</w:t>
                            </w:r>
                            <w:r>
                              <w:rPr>
                                <w:rFonts w:ascii="Trebuchet MS"/>
                                <w:spacing w:val="40"/>
                                <w:sz w:val="9"/>
                              </w:rPr>
                              <w:t xml:space="preserve"> </w:t>
                            </w:r>
                            <w:r>
                              <w:rPr>
                                <w:rFonts w:ascii="Trebuchet MS"/>
                                <w:sz w:val="9"/>
                              </w:rPr>
                              <w:t>about</w:t>
                            </w:r>
                            <w:r>
                              <w:rPr>
                                <w:rFonts w:ascii="Trebuchet MS"/>
                                <w:spacing w:val="-7"/>
                                <w:sz w:val="9"/>
                              </w:rPr>
                              <w:t xml:space="preserve"> </w:t>
                            </w:r>
                            <w:r>
                              <w:rPr>
                                <w:rFonts w:ascii="Trebuchet MS"/>
                                <w:sz w:val="9"/>
                              </w:rPr>
                              <w:t>my</w:t>
                            </w:r>
                            <w:r>
                              <w:rPr>
                                <w:rFonts w:ascii="Trebuchet MS"/>
                                <w:spacing w:val="-7"/>
                                <w:sz w:val="9"/>
                              </w:rPr>
                              <w:t xml:space="preserve"> </w:t>
                            </w:r>
                            <w:r>
                              <w:rPr>
                                <w:rFonts w:ascii="Trebuchet MS"/>
                                <w:sz w:val="9"/>
                              </w:rPr>
                              <w:t>decision</w:t>
                            </w:r>
                            <w:r>
                              <w:rPr>
                                <w:rFonts w:ascii="Trebuchet MS"/>
                                <w:spacing w:val="-7"/>
                                <w:sz w:val="9"/>
                              </w:rPr>
                              <w:t xml:space="preserve"> </w:t>
                            </w:r>
                            <w:r>
                              <w:rPr>
                                <w:rFonts w:ascii="Trebuchet MS"/>
                                <w:sz w:val="9"/>
                              </w:rPr>
                              <w:t>to</w:t>
                            </w:r>
                            <w:r>
                              <w:rPr>
                                <w:rFonts w:ascii="Trebuchet MS"/>
                                <w:spacing w:val="40"/>
                                <w:sz w:val="9"/>
                              </w:rPr>
                              <w:t xml:space="preserve"> </w:t>
                            </w:r>
                            <w:r>
                              <w:rPr>
                                <w:rFonts w:ascii="Trebuchet MS"/>
                                <w:sz w:val="9"/>
                              </w:rPr>
                              <w:t>go</w:t>
                            </w:r>
                            <w:r>
                              <w:rPr>
                                <w:rFonts w:ascii="Trebuchet MS"/>
                                <w:spacing w:val="-7"/>
                                <w:sz w:val="9"/>
                              </w:rPr>
                              <w:t xml:space="preserve"> </w:t>
                            </w:r>
                            <w:r>
                              <w:rPr>
                                <w:rFonts w:ascii="Trebuchet MS"/>
                                <w:sz w:val="9"/>
                              </w:rPr>
                              <w:t>on</w:t>
                            </w:r>
                            <w:r>
                              <w:rPr>
                                <w:rFonts w:ascii="Trebuchet MS"/>
                                <w:spacing w:val="-7"/>
                                <w:sz w:val="9"/>
                              </w:rPr>
                              <w:t xml:space="preserve"> </w:t>
                            </w:r>
                            <w:r>
                              <w:rPr>
                                <w:rFonts w:ascii="Trebuchet MS"/>
                                <w:sz w:val="9"/>
                              </w:rPr>
                              <w:t>this</w:t>
                            </w:r>
                            <w:r>
                              <w:rPr>
                                <w:rFonts w:ascii="Trebuchet MS"/>
                                <w:spacing w:val="-7"/>
                                <w:sz w:val="9"/>
                              </w:rPr>
                              <w:t xml:space="preserve"> </w:t>
                            </w:r>
                            <w:r>
                              <w:rPr>
                                <w:rFonts w:ascii="Trebuchet MS"/>
                                <w:sz w:val="9"/>
                              </w:rPr>
                              <w:t>tour</w:t>
                            </w:r>
                            <w:r>
                              <w:rPr>
                                <w:rFonts w:ascii="Trebuchet MS"/>
                                <w:spacing w:val="-7"/>
                                <w:sz w:val="9"/>
                              </w:rPr>
                              <w:t xml:space="preserve"> </w:t>
                            </w:r>
                            <w:r>
                              <w:rPr>
                                <w:rFonts w:ascii="Trebuchet MS"/>
                                <w:sz w:val="9"/>
                              </w:rPr>
                              <w:t>and</w:t>
                            </w:r>
                            <w:r>
                              <w:rPr>
                                <w:rFonts w:ascii="Trebuchet MS"/>
                                <w:spacing w:val="-6"/>
                                <w:sz w:val="9"/>
                              </w:rPr>
                              <w:t xml:space="preserve"> </w:t>
                            </w:r>
                            <w:r>
                              <w:rPr>
                                <w:rFonts w:ascii="Trebuchet MS"/>
                                <w:sz w:val="9"/>
                              </w:rPr>
                              <w:t>to</w:t>
                            </w:r>
                            <w:r>
                              <w:rPr>
                                <w:rFonts w:ascii="Trebuchet MS"/>
                                <w:spacing w:val="40"/>
                                <w:sz w:val="9"/>
                              </w:rPr>
                              <w:t xml:space="preserve"> </w:t>
                            </w:r>
                            <w:r>
                              <w:rPr>
                                <w:rFonts w:ascii="Trebuchet MS"/>
                                <w:sz w:val="9"/>
                              </w:rPr>
                              <w:t>feel</w:t>
                            </w:r>
                            <w:r>
                              <w:rPr>
                                <w:rFonts w:ascii="Trebuchet MS"/>
                                <w:spacing w:val="-7"/>
                                <w:sz w:val="9"/>
                              </w:rPr>
                              <w:t xml:space="preserve"> </w:t>
                            </w:r>
                            <w:r>
                              <w:rPr>
                                <w:rFonts w:ascii="Trebuchet MS"/>
                                <w:sz w:val="9"/>
                              </w:rPr>
                              <w:t>welcome</w:t>
                            </w:r>
                          </w:p>
                        </w:txbxContent>
                      </wps:txbx>
                      <wps:bodyPr wrap="square" lIns="0" tIns="0" rIns="0" bIns="0" rtlCol="0">
                        <a:noAutofit/>
                      </wps:bodyPr>
                    </wps:wsp>
                  </a:graphicData>
                </a:graphic>
              </wp:anchor>
            </w:drawing>
          </mc:Choice>
          <mc:Fallback>
            <w:pict>
              <v:shape id="Textbox 290" o:spid="_x0000_s1026" o:spt="202" type="#_x0000_t202" style="position:absolute;left:0pt;margin-left:899.45pt;margin-top:2.05pt;height:22.5pt;width:43.2pt;mso-position-horizontal-relative:page;z-index:-251553792;mso-width-relative:page;mso-height-relative:page;" filled="f" stroked="f" coordsize="21600,21600" o:gfxdata="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32gpfYAAAACgEAAA8AAAAAAAAAAQAgAAAAIgAAAGRycy9kb3ducmV2LnhtbFBLAQIUABQAAAAI&#10;AIdO4kByOKzrtAEAAHcDAAAOAAAAAAAAAAEAIAAAACcBAABkcnMvZTJvRG9jLnhtbFBLBQYAAAAA&#10;BgAGAFkBAABNBQAAAAA=&#10;">
                <v:fill on="f" focussize="0,0"/>
                <v:stroke on="f"/>
                <v:imagedata o:title=""/>
                <o:lock v:ext="edit" aspectratio="f"/>
                <v:textbox inset="0mm,0mm,0mm,0mm">
                  <w:txbxContent>
                    <w:p w14:paraId="47B667D8">
                      <w:pPr>
                        <w:spacing w:before="0" w:line="259" w:lineRule="auto"/>
                        <w:ind w:left="0" w:right="0" w:firstLine="0"/>
                        <w:jc w:val="center"/>
                        <w:rPr>
                          <w:rFonts w:ascii="Trebuchet MS"/>
                          <w:sz w:val="9"/>
                        </w:rPr>
                      </w:pPr>
                      <w:r>
                        <w:rPr>
                          <w:rFonts w:ascii="Trebuchet MS"/>
                          <w:sz w:val="9"/>
                        </w:rPr>
                        <w:t>Help me feel good</w:t>
                      </w:r>
                      <w:r>
                        <w:rPr>
                          <w:rFonts w:ascii="Trebuchet MS"/>
                          <w:spacing w:val="40"/>
                          <w:sz w:val="9"/>
                        </w:rPr>
                        <w:t xml:space="preserve"> </w:t>
                      </w:r>
                      <w:r>
                        <w:rPr>
                          <w:rFonts w:ascii="Trebuchet MS"/>
                          <w:sz w:val="9"/>
                        </w:rPr>
                        <w:t>about</w:t>
                      </w:r>
                      <w:r>
                        <w:rPr>
                          <w:rFonts w:ascii="Trebuchet MS"/>
                          <w:spacing w:val="-7"/>
                          <w:sz w:val="9"/>
                        </w:rPr>
                        <w:t xml:space="preserve"> </w:t>
                      </w:r>
                      <w:r>
                        <w:rPr>
                          <w:rFonts w:ascii="Trebuchet MS"/>
                          <w:sz w:val="9"/>
                        </w:rPr>
                        <w:t>my</w:t>
                      </w:r>
                      <w:r>
                        <w:rPr>
                          <w:rFonts w:ascii="Trebuchet MS"/>
                          <w:spacing w:val="-7"/>
                          <w:sz w:val="9"/>
                        </w:rPr>
                        <w:t xml:space="preserve"> </w:t>
                      </w:r>
                      <w:r>
                        <w:rPr>
                          <w:rFonts w:ascii="Trebuchet MS"/>
                          <w:sz w:val="9"/>
                        </w:rPr>
                        <w:t>decision</w:t>
                      </w:r>
                      <w:r>
                        <w:rPr>
                          <w:rFonts w:ascii="Trebuchet MS"/>
                          <w:spacing w:val="-7"/>
                          <w:sz w:val="9"/>
                        </w:rPr>
                        <w:t xml:space="preserve"> </w:t>
                      </w:r>
                      <w:r>
                        <w:rPr>
                          <w:rFonts w:ascii="Trebuchet MS"/>
                          <w:sz w:val="9"/>
                        </w:rPr>
                        <w:t>to</w:t>
                      </w:r>
                      <w:r>
                        <w:rPr>
                          <w:rFonts w:ascii="Trebuchet MS"/>
                          <w:spacing w:val="40"/>
                          <w:sz w:val="9"/>
                        </w:rPr>
                        <w:t xml:space="preserve"> </w:t>
                      </w:r>
                      <w:r>
                        <w:rPr>
                          <w:rFonts w:ascii="Trebuchet MS"/>
                          <w:sz w:val="9"/>
                        </w:rPr>
                        <w:t>go</w:t>
                      </w:r>
                      <w:r>
                        <w:rPr>
                          <w:rFonts w:ascii="Trebuchet MS"/>
                          <w:spacing w:val="-7"/>
                          <w:sz w:val="9"/>
                        </w:rPr>
                        <w:t xml:space="preserve"> </w:t>
                      </w:r>
                      <w:r>
                        <w:rPr>
                          <w:rFonts w:ascii="Trebuchet MS"/>
                          <w:sz w:val="9"/>
                        </w:rPr>
                        <w:t>on</w:t>
                      </w:r>
                      <w:r>
                        <w:rPr>
                          <w:rFonts w:ascii="Trebuchet MS"/>
                          <w:spacing w:val="-7"/>
                          <w:sz w:val="9"/>
                        </w:rPr>
                        <w:t xml:space="preserve"> </w:t>
                      </w:r>
                      <w:r>
                        <w:rPr>
                          <w:rFonts w:ascii="Trebuchet MS"/>
                          <w:sz w:val="9"/>
                        </w:rPr>
                        <w:t>this</w:t>
                      </w:r>
                      <w:r>
                        <w:rPr>
                          <w:rFonts w:ascii="Trebuchet MS"/>
                          <w:spacing w:val="-7"/>
                          <w:sz w:val="9"/>
                        </w:rPr>
                        <w:t xml:space="preserve"> </w:t>
                      </w:r>
                      <w:r>
                        <w:rPr>
                          <w:rFonts w:ascii="Trebuchet MS"/>
                          <w:sz w:val="9"/>
                        </w:rPr>
                        <w:t>tour</w:t>
                      </w:r>
                      <w:r>
                        <w:rPr>
                          <w:rFonts w:ascii="Trebuchet MS"/>
                          <w:spacing w:val="-7"/>
                          <w:sz w:val="9"/>
                        </w:rPr>
                        <w:t xml:space="preserve"> </w:t>
                      </w:r>
                      <w:r>
                        <w:rPr>
                          <w:rFonts w:ascii="Trebuchet MS"/>
                          <w:sz w:val="9"/>
                        </w:rPr>
                        <w:t>and</w:t>
                      </w:r>
                      <w:r>
                        <w:rPr>
                          <w:rFonts w:ascii="Trebuchet MS"/>
                          <w:spacing w:val="-6"/>
                          <w:sz w:val="9"/>
                        </w:rPr>
                        <w:t xml:space="preserve"> </w:t>
                      </w:r>
                      <w:r>
                        <w:rPr>
                          <w:rFonts w:ascii="Trebuchet MS"/>
                          <w:sz w:val="9"/>
                        </w:rPr>
                        <w:t>to</w:t>
                      </w:r>
                      <w:r>
                        <w:rPr>
                          <w:rFonts w:ascii="Trebuchet MS"/>
                          <w:spacing w:val="40"/>
                          <w:sz w:val="9"/>
                        </w:rPr>
                        <w:t xml:space="preserve"> </w:t>
                      </w:r>
                      <w:r>
                        <w:rPr>
                          <w:rFonts w:ascii="Trebuchet MS"/>
                          <w:sz w:val="9"/>
                        </w:rPr>
                        <w:t>feel</w:t>
                      </w:r>
                      <w:r>
                        <w:rPr>
                          <w:rFonts w:ascii="Trebuchet MS"/>
                          <w:spacing w:val="-7"/>
                          <w:sz w:val="9"/>
                        </w:rPr>
                        <w:t xml:space="preserve"> </w:t>
                      </w:r>
                      <w:r>
                        <w:rPr>
                          <w:rFonts w:ascii="Trebuchet MS"/>
                          <w:sz w:val="9"/>
                        </w:rPr>
                        <w:t>welcome</w:t>
                      </w:r>
                    </w:p>
                  </w:txbxContent>
                </v:textbox>
              </v:shape>
            </w:pict>
          </mc:Fallback>
        </mc:AlternateContent>
      </w:r>
      <w:r>
        <w:rPr>
          <w:rFonts w:ascii="Trebuchet MS"/>
        </w:rPr>
        <mc:AlternateContent>
          <mc:Choice Requires="wps">
            <w:drawing>
              <wp:anchor distT="0" distB="0" distL="0" distR="0" simplePos="0" relativeHeight="251763712" behindDoc="1" locked="0" layoutInCell="1" allowOverlap="1">
                <wp:simplePos x="0" y="0"/>
                <wp:positionH relativeFrom="page">
                  <wp:posOffset>13143865</wp:posOffset>
                </wp:positionH>
                <wp:positionV relativeFrom="paragraph">
                  <wp:posOffset>16510</wp:posOffset>
                </wp:positionV>
                <wp:extent cx="498475" cy="304165"/>
                <wp:effectExtent l="0" t="0" r="0" b="0"/>
                <wp:wrapNone/>
                <wp:docPr id="291" name="Textbox 291"/>
                <wp:cNvGraphicFramePr/>
                <a:graphic xmlns:a="http://schemas.openxmlformats.org/drawingml/2006/main">
                  <a:graphicData uri="http://schemas.microsoft.com/office/word/2010/wordprocessingShape">
                    <wps:wsp>
                      <wps:cNvSpPr txBox="1"/>
                      <wps:spPr>
                        <a:xfrm>
                          <a:off x="0" y="0"/>
                          <a:ext cx="498475" cy="304165"/>
                        </a:xfrm>
                        <a:prstGeom prst="rect">
                          <a:avLst/>
                        </a:prstGeom>
                      </wps:spPr>
                      <wps:txbx>
                        <w:txbxContent>
                          <w:p w14:paraId="0850CFAE">
                            <w:pPr>
                              <w:pStyle w:val="13"/>
                              <w:spacing w:line="247" w:lineRule="auto"/>
                              <w:jc w:val="center"/>
                              <w:rPr>
                                <w:rFonts w:ascii="Trebuchet MS"/>
                              </w:rPr>
                            </w:pPr>
                            <w:r>
                              <w:rPr>
                                <w:rFonts w:ascii="Trebuchet MS"/>
                                <w:spacing w:val="-4"/>
                              </w:rPr>
                              <w:t>Help</w:t>
                            </w:r>
                            <w:r>
                              <w:rPr>
                                <w:rFonts w:ascii="Trebuchet MS"/>
                                <w:spacing w:val="-5"/>
                              </w:rPr>
                              <w:t xml:space="preserve"> </w:t>
                            </w:r>
                            <w:r>
                              <w:rPr>
                                <w:rFonts w:ascii="Trebuchet MS"/>
                                <w:spacing w:val="-4"/>
                              </w:rPr>
                              <w:t>me</w:t>
                            </w:r>
                            <w:r>
                              <w:rPr>
                                <w:rFonts w:ascii="Trebuchet MS"/>
                                <w:spacing w:val="-5"/>
                              </w:rPr>
                              <w:t xml:space="preserve"> </w:t>
                            </w:r>
                            <w:r>
                              <w:rPr>
                                <w:rFonts w:ascii="Trebuchet MS"/>
                                <w:spacing w:val="-4"/>
                              </w:rPr>
                              <w:t>leave</w:t>
                            </w:r>
                            <w:r>
                              <w:rPr>
                                <w:rFonts w:ascii="Trebuchet MS"/>
                                <w:spacing w:val="-5"/>
                              </w:rPr>
                              <w:t xml:space="preserve"> </w:t>
                            </w:r>
                            <w:r>
                              <w:rPr>
                                <w:rFonts w:ascii="Trebuchet MS"/>
                                <w:spacing w:val="-4"/>
                              </w:rPr>
                              <w:t>the</w:t>
                            </w:r>
                            <w:r>
                              <w:rPr>
                                <w:rFonts w:ascii="Trebuchet MS"/>
                                <w:spacing w:val="40"/>
                              </w:rPr>
                              <w:t xml:space="preserve"> </w:t>
                            </w:r>
                            <w:r>
                              <w:rPr>
                                <w:rFonts w:ascii="Trebuchet MS"/>
                              </w:rPr>
                              <w:t>tour with good</w:t>
                            </w:r>
                            <w:r>
                              <w:rPr>
                                <w:rFonts w:ascii="Trebuchet MS"/>
                                <w:spacing w:val="40"/>
                              </w:rPr>
                              <w:t xml:space="preserve"> </w:t>
                            </w:r>
                            <w:r>
                              <w:rPr>
                                <w:rFonts w:ascii="Trebuchet MS"/>
                              </w:rPr>
                              <w:t>feelings and no</w:t>
                            </w:r>
                            <w:r>
                              <w:rPr>
                                <w:rFonts w:ascii="Trebuchet MS"/>
                                <w:spacing w:val="40"/>
                              </w:rPr>
                              <w:t xml:space="preserve"> </w:t>
                            </w:r>
                            <w:r>
                              <w:rPr>
                                <w:rFonts w:ascii="Trebuchet MS"/>
                                <w:spacing w:val="-2"/>
                              </w:rPr>
                              <w:t>awkwardness</w:t>
                            </w:r>
                          </w:p>
                        </w:txbxContent>
                      </wps:txbx>
                      <wps:bodyPr wrap="square" lIns="0" tIns="0" rIns="0" bIns="0" rtlCol="0">
                        <a:noAutofit/>
                      </wps:bodyPr>
                    </wps:wsp>
                  </a:graphicData>
                </a:graphic>
              </wp:anchor>
            </w:drawing>
          </mc:Choice>
          <mc:Fallback>
            <w:pict>
              <v:shape id="Textbox 291" o:spid="_x0000_s1026" o:spt="202" type="#_x0000_t202" style="position:absolute;left:0pt;margin-left:1034.95pt;margin-top:1.3pt;height:23.95pt;width:39.25pt;mso-position-horizontal-relative:page;z-index:-251552768;mso-width-relative:page;mso-height-relative:page;" filled="f" stroked="f" coordsize="21600,21600" o:gfxdata="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oHA0zaAAAACgEAAA8AAAAAAAAAAQAgAAAAIgAAAGRycy9kb3ducmV2LnhtbFBLAQIUABQA&#10;AAAIAIdO4kAdTdRJtQEAAHcDAAAOAAAAAAAAAAEAIAAAACkBAABkcnMvZTJvRG9jLnhtbFBLBQYA&#10;AAAABgAGAFkBAABQBQAAAAA=&#10;">
                <v:fill on="f" focussize="0,0"/>
                <v:stroke on="f"/>
                <v:imagedata o:title=""/>
                <o:lock v:ext="edit" aspectratio="f"/>
                <v:textbox inset="0mm,0mm,0mm,0mm">
                  <w:txbxContent>
                    <w:p w14:paraId="0850CFAE">
                      <w:pPr>
                        <w:pStyle w:val="13"/>
                        <w:spacing w:line="247" w:lineRule="auto"/>
                        <w:jc w:val="center"/>
                        <w:rPr>
                          <w:rFonts w:ascii="Trebuchet MS"/>
                        </w:rPr>
                      </w:pPr>
                      <w:r>
                        <w:rPr>
                          <w:rFonts w:ascii="Trebuchet MS"/>
                          <w:spacing w:val="-4"/>
                        </w:rPr>
                        <w:t>Help</w:t>
                      </w:r>
                      <w:r>
                        <w:rPr>
                          <w:rFonts w:ascii="Trebuchet MS"/>
                          <w:spacing w:val="-5"/>
                        </w:rPr>
                        <w:t xml:space="preserve"> </w:t>
                      </w:r>
                      <w:r>
                        <w:rPr>
                          <w:rFonts w:ascii="Trebuchet MS"/>
                          <w:spacing w:val="-4"/>
                        </w:rPr>
                        <w:t>me</w:t>
                      </w:r>
                      <w:r>
                        <w:rPr>
                          <w:rFonts w:ascii="Trebuchet MS"/>
                          <w:spacing w:val="-5"/>
                        </w:rPr>
                        <w:t xml:space="preserve"> </w:t>
                      </w:r>
                      <w:r>
                        <w:rPr>
                          <w:rFonts w:ascii="Trebuchet MS"/>
                          <w:spacing w:val="-4"/>
                        </w:rPr>
                        <w:t>leave</w:t>
                      </w:r>
                      <w:r>
                        <w:rPr>
                          <w:rFonts w:ascii="Trebuchet MS"/>
                          <w:spacing w:val="-5"/>
                        </w:rPr>
                        <w:t xml:space="preserve"> </w:t>
                      </w:r>
                      <w:r>
                        <w:rPr>
                          <w:rFonts w:ascii="Trebuchet MS"/>
                          <w:spacing w:val="-4"/>
                        </w:rPr>
                        <w:t>the</w:t>
                      </w:r>
                      <w:r>
                        <w:rPr>
                          <w:rFonts w:ascii="Trebuchet MS"/>
                          <w:spacing w:val="40"/>
                        </w:rPr>
                        <w:t xml:space="preserve"> </w:t>
                      </w:r>
                      <w:r>
                        <w:rPr>
                          <w:rFonts w:ascii="Trebuchet MS"/>
                        </w:rPr>
                        <w:t>tour with good</w:t>
                      </w:r>
                      <w:r>
                        <w:rPr>
                          <w:rFonts w:ascii="Trebuchet MS"/>
                          <w:spacing w:val="40"/>
                        </w:rPr>
                        <w:t xml:space="preserve"> </w:t>
                      </w:r>
                      <w:r>
                        <w:rPr>
                          <w:rFonts w:ascii="Trebuchet MS"/>
                        </w:rPr>
                        <w:t>feelings and no</w:t>
                      </w:r>
                      <w:r>
                        <w:rPr>
                          <w:rFonts w:ascii="Trebuchet MS"/>
                          <w:spacing w:val="40"/>
                        </w:rPr>
                        <w:t xml:space="preserve"> </w:t>
                      </w:r>
                      <w:r>
                        <w:rPr>
                          <w:rFonts w:ascii="Trebuchet MS"/>
                          <w:spacing w:val="-2"/>
                        </w:rPr>
                        <w:t>awkwardness</w:t>
                      </w:r>
                    </w:p>
                  </w:txbxContent>
                </v:textbox>
              </v:shape>
            </w:pict>
          </mc:Fallback>
        </mc:AlternateContent>
      </w:r>
      <w:r>
        <w:rPr>
          <w:rFonts w:ascii="Trebuchet MS"/>
        </w:rPr>
        <mc:AlternateContent>
          <mc:Choice Requires="wps">
            <w:drawing>
              <wp:anchor distT="0" distB="0" distL="0" distR="0" simplePos="0" relativeHeight="251763712" behindDoc="1" locked="0" layoutInCell="1" allowOverlap="1">
                <wp:simplePos x="0" y="0"/>
                <wp:positionH relativeFrom="page">
                  <wp:posOffset>14483715</wp:posOffset>
                </wp:positionH>
                <wp:positionV relativeFrom="paragraph">
                  <wp:posOffset>18415</wp:posOffset>
                </wp:positionV>
                <wp:extent cx="561340" cy="300355"/>
                <wp:effectExtent l="0" t="0" r="0" b="0"/>
                <wp:wrapNone/>
                <wp:docPr id="292" name="Textbox 292"/>
                <wp:cNvGraphicFramePr/>
                <a:graphic xmlns:a="http://schemas.openxmlformats.org/drawingml/2006/main">
                  <a:graphicData uri="http://schemas.microsoft.com/office/word/2010/wordprocessingShape">
                    <wps:wsp>
                      <wps:cNvSpPr txBox="1"/>
                      <wps:spPr>
                        <a:xfrm>
                          <a:off x="0" y="0"/>
                          <a:ext cx="561340" cy="300355"/>
                        </a:xfrm>
                        <a:prstGeom prst="rect">
                          <a:avLst/>
                        </a:prstGeom>
                      </wps:spPr>
                      <wps:txbx>
                        <w:txbxContent>
                          <w:p w14:paraId="28E89C63">
                            <w:pPr>
                              <w:spacing w:before="1" w:line="278" w:lineRule="auto"/>
                              <w:ind w:left="0" w:right="0" w:firstLine="0"/>
                              <w:jc w:val="center"/>
                              <w:rPr>
                                <w:rFonts w:ascii="Trebuchet MS"/>
                                <w:sz w:val="7"/>
                              </w:rPr>
                            </w:pPr>
                            <w:r>
                              <w:rPr>
                                <w:rFonts w:ascii="Trebuchet MS"/>
                                <w:w w:val="110"/>
                                <w:sz w:val="7"/>
                              </w:rPr>
                              <w:t>Help</w:t>
                            </w:r>
                            <w:r>
                              <w:rPr>
                                <w:rFonts w:ascii="Trebuchet MS"/>
                                <w:spacing w:val="-6"/>
                                <w:w w:val="110"/>
                                <w:sz w:val="7"/>
                              </w:rPr>
                              <w:t xml:space="preserve"> </w:t>
                            </w:r>
                            <w:r>
                              <w:rPr>
                                <w:rFonts w:ascii="Trebuchet MS"/>
                                <w:w w:val="110"/>
                                <w:sz w:val="7"/>
                              </w:rPr>
                              <w:t>me</w:t>
                            </w:r>
                            <w:r>
                              <w:rPr>
                                <w:rFonts w:ascii="Trebuchet MS"/>
                                <w:spacing w:val="-6"/>
                                <w:w w:val="110"/>
                                <w:sz w:val="7"/>
                              </w:rPr>
                              <w:t xml:space="preserve"> </w:t>
                            </w:r>
                            <w:r>
                              <w:rPr>
                                <w:rFonts w:ascii="Trebuchet MS"/>
                                <w:w w:val="110"/>
                                <w:sz w:val="7"/>
                              </w:rPr>
                              <w:t>spread</w:t>
                            </w:r>
                            <w:r>
                              <w:rPr>
                                <w:rFonts w:ascii="Trebuchet MS"/>
                                <w:spacing w:val="-6"/>
                                <w:w w:val="110"/>
                                <w:sz w:val="7"/>
                              </w:rPr>
                              <w:t xml:space="preserve"> </w:t>
                            </w:r>
                            <w:r>
                              <w:rPr>
                                <w:rFonts w:ascii="Trebuchet MS"/>
                                <w:w w:val="110"/>
                                <w:sz w:val="7"/>
                              </w:rPr>
                              <w:t>the</w:t>
                            </w:r>
                            <w:r>
                              <w:rPr>
                                <w:rFonts w:ascii="Trebuchet MS"/>
                                <w:spacing w:val="-6"/>
                                <w:w w:val="110"/>
                                <w:sz w:val="7"/>
                              </w:rPr>
                              <w:t xml:space="preserve"> </w:t>
                            </w:r>
                            <w:r>
                              <w:rPr>
                                <w:rFonts w:ascii="Trebuchet MS"/>
                                <w:w w:val="110"/>
                                <w:sz w:val="7"/>
                              </w:rPr>
                              <w:t>word</w:t>
                            </w:r>
                            <w:r>
                              <w:rPr>
                                <w:rFonts w:ascii="Trebuchet MS"/>
                                <w:spacing w:val="40"/>
                                <w:w w:val="110"/>
                                <w:sz w:val="7"/>
                              </w:rPr>
                              <w:t xml:space="preserve"> </w:t>
                            </w:r>
                            <w:r>
                              <w:rPr>
                                <w:rFonts w:ascii="Trebuchet MS"/>
                                <w:w w:val="110"/>
                                <w:sz w:val="7"/>
                              </w:rPr>
                              <w:t>about a great tour or</w:t>
                            </w:r>
                            <w:r>
                              <w:rPr>
                                <w:rFonts w:ascii="Trebuchet MS"/>
                                <w:spacing w:val="40"/>
                                <w:w w:val="110"/>
                                <w:sz w:val="7"/>
                              </w:rPr>
                              <w:t xml:space="preserve"> </w:t>
                            </w:r>
                            <w:r>
                              <w:rPr>
                                <w:rFonts w:ascii="Trebuchet MS"/>
                                <w:w w:val="110"/>
                                <w:sz w:val="7"/>
                              </w:rPr>
                              <w:t>provide</w:t>
                            </w:r>
                            <w:r>
                              <w:rPr>
                                <w:rFonts w:ascii="Trebuchet MS"/>
                                <w:spacing w:val="-6"/>
                                <w:w w:val="110"/>
                                <w:sz w:val="7"/>
                              </w:rPr>
                              <w:t xml:space="preserve"> </w:t>
                            </w:r>
                            <w:r>
                              <w:rPr>
                                <w:rFonts w:ascii="Trebuchet MS"/>
                                <w:w w:val="110"/>
                                <w:sz w:val="7"/>
                              </w:rPr>
                              <w:t>watch-outs</w:t>
                            </w:r>
                            <w:r>
                              <w:rPr>
                                <w:rFonts w:ascii="Trebuchet MS"/>
                                <w:spacing w:val="-5"/>
                                <w:w w:val="110"/>
                                <w:sz w:val="7"/>
                              </w:rPr>
                              <w:t xml:space="preserve"> </w:t>
                            </w:r>
                            <w:r>
                              <w:rPr>
                                <w:rFonts w:ascii="Trebuchet MS"/>
                                <w:w w:val="110"/>
                                <w:sz w:val="7"/>
                              </w:rPr>
                              <w:t>and</w:t>
                            </w:r>
                            <w:r>
                              <w:rPr>
                                <w:rFonts w:ascii="Trebuchet MS"/>
                                <w:spacing w:val="40"/>
                                <w:w w:val="110"/>
                                <w:sz w:val="7"/>
                              </w:rPr>
                              <w:t xml:space="preserve"> </w:t>
                            </w:r>
                            <w:r>
                              <w:rPr>
                                <w:rFonts w:ascii="Trebuchet MS"/>
                                <w:spacing w:val="-2"/>
                                <w:w w:val="110"/>
                                <w:sz w:val="7"/>
                              </w:rPr>
                              <w:t>feedback</w:t>
                            </w:r>
                            <w:r>
                              <w:rPr>
                                <w:rFonts w:ascii="Trebuchet MS"/>
                                <w:spacing w:val="-5"/>
                                <w:w w:val="110"/>
                                <w:sz w:val="7"/>
                              </w:rPr>
                              <w:t xml:space="preserve"> </w:t>
                            </w:r>
                            <w:r>
                              <w:rPr>
                                <w:rFonts w:ascii="Trebuchet MS"/>
                                <w:spacing w:val="-2"/>
                                <w:w w:val="110"/>
                                <w:sz w:val="7"/>
                              </w:rPr>
                              <w:t>for</w:t>
                            </w:r>
                            <w:r>
                              <w:rPr>
                                <w:rFonts w:ascii="Trebuchet MS"/>
                                <w:spacing w:val="-4"/>
                                <w:w w:val="110"/>
                                <w:sz w:val="7"/>
                              </w:rPr>
                              <w:t xml:space="preserve"> </w:t>
                            </w:r>
                            <w:r>
                              <w:rPr>
                                <w:rFonts w:ascii="Trebuchet MS"/>
                                <w:spacing w:val="-2"/>
                                <w:w w:val="110"/>
                                <w:sz w:val="7"/>
                              </w:rPr>
                              <w:t>one</w:t>
                            </w:r>
                            <w:r>
                              <w:rPr>
                                <w:rFonts w:ascii="Trebuchet MS"/>
                                <w:spacing w:val="-4"/>
                                <w:w w:val="110"/>
                                <w:sz w:val="7"/>
                              </w:rPr>
                              <w:t xml:space="preserve"> </w:t>
                            </w:r>
                            <w:r>
                              <w:rPr>
                                <w:rFonts w:ascii="Trebuchet MS"/>
                                <w:spacing w:val="-2"/>
                                <w:w w:val="110"/>
                                <w:sz w:val="7"/>
                              </w:rPr>
                              <w:t>that</w:t>
                            </w:r>
                            <w:r>
                              <w:rPr>
                                <w:rFonts w:ascii="Trebuchet MS"/>
                                <w:spacing w:val="-4"/>
                                <w:w w:val="110"/>
                                <w:sz w:val="7"/>
                              </w:rPr>
                              <w:t xml:space="preserve"> </w:t>
                            </w:r>
                            <w:r>
                              <w:rPr>
                                <w:rFonts w:ascii="Trebuchet MS"/>
                                <w:spacing w:val="-2"/>
                                <w:w w:val="110"/>
                                <w:sz w:val="7"/>
                              </w:rPr>
                              <w:t>was</w:t>
                            </w:r>
                            <w:r>
                              <w:rPr>
                                <w:rFonts w:ascii="Trebuchet MS"/>
                                <w:spacing w:val="40"/>
                                <w:w w:val="110"/>
                                <w:sz w:val="7"/>
                              </w:rPr>
                              <w:t xml:space="preserve"> </w:t>
                            </w:r>
                            <w:r>
                              <w:rPr>
                                <w:rFonts w:ascii="Trebuchet MS"/>
                                <w:w w:val="110"/>
                                <w:sz w:val="7"/>
                              </w:rPr>
                              <w:t>not</w:t>
                            </w:r>
                            <w:r>
                              <w:rPr>
                                <w:rFonts w:ascii="Trebuchet MS"/>
                                <w:spacing w:val="-6"/>
                                <w:w w:val="110"/>
                                <w:sz w:val="7"/>
                              </w:rPr>
                              <w:t xml:space="preserve"> </w:t>
                            </w:r>
                            <w:r>
                              <w:rPr>
                                <w:rFonts w:ascii="Trebuchet MS"/>
                                <w:w w:val="110"/>
                                <w:sz w:val="7"/>
                              </w:rPr>
                              <w:t>so</w:t>
                            </w:r>
                            <w:r>
                              <w:rPr>
                                <w:rFonts w:ascii="Trebuchet MS"/>
                                <w:spacing w:val="-5"/>
                                <w:w w:val="110"/>
                                <w:sz w:val="7"/>
                              </w:rPr>
                              <w:t xml:space="preserve"> </w:t>
                            </w:r>
                            <w:r>
                              <w:rPr>
                                <w:rFonts w:ascii="Trebuchet MS"/>
                                <w:w w:val="110"/>
                                <w:sz w:val="7"/>
                              </w:rPr>
                              <w:t>good</w:t>
                            </w:r>
                          </w:p>
                        </w:txbxContent>
                      </wps:txbx>
                      <wps:bodyPr wrap="square" lIns="0" tIns="0" rIns="0" bIns="0" rtlCol="0">
                        <a:noAutofit/>
                      </wps:bodyPr>
                    </wps:wsp>
                  </a:graphicData>
                </a:graphic>
              </wp:anchor>
            </w:drawing>
          </mc:Choice>
          <mc:Fallback>
            <w:pict>
              <v:shape id="Textbox 292" o:spid="_x0000_s1026" o:spt="202" type="#_x0000_t202" style="position:absolute;left:0pt;margin-left:1140.45pt;margin-top:1.45pt;height:23.65pt;width:44.2pt;mso-position-horizontal-relative:page;z-index:-251552768;mso-width-relative:page;mso-height-relative:page;" filled="f" stroked="f" coordsize="21600,21600" o:gfxdata="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2fvfdgAAAAKAQAADwAAAAAAAAABACAAAAAiAAAAZHJzL2Rvd25yZXYueG1sUEsBAhQAFAAAAAgA&#10;h07iQIFNAbGzAQAAdwMAAA4AAAAAAAAAAQAgAAAAJwEAAGRycy9lMm9Eb2MueG1sUEsFBgAAAAAG&#10;AAYAWQEAAEwFAAAAAA==&#10;">
                <v:fill on="f" focussize="0,0"/>
                <v:stroke on="f"/>
                <v:imagedata o:title=""/>
                <o:lock v:ext="edit" aspectratio="f"/>
                <v:textbox inset="0mm,0mm,0mm,0mm">
                  <w:txbxContent>
                    <w:p w14:paraId="28E89C63">
                      <w:pPr>
                        <w:spacing w:before="1" w:line="278" w:lineRule="auto"/>
                        <w:ind w:left="0" w:right="0" w:firstLine="0"/>
                        <w:jc w:val="center"/>
                        <w:rPr>
                          <w:rFonts w:ascii="Trebuchet MS"/>
                          <w:sz w:val="7"/>
                        </w:rPr>
                      </w:pPr>
                      <w:r>
                        <w:rPr>
                          <w:rFonts w:ascii="Trebuchet MS"/>
                          <w:w w:val="110"/>
                          <w:sz w:val="7"/>
                        </w:rPr>
                        <w:t>Help</w:t>
                      </w:r>
                      <w:r>
                        <w:rPr>
                          <w:rFonts w:ascii="Trebuchet MS"/>
                          <w:spacing w:val="-6"/>
                          <w:w w:val="110"/>
                          <w:sz w:val="7"/>
                        </w:rPr>
                        <w:t xml:space="preserve"> </w:t>
                      </w:r>
                      <w:r>
                        <w:rPr>
                          <w:rFonts w:ascii="Trebuchet MS"/>
                          <w:w w:val="110"/>
                          <w:sz w:val="7"/>
                        </w:rPr>
                        <w:t>me</w:t>
                      </w:r>
                      <w:r>
                        <w:rPr>
                          <w:rFonts w:ascii="Trebuchet MS"/>
                          <w:spacing w:val="-6"/>
                          <w:w w:val="110"/>
                          <w:sz w:val="7"/>
                        </w:rPr>
                        <w:t xml:space="preserve"> </w:t>
                      </w:r>
                      <w:r>
                        <w:rPr>
                          <w:rFonts w:ascii="Trebuchet MS"/>
                          <w:w w:val="110"/>
                          <w:sz w:val="7"/>
                        </w:rPr>
                        <w:t>spread</w:t>
                      </w:r>
                      <w:r>
                        <w:rPr>
                          <w:rFonts w:ascii="Trebuchet MS"/>
                          <w:spacing w:val="-6"/>
                          <w:w w:val="110"/>
                          <w:sz w:val="7"/>
                        </w:rPr>
                        <w:t xml:space="preserve"> </w:t>
                      </w:r>
                      <w:r>
                        <w:rPr>
                          <w:rFonts w:ascii="Trebuchet MS"/>
                          <w:w w:val="110"/>
                          <w:sz w:val="7"/>
                        </w:rPr>
                        <w:t>the</w:t>
                      </w:r>
                      <w:r>
                        <w:rPr>
                          <w:rFonts w:ascii="Trebuchet MS"/>
                          <w:spacing w:val="-6"/>
                          <w:w w:val="110"/>
                          <w:sz w:val="7"/>
                        </w:rPr>
                        <w:t xml:space="preserve"> </w:t>
                      </w:r>
                      <w:r>
                        <w:rPr>
                          <w:rFonts w:ascii="Trebuchet MS"/>
                          <w:w w:val="110"/>
                          <w:sz w:val="7"/>
                        </w:rPr>
                        <w:t>word</w:t>
                      </w:r>
                      <w:r>
                        <w:rPr>
                          <w:rFonts w:ascii="Trebuchet MS"/>
                          <w:spacing w:val="40"/>
                          <w:w w:val="110"/>
                          <w:sz w:val="7"/>
                        </w:rPr>
                        <w:t xml:space="preserve"> </w:t>
                      </w:r>
                      <w:r>
                        <w:rPr>
                          <w:rFonts w:ascii="Trebuchet MS"/>
                          <w:w w:val="110"/>
                          <w:sz w:val="7"/>
                        </w:rPr>
                        <w:t>about a great tour or</w:t>
                      </w:r>
                      <w:r>
                        <w:rPr>
                          <w:rFonts w:ascii="Trebuchet MS"/>
                          <w:spacing w:val="40"/>
                          <w:w w:val="110"/>
                          <w:sz w:val="7"/>
                        </w:rPr>
                        <w:t xml:space="preserve"> </w:t>
                      </w:r>
                      <w:r>
                        <w:rPr>
                          <w:rFonts w:ascii="Trebuchet MS"/>
                          <w:w w:val="110"/>
                          <w:sz w:val="7"/>
                        </w:rPr>
                        <w:t>provide</w:t>
                      </w:r>
                      <w:r>
                        <w:rPr>
                          <w:rFonts w:ascii="Trebuchet MS"/>
                          <w:spacing w:val="-6"/>
                          <w:w w:val="110"/>
                          <w:sz w:val="7"/>
                        </w:rPr>
                        <w:t xml:space="preserve"> </w:t>
                      </w:r>
                      <w:r>
                        <w:rPr>
                          <w:rFonts w:ascii="Trebuchet MS"/>
                          <w:w w:val="110"/>
                          <w:sz w:val="7"/>
                        </w:rPr>
                        <w:t>watch-outs</w:t>
                      </w:r>
                      <w:r>
                        <w:rPr>
                          <w:rFonts w:ascii="Trebuchet MS"/>
                          <w:spacing w:val="-5"/>
                          <w:w w:val="110"/>
                          <w:sz w:val="7"/>
                        </w:rPr>
                        <w:t xml:space="preserve"> </w:t>
                      </w:r>
                      <w:r>
                        <w:rPr>
                          <w:rFonts w:ascii="Trebuchet MS"/>
                          <w:w w:val="110"/>
                          <w:sz w:val="7"/>
                        </w:rPr>
                        <w:t>and</w:t>
                      </w:r>
                      <w:r>
                        <w:rPr>
                          <w:rFonts w:ascii="Trebuchet MS"/>
                          <w:spacing w:val="40"/>
                          <w:w w:val="110"/>
                          <w:sz w:val="7"/>
                        </w:rPr>
                        <w:t xml:space="preserve"> </w:t>
                      </w:r>
                      <w:r>
                        <w:rPr>
                          <w:rFonts w:ascii="Trebuchet MS"/>
                          <w:spacing w:val="-2"/>
                          <w:w w:val="110"/>
                          <w:sz w:val="7"/>
                        </w:rPr>
                        <w:t>feedback</w:t>
                      </w:r>
                      <w:r>
                        <w:rPr>
                          <w:rFonts w:ascii="Trebuchet MS"/>
                          <w:spacing w:val="-5"/>
                          <w:w w:val="110"/>
                          <w:sz w:val="7"/>
                        </w:rPr>
                        <w:t xml:space="preserve"> </w:t>
                      </w:r>
                      <w:r>
                        <w:rPr>
                          <w:rFonts w:ascii="Trebuchet MS"/>
                          <w:spacing w:val="-2"/>
                          <w:w w:val="110"/>
                          <w:sz w:val="7"/>
                        </w:rPr>
                        <w:t>for</w:t>
                      </w:r>
                      <w:r>
                        <w:rPr>
                          <w:rFonts w:ascii="Trebuchet MS"/>
                          <w:spacing w:val="-4"/>
                          <w:w w:val="110"/>
                          <w:sz w:val="7"/>
                        </w:rPr>
                        <w:t xml:space="preserve"> </w:t>
                      </w:r>
                      <w:r>
                        <w:rPr>
                          <w:rFonts w:ascii="Trebuchet MS"/>
                          <w:spacing w:val="-2"/>
                          <w:w w:val="110"/>
                          <w:sz w:val="7"/>
                        </w:rPr>
                        <w:t>one</w:t>
                      </w:r>
                      <w:r>
                        <w:rPr>
                          <w:rFonts w:ascii="Trebuchet MS"/>
                          <w:spacing w:val="-4"/>
                          <w:w w:val="110"/>
                          <w:sz w:val="7"/>
                        </w:rPr>
                        <w:t xml:space="preserve"> </w:t>
                      </w:r>
                      <w:r>
                        <w:rPr>
                          <w:rFonts w:ascii="Trebuchet MS"/>
                          <w:spacing w:val="-2"/>
                          <w:w w:val="110"/>
                          <w:sz w:val="7"/>
                        </w:rPr>
                        <w:t>that</w:t>
                      </w:r>
                      <w:r>
                        <w:rPr>
                          <w:rFonts w:ascii="Trebuchet MS"/>
                          <w:spacing w:val="-4"/>
                          <w:w w:val="110"/>
                          <w:sz w:val="7"/>
                        </w:rPr>
                        <w:t xml:space="preserve"> </w:t>
                      </w:r>
                      <w:r>
                        <w:rPr>
                          <w:rFonts w:ascii="Trebuchet MS"/>
                          <w:spacing w:val="-2"/>
                          <w:w w:val="110"/>
                          <w:sz w:val="7"/>
                        </w:rPr>
                        <w:t>was</w:t>
                      </w:r>
                      <w:r>
                        <w:rPr>
                          <w:rFonts w:ascii="Trebuchet MS"/>
                          <w:spacing w:val="40"/>
                          <w:w w:val="110"/>
                          <w:sz w:val="7"/>
                        </w:rPr>
                        <w:t xml:space="preserve"> </w:t>
                      </w:r>
                      <w:r>
                        <w:rPr>
                          <w:rFonts w:ascii="Trebuchet MS"/>
                          <w:w w:val="110"/>
                          <w:sz w:val="7"/>
                        </w:rPr>
                        <w:t>not</w:t>
                      </w:r>
                      <w:r>
                        <w:rPr>
                          <w:rFonts w:ascii="Trebuchet MS"/>
                          <w:spacing w:val="-6"/>
                          <w:w w:val="110"/>
                          <w:sz w:val="7"/>
                        </w:rPr>
                        <w:t xml:space="preserve"> </w:t>
                      </w:r>
                      <w:r>
                        <w:rPr>
                          <w:rFonts w:ascii="Trebuchet MS"/>
                          <w:w w:val="110"/>
                          <w:sz w:val="7"/>
                        </w:rPr>
                        <w:t>so</w:t>
                      </w:r>
                      <w:r>
                        <w:rPr>
                          <w:rFonts w:ascii="Trebuchet MS"/>
                          <w:spacing w:val="-5"/>
                          <w:w w:val="110"/>
                          <w:sz w:val="7"/>
                        </w:rPr>
                        <w:t xml:space="preserve"> </w:t>
                      </w:r>
                      <w:r>
                        <w:rPr>
                          <w:rFonts w:ascii="Trebuchet MS"/>
                          <w:w w:val="110"/>
                          <w:sz w:val="7"/>
                        </w:rPr>
                        <w:t>good</w:t>
                      </w:r>
                    </w:p>
                  </w:txbxContent>
                </v:textbox>
              </v:shape>
            </w:pict>
          </mc:Fallback>
        </mc:AlternateContent>
      </w:r>
      <w:r>
        <w:rPr>
          <w:rFonts w:ascii="Trebuchet MS"/>
        </w:rPr>
        <mc:AlternateContent>
          <mc:Choice Requires="wps">
            <w:drawing>
              <wp:anchor distT="0" distB="0" distL="0" distR="0" simplePos="0" relativeHeight="251764736" behindDoc="1" locked="0" layoutInCell="1" allowOverlap="1">
                <wp:simplePos x="0" y="0"/>
                <wp:positionH relativeFrom="page">
                  <wp:posOffset>15527020</wp:posOffset>
                </wp:positionH>
                <wp:positionV relativeFrom="paragraph">
                  <wp:posOffset>92710</wp:posOffset>
                </wp:positionV>
                <wp:extent cx="493395" cy="151765"/>
                <wp:effectExtent l="0" t="0" r="0" b="0"/>
                <wp:wrapNone/>
                <wp:docPr id="293" name="Textbox 293"/>
                <wp:cNvGraphicFramePr/>
                <a:graphic xmlns:a="http://schemas.openxmlformats.org/drawingml/2006/main">
                  <a:graphicData uri="http://schemas.microsoft.com/office/word/2010/wordprocessingShape">
                    <wps:wsp>
                      <wps:cNvSpPr txBox="1"/>
                      <wps:spPr>
                        <a:xfrm>
                          <a:off x="0" y="0"/>
                          <a:ext cx="493395" cy="151765"/>
                        </a:xfrm>
                        <a:prstGeom prst="rect">
                          <a:avLst/>
                        </a:prstGeom>
                      </wps:spPr>
                      <wps:txbx>
                        <w:txbxContent>
                          <w:p w14:paraId="0CA3CF79">
                            <w:pPr>
                              <w:pStyle w:val="13"/>
                              <w:spacing w:line="247" w:lineRule="auto"/>
                              <w:ind w:left="37" w:right="-3" w:hanging="38"/>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see</w:t>
                            </w:r>
                            <w:r>
                              <w:rPr>
                                <w:rFonts w:ascii="Trebuchet MS"/>
                                <w:spacing w:val="-5"/>
                              </w:rPr>
                              <w:t xml:space="preserve"> </w:t>
                            </w:r>
                            <w:r>
                              <w:rPr>
                                <w:rFonts w:ascii="Trebuchet MS"/>
                                <w:spacing w:val="-2"/>
                              </w:rPr>
                              <w:t>what</w:t>
                            </w:r>
                            <w:r>
                              <w:rPr>
                                <w:rFonts w:ascii="Trebuchet MS"/>
                                <w:spacing w:val="40"/>
                              </w:rPr>
                              <w:t xml:space="preserve"> </w:t>
                            </w:r>
                            <w:r>
                              <w:rPr>
                                <w:rFonts w:ascii="Trebuchet MS"/>
                              </w:rPr>
                              <w:t>I've</w:t>
                            </w:r>
                            <w:r>
                              <w:rPr>
                                <w:rFonts w:ascii="Trebuchet MS"/>
                                <w:spacing w:val="-5"/>
                              </w:rPr>
                              <w:t xml:space="preserve"> </w:t>
                            </w:r>
                            <w:r>
                              <w:rPr>
                                <w:rFonts w:ascii="Trebuchet MS"/>
                              </w:rPr>
                              <w:t>done</w:t>
                            </w:r>
                            <w:r>
                              <w:rPr>
                                <w:rFonts w:ascii="Trebuchet MS"/>
                                <w:spacing w:val="-5"/>
                              </w:rPr>
                              <w:t xml:space="preserve"> </w:t>
                            </w:r>
                            <w:r>
                              <w:rPr>
                                <w:rFonts w:ascii="Trebuchet MS"/>
                                <w:spacing w:val="-2"/>
                              </w:rPr>
                              <w:t>before</w:t>
                            </w:r>
                          </w:p>
                        </w:txbxContent>
                      </wps:txbx>
                      <wps:bodyPr wrap="square" lIns="0" tIns="0" rIns="0" bIns="0" rtlCol="0">
                        <a:noAutofit/>
                      </wps:bodyPr>
                    </wps:wsp>
                  </a:graphicData>
                </a:graphic>
              </wp:anchor>
            </w:drawing>
          </mc:Choice>
          <mc:Fallback>
            <w:pict>
              <v:shape id="Textbox 293" o:spid="_x0000_s1026" o:spt="202" type="#_x0000_t202" style="position:absolute;left:0pt;margin-left:1222.6pt;margin-top:7.3pt;height:11.95pt;width:38.85pt;mso-position-horizontal-relative:page;z-index:-251551744;mso-width-relative:page;mso-height-relative:page;" filled="f" stroked="f" coordsize="21600,21600" o:gfxdata="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yuhubaAAAACwEAAA8AAAAAAAAAAQAgAAAAIgAAAGRycy9kb3ducmV2LnhtbFBLAQIUABQA&#10;AAAIAIdO4kDW6IhltQEAAHcDAAAOAAAAAAAAAAEAIAAAACkBAABkcnMvZTJvRG9jLnhtbFBLBQYA&#10;AAAABgAGAFkBAABQBQAAAAA=&#10;">
                <v:fill on="f" focussize="0,0"/>
                <v:stroke on="f"/>
                <v:imagedata o:title=""/>
                <o:lock v:ext="edit" aspectratio="f"/>
                <v:textbox inset="0mm,0mm,0mm,0mm">
                  <w:txbxContent>
                    <w:p w14:paraId="0CA3CF79">
                      <w:pPr>
                        <w:pStyle w:val="13"/>
                        <w:spacing w:line="247" w:lineRule="auto"/>
                        <w:ind w:left="37" w:right="-3" w:hanging="38"/>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see</w:t>
                      </w:r>
                      <w:r>
                        <w:rPr>
                          <w:rFonts w:ascii="Trebuchet MS"/>
                          <w:spacing w:val="-5"/>
                        </w:rPr>
                        <w:t xml:space="preserve"> </w:t>
                      </w:r>
                      <w:r>
                        <w:rPr>
                          <w:rFonts w:ascii="Trebuchet MS"/>
                          <w:spacing w:val="-2"/>
                        </w:rPr>
                        <w:t>what</w:t>
                      </w:r>
                      <w:r>
                        <w:rPr>
                          <w:rFonts w:ascii="Trebuchet MS"/>
                          <w:spacing w:val="40"/>
                        </w:rPr>
                        <w:t xml:space="preserve"> </w:t>
                      </w:r>
                      <w:r>
                        <w:rPr>
                          <w:rFonts w:ascii="Trebuchet MS"/>
                        </w:rPr>
                        <w:t>I've</w:t>
                      </w:r>
                      <w:r>
                        <w:rPr>
                          <w:rFonts w:ascii="Trebuchet MS"/>
                          <w:spacing w:val="-5"/>
                        </w:rPr>
                        <w:t xml:space="preserve"> </w:t>
                      </w:r>
                      <w:r>
                        <w:rPr>
                          <w:rFonts w:ascii="Trebuchet MS"/>
                        </w:rPr>
                        <w:t>done</w:t>
                      </w:r>
                      <w:r>
                        <w:rPr>
                          <w:rFonts w:ascii="Trebuchet MS"/>
                          <w:spacing w:val="-5"/>
                        </w:rPr>
                        <w:t xml:space="preserve"> </w:t>
                      </w:r>
                      <w:r>
                        <w:rPr>
                          <w:rFonts w:ascii="Trebuchet MS"/>
                          <w:spacing w:val="-2"/>
                        </w:rPr>
                        <w:t>before</w:t>
                      </w:r>
                    </w:p>
                  </w:txbxContent>
                </v:textbox>
              </v:shape>
            </w:pict>
          </mc:Fallback>
        </mc:AlternateContent>
      </w:r>
      <w:r>
        <w:rPr>
          <w:rFonts w:ascii="Trebuchet MS"/>
        </w:rPr>
        <mc:AlternateContent>
          <mc:Choice Requires="wps">
            <w:drawing>
              <wp:anchor distT="0" distB="0" distL="0" distR="0" simplePos="0" relativeHeight="251764736" behindDoc="1" locked="0" layoutInCell="1" allowOverlap="1">
                <wp:simplePos x="0" y="0"/>
                <wp:positionH relativeFrom="page">
                  <wp:posOffset>16188690</wp:posOffset>
                </wp:positionH>
                <wp:positionV relativeFrom="paragraph">
                  <wp:posOffset>92710</wp:posOffset>
                </wp:positionV>
                <wp:extent cx="541655" cy="151765"/>
                <wp:effectExtent l="0" t="0" r="0" b="0"/>
                <wp:wrapNone/>
                <wp:docPr id="294" name="Textbox 294"/>
                <wp:cNvGraphicFramePr/>
                <a:graphic xmlns:a="http://schemas.openxmlformats.org/drawingml/2006/main">
                  <a:graphicData uri="http://schemas.microsoft.com/office/word/2010/wordprocessingShape">
                    <wps:wsp>
                      <wps:cNvSpPr txBox="1"/>
                      <wps:spPr>
                        <a:xfrm>
                          <a:off x="0" y="0"/>
                          <a:ext cx="541655" cy="151765"/>
                        </a:xfrm>
                        <a:prstGeom prst="rect">
                          <a:avLst/>
                        </a:prstGeom>
                      </wps:spPr>
                      <wps:txbx>
                        <w:txbxContent>
                          <w:p w14:paraId="39956815">
                            <w:pPr>
                              <w:pStyle w:val="13"/>
                              <w:spacing w:line="247" w:lineRule="auto"/>
                              <w:ind w:right="-3" w:firstLine="13"/>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see</w:t>
                            </w:r>
                            <w:r>
                              <w:rPr>
                                <w:rFonts w:ascii="Trebuchet MS"/>
                                <w:spacing w:val="-5"/>
                              </w:rPr>
                              <w:t xml:space="preserve"> </w:t>
                            </w:r>
                            <w:r>
                              <w:rPr>
                                <w:rFonts w:ascii="Trebuchet MS"/>
                                <w:spacing w:val="-2"/>
                              </w:rPr>
                              <w:t>what</w:t>
                            </w:r>
                            <w:r>
                              <w:rPr>
                                <w:rFonts w:ascii="Trebuchet MS"/>
                                <w:spacing w:val="-6"/>
                              </w:rPr>
                              <w:t xml:space="preserve"> </w:t>
                            </w:r>
                            <w:r>
                              <w:rPr>
                                <w:rFonts w:ascii="Trebuchet MS"/>
                                <w:spacing w:val="-2"/>
                              </w:rPr>
                              <w:t>I</w:t>
                            </w:r>
                            <w:r>
                              <w:rPr>
                                <w:rFonts w:ascii="Trebuchet MS"/>
                                <w:spacing w:val="40"/>
                              </w:rPr>
                              <w:t xml:space="preserve"> </w:t>
                            </w:r>
                            <w:r>
                              <w:rPr>
                                <w:rFonts w:ascii="Trebuchet MS"/>
                              </w:rPr>
                              <w:t>could</w:t>
                            </w:r>
                            <w:r>
                              <w:rPr>
                                <w:rFonts w:ascii="Trebuchet MS"/>
                                <w:spacing w:val="-8"/>
                              </w:rPr>
                              <w:t xml:space="preserve"> </w:t>
                            </w:r>
                            <w:r>
                              <w:rPr>
                                <w:rFonts w:ascii="Trebuchet MS"/>
                              </w:rPr>
                              <w:t>be</w:t>
                            </w:r>
                            <w:r>
                              <w:rPr>
                                <w:rFonts w:ascii="Trebuchet MS"/>
                                <w:spacing w:val="-7"/>
                              </w:rPr>
                              <w:t xml:space="preserve"> </w:t>
                            </w:r>
                            <w:r>
                              <w:rPr>
                                <w:rFonts w:ascii="Trebuchet MS"/>
                              </w:rPr>
                              <w:t>doing</w:t>
                            </w:r>
                            <w:r>
                              <w:rPr>
                                <w:rFonts w:ascii="Trebuchet MS"/>
                                <w:spacing w:val="-7"/>
                              </w:rPr>
                              <w:t xml:space="preserve"> next</w:t>
                            </w:r>
                          </w:p>
                        </w:txbxContent>
                      </wps:txbx>
                      <wps:bodyPr wrap="square" lIns="0" tIns="0" rIns="0" bIns="0" rtlCol="0">
                        <a:noAutofit/>
                      </wps:bodyPr>
                    </wps:wsp>
                  </a:graphicData>
                </a:graphic>
              </wp:anchor>
            </w:drawing>
          </mc:Choice>
          <mc:Fallback>
            <w:pict>
              <v:shape id="Textbox 294" o:spid="_x0000_s1026" o:spt="202" type="#_x0000_t202" style="position:absolute;left:0pt;margin-left:1274.7pt;margin-top:7.3pt;height:11.95pt;width:42.65pt;mso-position-horizontal-relative:page;z-index:-251551744;mso-width-relative:page;mso-height-relative:page;" filled="f" stroked="f" coordsize="21600,21600" o:gfxdata="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SfpmU2wAAAAsBAAAPAAAAAAAAAAEAIAAAACIAAABkcnMvZG93bnJldi54bWxQSwECFAAU&#10;AAAACACHTuJASU5+LbUBAAB3AwAADgAAAAAAAAABACAAAAAqAQAAZHJzL2Uyb0RvYy54bWxQSwUG&#10;AAAAAAYABgBZAQAAUQUAAAAA&#10;">
                <v:fill on="f" focussize="0,0"/>
                <v:stroke on="f"/>
                <v:imagedata o:title=""/>
                <o:lock v:ext="edit" aspectratio="f"/>
                <v:textbox inset="0mm,0mm,0mm,0mm">
                  <w:txbxContent>
                    <w:p w14:paraId="39956815">
                      <w:pPr>
                        <w:pStyle w:val="13"/>
                        <w:spacing w:line="247" w:lineRule="auto"/>
                        <w:ind w:right="-3" w:firstLine="13"/>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see</w:t>
                      </w:r>
                      <w:r>
                        <w:rPr>
                          <w:rFonts w:ascii="Trebuchet MS"/>
                          <w:spacing w:val="-5"/>
                        </w:rPr>
                        <w:t xml:space="preserve"> </w:t>
                      </w:r>
                      <w:r>
                        <w:rPr>
                          <w:rFonts w:ascii="Trebuchet MS"/>
                          <w:spacing w:val="-2"/>
                        </w:rPr>
                        <w:t>what</w:t>
                      </w:r>
                      <w:r>
                        <w:rPr>
                          <w:rFonts w:ascii="Trebuchet MS"/>
                          <w:spacing w:val="-6"/>
                        </w:rPr>
                        <w:t xml:space="preserve"> </w:t>
                      </w:r>
                      <w:r>
                        <w:rPr>
                          <w:rFonts w:ascii="Trebuchet MS"/>
                          <w:spacing w:val="-2"/>
                        </w:rPr>
                        <w:t>I</w:t>
                      </w:r>
                      <w:r>
                        <w:rPr>
                          <w:rFonts w:ascii="Trebuchet MS"/>
                          <w:spacing w:val="40"/>
                        </w:rPr>
                        <w:t xml:space="preserve"> </w:t>
                      </w:r>
                      <w:r>
                        <w:rPr>
                          <w:rFonts w:ascii="Trebuchet MS"/>
                        </w:rPr>
                        <w:t>could</w:t>
                      </w:r>
                      <w:r>
                        <w:rPr>
                          <w:rFonts w:ascii="Trebuchet MS"/>
                          <w:spacing w:val="-8"/>
                        </w:rPr>
                        <w:t xml:space="preserve"> </w:t>
                      </w:r>
                      <w:r>
                        <w:rPr>
                          <w:rFonts w:ascii="Trebuchet MS"/>
                        </w:rPr>
                        <w:t>be</w:t>
                      </w:r>
                      <w:r>
                        <w:rPr>
                          <w:rFonts w:ascii="Trebuchet MS"/>
                          <w:spacing w:val="-7"/>
                        </w:rPr>
                        <w:t xml:space="preserve"> </w:t>
                      </w:r>
                      <w:r>
                        <w:rPr>
                          <w:rFonts w:ascii="Trebuchet MS"/>
                        </w:rPr>
                        <w:t>doing</w:t>
                      </w:r>
                      <w:r>
                        <w:rPr>
                          <w:rFonts w:ascii="Trebuchet MS"/>
                          <w:spacing w:val="-7"/>
                        </w:rPr>
                        <w:t xml:space="preserve"> next</w:t>
                      </w:r>
                    </w:p>
                  </w:txbxContent>
                </v:textbox>
              </v:shape>
            </w:pict>
          </mc:Fallback>
        </mc:AlternateContent>
      </w:r>
      <w:r>
        <w:rPr>
          <w:rFonts w:ascii="Trebuchet MS"/>
        </w:rPr>
        <mc:AlternateContent>
          <mc:Choice Requires="wps">
            <w:drawing>
              <wp:anchor distT="0" distB="0" distL="0" distR="0" simplePos="0" relativeHeight="251765760" behindDoc="1" locked="0" layoutInCell="1" allowOverlap="1">
                <wp:simplePos x="0" y="0"/>
                <wp:positionH relativeFrom="page">
                  <wp:posOffset>17545050</wp:posOffset>
                </wp:positionH>
                <wp:positionV relativeFrom="paragraph">
                  <wp:posOffset>92710</wp:posOffset>
                </wp:positionV>
                <wp:extent cx="570230" cy="151765"/>
                <wp:effectExtent l="0" t="0" r="0" b="0"/>
                <wp:wrapNone/>
                <wp:docPr id="295" name="Textbox 295"/>
                <wp:cNvGraphicFramePr/>
                <a:graphic xmlns:a="http://schemas.openxmlformats.org/drawingml/2006/main">
                  <a:graphicData uri="http://schemas.microsoft.com/office/word/2010/wordprocessingShape">
                    <wps:wsp>
                      <wps:cNvSpPr txBox="1"/>
                      <wps:spPr>
                        <a:xfrm>
                          <a:off x="0" y="0"/>
                          <a:ext cx="570230" cy="151765"/>
                        </a:xfrm>
                        <a:prstGeom prst="rect">
                          <a:avLst/>
                        </a:prstGeom>
                      </wps:spPr>
                      <wps:txbx>
                        <w:txbxContent>
                          <w:p w14:paraId="41F4CC41">
                            <w:pPr>
                              <w:pStyle w:val="13"/>
                              <w:spacing w:line="247" w:lineRule="auto"/>
                              <w:ind w:hanging="1"/>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see</w:t>
                            </w:r>
                            <w:r>
                              <w:rPr>
                                <w:rFonts w:ascii="Trebuchet MS"/>
                                <w:spacing w:val="-5"/>
                              </w:rPr>
                              <w:t xml:space="preserve"> </w:t>
                            </w:r>
                            <w:r>
                              <w:rPr>
                                <w:rFonts w:ascii="Trebuchet MS"/>
                                <w:spacing w:val="-2"/>
                              </w:rPr>
                              <w:t>ways</w:t>
                            </w:r>
                            <w:r>
                              <w:rPr>
                                <w:rFonts w:ascii="Trebuchet MS"/>
                                <w:spacing w:val="-6"/>
                              </w:rPr>
                              <w:t xml:space="preserve"> </w:t>
                            </w:r>
                            <w:r>
                              <w:rPr>
                                <w:rFonts w:ascii="Trebuchet MS"/>
                                <w:spacing w:val="-2"/>
                              </w:rPr>
                              <w:t>to</w:t>
                            </w:r>
                            <w:r>
                              <w:rPr>
                                <w:rFonts w:ascii="Trebuchet MS"/>
                                <w:spacing w:val="40"/>
                              </w:rPr>
                              <w:t xml:space="preserve"> </w:t>
                            </w:r>
                            <w:r>
                              <w:rPr>
                                <w:rFonts w:ascii="Trebuchet MS"/>
                                <w:spacing w:val="-2"/>
                              </w:rPr>
                              <w:t>enhance my</w:t>
                            </w:r>
                            <w:r>
                              <w:rPr>
                                <w:rFonts w:ascii="Trebuchet MS"/>
                                <w:spacing w:val="-1"/>
                              </w:rPr>
                              <w:t xml:space="preserve"> </w:t>
                            </w:r>
                            <w:r>
                              <w:rPr>
                                <w:rFonts w:ascii="Trebuchet MS"/>
                                <w:spacing w:val="-2"/>
                              </w:rPr>
                              <w:t>new</w:t>
                            </w:r>
                            <w:r>
                              <w:rPr>
                                <w:rFonts w:ascii="Trebuchet MS"/>
                                <w:spacing w:val="-1"/>
                              </w:rPr>
                              <w:t xml:space="preserve"> </w:t>
                            </w:r>
                            <w:r>
                              <w:rPr>
                                <w:rFonts w:ascii="Trebuchet MS"/>
                                <w:spacing w:val="-9"/>
                              </w:rPr>
                              <w:t>trip</w:t>
                            </w:r>
                          </w:p>
                        </w:txbxContent>
                      </wps:txbx>
                      <wps:bodyPr wrap="square" lIns="0" tIns="0" rIns="0" bIns="0" rtlCol="0">
                        <a:noAutofit/>
                      </wps:bodyPr>
                    </wps:wsp>
                  </a:graphicData>
                </a:graphic>
              </wp:anchor>
            </w:drawing>
          </mc:Choice>
          <mc:Fallback>
            <w:pict>
              <v:shape id="Textbox 295" o:spid="_x0000_s1026" o:spt="202" type="#_x0000_t202" style="position:absolute;left:0pt;margin-left:1381.5pt;margin-top:7.3pt;height:11.95pt;width:44.9pt;mso-position-horizontal-relative:page;z-index:-251550720;mso-width-relative:page;mso-height-relative:page;" filled="f" stroked="f" coordsize="21600,21600" o:gfxdata="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edAXNoAAAALAQAADwAAAAAAAAABACAAAAAiAAAAZHJzL2Rvd25yZXYueG1sUEsBAhQAFAAA&#10;AAgAh07iQLz5d3O0AQAAdwMAAA4AAAAAAAAAAQAgAAAAKQEAAGRycy9lMm9Eb2MueG1sUEsFBgAA&#10;AAAGAAYAWQEAAE8FAAAAAA==&#10;">
                <v:fill on="f" focussize="0,0"/>
                <v:stroke on="f"/>
                <v:imagedata o:title=""/>
                <o:lock v:ext="edit" aspectratio="f"/>
                <v:textbox inset="0mm,0mm,0mm,0mm">
                  <w:txbxContent>
                    <w:p w14:paraId="41F4CC41">
                      <w:pPr>
                        <w:pStyle w:val="13"/>
                        <w:spacing w:line="247" w:lineRule="auto"/>
                        <w:ind w:hanging="1"/>
                        <w:rPr>
                          <w:rFonts w:ascii="Trebuchet MS"/>
                        </w:rPr>
                      </w:pPr>
                      <w:r>
                        <w:rPr>
                          <w:rFonts w:ascii="Trebuchet MS"/>
                          <w:spacing w:val="-2"/>
                        </w:rPr>
                        <w:t>Help</w:t>
                      </w:r>
                      <w:r>
                        <w:rPr>
                          <w:rFonts w:ascii="Trebuchet MS"/>
                          <w:spacing w:val="-6"/>
                        </w:rPr>
                        <w:t xml:space="preserve"> </w:t>
                      </w:r>
                      <w:r>
                        <w:rPr>
                          <w:rFonts w:ascii="Trebuchet MS"/>
                          <w:spacing w:val="-2"/>
                        </w:rPr>
                        <w:t>me</w:t>
                      </w:r>
                      <w:r>
                        <w:rPr>
                          <w:rFonts w:ascii="Trebuchet MS"/>
                          <w:spacing w:val="-6"/>
                        </w:rPr>
                        <w:t xml:space="preserve"> </w:t>
                      </w:r>
                      <w:r>
                        <w:rPr>
                          <w:rFonts w:ascii="Trebuchet MS"/>
                          <w:spacing w:val="-2"/>
                        </w:rPr>
                        <w:t>see</w:t>
                      </w:r>
                      <w:r>
                        <w:rPr>
                          <w:rFonts w:ascii="Trebuchet MS"/>
                          <w:spacing w:val="-5"/>
                        </w:rPr>
                        <w:t xml:space="preserve"> </w:t>
                      </w:r>
                      <w:r>
                        <w:rPr>
                          <w:rFonts w:ascii="Trebuchet MS"/>
                          <w:spacing w:val="-2"/>
                        </w:rPr>
                        <w:t>ways</w:t>
                      </w:r>
                      <w:r>
                        <w:rPr>
                          <w:rFonts w:ascii="Trebuchet MS"/>
                          <w:spacing w:val="-6"/>
                        </w:rPr>
                        <w:t xml:space="preserve"> </w:t>
                      </w:r>
                      <w:r>
                        <w:rPr>
                          <w:rFonts w:ascii="Trebuchet MS"/>
                          <w:spacing w:val="-2"/>
                        </w:rPr>
                        <w:t>to</w:t>
                      </w:r>
                      <w:r>
                        <w:rPr>
                          <w:rFonts w:ascii="Trebuchet MS"/>
                          <w:spacing w:val="40"/>
                        </w:rPr>
                        <w:t xml:space="preserve"> </w:t>
                      </w:r>
                      <w:r>
                        <w:rPr>
                          <w:rFonts w:ascii="Trebuchet MS"/>
                          <w:spacing w:val="-2"/>
                        </w:rPr>
                        <w:t>enhance my</w:t>
                      </w:r>
                      <w:r>
                        <w:rPr>
                          <w:rFonts w:ascii="Trebuchet MS"/>
                          <w:spacing w:val="-1"/>
                        </w:rPr>
                        <w:t xml:space="preserve"> </w:t>
                      </w:r>
                      <w:r>
                        <w:rPr>
                          <w:rFonts w:ascii="Trebuchet MS"/>
                          <w:spacing w:val="-2"/>
                        </w:rPr>
                        <w:t>new</w:t>
                      </w:r>
                      <w:r>
                        <w:rPr>
                          <w:rFonts w:ascii="Trebuchet MS"/>
                          <w:spacing w:val="-1"/>
                        </w:rPr>
                        <w:t xml:space="preserve"> </w:t>
                      </w:r>
                      <w:r>
                        <w:rPr>
                          <w:rFonts w:ascii="Trebuchet MS"/>
                          <w:spacing w:val="-9"/>
                        </w:rPr>
                        <w:t>trip</w:t>
                      </w:r>
                    </w:p>
                  </w:txbxContent>
                </v:textbox>
              </v:shape>
            </w:pict>
          </mc:Fallback>
        </mc:AlternateContent>
      </w:r>
      <w:r>
        <w:rPr>
          <w:rFonts w:ascii="Trebuchet MS"/>
        </w:rPr>
        <mc:AlternateContent>
          <mc:Choice Requires="wps">
            <w:drawing>
              <wp:anchor distT="0" distB="0" distL="0" distR="0" simplePos="0" relativeHeight="251662336" behindDoc="0" locked="0" layoutInCell="1" allowOverlap="1">
                <wp:simplePos x="0" y="0"/>
                <wp:positionH relativeFrom="page">
                  <wp:posOffset>17518380</wp:posOffset>
                </wp:positionH>
                <wp:positionV relativeFrom="paragraph">
                  <wp:posOffset>-17780</wp:posOffset>
                </wp:positionV>
                <wp:extent cx="623570" cy="374015"/>
                <wp:effectExtent l="0" t="0" r="0" b="0"/>
                <wp:wrapNone/>
                <wp:docPr id="296" name="Textbox 29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432AC4C1">
                            <w:pPr>
                              <w:pStyle w:val="13"/>
                              <w:spacing w:before="1"/>
                              <w:rPr>
                                <w:color w:val="000000"/>
                              </w:rPr>
                            </w:pPr>
                          </w:p>
                          <w:p w14:paraId="2116072E">
                            <w:pPr>
                              <w:pStyle w:val="13"/>
                              <w:spacing w:before="1" w:line="259" w:lineRule="auto"/>
                              <w:ind w:left="97" w:right="95"/>
                              <w:jc w:val="center"/>
                              <w:rPr>
                                <w:color w:val="000000"/>
                              </w:rPr>
                            </w:pPr>
                            <w:r>
                              <w:rPr>
                                <w:color w:val="000000"/>
                                <w:spacing w:val="-2"/>
                              </w:rPr>
                              <w:t>Help</w:t>
                            </w:r>
                            <w:r>
                              <w:rPr>
                                <w:color w:val="000000"/>
                                <w:spacing w:val="-5"/>
                              </w:rPr>
                              <w:t xml:space="preserve"> </w:t>
                            </w:r>
                            <w:r>
                              <w:rPr>
                                <w:color w:val="000000"/>
                                <w:spacing w:val="-2"/>
                              </w:rPr>
                              <w:t>the</w:t>
                            </w:r>
                            <w:r>
                              <w:rPr>
                                <w:color w:val="000000"/>
                                <w:spacing w:val="-5"/>
                              </w:rPr>
                              <w:t xml:space="preserve"> </w:t>
                            </w:r>
                            <w:r>
                              <w:rPr>
                                <w:color w:val="000000"/>
                                <w:spacing w:val="-2"/>
                              </w:rPr>
                              <w:t>helpdesk</w:t>
                            </w:r>
                            <w:r>
                              <w:rPr>
                                <w:color w:val="000000"/>
                                <w:spacing w:val="40"/>
                              </w:rPr>
                              <w:t xml:space="preserve"> </w:t>
                            </w:r>
                            <w:r>
                              <w:rPr>
                                <w:color w:val="000000"/>
                              </w:rPr>
                              <w:t>add more ticket</w:t>
                            </w:r>
                            <w:r>
                              <w:rPr>
                                <w:color w:val="000000"/>
                                <w:spacing w:val="40"/>
                              </w:rPr>
                              <w:t xml:space="preserve"> </w:t>
                            </w:r>
                            <w:r>
                              <w:rPr>
                                <w:color w:val="000000"/>
                              </w:rPr>
                              <w:t>types</w:t>
                            </w:r>
                            <w:r>
                              <w:rPr>
                                <w:color w:val="000000"/>
                                <w:spacing w:val="-7"/>
                              </w:rPr>
                              <w:t xml:space="preserve"> </w:t>
                            </w:r>
                            <w:r>
                              <w:rPr>
                                <w:color w:val="000000"/>
                              </w:rPr>
                              <w:t>later.</w:t>
                            </w:r>
                          </w:p>
                        </w:txbxContent>
                      </wps:txbx>
                      <wps:bodyPr wrap="square" lIns="0" tIns="0" rIns="0" bIns="0" rtlCol="0">
                        <a:noAutofit/>
                      </wps:bodyPr>
                    </wps:wsp>
                  </a:graphicData>
                </a:graphic>
              </wp:anchor>
            </w:drawing>
          </mc:Choice>
          <mc:Fallback>
            <w:pict>
              <v:shape id="Textbox 296" o:spid="_x0000_s1026" o:spt="202" type="#_x0000_t202" style="position:absolute;left:0pt;margin-left:1379.4pt;margin-top:-1.4pt;height:29.45pt;width:49.1pt;mso-position-horizontal-relative:page;z-index:251662336;mso-width-relative:page;mso-height-relative:page;" fillcolor="#FFDF89" filled="t" stroked="f" coordsize="21600,21600" o:gfxdata="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vcVbtkAAAALAQAADwAAAAAAAAABACAAAAAi&#10;AAAAZHJzL2Rvd25yZXYueG1sUEsBAhQAFAAAAAgAh07iQD13XKTQAQAAqwMAAA4AAAAAAAAAAQAg&#10;AAAAKAEAAGRycy9lMm9Eb2MueG1sUEsFBgAAAAAGAAYAWQEAAGoFAAAAAA==&#10;">
                <v:fill on="t" focussize="0,0"/>
                <v:stroke on="f"/>
                <v:imagedata o:title=""/>
                <o:lock v:ext="edit" aspectratio="f"/>
                <v:textbox inset="0mm,0mm,0mm,0mm">
                  <w:txbxContent>
                    <w:p w14:paraId="432AC4C1">
                      <w:pPr>
                        <w:pStyle w:val="13"/>
                        <w:spacing w:before="1"/>
                        <w:rPr>
                          <w:color w:val="000000"/>
                        </w:rPr>
                      </w:pPr>
                    </w:p>
                    <w:p w14:paraId="2116072E">
                      <w:pPr>
                        <w:pStyle w:val="13"/>
                        <w:spacing w:before="1" w:line="259" w:lineRule="auto"/>
                        <w:ind w:left="97" w:right="95"/>
                        <w:jc w:val="center"/>
                        <w:rPr>
                          <w:color w:val="000000"/>
                        </w:rPr>
                      </w:pPr>
                      <w:r>
                        <w:rPr>
                          <w:color w:val="000000"/>
                          <w:spacing w:val="-2"/>
                        </w:rPr>
                        <w:t>Help</w:t>
                      </w:r>
                      <w:r>
                        <w:rPr>
                          <w:color w:val="000000"/>
                          <w:spacing w:val="-5"/>
                        </w:rPr>
                        <w:t xml:space="preserve"> </w:t>
                      </w:r>
                      <w:r>
                        <w:rPr>
                          <w:color w:val="000000"/>
                          <w:spacing w:val="-2"/>
                        </w:rPr>
                        <w:t>the</w:t>
                      </w:r>
                      <w:r>
                        <w:rPr>
                          <w:color w:val="000000"/>
                          <w:spacing w:val="-5"/>
                        </w:rPr>
                        <w:t xml:space="preserve"> </w:t>
                      </w:r>
                      <w:r>
                        <w:rPr>
                          <w:color w:val="000000"/>
                          <w:spacing w:val="-2"/>
                        </w:rPr>
                        <w:t>helpdesk</w:t>
                      </w:r>
                      <w:r>
                        <w:rPr>
                          <w:color w:val="000000"/>
                          <w:spacing w:val="40"/>
                        </w:rPr>
                        <w:t xml:space="preserve"> </w:t>
                      </w:r>
                      <w:r>
                        <w:rPr>
                          <w:color w:val="000000"/>
                        </w:rPr>
                        <w:t>add more ticket</w:t>
                      </w:r>
                      <w:r>
                        <w:rPr>
                          <w:color w:val="000000"/>
                          <w:spacing w:val="40"/>
                        </w:rPr>
                        <w:t xml:space="preserve"> </w:t>
                      </w:r>
                      <w:r>
                        <w:rPr>
                          <w:color w:val="000000"/>
                        </w:rPr>
                        <w:t>types</w:t>
                      </w:r>
                      <w:r>
                        <w:rPr>
                          <w:color w:val="000000"/>
                          <w:spacing w:val="-7"/>
                        </w:rPr>
                        <w:t xml:space="preserve"> </w:t>
                      </w:r>
                      <w:r>
                        <w:rPr>
                          <w:color w:val="000000"/>
                        </w:rPr>
                        <w:t>later.</w:t>
                      </w:r>
                    </w:p>
                  </w:txbxContent>
                </v:textbox>
              </v:shape>
            </w:pict>
          </mc:Fallback>
        </mc:AlternateContent>
      </w:r>
      <w:r>
        <w:rPr>
          <w:rFonts w:ascii="Trebuchet MS"/>
        </w:rPr>
        <mc:AlternateContent>
          <mc:Choice Requires="wps">
            <w:drawing>
              <wp:anchor distT="0" distB="0" distL="0" distR="0" simplePos="0" relativeHeight="251663360" behindDoc="0" locked="0" layoutInCell="1" allowOverlap="1">
                <wp:simplePos x="0" y="0"/>
                <wp:positionH relativeFrom="page">
                  <wp:posOffset>16147415</wp:posOffset>
                </wp:positionH>
                <wp:positionV relativeFrom="paragraph">
                  <wp:posOffset>-17780</wp:posOffset>
                </wp:positionV>
                <wp:extent cx="623570" cy="374015"/>
                <wp:effectExtent l="0" t="0" r="0" b="0"/>
                <wp:wrapNone/>
                <wp:docPr id="297" name="Textbox 29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7CA7FBA8">
                            <w:pPr>
                              <w:pStyle w:val="13"/>
                              <w:spacing w:before="1"/>
                              <w:rPr>
                                <w:color w:val="000000"/>
                              </w:rPr>
                            </w:pPr>
                          </w:p>
                          <w:p w14:paraId="46CA8FDB">
                            <w:pPr>
                              <w:pStyle w:val="13"/>
                              <w:spacing w:before="1" w:line="259" w:lineRule="auto"/>
                              <w:ind w:left="106" w:right="104"/>
                              <w:jc w:val="center"/>
                              <w:rPr>
                                <w:color w:val="000000"/>
                              </w:rPr>
                            </w:pPr>
                            <w:r>
                              <w:rPr>
                                <w:color w:val="000000"/>
                              </w:rPr>
                              <w:t>Help</w:t>
                            </w:r>
                            <w:r>
                              <w:rPr>
                                <w:color w:val="000000"/>
                                <w:spacing w:val="-7"/>
                              </w:rPr>
                              <w:t xml:space="preserve"> </w:t>
                            </w:r>
                            <w:r>
                              <w:rPr>
                                <w:color w:val="000000"/>
                              </w:rPr>
                              <w:t>IT</w:t>
                            </w:r>
                            <w:r>
                              <w:rPr>
                                <w:color w:val="000000"/>
                                <w:spacing w:val="-7"/>
                              </w:rPr>
                              <w:t xml:space="preserve"> </w:t>
                            </w:r>
                            <w:r>
                              <w:rPr>
                                <w:color w:val="000000"/>
                              </w:rPr>
                              <w:t>staff</w:t>
                            </w:r>
                            <w:r>
                              <w:rPr>
                                <w:color w:val="000000"/>
                                <w:spacing w:val="-6"/>
                              </w:rPr>
                              <w:t xml:space="preserve"> </w:t>
                            </w:r>
                            <w:r>
                              <w:rPr>
                                <w:color w:val="000000"/>
                              </w:rPr>
                              <w:t>track</w:t>
                            </w:r>
                            <w:r>
                              <w:rPr>
                                <w:color w:val="000000"/>
                                <w:spacing w:val="40"/>
                              </w:rPr>
                              <w:t xml:space="preserve"> </w:t>
                            </w:r>
                            <w:r>
                              <w:rPr>
                                <w:color w:val="000000"/>
                              </w:rPr>
                              <w:t>tickets with SLA</w:t>
                            </w:r>
                            <w:r>
                              <w:rPr>
                                <w:color w:val="000000"/>
                                <w:spacing w:val="40"/>
                              </w:rPr>
                              <w:t xml:space="preserve"> </w:t>
                            </w:r>
                            <w:r>
                              <w:rPr>
                                <w:color w:val="000000"/>
                                <w:spacing w:val="-2"/>
                              </w:rPr>
                              <w:t>tracking.</w:t>
                            </w:r>
                          </w:p>
                        </w:txbxContent>
                      </wps:txbx>
                      <wps:bodyPr wrap="square" lIns="0" tIns="0" rIns="0" bIns="0" rtlCol="0">
                        <a:noAutofit/>
                      </wps:bodyPr>
                    </wps:wsp>
                  </a:graphicData>
                </a:graphic>
              </wp:anchor>
            </w:drawing>
          </mc:Choice>
          <mc:Fallback>
            <w:pict>
              <v:shape id="Textbox 297" o:spid="_x0000_s1026" o:spt="202" type="#_x0000_t202" style="position:absolute;left:0pt;margin-left:1271.45pt;margin-top:-1.4pt;height:29.45pt;width:49.1pt;mso-position-horizontal-relative:page;z-index:251663360;mso-width-relative:page;mso-height-relative:page;" fillcolor="#FFDF89" filled="t" stroked="f" coordsize="21600,21600" o:gfxdata="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XKn0dkAAAALAQAADwAAAAAAAAABACAAAAAi&#10;AAAAZHJzL2Rvd25yZXYueG1sUEsBAhQAFAAAAAgAh07iQCBSYXDQAQAAqwMAAA4AAAAAAAAAAQAg&#10;AAAAKAEAAGRycy9lMm9Eb2MueG1sUEsFBgAAAAAGAAYAWQEAAGoFAAAAAA==&#10;">
                <v:fill on="t" focussize="0,0"/>
                <v:stroke on="f"/>
                <v:imagedata o:title=""/>
                <o:lock v:ext="edit" aspectratio="f"/>
                <v:textbox inset="0mm,0mm,0mm,0mm">
                  <w:txbxContent>
                    <w:p w14:paraId="7CA7FBA8">
                      <w:pPr>
                        <w:pStyle w:val="13"/>
                        <w:spacing w:before="1"/>
                        <w:rPr>
                          <w:color w:val="000000"/>
                        </w:rPr>
                      </w:pPr>
                    </w:p>
                    <w:p w14:paraId="46CA8FDB">
                      <w:pPr>
                        <w:pStyle w:val="13"/>
                        <w:spacing w:before="1" w:line="259" w:lineRule="auto"/>
                        <w:ind w:left="106" w:right="104"/>
                        <w:jc w:val="center"/>
                        <w:rPr>
                          <w:color w:val="000000"/>
                        </w:rPr>
                      </w:pPr>
                      <w:r>
                        <w:rPr>
                          <w:color w:val="000000"/>
                        </w:rPr>
                        <w:t>Help</w:t>
                      </w:r>
                      <w:r>
                        <w:rPr>
                          <w:color w:val="000000"/>
                          <w:spacing w:val="-7"/>
                        </w:rPr>
                        <w:t xml:space="preserve"> </w:t>
                      </w:r>
                      <w:r>
                        <w:rPr>
                          <w:color w:val="000000"/>
                        </w:rPr>
                        <w:t>IT</w:t>
                      </w:r>
                      <w:r>
                        <w:rPr>
                          <w:color w:val="000000"/>
                          <w:spacing w:val="-7"/>
                        </w:rPr>
                        <w:t xml:space="preserve"> </w:t>
                      </w:r>
                      <w:r>
                        <w:rPr>
                          <w:color w:val="000000"/>
                        </w:rPr>
                        <w:t>staff</w:t>
                      </w:r>
                      <w:r>
                        <w:rPr>
                          <w:color w:val="000000"/>
                          <w:spacing w:val="-6"/>
                        </w:rPr>
                        <w:t xml:space="preserve"> </w:t>
                      </w:r>
                      <w:r>
                        <w:rPr>
                          <w:color w:val="000000"/>
                        </w:rPr>
                        <w:t>track</w:t>
                      </w:r>
                      <w:r>
                        <w:rPr>
                          <w:color w:val="000000"/>
                          <w:spacing w:val="40"/>
                        </w:rPr>
                        <w:t xml:space="preserve"> </w:t>
                      </w:r>
                      <w:r>
                        <w:rPr>
                          <w:color w:val="000000"/>
                        </w:rPr>
                        <w:t>tickets with SLA</w:t>
                      </w:r>
                      <w:r>
                        <w:rPr>
                          <w:color w:val="000000"/>
                          <w:spacing w:val="40"/>
                        </w:rPr>
                        <w:t xml:space="preserve"> </w:t>
                      </w:r>
                      <w:r>
                        <w:rPr>
                          <w:color w:val="000000"/>
                          <w:spacing w:val="-2"/>
                        </w:rPr>
                        <w:t>tracking.</w:t>
                      </w:r>
                    </w:p>
                  </w:txbxContent>
                </v:textbox>
              </v:shape>
            </w:pict>
          </mc:Fallback>
        </mc:AlternateContent>
      </w:r>
      <w:r>
        <w:rPr>
          <w:rFonts w:ascii="Trebuchet MS"/>
        </w:rPr>
        <mc:AlternateContent>
          <mc:Choice Requires="wps">
            <w:drawing>
              <wp:anchor distT="0" distB="0" distL="0" distR="0" simplePos="0" relativeHeight="251663360" behindDoc="0" locked="0" layoutInCell="1" allowOverlap="1">
                <wp:simplePos x="0" y="0"/>
                <wp:positionH relativeFrom="page">
                  <wp:posOffset>15462250</wp:posOffset>
                </wp:positionH>
                <wp:positionV relativeFrom="paragraph">
                  <wp:posOffset>-17780</wp:posOffset>
                </wp:positionV>
                <wp:extent cx="623570" cy="374015"/>
                <wp:effectExtent l="0" t="0" r="0" b="0"/>
                <wp:wrapNone/>
                <wp:docPr id="298" name="Textbox 29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31E3B01C">
                            <w:pPr>
                              <w:pStyle w:val="13"/>
                              <w:spacing w:before="54" w:line="259" w:lineRule="auto"/>
                              <w:ind w:left="95" w:right="93"/>
                              <w:jc w:val="center"/>
                              <w:rPr>
                                <w:color w:val="000000"/>
                              </w:rPr>
                            </w:pPr>
                            <w:r>
                              <w:rPr>
                                <w:color w:val="000000"/>
                              </w:rPr>
                              <w:t>Help IT staff</w:t>
                            </w:r>
                            <w:r>
                              <w:rPr>
                                <w:color w:val="000000"/>
                                <w:spacing w:val="40"/>
                              </w:rPr>
                              <w:t xml:space="preserve"> </w:t>
                            </w:r>
                            <w:r>
                              <w:rPr>
                                <w:color w:val="000000"/>
                              </w:rPr>
                              <w:t>handle</w:t>
                            </w:r>
                            <w:r>
                              <w:rPr>
                                <w:color w:val="000000"/>
                                <w:spacing w:val="-7"/>
                              </w:rPr>
                              <w:t xml:space="preserve"> </w:t>
                            </w:r>
                            <w:r>
                              <w:rPr>
                                <w:color w:val="000000"/>
                              </w:rPr>
                              <w:t>more</w:t>
                            </w:r>
                            <w:r>
                              <w:rPr>
                                <w:color w:val="000000"/>
                                <w:spacing w:val="40"/>
                              </w:rPr>
                              <w:t xml:space="preserve"> </w:t>
                            </w:r>
                            <w:r>
                              <w:rPr>
                                <w:color w:val="000000"/>
                                <w:spacing w:val="-2"/>
                              </w:rPr>
                              <w:t>requests</w:t>
                            </w:r>
                            <w:r>
                              <w:rPr>
                                <w:color w:val="000000"/>
                                <w:spacing w:val="-5"/>
                              </w:rPr>
                              <w:t xml:space="preserve"> </w:t>
                            </w:r>
                            <w:r>
                              <w:rPr>
                                <w:color w:val="000000"/>
                                <w:spacing w:val="-2"/>
                              </w:rPr>
                              <w:t>as</w:t>
                            </w:r>
                            <w:r>
                              <w:rPr>
                                <w:color w:val="000000"/>
                                <w:spacing w:val="-5"/>
                              </w:rPr>
                              <w:t xml:space="preserve"> </w:t>
                            </w:r>
                            <w:r>
                              <w:rPr>
                                <w:color w:val="000000"/>
                                <w:spacing w:val="-2"/>
                              </w:rPr>
                              <w:t>they</w:t>
                            </w:r>
                            <w:r>
                              <w:rPr>
                                <w:color w:val="000000"/>
                                <w:spacing w:val="40"/>
                              </w:rPr>
                              <w:t xml:space="preserve"> </w:t>
                            </w:r>
                            <w:r>
                              <w:rPr>
                                <w:color w:val="000000"/>
                                <w:spacing w:val="-2"/>
                              </w:rPr>
                              <w:t>grow.</w:t>
                            </w:r>
                          </w:p>
                        </w:txbxContent>
                      </wps:txbx>
                      <wps:bodyPr wrap="square" lIns="0" tIns="0" rIns="0" bIns="0" rtlCol="0">
                        <a:noAutofit/>
                      </wps:bodyPr>
                    </wps:wsp>
                  </a:graphicData>
                </a:graphic>
              </wp:anchor>
            </w:drawing>
          </mc:Choice>
          <mc:Fallback>
            <w:pict>
              <v:shape id="Textbox 298" o:spid="_x0000_s1026" o:spt="202" type="#_x0000_t202" style="position:absolute;left:0pt;margin-left:1217.5pt;margin-top:-1.4pt;height:29.45pt;width:49.1pt;mso-position-horizontal-relative:page;z-index:251663360;mso-width-relative:page;mso-height-relative:page;" fillcolor="#FFDF89" filled="t" stroked="f" coordsize="21600,21600" o:gfxdata="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87k002QAAAAsBAAAPAAAAAAAAAAEAIAAAACIA&#10;AABkcnMvZG93bnJldi54bWxQSwECFAAUAAAACACHTuJAHZQdJs8BAACrAwAADgAAAAAAAAABACAA&#10;AAAoAQAAZHJzL2Uyb0RvYy54bWxQSwUGAAAAAAYABgBZAQAAaQUAAAAA&#10;">
                <v:fill on="t" focussize="0,0"/>
                <v:stroke on="f"/>
                <v:imagedata o:title=""/>
                <o:lock v:ext="edit" aspectratio="f"/>
                <v:textbox inset="0mm,0mm,0mm,0mm">
                  <w:txbxContent>
                    <w:p w14:paraId="31E3B01C">
                      <w:pPr>
                        <w:pStyle w:val="13"/>
                        <w:spacing w:before="54" w:line="259" w:lineRule="auto"/>
                        <w:ind w:left="95" w:right="93"/>
                        <w:jc w:val="center"/>
                        <w:rPr>
                          <w:color w:val="000000"/>
                        </w:rPr>
                      </w:pPr>
                      <w:r>
                        <w:rPr>
                          <w:color w:val="000000"/>
                        </w:rPr>
                        <w:t>Help IT staff</w:t>
                      </w:r>
                      <w:r>
                        <w:rPr>
                          <w:color w:val="000000"/>
                          <w:spacing w:val="40"/>
                        </w:rPr>
                        <w:t xml:space="preserve"> </w:t>
                      </w:r>
                      <w:r>
                        <w:rPr>
                          <w:color w:val="000000"/>
                        </w:rPr>
                        <w:t>handle</w:t>
                      </w:r>
                      <w:r>
                        <w:rPr>
                          <w:color w:val="000000"/>
                          <w:spacing w:val="-7"/>
                        </w:rPr>
                        <w:t xml:space="preserve"> </w:t>
                      </w:r>
                      <w:r>
                        <w:rPr>
                          <w:color w:val="000000"/>
                        </w:rPr>
                        <w:t>more</w:t>
                      </w:r>
                      <w:r>
                        <w:rPr>
                          <w:color w:val="000000"/>
                          <w:spacing w:val="40"/>
                        </w:rPr>
                        <w:t xml:space="preserve"> </w:t>
                      </w:r>
                      <w:r>
                        <w:rPr>
                          <w:color w:val="000000"/>
                          <w:spacing w:val="-2"/>
                        </w:rPr>
                        <w:t>requests</w:t>
                      </w:r>
                      <w:r>
                        <w:rPr>
                          <w:color w:val="000000"/>
                          <w:spacing w:val="-5"/>
                        </w:rPr>
                        <w:t xml:space="preserve"> </w:t>
                      </w:r>
                      <w:r>
                        <w:rPr>
                          <w:color w:val="000000"/>
                          <w:spacing w:val="-2"/>
                        </w:rPr>
                        <w:t>as</w:t>
                      </w:r>
                      <w:r>
                        <w:rPr>
                          <w:color w:val="000000"/>
                          <w:spacing w:val="-5"/>
                        </w:rPr>
                        <w:t xml:space="preserve"> </w:t>
                      </w:r>
                      <w:r>
                        <w:rPr>
                          <w:color w:val="000000"/>
                          <w:spacing w:val="-2"/>
                        </w:rPr>
                        <w:t>they</w:t>
                      </w:r>
                      <w:r>
                        <w:rPr>
                          <w:color w:val="000000"/>
                          <w:spacing w:val="40"/>
                        </w:rPr>
                        <w:t xml:space="preserve"> </w:t>
                      </w:r>
                      <w:r>
                        <w:rPr>
                          <w:color w:val="000000"/>
                          <w:spacing w:val="-2"/>
                        </w:rPr>
                        <w:t>grow.</w:t>
                      </w:r>
                    </w:p>
                  </w:txbxContent>
                </v:textbox>
              </v:shape>
            </w:pict>
          </mc:Fallback>
        </mc:AlternateContent>
      </w:r>
      <w:r>
        <w:rPr>
          <w:rFonts w:ascii="Trebuchet MS"/>
        </w:rPr>
        <mc:AlternateContent>
          <mc:Choice Requires="wps">
            <w:drawing>
              <wp:anchor distT="0" distB="0" distL="0" distR="0" simplePos="0" relativeHeight="251664384" behindDoc="0" locked="0" layoutInCell="1" allowOverlap="1">
                <wp:simplePos x="0" y="0"/>
                <wp:positionH relativeFrom="page">
                  <wp:posOffset>14452600</wp:posOffset>
                </wp:positionH>
                <wp:positionV relativeFrom="paragraph">
                  <wp:posOffset>-17780</wp:posOffset>
                </wp:positionV>
                <wp:extent cx="623570" cy="374015"/>
                <wp:effectExtent l="0" t="0" r="0" b="0"/>
                <wp:wrapNone/>
                <wp:docPr id="299" name="Textbox 29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774A57F8">
                            <w:pPr>
                              <w:pStyle w:val="13"/>
                              <w:spacing w:before="1"/>
                              <w:rPr>
                                <w:color w:val="000000"/>
                              </w:rPr>
                            </w:pPr>
                          </w:p>
                          <w:p w14:paraId="73792CEE">
                            <w:pPr>
                              <w:pStyle w:val="13"/>
                              <w:spacing w:before="1" w:line="259" w:lineRule="auto"/>
                              <w:ind w:left="116" w:right="113"/>
                              <w:jc w:val="center"/>
                              <w:rPr>
                                <w:color w:val="000000"/>
                              </w:rPr>
                            </w:pPr>
                            <w:r>
                              <w:rPr>
                                <w:color w:val="000000"/>
                              </w:rPr>
                              <w:t>Help IT staff</w:t>
                            </w:r>
                            <w:r>
                              <w:rPr>
                                <w:color w:val="000000"/>
                                <w:spacing w:val="40"/>
                              </w:rPr>
                              <w:t xml:space="preserve"> </w:t>
                            </w:r>
                            <w:r>
                              <w:rPr>
                                <w:color w:val="000000"/>
                              </w:rPr>
                              <w:t>process</w:t>
                            </w:r>
                            <w:r>
                              <w:rPr>
                                <w:color w:val="000000"/>
                                <w:spacing w:val="-7"/>
                              </w:rPr>
                              <w:t xml:space="preserve"> </w:t>
                            </w:r>
                            <w:r>
                              <w:rPr>
                                <w:color w:val="000000"/>
                              </w:rPr>
                              <w:t>my</w:t>
                            </w:r>
                            <w:r>
                              <w:rPr>
                                <w:color w:val="000000"/>
                                <w:spacing w:val="40"/>
                              </w:rPr>
                              <w:t xml:space="preserve"> </w:t>
                            </w:r>
                            <w:r>
                              <w:rPr>
                                <w:color w:val="000000"/>
                                <w:spacing w:val="-2"/>
                              </w:rPr>
                              <w:t>request</w:t>
                            </w:r>
                            <w:r>
                              <w:rPr>
                                <w:color w:val="000000"/>
                                <w:spacing w:val="-5"/>
                              </w:rPr>
                              <w:t xml:space="preserve"> </w:t>
                            </w:r>
                            <w:r>
                              <w:rPr>
                                <w:color w:val="000000"/>
                                <w:spacing w:val="-2"/>
                              </w:rPr>
                              <w:t>faster.</w:t>
                            </w:r>
                          </w:p>
                        </w:txbxContent>
                      </wps:txbx>
                      <wps:bodyPr wrap="square" lIns="0" tIns="0" rIns="0" bIns="0" rtlCol="0">
                        <a:noAutofit/>
                      </wps:bodyPr>
                    </wps:wsp>
                  </a:graphicData>
                </a:graphic>
              </wp:anchor>
            </w:drawing>
          </mc:Choice>
          <mc:Fallback>
            <w:pict>
              <v:shape id="Textbox 299" o:spid="_x0000_s1026" o:spt="202" type="#_x0000_t202" style="position:absolute;left:0pt;margin-left:1138pt;margin-top:-1.4pt;height:29.45pt;width:49.1pt;mso-position-horizontal-relative:page;z-index:251664384;mso-width-relative:page;mso-height-relative:page;" fillcolor="#FFDF89" filled="t" stroked="f" coordsize="21600,21600" o:gfxdata="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tgDndkAAAALAQAADwAAAAAAAAABACAAAAAi&#10;AAAAZHJzL2Rvd25yZXYueG1sUEsBAhQAFAAAAAgAh07iQACxIPLQAQAAqwMAAA4AAAAAAAAAAQAg&#10;AAAAKAEAAGRycy9lMm9Eb2MueG1sUEsFBgAAAAAGAAYAWQEAAGoFAAAAAA==&#10;">
                <v:fill on="t" focussize="0,0"/>
                <v:stroke on="f"/>
                <v:imagedata o:title=""/>
                <o:lock v:ext="edit" aspectratio="f"/>
                <v:textbox inset="0mm,0mm,0mm,0mm">
                  <w:txbxContent>
                    <w:p w14:paraId="774A57F8">
                      <w:pPr>
                        <w:pStyle w:val="13"/>
                        <w:spacing w:before="1"/>
                        <w:rPr>
                          <w:color w:val="000000"/>
                        </w:rPr>
                      </w:pPr>
                    </w:p>
                    <w:p w14:paraId="73792CEE">
                      <w:pPr>
                        <w:pStyle w:val="13"/>
                        <w:spacing w:before="1" w:line="259" w:lineRule="auto"/>
                        <w:ind w:left="116" w:right="113"/>
                        <w:jc w:val="center"/>
                        <w:rPr>
                          <w:color w:val="000000"/>
                        </w:rPr>
                      </w:pPr>
                      <w:r>
                        <w:rPr>
                          <w:color w:val="000000"/>
                        </w:rPr>
                        <w:t>Help IT staff</w:t>
                      </w:r>
                      <w:r>
                        <w:rPr>
                          <w:color w:val="000000"/>
                          <w:spacing w:val="40"/>
                        </w:rPr>
                        <w:t xml:space="preserve"> </w:t>
                      </w:r>
                      <w:r>
                        <w:rPr>
                          <w:color w:val="000000"/>
                        </w:rPr>
                        <w:t>process</w:t>
                      </w:r>
                      <w:r>
                        <w:rPr>
                          <w:color w:val="000000"/>
                          <w:spacing w:val="-7"/>
                        </w:rPr>
                        <w:t xml:space="preserve"> </w:t>
                      </w:r>
                      <w:r>
                        <w:rPr>
                          <w:color w:val="000000"/>
                        </w:rPr>
                        <w:t>my</w:t>
                      </w:r>
                      <w:r>
                        <w:rPr>
                          <w:color w:val="000000"/>
                          <w:spacing w:val="40"/>
                        </w:rPr>
                        <w:t xml:space="preserve"> </w:t>
                      </w:r>
                      <w:r>
                        <w:rPr>
                          <w:color w:val="000000"/>
                          <w:spacing w:val="-2"/>
                        </w:rPr>
                        <w:t>request</w:t>
                      </w:r>
                      <w:r>
                        <w:rPr>
                          <w:color w:val="000000"/>
                          <w:spacing w:val="-5"/>
                        </w:rPr>
                        <w:t xml:space="preserve"> </w:t>
                      </w:r>
                      <w:r>
                        <w:rPr>
                          <w:color w:val="000000"/>
                          <w:spacing w:val="-2"/>
                        </w:rPr>
                        <w:t>faster.</w:t>
                      </w:r>
                    </w:p>
                  </w:txbxContent>
                </v:textbox>
              </v:shape>
            </w:pict>
          </mc:Fallback>
        </mc:AlternateContent>
      </w:r>
      <w:r>
        <w:rPr>
          <w:rFonts w:ascii="Trebuchet MS"/>
        </w:rPr>
        <mc:AlternateContent>
          <mc:Choice Requires="wps">
            <w:drawing>
              <wp:anchor distT="0" distB="0" distL="0" distR="0" simplePos="0" relativeHeight="251664384" behindDoc="0" locked="0" layoutInCell="1" allowOverlap="1">
                <wp:simplePos x="0" y="0"/>
                <wp:positionH relativeFrom="page">
                  <wp:posOffset>13081635</wp:posOffset>
                </wp:positionH>
                <wp:positionV relativeFrom="paragraph">
                  <wp:posOffset>-17780</wp:posOffset>
                </wp:positionV>
                <wp:extent cx="623570" cy="374015"/>
                <wp:effectExtent l="0" t="0" r="0" b="0"/>
                <wp:wrapNone/>
                <wp:docPr id="300" name="Textbox 30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1BEE64B6">
                            <w:pPr>
                              <w:pStyle w:val="13"/>
                              <w:spacing w:before="54" w:line="259" w:lineRule="auto"/>
                              <w:ind w:left="84" w:right="82"/>
                              <w:jc w:val="center"/>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know</w:t>
                            </w:r>
                            <w:r>
                              <w:rPr>
                                <w:color w:val="000000"/>
                                <w:spacing w:val="-6"/>
                              </w:rPr>
                              <w:t xml:space="preserve"> </w:t>
                            </w:r>
                            <w:r>
                              <w:rPr>
                                <w:color w:val="000000"/>
                              </w:rPr>
                              <w:t>that</w:t>
                            </w:r>
                            <w:r>
                              <w:rPr>
                                <w:color w:val="000000"/>
                                <w:spacing w:val="40"/>
                              </w:rPr>
                              <w:t xml:space="preserve"> </w:t>
                            </w:r>
                            <w:r>
                              <w:rPr>
                                <w:color w:val="000000"/>
                              </w:rPr>
                              <w:t>my request was</w:t>
                            </w:r>
                            <w:r>
                              <w:rPr>
                                <w:color w:val="000000"/>
                                <w:spacing w:val="40"/>
                              </w:rPr>
                              <w:t xml:space="preserve"> </w:t>
                            </w:r>
                            <w:r>
                              <w:rPr>
                                <w:color w:val="000000"/>
                                <w:spacing w:val="-2"/>
                              </w:rPr>
                              <w:t>successfully</w:t>
                            </w:r>
                            <w:r>
                              <w:rPr>
                                <w:color w:val="000000"/>
                                <w:spacing w:val="40"/>
                              </w:rPr>
                              <w:t xml:space="preserve"> </w:t>
                            </w:r>
                            <w:r>
                              <w:rPr>
                                <w:color w:val="000000"/>
                                <w:spacing w:val="-2"/>
                              </w:rPr>
                              <w:t>submitted.</w:t>
                            </w:r>
                          </w:p>
                        </w:txbxContent>
                      </wps:txbx>
                      <wps:bodyPr wrap="square" lIns="0" tIns="0" rIns="0" bIns="0" rtlCol="0">
                        <a:noAutofit/>
                      </wps:bodyPr>
                    </wps:wsp>
                  </a:graphicData>
                </a:graphic>
              </wp:anchor>
            </w:drawing>
          </mc:Choice>
          <mc:Fallback>
            <w:pict>
              <v:shape id="Textbox 300" o:spid="_x0000_s1026" o:spt="202" type="#_x0000_t202" style="position:absolute;left:0pt;margin-left:1030.05pt;margin-top:-1.4pt;height:29.45pt;width:49.1pt;mso-position-horizontal-relative:page;z-index:251664384;mso-width-relative:page;mso-height-relative:page;" fillcolor="#FFDF89" filled="t" stroked="f" coordsize="21600,21600" o:gfxdata="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ZDnEs2QAAAAsBAAAPAAAAAAAAAAEAIAAAACIA&#10;AABkcnMvZG93bnJldi54bWxQSwECFAAUAAAACACHTuJASB2LTs8BAACrAwAADgAAAAAAAAABACAA&#10;AAAoAQAAZHJzL2Uyb0RvYy54bWxQSwUGAAAAAAYABgBZAQAAaQUAAAAA&#10;">
                <v:fill on="t" focussize="0,0"/>
                <v:stroke on="f"/>
                <v:imagedata o:title=""/>
                <o:lock v:ext="edit" aspectratio="f"/>
                <v:textbox inset="0mm,0mm,0mm,0mm">
                  <w:txbxContent>
                    <w:p w14:paraId="1BEE64B6">
                      <w:pPr>
                        <w:pStyle w:val="13"/>
                        <w:spacing w:before="54" w:line="259" w:lineRule="auto"/>
                        <w:ind w:left="84" w:right="82"/>
                        <w:jc w:val="center"/>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know</w:t>
                      </w:r>
                      <w:r>
                        <w:rPr>
                          <w:color w:val="000000"/>
                          <w:spacing w:val="-6"/>
                        </w:rPr>
                        <w:t xml:space="preserve"> </w:t>
                      </w:r>
                      <w:r>
                        <w:rPr>
                          <w:color w:val="000000"/>
                        </w:rPr>
                        <w:t>that</w:t>
                      </w:r>
                      <w:r>
                        <w:rPr>
                          <w:color w:val="000000"/>
                          <w:spacing w:val="40"/>
                        </w:rPr>
                        <w:t xml:space="preserve"> </w:t>
                      </w:r>
                      <w:r>
                        <w:rPr>
                          <w:color w:val="000000"/>
                        </w:rPr>
                        <w:t>my request was</w:t>
                      </w:r>
                      <w:r>
                        <w:rPr>
                          <w:color w:val="000000"/>
                          <w:spacing w:val="40"/>
                        </w:rPr>
                        <w:t xml:space="preserve"> </w:t>
                      </w:r>
                      <w:r>
                        <w:rPr>
                          <w:color w:val="000000"/>
                          <w:spacing w:val="-2"/>
                        </w:rPr>
                        <w:t>successfully</w:t>
                      </w:r>
                      <w:r>
                        <w:rPr>
                          <w:color w:val="000000"/>
                          <w:spacing w:val="40"/>
                        </w:rPr>
                        <w:t xml:space="preserve"> </w:t>
                      </w:r>
                      <w:r>
                        <w:rPr>
                          <w:color w:val="000000"/>
                          <w:spacing w:val="-2"/>
                        </w:rPr>
                        <w:t>submitted.</w:t>
                      </w:r>
                    </w:p>
                  </w:txbxContent>
                </v:textbox>
              </v:shape>
            </w:pict>
          </mc:Fallback>
        </mc:AlternateContent>
      </w:r>
      <w:r>
        <w:rPr>
          <w:rFonts w:ascii="Trebuchet MS"/>
        </w:rPr>
        <mc:AlternateContent>
          <mc:Choice Requires="wps">
            <w:drawing>
              <wp:anchor distT="0" distB="0" distL="0" distR="0" simplePos="0" relativeHeight="251665408" behindDoc="0" locked="0" layoutInCell="1" allowOverlap="1">
                <wp:simplePos x="0" y="0"/>
                <wp:positionH relativeFrom="page">
                  <wp:posOffset>12070715</wp:posOffset>
                </wp:positionH>
                <wp:positionV relativeFrom="paragraph">
                  <wp:posOffset>-17780</wp:posOffset>
                </wp:positionV>
                <wp:extent cx="623570" cy="374015"/>
                <wp:effectExtent l="0" t="0" r="0" b="0"/>
                <wp:wrapNone/>
                <wp:docPr id="301" name="Textbox 30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3B224FDC">
                            <w:pPr>
                              <w:pStyle w:val="13"/>
                              <w:spacing w:before="1"/>
                              <w:rPr>
                                <w:color w:val="000000"/>
                              </w:rPr>
                            </w:pPr>
                          </w:p>
                          <w:p w14:paraId="292D2FEC">
                            <w:pPr>
                              <w:pStyle w:val="13"/>
                              <w:spacing w:before="1" w:line="259" w:lineRule="auto"/>
                              <w:ind w:left="141" w:right="139"/>
                              <w:jc w:val="center"/>
                              <w:rPr>
                                <w:color w:val="000000"/>
                              </w:rPr>
                            </w:pPr>
                            <w:r>
                              <w:rPr>
                                <w:color w:val="000000"/>
                              </w:rPr>
                              <w:t>Help</w:t>
                            </w:r>
                            <w:r>
                              <w:rPr>
                                <w:color w:val="000000"/>
                                <w:spacing w:val="-7"/>
                              </w:rPr>
                              <w:t xml:space="preserve"> </w:t>
                            </w:r>
                            <w:r>
                              <w:rPr>
                                <w:color w:val="000000"/>
                              </w:rPr>
                              <w:t>IT</w:t>
                            </w:r>
                            <w:r>
                              <w:rPr>
                                <w:color w:val="000000"/>
                                <w:spacing w:val="-7"/>
                              </w:rPr>
                              <w:t xml:space="preserve"> </w:t>
                            </w:r>
                            <w:r>
                              <w:rPr>
                                <w:color w:val="000000"/>
                              </w:rPr>
                              <w:t>staff</w:t>
                            </w:r>
                            <w:r>
                              <w:rPr>
                                <w:color w:val="000000"/>
                                <w:spacing w:val="-6"/>
                              </w:rPr>
                              <w:t xml:space="preserve"> </w:t>
                            </w:r>
                            <w:r>
                              <w:rPr>
                                <w:color w:val="000000"/>
                              </w:rPr>
                              <w:t>get</w:t>
                            </w:r>
                            <w:r>
                              <w:rPr>
                                <w:color w:val="000000"/>
                                <w:spacing w:val="40"/>
                              </w:rPr>
                              <w:t xml:space="preserve"> </w:t>
                            </w:r>
                            <w:r>
                              <w:rPr>
                                <w:color w:val="000000"/>
                                <w:spacing w:val="-2"/>
                              </w:rPr>
                              <w:t>consistent</w:t>
                            </w:r>
                            <w:r>
                              <w:rPr>
                                <w:color w:val="000000"/>
                                <w:spacing w:val="-5"/>
                              </w:rPr>
                              <w:t xml:space="preserve"> </w:t>
                            </w:r>
                            <w:r>
                              <w:rPr>
                                <w:color w:val="000000"/>
                                <w:spacing w:val="-2"/>
                              </w:rPr>
                              <w:t>ticket</w:t>
                            </w:r>
                            <w:r>
                              <w:rPr>
                                <w:color w:val="000000"/>
                                <w:spacing w:val="40"/>
                              </w:rPr>
                              <w:t xml:space="preserve"> </w:t>
                            </w:r>
                            <w:r>
                              <w:rPr>
                                <w:color w:val="000000"/>
                                <w:spacing w:val="-2"/>
                              </w:rPr>
                              <w:t>information.</w:t>
                            </w:r>
                          </w:p>
                        </w:txbxContent>
                      </wps:txbx>
                      <wps:bodyPr wrap="square" lIns="0" tIns="0" rIns="0" bIns="0" rtlCol="0">
                        <a:noAutofit/>
                      </wps:bodyPr>
                    </wps:wsp>
                  </a:graphicData>
                </a:graphic>
              </wp:anchor>
            </w:drawing>
          </mc:Choice>
          <mc:Fallback>
            <w:pict>
              <v:shape id="Textbox 301" o:spid="_x0000_s1026" o:spt="202" type="#_x0000_t202" style="position:absolute;left:0pt;margin-left:950.45pt;margin-top:-1.4pt;height:29.45pt;width:49.1pt;mso-position-horizontal-relative:page;z-index:251665408;mso-width-relative:page;mso-height-relative:page;" fillcolor="#FFDF89" filled="t" stroked="f" coordsize="21600,21600" o:gfxdata="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ttJn09cAAAALAQAADwAAAAAAAAABACAAAAAiAAAA&#10;ZHJzL2Rvd25yZXYueG1sUEsBAhQAFAAAAAgAh07iQFU4tprPAQAAqwMAAA4AAAAAAAAAAQAgAAAA&#10;JgEAAGRycy9lMm9Eb2MueG1sUEsFBgAAAAAGAAYAWQEAAGcFAAAAAA==&#10;">
                <v:fill on="t" focussize="0,0"/>
                <v:stroke on="f"/>
                <v:imagedata o:title=""/>
                <o:lock v:ext="edit" aspectratio="f"/>
                <v:textbox inset="0mm,0mm,0mm,0mm">
                  <w:txbxContent>
                    <w:p w14:paraId="3B224FDC">
                      <w:pPr>
                        <w:pStyle w:val="13"/>
                        <w:spacing w:before="1"/>
                        <w:rPr>
                          <w:color w:val="000000"/>
                        </w:rPr>
                      </w:pPr>
                    </w:p>
                    <w:p w14:paraId="292D2FEC">
                      <w:pPr>
                        <w:pStyle w:val="13"/>
                        <w:spacing w:before="1" w:line="259" w:lineRule="auto"/>
                        <w:ind w:left="141" w:right="139"/>
                        <w:jc w:val="center"/>
                        <w:rPr>
                          <w:color w:val="000000"/>
                        </w:rPr>
                      </w:pPr>
                      <w:r>
                        <w:rPr>
                          <w:color w:val="000000"/>
                        </w:rPr>
                        <w:t>Help</w:t>
                      </w:r>
                      <w:r>
                        <w:rPr>
                          <w:color w:val="000000"/>
                          <w:spacing w:val="-7"/>
                        </w:rPr>
                        <w:t xml:space="preserve"> </w:t>
                      </w:r>
                      <w:r>
                        <w:rPr>
                          <w:color w:val="000000"/>
                        </w:rPr>
                        <w:t>IT</w:t>
                      </w:r>
                      <w:r>
                        <w:rPr>
                          <w:color w:val="000000"/>
                          <w:spacing w:val="-7"/>
                        </w:rPr>
                        <w:t xml:space="preserve"> </w:t>
                      </w:r>
                      <w:r>
                        <w:rPr>
                          <w:color w:val="000000"/>
                        </w:rPr>
                        <w:t>staff</w:t>
                      </w:r>
                      <w:r>
                        <w:rPr>
                          <w:color w:val="000000"/>
                          <w:spacing w:val="-6"/>
                        </w:rPr>
                        <w:t xml:space="preserve"> </w:t>
                      </w:r>
                      <w:r>
                        <w:rPr>
                          <w:color w:val="000000"/>
                        </w:rPr>
                        <w:t>get</w:t>
                      </w:r>
                      <w:r>
                        <w:rPr>
                          <w:color w:val="000000"/>
                          <w:spacing w:val="40"/>
                        </w:rPr>
                        <w:t xml:space="preserve"> </w:t>
                      </w:r>
                      <w:r>
                        <w:rPr>
                          <w:color w:val="000000"/>
                          <w:spacing w:val="-2"/>
                        </w:rPr>
                        <w:t>consistent</w:t>
                      </w:r>
                      <w:r>
                        <w:rPr>
                          <w:color w:val="000000"/>
                          <w:spacing w:val="-5"/>
                        </w:rPr>
                        <w:t xml:space="preserve"> </w:t>
                      </w:r>
                      <w:r>
                        <w:rPr>
                          <w:color w:val="000000"/>
                          <w:spacing w:val="-2"/>
                        </w:rPr>
                        <w:t>ticket</w:t>
                      </w:r>
                      <w:r>
                        <w:rPr>
                          <w:color w:val="000000"/>
                          <w:spacing w:val="40"/>
                        </w:rPr>
                        <w:t xml:space="preserve"> </w:t>
                      </w:r>
                      <w:r>
                        <w:rPr>
                          <w:color w:val="000000"/>
                          <w:spacing w:val="-2"/>
                        </w:rPr>
                        <w:t>information.</w:t>
                      </w:r>
                    </w:p>
                  </w:txbxContent>
                </v:textbox>
              </v:shape>
            </w:pict>
          </mc:Fallback>
        </mc:AlternateContent>
      </w:r>
      <w:r>
        <w:rPr>
          <w:rFonts w:ascii="Trebuchet MS"/>
        </w:rPr>
        <mc:AlternateContent>
          <mc:Choice Requires="wps">
            <w:drawing>
              <wp:anchor distT="0" distB="0" distL="0" distR="0" simplePos="0" relativeHeight="251665408" behindDoc="0" locked="0" layoutInCell="1" allowOverlap="1">
                <wp:simplePos x="0" y="0"/>
                <wp:positionH relativeFrom="page">
                  <wp:posOffset>11385550</wp:posOffset>
                </wp:positionH>
                <wp:positionV relativeFrom="paragraph">
                  <wp:posOffset>-17780</wp:posOffset>
                </wp:positionV>
                <wp:extent cx="623570" cy="374015"/>
                <wp:effectExtent l="0" t="0" r="0" b="0"/>
                <wp:wrapNone/>
                <wp:docPr id="302" name="Textbox 302"/>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2170B66E">
                            <w:pPr>
                              <w:pStyle w:val="13"/>
                              <w:spacing w:before="1"/>
                              <w:rPr>
                                <w:color w:val="000000"/>
                              </w:rPr>
                            </w:pPr>
                          </w:p>
                          <w:p w14:paraId="41E9994C">
                            <w:pPr>
                              <w:pStyle w:val="13"/>
                              <w:spacing w:before="1" w:line="259" w:lineRule="auto"/>
                              <w:ind w:left="106" w:right="103" w:firstLine="38"/>
                              <w:jc w:val="both"/>
                              <w:rPr>
                                <w:color w:val="000000"/>
                              </w:rPr>
                            </w:pPr>
                            <w:r>
                              <w:rPr>
                                <w:color w:val="000000"/>
                              </w:rPr>
                              <w:t>Help</w:t>
                            </w:r>
                            <w:r>
                              <w:rPr>
                                <w:color w:val="000000"/>
                                <w:spacing w:val="-3"/>
                              </w:rPr>
                              <w:t xml:space="preserve"> </w:t>
                            </w:r>
                            <w:r>
                              <w:rPr>
                                <w:color w:val="000000"/>
                              </w:rPr>
                              <w:t>me</w:t>
                            </w:r>
                            <w:r>
                              <w:rPr>
                                <w:color w:val="000000"/>
                                <w:spacing w:val="-3"/>
                              </w:rPr>
                              <w:t xml:space="preserve"> </w:t>
                            </w:r>
                            <w:r>
                              <w:rPr>
                                <w:color w:val="000000"/>
                              </w:rPr>
                              <w:t>get</w:t>
                            </w:r>
                            <w:r>
                              <w:rPr>
                                <w:color w:val="000000"/>
                                <w:spacing w:val="-3"/>
                              </w:rPr>
                              <w:t xml:space="preserve"> </w:t>
                            </w:r>
                            <w:r>
                              <w:rPr>
                                <w:color w:val="000000"/>
                              </w:rPr>
                              <w:t>the</w:t>
                            </w:r>
                            <w:r>
                              <w:rPr>
                                <w:color w:val="000000"/>
                                <w:spacing w:val="40"/>
                              </w:rPr>
                              <w:t xml:space="preserve"> </w:t>
                            </w:r>
                            <w:r>
                              <w:rPr>
                                <w:color w:val="000000"/>
                              </w:rPr>
                              <w:t>correct</w:t>
                            </w:r>
                            <w:r>
                              <w:rPr>
                                <w:color w:val="000000"/>
                                <w:spacing w:val="-7"/>
                              </w:rPr>
                              <w:t xml:space="preserve"> </w:t>
                            </w:r>
                            <w:r>
                              <w:rPr>
                                <w:color w:val="000000"/>
                              </w:rPr>
                              <w:t>Category</w:t>
                            </w:r>
                            <w:r>
                              <w:rPr>
                                <w:color w:val="000000"/>
                                <w:spacing w:val="40"/>
                              </w:rPr>
                              <w:t xml:space="preserve"> </w:t>
                            </w:r>
                            <w:r>
                              <w:rPr>
                                <w:color w:val="000000"/>
                              </w:rPr>
                              <w:t>and</w:t>
                            </w:r>
                            <w:r>
                              <w:rPr>
                                <w:color w:val="000000"/>
                                <w:spacing w:val="-4"/>
                              </w:rPr>
                              <w:t xml:space="preserve"> </w:t>
                            </w:r>
                            <w:r>
                              <w:rPr>
                                <w:color w:val="000000"/>
                                <w:spacing w:val="-2"/>
                              </w:rPr>
                              <w:t>Subcategory.</w:t>
                            </w:r>
                          </w:p>
                        </w:txbxContent>
                      </wps:txbx>
                      <wps:bodyPr wrap="square" lIns="0" tIns="0" rIns="0" bIns="0" rtlCol="0">
                        <a:noAutofit/>
                      </wps:bodyPr>
                    </wps:wsp>
                  </a:graphicData>
                </a:graphic>
              </wp:anchor>
            </w:drawing>
          </mc:Choice>
          <mc:Fallback>
            <w:pict>
              <v:shape id="Textbox 302" o:spid="_x0000_s1026" o:spt="202" type="#_x0000_t202" style="position:absolute;left:0pt;margin-left:896.5pt;margin-top:-1.4pt;height:29.45pt;width:49.1pt;mso-position-horizontal-relative:page;z-index:251665408;mso-width-relative:page;mso-height-relative:page;" fillcolor="#FFDF89" filled="t" stroked="f" coordsize="21600,21600" o:gfxdata="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tdx9B2QAAAAsBAAAPAAAAAAAAAAEAIAAAACIA&#10;AABkcnMvZG93bnJldi54bWxQSwECFAAUAAAACACHTuJAM1GAPc8BAACrAwAADgAAAAAAAAABACAA&#10;AAAoAQAAZHJzL2Uyb0RvYy54bWxQSwUGAAAAAAYABgBZAQAAaQUAAAAA&#10;">
                <v:fill on="t" focussize="0,0"/>
                <v:stroke on="f"/>
                <v:imagedata o:title=""/>
                <o:lock v:ext="edit" aspectratio="f"/>
                <v:textbox inset="0mm,0mm,0mm,0mm">
                  <w:txbxContent>
                    <w:p w14:paraId="2170B66E">
                      <w:pPr>
                        <w:pStyle w:val="13"/>
                        <w:spacing w:before="1"/>
                        <w:rPr>
                          <w:color w:val="000000"/>
                        </w:rPr>
                      </w:pPr>
                    </w:p>
                    <w:p w14:paraId="41E9994C">
                      <w:pPr>
                        <w:pStyle w:val="13"/>
                        <w:spacing w:before="1" w:line="259" w:lineRule="auto"/>
                        <w:ind w:left="106" w:right="103" w:firstLine="38"/>
                        <w:jc w:val="both"/>
                        <w:rPr>
                          <w:color w:val="000000"/>
                        </w:rPr>
                      </w:pPr>
                      <w:r>
                        <w:rPr>
                          <w:color w:val="000000"/>
                        </w:rPr>
                        <w:t>Help</w:t>
                      </w:r>
                      <w:r>
                        <w:rPr>
                          <w:color w:val="000000"/>
                          <w:spacing w:val="-3"/>
                        </w:rPr>
                        <w:t xml:space="preserve"> </w:t>
                      </w:r>
                      <w:r>
                        <w:rPr>
                          <w:color w:val="000000"/>
                        </w:rPr>
                        <w:t>me</w:t>
                      </w:r>
                      <w:r>
                        <w:rPr>
                          <w:color w:val="000000"/>
                          <w:spacing w:val="-3"/>
                        </w:rPr>
                        <w:t xml:space="preserve"> </w:t>
                      </w:r>
                      <w:r>
                        <w:rPr>
                          <w:color w:val="000000"/>
                        </w:rPr>
                        <w:t>get</w:t>
                      </w:r>
                      <w:r>
                        <w:rPr>
                          <w:color w:val="000000"/>
                          <w:spacing w:val="-3"/>
                        </w:rPr>
                        <w:t xml:space="preserve"> </w:t>
                      </w:r>
                      <w:r>
                        <w:rPr>
                          <w:color w:val="000000"/>
                        </w:rPr>
                        <w:t>the</w:t>
                      </w:r>
                      <w:r>
                        <w:rPr>
                          <w:color w:val="000000"/>
                          <w:spacing w:val="40"/>
                        </w:rPr>
                        <w:t xml:space="preserve"> </w:t>
                      </w:r>
                      <w:r>
                        <w:rPr>
                          <w:color w:val="000000"/>
                        </w:rPr>
                        <w:t>correct</w:t>
                      </w:r>
                      <w:r>
                        <w:rPr>
                          <w:color w:val="000000"/>
                          <w:spacing w:val="-7"/>
                        </w:rPr>
                        <w:t xml:space="preserve"> </w:t>
                      </w:r>
                      <w:r>
                        <w:rPr>
                          <w:color w:val="000000"/>
                        </w:rPr>
                        <w:t>Category</w:t>
                      </w:r>
                      <w:r>
                        <w:rPr>
                          <w:color w:val="000000"/>
                          <w:spacing w:val="40"/>
                        </w:rPr>
                        <w:t xml:space="preserve"> </w:t>
                      </w:r>
                      <w:r>
                        <w:rPr>
                          <w:color w:val="000000"/>
                        </w:rPr>
                        <w:t>and</w:t>
                      </w:r>
                      <w:r>
                        <w:rPr>
                          <w:color w:val="000000"/>
                          <w:spacing w:val="-4"/>
                        </w:rPr>
                        <w:t xml:space="preserve"> </w:t>
                      </w:r>
                      <w:r>
                        <w:rPr>
                          <w:color w:val="000000"/>
                          <w:spacing w:val="-2"/>
                        </w:rPr>
                        <w:t>Subcategory.</w:t>
                      </w:r>
                    </w:p>
                  </w:txbxContent>
                </v:textbox>
              </v:shape>
            </w:pict>
          </mc:Fallback>
        </mc:AlternateContent>
      </w:r>
      <w:r>
        <w:rPr>
          <w:rFonts w:ascii="Trebuchet MS"/>
        </w:rPr>
        <mc:AlternateContent>
          <mc:Choice Requires="wps">
            <w:drawing>
              <wp:anchor distT="0" distB="0" distL="0" distR="0" simplePos="0" relativeHeight="251666432" behindDoc="0" locked="0" layoutInCell="1" allowOverlap="1">
                <wp:simplePos x="0" y="0"/>
                <wp:positionH relativeFrom="page">
                  <wp:posOffset>10699750</wp:posOffset>
                </wp:positionH>
                <wp:positionV relativeFrom="paragraph">
                  <wp:posOffset>-17780</wp:posOffset>
                </wp:positionV>
                <wp:extent cx="623570" cy="374015"/>
                <wp:effectExtent l="0" t="0" r="0" b="0"/>
                <wp:wrapNone/>
                <wp:docPr id="303" name="Textbox 303"/>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79FE7413">
                            <w:pPr>
                              <w:pStyle w:val="13"/>
                              <w:spacing w:before="1"/>
                              <w:rPr>
                                <w:color w:val="000000"/>
                              </w:rPr>
                            </w:pPr>
                          </w:p>
                          <w:p w14:paraId="414DCE48">
                            <w:pPr>
                              <w:pStyle w:val="13"/>
                              <w:spacing w:before="1" w:line="259" w:lineRule="auto"/>
                              <w:ind w:left="160" w:right="144" w:hanging="14"/>
                              <w:jc w:val="both"/>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get</w:t>
                            </w:r>
                            <w:r>
                              <w:rPr>
                                <w:color w:val="000000"/>
                                <w:spacing w:val="-6"/>
                              </w:rPr>
                              <w:t xml:space="preserve"> </w:t>
                            </w:r>
                            <w:r>
                              <w:rPr>
                                <w:color w:val="000000"/>
                              </w:rPr>
                              <w:t>my</w:t>
                            </w:r>
                            <w:r>
                              <w:rPr>
                                <w:color w:val="000000"/>
                                <w:spacing w:val="40"/>
                              </w:rPr>
                              <w:t xml:space="preserve"> </w:t>
                            </w:r>
                            <w:r>
                              <w:rPr>
                                <w:color w:val="000000"/>
                              </w:rPr>
                              <w:t>ticket</w:t>
                            </w:r>
                            <w:r>
                              <w:rPr>
                                <w:color w:val="000000"/>
                                <w:spacing w:val="-7"/>
                              </w:rPr>
                              <w:t xml:space="preserve"> </w:t>
                            </w:r>
                            <w:r>
                              <w:rPr>
                                <w:color w:val="000000"/>
                              </w:rPr>
                              <w:t>classified</w:t>
                            </w:r>
                            <w:r>
                              <w:rPr>
                                <w:color w:val="000000"/>
                                <w:spacing w:val="40"/>
                              </w:rPr>
                              <w:t xml:space="preserve"> </w:t>
                            </w:r>
                            <w:r>
                              <w:rPr>
                                <w:color w:val="000000"/>
                                <w:spacing w:val="-2"/>
                              </w:rPr>
                              <w:t>automatically.</w:t>
                            </w:r>
                          </w:p>
                        </w:txbxContent>
                      </wps:txbx>
                      <wps:bodyPr wrap="square" lIns="0" tIns="0" rIns="0" bIns="0" rtlCol="0">
                        <a:noAutofit/>
                      </wps:bodyPr>
                    </wps:wsp>
                  </a:graphicData>
                </a:graphic>
              </wp:anchor>
            </w:drawing>
          </mc:Choice>
          <mc:Fallback>
            <w:pict>
              <v:shape id="Textbox 303" o:spid="_x0000_s1026" o:spt="202" type="#_x0000_t202" style="position:absolute;left:0pt;margin-left:842.5pt;margin-top:-1.4pt;height:29.45pt;width:49.1pt;mso-position-horizontal-relative:page;z-index:251666432;mso-width-relative:page;mso-height-relative:page;" fillcolor="#FFDF89" filled="t" stroked="f" coordsize="21600,21600" o:gfxdata="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hbKyPYAAAACwEAAA8AAAAAAAAAAQAgAAAAIgAA&#10;AGRycy9kb3ducmV2LnhtbFBLAQIUABQAAAAIAIdO4kAudL3pzwEAAKsDAAAOAAAAAAAAAAEAIAAA&#10;ACcBAABkcnMvZTJvRG9jLnhtbFBLBQYAAAAABgAGAFkBAABoBQAAAAA=&#10;">
                <v:fill on="t" focussize="0,0"/>
                <v:stroke on="f"/>
                <v:imagedata o:title=""/>
                <o:lock v:ext="edit" aspectratio="f"/>
                <v:textbox inset="0mm,0mm,0mm,0mm">
                  <w:txbxContent>
                    <w:p w14:paraId="79FE7413">
                      <w:pPr>
                        <w:pStyle w:val="13"/>
                        <w:spacing w:before="1"/>
                        <w:rPr>
                          <w:color w:val="000000"/>
                        </w:rPr>
                      </w:pPr>
                    </w:p>
                    <w:p w14:paraId="414DCE48">
                      <w:pPr>
                        <w:pStyle w:val="13"/>
                        <w:spacing w:before="1" w:line="259" w:lineRule="auto"/>
                        <w:ind w:left="160" w:right="144" w:hanging="14"/>
                        <w:jc w:val="both"/>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get</w:t>
                      </w:r>
                      <w:r>
                        <w:rPr>
                          <w:color w:val="000000"/>
                          <w:spacing w:val="-6"/>
                        </w:rPr>
                        <w:t xml:space="preserve"> </w:t>
                      </w:r>
                      <w:r>
                        <w:rPr>
                          <w:color w:val="000000"/>
                        </w:rPr>
                        <w:t>my</w:t>
                      </w:r>
                      <w:r>
                        <w:rPr>
                          <w:color w:val="000000"/>
                          <w:spacing w:val="40"/>
                        </w:rPr>
                        <w:t xml:space="preserve"> </w:t>
                      </w:r>
                      <w:r>
                        <w:rPr>
                          <w:color w:val="000000"/>
                        </w:rPr>
                        <w:t>ticket</w:t>
                      </w:r>
                      <w:r>
                        <w:rPr>
                          <w:color w:val="000000"/>
                          <w:spacing w:val="-7"/>
                        </w:rPr>
                        <w:t xml:space="preserve"> </w:t>
                      </w:r>
                      <w:r>
                        <w:rPr>
                          <w:color w:val="000000"/>
                        </w:rPr>
                        <w:t>classified</w:t>
                      </w:r>
                      <w:r>
                        <w:rPr>
                          <w:color w:val="000000"/>
                          <w:spacing w:val="40"/>
                        </w:rPr>
                        <w:t xml:space="preserve"> </w:t>
                      </w:r>
                      <w:r>
                        <w:rPr>
                          <w:color w:val="000000"/>
                          <w:spacing w:val="-2"/>
                        </w:rPr>
                        <w:t>automatically.</w:t>
                      </w:r>
                    </w:p>
                  </w:txbxContent>
                </v:textbox>
              </v:shape>
            </w:pict>
          </mc:Fallback>
        </mc:AlternateContent>
      </w:r>
      <w:r>
        <w:rPr>
          <w:rFonts w:ascii="Trebuchet MS"/>
        </w:rPr>
        <mc:AlternateContent>
          <mc:Choice Requires="wps">
            <w:drawing>
              <wp:anchor distT="0" distB="0" distL="0" distR="0" simplePos="0" relativeHeight="251666432" behindDoc="0" locked="0" layoutInCell="1" allowOverlap="1">
                <wp:simplePos x="0" y="0"/>
                <wp:positionH relativeFrom="page">
                  <wp:posOffset>9689465</wp:posOffset>
                </wp:positionH>
                <wp:positionV relativeFrom="paragraph">
                  <wp:posOffset>-17780</wp:posOffset>
                </wp:positionV>
                <wp:extent cx="623570" cy="374015"/>
                <wp:effectExtent l="0" t="0" r="0" b="0"/>
                <wp:wrapNone/>
                <wp:docPr id="304" name="Textbox 30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460FC15A">
                            <w:pPr>
                              <w:pStyle w:val="13"/>
                              <w:spacing w:before="1"/>
                              <w:rPr>
                                <w:color w:val="000000"/>
                              </w:rPr>
                            </w:pPr>
                          </w:p>
                          <w:p w14:paraId="10066A8F">
                            <w:pPr>
                              <w:pStyle w:val="13"/>
                              <w:spacing w:before="1" w:line="259" w:lineRule="auto"/>
                              <w:ind w:left="182" w:right="97" w:hanging="33"/>
                              <w:rPr>
                                <w:color w:val="000000"/>
                              </w:rPr>
                            </w:pPr>
                            <w:r>
                              <w:rPr>
                                <w:color w:val="000000"/>
                                <w:spacing w:val="-2"/>
                              </w:rPr>
                              <w:t>Help</w:t>
                            </w:r>
                            <w:r>
                              <w:rPr>
                                <w:color w:val="000000"/>
                                <w:spacing w:val="-5"/>
                              </w:rPr>
                              <w:t xml:space="preserve"> </w:t>
                            </w:r>
                            <w:r>
                              <w:rPr>
                                <w:color w:val="000000"/>
                                <w:spacing w:val="-2"/>
                              </w:rPr>
                              <w:t>me</w:t>
                            </w:r>
                            <w:r>
                              <w:rPr>
                                <w:color w:val="000000"/>
                                <w:spacing w:val="-5"/>
                              </w:rPr>
                              <w:t xml:space="preserve"> </w:t>
                            </w:r>
                            <w:r>
                              <w:rPr>
                                <w:color w:val="000000"/>
                                <w:spacing w:val="-2"/>
                              </w:rPr>
                              <w:t>submit</w:t>
                            </w:r>
                            <w:r>
                              <w:rPr>
                                <w:color w:val="000000"/>
                                <w:spacing w:val="40"/>
                              </w:rPr>
                              <w:t xml:space="preserve"> </w:t>
                            </w:r>
                            <w:r>
                              <w:rPr>
                                <w:color w:val="000000"/>
                              </w:rPr>
                              <w:t>my ticket with</w:t>
                            </w:r>
                            <w:r>
                              <w:rPr>
                                <w:color w:val="000000"/>
                                <w:spacing w:val="40"/>
                              </w:rPr>
                              <w:t xml:space="preserve"> </w:t>
                            </w:r>
                            <w:r>
                              <w:rPr>
                                <w:color w:val="000000"/>
                                <w:spacing w:val="-2"/>
                              </w:rPr>
                              <w:t>minimal</w:t>
                            </w:r>
                            <w:r>
                              <w:rPr>
                                <w:color w:val="000000"/>
                                <w:spacing w:val="3"/>
                              </w:rPr>
                              <w:t xml:space="preserve"> </w:t>
                            </w:r>
                            <w:r>
                              <w:rPr>
                                <w:color w:val="000000"/>
                                <w:spacing w:val="-2"/>
                              </w:rPr>
                              <w:t>effort.</w:t>
                            </w:r>
                          </w:p>
                        </w:txbxContent>
                      </wps:txbx>
                      <wps:bodyPr wrap="square" lIns="0" tIns="0" rIns="0" bIns="0" rtlCol="0">
                        <a:noAutofit/>
                      </wps:bodyPr>
                    </wps:wsp>
                  </a:graphicData>
                </a:graphic>
              </wp:anchor>
            </w:drawing>
          </mc:Choice>
          <mc:Fallback>
            <w:pict>
              <v:shape id="Textbox 304" o:spid="_x0000_s1026" o:spt="202" type="#_x0000_t202" style="position:absolute;left:0pt;margin-left:762.95pt;margin-top:-1.4pt;height:29.45pt;width:49.1pt;mso-position-horizontal-relative:page;z-index:251666432;mso-width-relative:page;mso-height-relative:page;" fillcolor="#FFDF89" filled="t" stroked="f" coordsize="21600,21600" o:gfxdata="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UcfxbYAAAACwEAAA8AAAAAAAAAAQAgAAAAIgAA&#10;AGRycy9kb3ducmV2LnhtbFBLAQIUABQAAAAIAIdO4kC+hZ2ozwEAAKsDAAAOAAAAAAAAAAEAIAAA&#10;ACcBAABkcnMvZTJvRG9jLnhtbFBLBQYAAAAABgAGAFkBAABoBQAAAAA=&#10;">
                <v:fill on="t" focussize="0,0"/>
                <v:stroke on="f"/>
                <v:imagedata o:title=""/>
                <o:lock v:ext="edit" aspectratio="f"/>
                <v:textbox inset="0mm,0mm,0mm,0mm">
                  <w:txbxContent>
                    <w:p w14:paraId="460FC15A">
                      <w:pPr>
                        <w:pStyle w:val="13"/>
                        <w:spacing w:before="1"/>
                        <w:rPr>
                          <w:color w:val="000000"/>
                        </w:rPr>
                      </w:pPr>
                    </w:p>
                    <w:p w14:paraId="10066A8F">
                      <w:pPr>
                        <w:pStyle w:val="13"/>
                        <w:spacing w:before="1" w:line="259" w:lineRule="auto"/>
                        <w:ind w:left="182" w:right="97" w:hanging="33"/>
                        <w:rPr>
                          <w:color w:val="000000"/>
                        </w:rPr>
                      </w:pPr>
                      <w:r>
                        <w:rPr>
                          <w:color w:val="000000"/>
                          <w:spacing w:val="-2"/>
                        </w:rPr>
                        <w:t>Help</w:t>
                      </w:r>
                      <w:r>
                        <w:rPr>
                          <w:color w:val="000000"/>
                          <w:spacing w:val="-5"/>
                        </w:rPr>
                        <w:t xml:space="preserve"> </w:t>
                      </w:r>
                      <w:r>
                        <w:rPr>
                          <w:color w:val="000000"/>
                          <w:spacing w:val="-2"/>
                        </w:rPr>
                        <w:t>me</w:t>
                      </w:r>
                      <w:r>
                        <w:rPr>
                          <w:color w:val="000000"/>
                          <w:spacing w:val="-5"/>
                        </w:rPr>
                        <w:t xml:space="preserve"> </w:t>
                      </w:r>
                      <w:r>
                        <w:rPr>
                          <w:color w:val="000000"/>
                          <w:spacing w:val="-2"/>
                        </w:rPr>
                        <w:t>submit</w:t>
                      </w:r>
                      <w:r>
                        <w:rPr>
                          <w:color w:val="000000"/>
                          <w:spacing w:val="40"/>
                        </w:rPr>
                        <w:t xml:space="preserve"> </w:t>
                      </w:r>
                      <w:r>
                        <w:rPr>
                          <w:color w:val="000000"/>
                        </w:rPr>
                        <w:t>my ticket with</w:t>
                      </w:r>
                      <w:r>
                        <w:rPr>
                          <w:color w:val="000000"/>
                          <w:spacing w:val="40"/>
                        </w:rPr>
                        <w:t xml:space="preserve"> </w:t>
                      </w:r>
                      <w:r>
                        <w:rPr>
                          <w:color w:val="000000"/>
                          <w:spacing w:val="-2"/>
                        </w:rPr>
                        <w:t>minimal</w:t>
                      </w:r>
                      <w:r>
                        <w:rPr>
                          <w:color w:val="000000"/>
                          <w:spacing w:val="3"/>
                        </w:rPr>
                        <w:t xml:space="preserve"> </w:t>
                      </w:r>
                      <w:r>
                        <w:rPr>
                          <w:color w:val="000000"/>
                          <w:spacing w:val="-2"/>
                        </w:rPr>
                        <w:t>effort.</w:t>
                      </w:r>
                    </w:p>
                  </w:txbxContent>
                </v:textbox>
              </v:shape>
            </w:pict>
          </mc:Fallback>
        </mc:AlternateContent>
      </w:r>
      <w:r>
        <w:rPr>
          <w:rFonts w:ascii="Trebuchet MS"/>
        </w:rPr>
        <mc:AlternateContent>
          <mc:Choice Requires="wps">
            <w:drawing>
              <wp:anchor distT="0" distB="0" distL="0" distR="0" simplePos="0" relativeHeight="251667456" behindDoc="0" locked="0" layoutInCell="1" allowOverlap="1">
                <wp:simplePos x="0" y="0"/>
                <wp:positionH relativeFrom="page">
                  <wp:posOffset>9003665</wp:posOffset>
                </wp:positionH>
                <wp:positionV relativeFrom="paragraph">
                  <wp:posOffset>-17780</wp:posOffset>
                </wp:positionV>
                <wp:extent cx="623570" cy="374015"/>
                <wp:effectExtent l="0" t="0" r="0" b="0"/>
                <wp:wrapNone/>
                <wp:docPr id="305" name="Textbox 30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4DD17CE9">
                            <w:pPr>
                              <w:pStyle w:val="13"/>
                              <w:spacing w:before="62"/>
                              <w:rPr>
                                <w:color w:val="000000"/>
                              </w:rPr>
                            </w:pPr>
                          </w:p>
                          <w:p w14:paraId="012175B3">
                            <w:pPr>
                              <w:pStyle w:val="13"/>
                              <w:spacing w:line="259" w:lineRule="auto"/>
                              <w:ind w:left="117" w:right="75" w:hanging="30"/>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add</w:t>
                            </w:r>
                            <w:r>
                              <w:rPr>
                                <w:color w:val="000000"/>
                                <w:spacing w:val="-6"/>
                              </w:rPr>
                              <w:t xml:space="preserve"> </w:t>
                            </w:r>
                            <w:r>
                              <w:rPr>
                                <w:color w:val="000000"/>
                              </w:rPr>
                              <w:t>more</w:t>
                            </w:r>
                            <w:r>
                              <w:rPr>
                                <w:color w:val="000000"/>
                                <w:spacing w:val="40"/>
                              </w:rPr>
                              <w:t xml:space="preserve"> </w:t>
                            </w:r>
                            <w:r>
                              <w:rPr>
                                <w:color w:val="000000"/>
                              </w:rPr>
                              <w:t>detail</w:t>
                            </w:r>
                            <w:r>
                              <w:rPr>
                                <w:color w:val="000000"/>
                                <w:spacing w:val="-4"/>
                              </w:rPr>
                              <w:t xml:space="preserve"> </w:t>
                            </w:r>
                            <w:r>
                              <w:rPr>
                                <w:color w:val="000000"/>
                              </w:rPr>
                              <w:t>if</w:t>
                            </w:r>
                            <w:r>
                              <w:rPr>
                                <w:color w:val="000000"/>
                                <w:spacing w:val="-4"/>
                              </w:rPr>
                              <w:t xml:space="preserve"> </w:t>
                            </w:r>
                            <w:r>
                              <w:rPr>
                                <w:color w:val="000000"/>
                              </w:rPr>
                              <w:t>I</w:t>
                            </w:r>
                            <w:r>
                              <w:rPr>
                                <w:color w:val="000000"/>
                                <w:spacing w:val="-3"/>
                              </w:rPr>
                              <w:t xml:space="preserve"> </w:t>
                            </w:r>
                            <w:r>
                              <w:rPr>
                                <w:color w:val="000000"/>
                              </w:rPr>
                              <w:t>need</w:t>
                            </w:r>
                            <w:r>
                              <w:rPr>
                                <w:color w:val="000000"/>
                                <w:spacing w:val="-4"/>
                              </w:rPr>
                              <w:t xml:space="preserve"> </w:t>
                            </w:r>
                            <w:r>
                              <w:rPr>
                                <w:color w:val="000000"/>
                                <w:spacing w:val="-5"/>
                              </w:rPr>
                              <w:t>to.</w:t>
                            </w:r>
                          </w:p>
                        </w:txbxContent>
                      </wps:txbx>
                      <wps:bodyPr wrap="square" lIns="0" tIns="0" rIns="0" bIns="0" rtlCol="0">
                        <a:noAutofit/>
                      </wps:bodyPr>
                    </wps:wsp>
                  </a:graphicData>
                </a:graphic>
              </wp:anchor>
            </w:drawing>
          </mc:Choice>
          <mc:Fallback>
            <w:pict>
              <v:shape id="Textbox 305" o:spid="_x0000_s1026" o:spt="202" type="#_x0000_t202" style="position:absolute;left:0pt;margin-left:708.95pt;margin-top:-1.4pt;height:29.45pt;width:49.1pt;mso-position-horizontal-relative:page;z-index:251667456;mso-width-relative:page;mso-height-relative:page;" fillcolor="#FFDF89" filled="t" stroked="f" coordsize="21600,21600" o:gfxdata="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5uFI3YAAAACwEAAA8AAAAAAAAAAQAgAAAA&#10;IgAAAGRycy9kb3ducmV2LnhtbFBLAQIUABQAAAAIAIdO4kCjoKB80gEAAKsDAAAOAAAAAAAAAAEA&#10;IAAAACcBAABkcnMvZTJvRG9jLnhtbFBLBQYAAAAABgAGAFkBAABrBQAAAAA=&#10;">
                <v:fill on="t" focussize="0,0"/>
                <v:stroke on="f"/>
                <v:imagedata o:title=""/>
                <o:lock v:ext="edit" aspectratio="f"/>
                <v:textbox inset="0mm,0mm,0mm,0mm">
                  <w:txbxContent>
                    <w:p w14:paraId="4DD17CE9">
                      <w:pPr>
                        <w:pStyle w:val="13"/>
                        <w:spacing w:before="62"/>
                        <w:rPr>
                          <w:color w:val="000000"/>
                        </w:rPr>
                      </w:pPr>
                    </w:p>
                    <w:p w14:paraId="012175B3">
                      <w:pPr>
                        <w:pStyle w:val="13"/>
                        <w:spacing w:line="259" w:lineRule="auto"/>
                        <w:ind w:left="117" w:right="75" w:hanging="30"/>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add</w:t>
                      </w:r>
                      <w:r>
                        <w:rPr>
                          <w:color w:val="000000"/>
                          <w:spacing w:val="-6"/>
                        </w:rPr>
                        <w:t xml:space="preserve"> </w:t>
                      </w:r>
                      <w:r>
                        <w:rPr>
                          <w:color w:val="000000"/>
                        </w:rPr>
                        <w:t>more</w:t>
                      </w:r>
                      <w:r>
                        <w:rPr>
                          <w:color w:val="000000"/>
                          <w:spacing w:val="40"/>
                        </w:rPr>
                        <w:t xml:space="preserve"> </w:t>
                      </w:r>
                      <w:r>
                        <w:rPr>
                          <w:color w:val="000000"/>
                        </w:rPr>
                        <w:t>detail</w:t>
                      </w:r>
                      <w:r>
                        <w:rPr>
                          <w:color w:val="000000"/>
                          <w:spacing w:val="-4"/>
                        </w:rPr>
                        <w:t xml:space="preserve"> </w:t>
                      </w:r>
                      <w:r>
                        <w:rPr>
                          <w:color w:val="000000"/>
                        </w:rPr>
                        <w:t>if</w:t>
                      </w:r>
                      <w:r>
                        <w:rPr>
                          <w:color w:val="000000"/>
                          <w:spacing w:val="-4"/>
                        </w:rPr>
                        <w:t xml:space="preserve"> </w:t>
                      </w:r>
                      <w:r>
                        <w:rPr>
                          <w:color w:val="000000"/>
                        </w:rPr>
                        <w:t>I</w:t>
                      </w:r>
                      <w:r>
                        <w:rPr>
                          <w:color w:val="000000"/>
                          <w:spacing w:val="-3"/>
                        </w:rPr>
                        <w:t xml:space="preserve"> </w:t>
                      </w:r>
                      <w:r>
                        <w:rPr>
                          <w:color w:val="000000"/>
                        </w:rPr>
                        <w:t>need</w:t>
                      </w:r>
                      <w:r>
                        <w:rPr>
                          <w:color w:val="000000"/>
                          <w:spacing w:val="-4"/>
                        </w:rPr>
                        <w:t xml:space="preserve"> </w:t>
                      </w:r>
                      <w:r>
                        <w:rPr>
                          <w:color w:val="000000"/>
                          <w:spacing w:val="-5"/>
                        </w:rPr>
                        <w:t>to.</w:t>
                      </w:r>
                    </w:p>
                  </w:txbxContent>
                </v:textbox>
              </v:shape>
            </w:pict>
          </mc:Fallback>
        </mc:AlternateContent>
      </w:r>
      <w:r>
        <w:rPr>
          <w:rFonts w:ascii="Trebuchet MS"/>
        </w:rPr>
        <mc:AlternateContent>
          <mc:Choice Requires="wps">
            <w:drawing>
              <wp:anchor distT="0" distB="0" distL="0" distR="0" simplePos="0" relativeHeight="251667456" behindDoc="0" locked="0" layoutInCell="1" allowOverlap="1">
                <wp:simplePos x="0" y="0"/>
                <wp:positionH relativeFrom="page">
                  <wp:posOffset>8318500</wp:posOffset>
                </wp:positionH>
                <wp:positionV relativeFrom="paragraph">
                  <wp:posOffset>-17780</wp:posOffset>
                </wp:positionV>
                <wp:extent cx="623570" cy="374015"/>
                <wp:effectExtent l="0" t="0" r="0" b="0"/>
                <wp:wrapNone/>
                <wp:docPr id="306" name="Textbox 30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1ED5DFD3">
                            <w:pPr>
                              <w:pStyle w:val="13"/>
                              <w:spacing w:before="1"/>
                              <w:rPr>
                                <w:color w:val="000000"/>
                              </w:rPr>
                            </w:pPr>
                          </w:p>
                          <w:p w14:paraId="4C07261B">
                            <w:pPr>
                              <w:pStyle w:val="13"/>
                              <w:spacing w:before="1" w:line="259" w:lineRule="auto"/>
                              <w:ind w:left="84" w:right="82"/>
                              <w:jc w:val="center"/>
                              <w:rPr>
                                <w:color w:val="000000"/>
                              </w:rPr>
                            </w:pPr>
                            <w:r>
                              <w:rPr>
                                <w:color w:val="000000"/>
                              </w:rPr>
                              <w:t>Help me raise a</w:t>
                            </w:r>
                            <w:r>
                              <w:rPr>
                                <w:color w:val="000000"/>
                                <w:spacing w:val="40"/>
                              </w:rPr>
                              <w:t xml:space="preserve"> </w:t>
                            </w:r>
                            <w:r>
                              <w:rPr>
                                <w:color w:val="000000"/>
                                <w:spacing w:val="-2"/>
                              </w:rPr>
                              <w:t>ticket</w:t>
                            </w:r>
                            <w:r>
                              <w:rPr>
                                <w:color w:val="000000"/>
                                <w:spacing w:val="-5"/>
                              </w:rPr>
                              <w:t xml:space="preserve"> </w:t>
                            </w:r>
                            <w:r>
                              <w:rPr>
                                <w:color w:val="000000"/>
                                <w:spacing w:val="-2"/>
                              </w:rPr>
                              <w:t>without</w:t>
                            </w:r>
                            <w:r>
                              <w:rPr>
                                <w:color w:val="000000"/>
                                <w:spacing w:val="-5"/>
                              </w:rPr>
                              <w:t xml:space="preserve"> </w:t>
                            </w:r>
                            <w:r>
                              <w:rPr>
                                <w:color w:val="000000"/>
                                <w:spacing w:val="-2"/>
                              </w:rPr>
                              <w:t>extra</w:t>
                            </w:r>
                            <w:r>
                              <w:rPr>
                                <w:color w:val="000000"/>
                                <w:spacing w:val="40"/>
                              </w:rPr>
                              <w:t xml:space="preserve"> </w:t>
                            </w:r>
                            <w:r>
                              <w:rPr>
                                <w:color w:val="000000"/>
                                <w:spacing w:val="-2"/>
                              </w:rPr>
                              <w:t>fields.</w:t>
                            </w:r>
                          </w:p>
                        </w:txbxContent>
                      </wps:txbx>
                      <wps:bodyPr wrap="square" lIns="0" tIns="0" rIns="0" bIns="0" rtlCol="0">
                        <a:noAutofit/>
                      </wps:bodyPr>
                    </wps:wsp>
                  </a:graphicData>
                </a:graphic>
              </wp:anchor>
            </w:drawing>
          </mc:Choice>
          <mc:Fallback>
            <w:pict>
              <v:shape id="Textbox 306" o:spid="_x0000_s1026" o:spt="202" type="#_x0000_t202" style="position:absolute;left:0pt;margin-left:655pt;margin-top:-1.4pt;height:29.45pt;width:49.1pt;mso-position-horizontal-relative:page;z-index:251667456;mso-width-relative:page;mso-height-relative:page;" fillcolor="#FFDF89" filled="t" stroked="f" coordsize="21600,21600" o:gfxdata="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CknMLYAAAACwEAAA8AAAAAAAAAAQAgAAAAIgAA&#10;AGRycy9kb3ducmV2LnhtbFBLAQIUABQAAAAIAIdO4kDFyZbbzwEAAKsDAAAOAAAAAAAAAAEAIAAA&#10;ACcBAABkcnMvZTJvRG9jLnhtbFBLBQYAAAAABgAGAFkBAABoBQAAAAA=&#10;">
                <v:fill on="t" focussize="0,0"/>
                <v:stroke on="f"/>
                <v:imagedata o:title=""/>
                <o:lock v:ext="edit" aspectratio="f"/>
                <v:textbox inset="0mm,0mm,0mm,0mm">
                  <w:txbxContent>
                    <w:p w14:paraId="1ED5DFD3">
                      <w:pPr>
                        <w:pStyle w:val="13"/>
                        <w:spacing w:before="1"/>
                        <w:rPr>
                          <w:color w:val="000000"/>
                        </w:rPr>
                      </w:pPr>
                    </w:p>
                    <w:p w14:paraId="4C07261B">
                      <w:pPr>
                        <w:pStyle w:val="13"/>
                        <w:spacing w:before="1" w:line="259" w:lineRule="auto"/>
                        <w:ind w:left="84" w:right="82"/>
                        <w:jc w:val="center"/>
                        <w:rPr>
                          <w:color w:val="000000"/>
                        </w:rPr>
                      </w:pPr>
                      <w:r>
                        <w:rPr>
                          <w:color w:val="000000"/>
                        </w:rPr>
                        <w:t>Help me raise a</w:t>
                      </w:r>
                      <w:r>
                        <w:rPr>
                          <w:color w:val="000000"/>
                          <w:spacing w:val="40"/>
                        </w:rPr>
                        <w:t xml:space="preserve"> </w:t>
                      </w:r>
                      <w:r>
                        <w:rPr>
                          <w:color w:val="000000"/>
                          <w:spacing w:val="-2"/>
                        </w:rPr>
                        <w:t>ticket</w:t>
                      </w:r>
                      <w:r>
                        <w:rPr>
                          <w:color w:val="000000"/>
                          <w:spacing w:val="-5"/>
                        </w:rPr>
                        <w:t xml:space="preserve"> </w:t>
                      </w:r>
                      <w:r>
                        <w:rPr>
                          <w:color w:val="000000"/>
                          <w:spacing w:val="-2"/>
                        </w:rPr>
                        <w:t>without</w:t>
                      </w:r>
                      <w:r>
                        <w:rPr>
                          <w:color w:val="000000"/>
                          <w:spacing w:val="-5"/>
                        </w:rPr>
                        <w:t xml:space="preserve"> </w:t>
                      </w:r>
                      <w:r>
                        <w:rPr>
                          <w:color w:val="000000"/>
                          <w:spacing w:val="-2"/>
                        </w:rPr>
                        <w:t>extra</w:t>
                      </w:r>
                      <w:r>
                        <w:rPr>
                          <w:color w:val="000000"/>
                          <w:spacing w:val="40"/>
                        </w:rPr>
                        <w:t xml:space="preserve"> </w:t>
                      </w:r>
                      <w:r>
                        <w:rPr>
                          <w:color w:val="000000"/>
                          <w:spacing w:val="-2"/>
                        </w:rPr>
                        <w:t>fields.</w:t>
                      </w:r>
                    </w:p>
                  </w:txbxContent>
                </v:textbox>
              </v:shape>
            </w:pict>
          </mc:Fallback>
        </mc:AlternateContent>
      </w:r>
      <w:r>
        <w:rPr>
          <w:rFonts w:ascii="Trebuchet MS"/>
        </w:rPr>
        <mc:AlternateContent>
          <mc:Choice Requires="wps">
            <w:drawing>
              <wp:anchor distT="0" distB="0" distL="0" distR="0" simplePos="0" relativeHeight="251668480" behindDoc="0" locked="0" layoutInCell="1" allowOverlap="1">
                <wp:simplePos x="0" y="0"/>
                <wp:positionH relativeFrom="page">
                  <wp:posOffset>7610475</wp:posOffset>
                </wp:positionH>
                <wp:positionV relativeFrom="paragraph">
                  <wp:posOffset>-17780</wp:posOffset>
                </wp:positionV>
                <wp:extent cx="623570" cy="374015"/>
                <wp:effectExtent l="0" t="0" r="0" b="0"/>
                <wp:wrapNone/>
                <wp:docPr id="307" name="Textbox 30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4C6A1652">
                            <w:pPr>
                              <w:pStyle w:val="13"/>
                              <w:spacing w:before="1"/>
                              <w:rPr>
                                <w:color w:val="000000"/>
                              </w:rPr>
                            </w:pPr>
                          </w:p>
                          <w:p w14:paraId="45D1F19C">
                            <w:pPr>
                              <w:pStyle w:val="13"/>
                              <w:spacing w:before="1" w:line="259" w:lineRule="auto"/>
                              <w:ind w:left="108" w:right="108"/>
                              <w:jc w:val="center"/>
                              <w:rPr>
                                <w:color w:val="000000"/>
                              </w:rPr>
                            </w:pPr>
                            <w:r>
                              <w:rPr>
                                <w:color w:val="000000"/>
                                <w:spacing w:val="-2"/>
                              </w:rPr>
                              <w:t>Help</w:t>
                            </w:r>
                            <w:r>
                              <w:rPr>
                                <w:color w:val="000000"/>
                                <w:spacing w:val="-5"/>
                              </w:rPr>
                              <w:t xml:space="preserve"> </w:t>
                            </w:r>
                            <w:r>
                              <w:rPr>
                                <w:color w:val="000000"/>
                                <w:spacing w:val="-2"/>
                              </w:rPr>
                              <w:t>me</w:t>
                            </w:r>
                            <w:r>
                              <w:rPr>
                                <w:color w:val="000000"/>
                                <w:spacing w:val="-5"/>
                              </w:rPr>
                              <w:t xml:space="preserve"> </w:t>
                            </w:r>
                            <w:r>
                              <w:rPr>
                                <w:color w:val="000000"/>
                                <w:spacing w:val="-2"/>
                              </w:rPr>
                              <w:t>describe</w:t>
                            </w:r>
                            <w:r>
                              <w:rPr>
                                <w:color w:val="000000"/>
                                <w:spacing w:val="40"/>
                              </w:rPr>
                              <w:t xml:space="preserve"> </w:t>
                            </w:r>
                            <w:r>
                              <w:rPr>
                                <w:color w:val="000000"/>
                              </w:rPr>
                              <w:t>my</w:t>
                            </w:r>
                            <w:r>
                              <w:rPr>
                                <w:color w:val="000000"/>
                                <w:spacing w:val="-7"/>
                              </w:rPr>
                              <w:t xml:space="preserve"> </w:t>
                            </w:r>
                            <w:r>
                              <w:rPr>
                                <w:color w:val="000000"/>
                              </w:rPr>
                              <w:t>issue</w:t>
                            </w:r>
                            <w:r>
                              <w:rPr>
                                <w:color w:val="000000"/>
                                <w:spacing w:val="-7"/>
                              </w:rPr>
                              <w:t xml:space="preserve"> </w:t>
                            </w:r>
                            <w:r>
                              <w:rPr>
                                <w:color w:val="000000"/>
                              </w:rPr>
                              <w:t>in</w:t>
                            </w:r>
                            <w:r>
                              <w:rPr>
                                <w:color w:val="000000"/>
                                <w:spacing w:val="-6"/>
                              </w:rPr>
                              <w:t xml:space="preserve"> </w:t>
                            </w:r>
                            <w:r>
                              <w:rPr>
                                <w:color w:val="000000"/>
                              </w:rPr>
                              <w:t>a</w:t>
                            </w:r>
                            <w:r>
                              <w:rPr>
                                <w:color w:val="000000"/>
                                <w:spacing w:val="-7"/>
                              </w:rPr>
                              <w:t xml:space="preserve"> </w:t>
                            </w:r>
                            <w:r>
                              <w:rPr>
                                <w:color w:val="000000"/>
                              </w:rPr>
                              <w:t>few</w:t>
                            </w:r>
                            <w:r>
                              <w:rPr>
                                <w:color w:val="000000"/>
                                <w:spacing w:val="40"/>
                              </w:rPr>
                              <w:t xml:space="preserve"> </w:t>
                            </w:r>
                            <w:r>
                              <w:rPr>
                                <w:color w:val="000000"/>
                                <w:spacing w:val="-2"/>
                              </w:rPr>
                              <w:t>words.</w:t>
                            </w:r>
                          </w:p>
                        </w:txbxContent>
                      </wps:txbx>
                      <wps:bodyPr wrap="square" lIns="0" tIns="0" rIns="0" bIns="0" rtlCol="0">
                        <a:noAutofit/>
                      </wps:bodyPr>
                    </wps:wsp>
                  </a:graphicData>
                </a:graphic>
              </wp:anchor>
            </w:drawing>
          </mc:Choice>
          <mc:Fallback>
            <w:pict>
              <v:shape id="Textbox 307" o:spid="_x0000_s1026" o:spt="202" type="#_x0000_t202" style="position:absolute;left:0pt;margin-left:599.25pt;margin-top:-1.4pt;height:29.45pt;width:49.1pt;mso-position-horizontal-relative:page;z-index:251668480;mso-width-relative:page;mso-height-relative:page;" fillcolor="#FFDF89" filled="t" stroked="f" coordsize="21600,21600" o:gfxdata="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O5YQ/YAAAACwEAAA8AAAAAAAAAAQAgAAAAIgAA&#10;AGRycy9kb3ducmV2LnhtbFBLAQIUABQAAAAIAIdO4kDY7KsPzwEAAKsDAAAOAAAAAAAAAAEAIAAA&#10;ACcBAABkcnMvZTJvRG9jLnhtbFBLBQYAAAAABgAGAFkBAABoBQAAAAA=&#10;">
                <v:fill on="t" focussize="0,0"/>
                <v:stroke on="f"/>
                <v:imagedata o:title=""/>
                <o:lock v:ext="edit" aspectratio="f"/>
                <v:textbox inset="0mm,0mm,0mm,0mm">
                  <w:txbxContent>
                    <w:p w14:paraId="4C6A1652">
                      <w:pPr>
                        <w:pStyle w:val="13"/>
                        <w:spacing w:before="1"/>
                        <w:rPr>
                          <w:color w:val="000000"/>
                        </w:rPr>
                      </w:pPr>
                    </w:p>
                    <w:p w14:paraId="45D1F19C">
                      <w:pPr>
                        <w:pStyle w:val="13"/>
                        <w:spacing w:before="1" w:line="259" w:lineRule="auto"/>
                        <w:ind w:left="108" w:right="108"/>
                        <w:jc w:val="center"/>
                        <w:rPr>
                          <w:color w:val="000000"/>
                        </w:rPr>
                      </w:pPr>
                      <w:r>
                        <w:rPr>
                          <w:color w:val="000000"/>
                          <w:spacing w:val="-2"/>
                        </w:rPr>
                        <w:t>Help</w:t>
                      </w:r>
                      <w:r>
                        <w:rPr>
                          <w:color w:val="000000"/>
                          <w:spacing w:val="-5"/>
                        </w:rPr>
                        <w:t xml:space="preserve"> </w:t>
                      </w:r>
                      <w:r>
                        <w:rPr>
                          <w:color w:val="000000"/>
                          <w:spacing w:val="-2"/>
                        </w:rPr>
                        <w:t>me</w:t>
                      </w:r>
                      <w:r>
                        <w:rPr>
                          <w:color w:val="000000"/>
                          <w:spacing w:val="-5"/>
                        </w:rPr>
                        <w:t xml:space="preserve"> </w:t>
                      </w:r>
                      <w:r>
                        <w:rPr>
                          <w:color w:val="000000"/>
                          <w:spacing w:val="-2"/>
                        </w:rPr>
                        <w:t>describe</w:t>
                      </w:r>
                      <w:r>
                        <w:rPr>
                          <w:color w:val="000000"/>
                          <w:spacing w:val="40"/>
                        </w:rPr>
                        <w:t xml:space="preserve"> </w:t>
                      </w:r>
                      <w:r>
                        <w:rPr>
                          <w:color w:val="000000"/>
                        </w:rPr>
                        <w:t>my</w:t>
                      </w:r>
                      <w:r>
                        <w:rPr>
                          <w:color w:val="000000"/>
                          <w:spacing w:val="-7"/>
                        </w:rPr>
                        <w:t xml:space="preserve"> </w:t>
                      </w:r>
                      <w:r>
                        <w:rPr>
                          <w:color w:val="000000"/>
                        </w:rPr>
                        <w:t>issue</w:t>
                      </w:r>
                      <w:r>
                        <w:rPr>
                          <w:color w:val="000000"/>
                          <w:spacing w:val="-7"/>
                        </w:rPr>
                        <w:t xml:space="preserve"> </w:t>
                      </w:r>
                      <w:r>
                        <w:rPr>
                          <w:color w:val="000000"/>
                        </w:rPr>
                        <w:t>in</w:t>
                      </w:r>
                      <w:r>
                        <w:rPr>
                          <w:color w:val="000000"/>
                          <w:spacing w:val="-6"/>
                        </w:rPr>
                        <w:t xml:space="preserve"> </w:t>
                      </w:r>
                      <w:r>
                        <w:rPr>
                          <w:color w:val="000000"/>
                        </w:rPr>
                        <w:t>a</w:t>
                      </w:r>
                      <w:r>
                        <w:rPr>
                          <w:color w:val="000000"/>
                          <w:spacing w:val="-7"/>
                        </w:rPr>
                        <w:t xml:space="preserve"> </w:t>
                      </w:r>
                      <w:r>
                        <w:rPr>
                          <w:color w:val="000000"/>
                        </w:rPr>
                        <w:t>few</w:t>
                      </w:r>
                      <w:r>
                        <w:rPr>
                          <w:color w:val="000000"/>
                          <w:spacing w:val="40"/>
                        </w:rPr>
                        <w:t xml:space="preserve"> </w:t>
                      </w:r>
                      <w:r>
                        <w:rPr>
                          <w:color w:val="000000"/>
                          <w:spacing w:val="-2"/>
                        </w:rPr>
                        <w:t>words.</w:t>
                      </w:r>
                    </w:p>
                  </w:txbxContent>
                </v:textbox>
              </v:shape>
            </w:pict>
          </mc:Fallback>
        </mc:AlternateContent>
      </w:r>
      <w:r>
        <w:rPr>
          <w:rFonts w:ascii="Trebuchet MS"/>
        </w:rPr>
        <mc:AlternateContent>
          <mc:Choice Requires="wps">
            <w:drawing>
              <wp:anchor distT="0" distB="0" distL="0" distR="0" simplePos="0" relativeHeight="251668480" behindDoc="0" locked="0" layoutInCell="1" allowOverlap="1">
                <wp:simplePos x="0" y="0"/>
                <wp:positionH relativeFrom="page">
                  <wp:posOffset>6925310</wp:posOffset>
                </wp:positionH>
                <wp:positionV relativeFrom="paragraph">
                  <wp:posOffset>-17780</wp:posOffset>
                </wp:positionV>
                <wp:extent cx="623570" cy="374015"/>
                <wp:effectExtent l="0" t="0" r="0" b="0"/>
                <wp:wrapNone/>
                <wp:docPr id="308" name="Textbox 308"/>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40E8C379">
                            <w:pPr>
                              <w:pStyle w:val="13"/>
                              <w:spacing w:before="62"/>
                              <w:rPr>
                                <w:color w:val="000000"/>
                              </w:rPr>
                            </w:pPr>
                          </w:p>
                          <w:p w14:paraId="4BD2E713">
                            <w:pPr>
                              <w:pStyle w:val="13"/>
                              <w:spacing w:line="259" w:lineRule="auto"/>
                              <w:ind w:left="75" w:right="68" w:firstLine="27"/>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enter</w:t>
                            </w:r>
                            <w:r>
                              <w:rPr>
                                <w:color w:val="000000"/>
                                <w:spacing w:val="-6"/>
                              </w:rPr>
                              <w:t xml:space="preserve"> </w:t>
                            </w:r>
                            <w:r>
                              <w:rPr>
                                <w:color w:val="000000"/>
                              </w:rPr>
                              <w:t>my</w:t>
                            </w:r>
                            <w:r>
                              <w:rPr>
                                <w:color w:val="000000"/>
                                <w:spacing w:val="40"/>
                              </w:rPr>
                              <w:t xml:space="preserve"> </w:t>
                            </w:r>
                            <w:r>
                              <w:rPr>
                                <w:color w:val="000000"/>
                              </w:rPr>
                              <w:t>name</w:t>
                            </w:r>
                            <w:r>
                              <w:rPr>
                                <w:color w:val="000000"/>
                                <w:spacing w:val="-4"/>
                              </w:rPr>
                              <w:t xml:space="preserve"> </w:t>
                            </w:r>
                            <w:r>
                              <w:rPr>
                                <w:color w:val="000000"/>
                              </w:rPr>
                              <w:t>as</w:t>
                            </w:r>
                            <w:r>
                              <w:rPr>
                                <w:color w:val="000000"/>
                                <w:spacing w:val="-3"/>
                              </w:rPr>
                              <w:t xml:space="preserve"> </w:t>
                            </w:r>
                            <w:r>
                              <w:rPr>
                                <w:color w:val="000000"/>
                              </w:rPr>
                              <w:t>the</w:t>
                            </w:r>
                            <w:r>
                              <w:rPr>
                                <w:color w:val="000000"/>
                                <w:spacing w:val="-3"/>
                              </w:rPr>
                              <w:t xml:space="preserve"> </w:t>
                            </w:r>
                            <w:r>
                              <w:rPr>
                                <w:color w:val="000000"/>
                                <w:spacing w:val="-2"/>
                              </w:rPr>
                              <w:t>caller.</w:t>
                            </w:r>
                          </w:p>
                        </w:txbxContent>
                      </wps:txbx>
                      <wps:bodyPr wrap="square" lIns="0" tIns="0" rIns="0" bIns="0" rtlCol="0">
                        <a:noAutofit/>
                      </wps:bodyPr>
                    </wps:wsp>
                  </a:graphicData>
                </a:graphic>
              </wp:anchor>
            </w:drawing>
          </mc:Choice>
          <mc:Fallback>
            <w:pict>
              <v:shape id="Textbox 308" o:spid="_x0000_s1026" o:spt="202" type="#_x0000_t202" style="position:absolute;left:0pt;margin-left:545.3pt;margin-top:-1.4pt;height:29.45pt;width:49.1pt;mso-position-horizontal-relative:page;z-index:251668480;mso-width-relative:page;mso-height-relative:page;" fillcolor="#FFDF89" filled="t" stroked="f" coordsize="21600,21600" o:gfxdata="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ZxV3rYAAAACwEAAA8AAAAAAAAAAQAgAAAAIgAA&#10;AGRycy9kb3ducmV2LnhtbFBLAQIUABQAAAAIAIdO4kDlKtdZzwEAAKsDAAAOAAAAAAAAAAEAIAAA&#10;ACcBAABkcnMvZTJvRG9jLnhtbFBLBQYAAAAABgAGAFkBAABoBQAAAAA=&#10;">
                <v:fill on="t" focussize="0,0"/>
                <v:stroke on="f"/>
                <v:imagedata o:title=""/>
                <o:lock v:ext="edit" aspectratio="f"/>
                <v:textbox inset="0mm,0mm,0mm,0mm">
                  <w:txbxContent>
                    <w:p w14:paraId="40E8C379">
                      <w:pPr>
                        <w:pStyle w:val="13"/>
                        <w:spacing w:before="62"/>
                        <w:rPr>
                          <w:color w:val="000000"/>
                        </w:rPr>
                      </w:pPr>
                    </w:p>
                    <w:p w14:paraId="4BD2E713">
                      <w:pPr>
                        <w:pStyle w:val="13"/>
                        <w:spacing w:line="259" w:lineRule="auto"/>
                        <w:ind w:left="75" w:right="68" w:firstLine="27"/>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enter</w:t>
                      </w:r>
                      <w:r>
                        <w:rPr>
                          <w:color w:val="000000"/>
                          <w:spacing w:val="-6"/>
                        </w:rPr>
                        <w:t xml:space="preserve"> </w:t>
                      </w:r>
                      <w:r>
                        <w:rPr>
                          <w:color w:val="000000"/>
                        </w:rPr>
                        <w:t>my</w:t>
                      </w:r>
                      <w:r>
                        <w:rPr>
                          <w:color w:val="000000"/>
                          <w:spacing w:val="40"/>
                        </w:rPr>
                        <w:t xml:space="preserve"> </w:t>
                      </w:r>
                      <w:r>
                        <w:rPr>
                          <w:color w:val="000000"/>
                        </w:rPr>
                        <w:t>name</w:t>
                      </w:r>
                      <w:r>
                        <w:rPr>
                          <w:color w:val="000000"/>
                          <w:spacing w:val="-4"/>
                        </w:rPr>
                        <w:t xml:space="preserve"> </w:t>
                      </w:r>
                      <w:r>
                        <w:rPr>
                          <w:color w:val="000000"/>
                        </w:rPr>
                        <w:t>as</w:t>
                      </w:r>
                      <w:r>
                        <w:rPr>
                          <w:color w:val="000000"/>
                          <w:spacing w:val="-3"/>
                        </w:rPr>
                        <w:t xml:space="preserve"> </w:t>
                      </w:r>
                      <w:r>
                        <w:rPr>
                          <w:color w:val="000000"/>
                        </w:rPr>
                        <w:t>the</w:t>
                      </w:r>
                      <w:r>
                        <w:rPr>
                          <w:color w:val="000000"/>
                          <w:spacing w:val="-3"/>
                        </w:rPr>
                        <w:t xml:space="preserve"> </w:t>
                      </w:r>
                      <w:r>
                        <w:rPr>
                          <w:color w:val="000000"/>
                          <w:spacing w:val="-2"/>
                        </w:rPr>
                        <w:t>caller.</w:t>
                      </w:r>
                    </w:p>
                  </w:txbxContent>
                </v:textbox>
              </v:shape>
            </w:pict>
          </mc:Fallback>
        </mc:AlternateContent>
      </w:r>
      <w:r>
        <w:rPr>
          <w:rFonts w:ascii="Trebuchet MS"/>
        </w:rPr>
        <mc:AlternateContent>
          <mc:Choice Requires="wps">
            <w:drawing>
              <wp:anchor distT="0" distB="0" distL="0" distR="0" simplePos="0" relativeHeight="251669504" behindDoc="0" locked="0" layoutInCell="1" allowOverlap="1">
                <wp:simplePos x="0" y="0"/>
                <wp:positionH relativeFrom="page">
                  <wp:posOffset>5951220</wp:posOffset>
                </wp:positionH>
                <wp:positionV relativeFrom="paragraph">
                  <wp:posOffset>-17780</wp:posOffset>
                </wp:positionV>
                <wp:extent cx="623570" cy="374015"/>
                <wp:effectExtent l="0" t="0" r="0" b="0"/>
                <wp:wrapNone/>
                <wp:docPr id="309" name="Textbox 309"/>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174A0A9D">
                            <w:pPr>
                              <w:pStyle w:val="13"/>
                              <w:spacing w:before="54" w:line="259" w:lineRule="auto"/>
                              <w:ind w:left="111" w:right="109"/>
                              <w:jc w:val="center"/>
                              <w:rPr>
                                <w:color w:val="000000"/>
                              </w:rPr>
                            </w:pPr>
                            <w:r>
                              <w:rPr>
                                <w:color w:val="000000"/>
                              </w:rPr>
                              <w:t>Help me report</w:t>
                            </w:r>
                            <w:r>
                              <w:rPr>
                                <w:color w:val="000000"/>
                                <w:spacing w:val="40"/>
                              </w:rPr>
                              <w:t xml:space="preserve"> </w:t>
                            </w:r>
                            <w:r>
                              <w:rPr>
                                <w:color w:val="000000"/>
                              </w:rPr>
                              <w:t>Wi-Fi,</w:t>
                            </w:r>
                            <w:r>
                              <w:rPr>
                                <w:color w:val="000000"/>
                                <w:spacing w:val="-7"/>
                              </w:rPr>
                              <w:t xml:space="preserve"> </w:t>
                            </w:r>
                            <w:r>
                              <w:rPr>
                                <w:color w:val="000000"/>
                              </w:rPr>
                              <w:t>projector,</w:t>
                            </w:r>
                            <w:r>
                              <w:rPr>
                                <w:color w:val="000000"/>
                                <w:spacing w:val="40"/>
                              </w:rPr>
                              <w:t xml:space="preserve"> </w:t>
                            </w:r>
                            <w:r>
                              <w:rPr>
                                <w:color w:val="000000"/>
                                <w:spacing w:val="-2"/>
                              </w:rPr>
                              <w:t>password</w:t>
                            </w:r>
                            <w:r>
                              <w:rPr>
                                <w:color w:val="000000"/>
                                <w:spacing w:val="-5"/>
                              </w:rPr>
                              <w:t xml:space="preserve"> </w:t>
                            </w:r>
                            <w:r>
                              <w:rPr>
                                <w:color w:val="000000"/>
                                <w:spacing w:val="-2"/>
                              </w:rPr>
                              <w:t>or</w:t>
                            </w:r>
                            <w:r>
                              <w:rPr>
                                <w:color w:val="000000"/>
                                <w:spacing w:val="-5"/>
                              </w:rPr>
                              <w:t xml:space="preserve"> </w:t>
                            </w:r>
                            <w:r>
                              <w:rPr>
                                <w:color w:val="000000"/>
                                <w:spacing w:val="-2"/>
                              </w:rPr>
                              <w:t>slow</w:t>
                            </w:r>
                            <w:r>
                              <w:rPr>
                                <w:color w:val="000000"/>
                                <w:spacing w:val="40"/>
                              </w:rPr>
                              <w:t xml:space="preserve"> </w:t>
                            </w:r>
                            <w:r>
                              <w:rPr>
                                <w:color w:val="000000"/>
                                <w:spacing w:val="-2"/>
                              </w:rPr>
                              <w:t>computer</w:t>
                            </w:r>
                            <w:r>
                              <w:rPr>
                                <w:color w:val="000000"/>
                                <w:spacing w:val="7"/>
                              </w:rPr>
                              <w:t xml:space="preserve"> </w:t>
                            </w:r>
                            <w:r>
                              <w:rPr>
                                <w:color w:val="000000"/>
                                <w:spacing w:val="-2"/>
                              </w:rPr>
                              <w:t>issues.</w:t>
                            </w:r>
                          </w:p>
                        </w:txbxContent>
                      </wps:txbx>
                      <wps:bodyPr wrap="square" lIns="0" tIns="0" rIns="0" bIns="0" rtlCol="0">
                        <a:noAutofit/>
                      </wps:bodyPr>
                    </wps:wsp>
                  </a:graphicData>
                </a:graphic>
              </wp:anchor>
            </w:drawing>
          </mc:Choice>
          <mc:Fallback>
            <w:pict>
              <v:shape id="Textbox 309" o:spid="_x0000_s1026" o:spt="202" type="#_x0000_t202" style="position:absolute;left:0pt;margin-left:468.6pt;margin-top:-1.4pt;height:29.45pt;width:49.1pt;mso-position-horizontal-relative:page;z-index:251669504;mso-width-relative:page;mso-height-relative:page;" fillcolor="#FFDF89" filled="t" stroked="f" coordsize="21600,21600" o:gfxdata="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6xOeR2AAAAAoBAAAPAAAAAAAAAAEAIAAAACIA&#10;AABkcnMvZG93bnJldi54bWxQSwECFAAUAAAACACHTuJA+A/qjdABAACrAwAADgAAAAAAAAABACAA&#10;AAAnAQAAZHJzL2Uyb0RvYy54bWxQSwUGAAAAAAYABgBZAQAAaQUAAAAA&#10;">
                <v:fill on="t" focussize="0,0"/>
                <v:stroke on="f"/>
                <v:imagedata o:title=""/>
                <o:lock v:ext="edit" aspectratio="f"/>
                <v:textbox inset="0mm,0mm,0mm,0mm">
                  <w:txbxContent>
                    <w:p w14:paraId="174A0A9D">
                      <w:pPr>
                        <w:pStyle w:val="13"/>
                        <w:spacing w:before="54" w:line="259" w:lineRule="auto"/>
                        <w:ind w:left="111" w:right="109"/>
                        <w:jc w:val="center"/>
                        <w:rPr>
                          <w:color w:val="000000"/>
                        </w:rPr>
                      </w:pPr>
                      <w:r>
                        <w:rPr>
                          <w:color w:val="000000"/>
                        </w:rPr>
                        <w:t>Help me report</w:t>
                      </w:r>
                      <w:r>
                        <w:rPr>
                          <w:color w:val="000000"/>
                          <w:spacing w:val="40"/>
                        </w:rPr>
                        <w:t xml:space="preserve"> </w:t>
                      </w:r>
                      <w:r>
                        <w:rPr>
                          <w:color w:val="000000"/>
                        </w:rPr>
                        <w:t>Wi-Fi,</w:t>
                      </w:r>
                      <w:r>
                        <w:rPr>
                          <w:color w:val="000000"/>
                          <w:spacing w:val="-7"/>
                        </w:rPr>
                        <w:t xml:space="preserve"> </w:t>
                      </w:r>
                      <w:r>
                        <w:rPr>
                          <w:color w:val="000000"/>
                        </w:rPr>
                        <w:t>projector,</w:t>
                      </w:r>
                      <w:r>
                        <w:rPr>
                          <w:color w:val="000000"/>
                          <w:spacing w:val="40"/>
                        </w:rPr>
                        <w:t xml:space="preserve"> </w:t>
                      </w:r>
                      <w:r>
                        <w:rPr>
                          <w:color w:val="000000"/>
                          <w:spacing w:val="-2"/>
                        </w:rPr>
                        <w:t>password</w:t>
                      </w:r>
                      <w:r>
                        <w:rPr>
                          <w:color w:val="000000"/>
                          <w:spacing w:val="-5"/>
                        </w:rPr>
                        <w:t xml:space="preserve"> </w:t>
                      </w:r>
                      <w:r>
                        <w:rPr>
                          <w:color w:val="000000"/>
                          <w:spacing w:val="-2"/>
                        </w:rPr>
                        <w:t>or</w:t>
                      </w:r>
                      <w:r>
                        <w:rPr>
                          <w:color w:val="000000"/>
                          <w:spacing w:val="-5"/>
                        </w:rPr>
                        <w:t xml:space="preserve"> </w:t>
                      </w:r>
                      <w:r>
                        <w:rPr>
                          <w:color w:val="000000"/>
                          <w:spacing w:val="-2"/>
                        </w:rPr>
                        <w:t>slow</w:t>
                      </w:r>
                      <w:r>
                        <w:rPr>
                          <w:color w:val="000000"/>
                          <w:spacing w:val="40"/>
                        </w:rPr>
                        <w:t xml:space="preserve"> </w:t>
                      </w:r>
                      <w:r>
                        <w:rPr>
                          <w:color w:val="000000"/>
                          <w:spacing w:val="-2"/>
                        </w:rPr>
                        <w:t>computer</w:t>
                      </w:r>
                      <w:r>
                        <w:rPr>
                          <w:color w:val="000000"/>
                          <w:spacing w:val="7"/>
                        </w:rPr>
                        <w:t xml:space="preserve"> </w:t>
                      </w:r>
                      <w:r>
                        <w:rPr>
                          <w:color w:val="000000"/>
                          <w:spacing w:val="-2"/>
                        </w:rPr>
                        <w:t>issues.</w:t>
                      </w:r>
                    </w:p>
                  </w:txbxContent>
                </v:textbox>
              </v:shape>
            </w:pict>
          </mc:Fallback>
        </mc:AlternateContent>
      </w:r>
      <w:r>
        <w:rPr>
          <w:rFonts w:ascii="Trebuchet MS"/>
        </w:rPr>
        <mc:AlternateContent>
          <mc:Choice Requires="wps">
            <w:drawing>
              <wp:anchor distT="0" distB="0" distL="0" distR="0" simplePos="0" relativeHeight="251669504" behindDoc="0" locked="0" layoutInCell="1" allowOverlap="1">
                <wp:simplePos x="0" y="0"/>
                <wp:positionH relativeFrom="page">
                  <wp:posOffset>5265420</wp:posOffset>
                </wp:positionH>
                <wp:positionV relativeFrom="paragraph">
                  <wp:posOffset>-17780</wp:posOffset>
                </wp:positionV>
                <wp:extent cx="623570" cy="374015"/>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6F15C0AA">
                            <w:pPr>
                              <w:pStyle w:val="13"/>
                              <w:spacing w:before="1"/>
                              <w:rPr>
                                <w:color w:val="000000"/>
                              </w:rPr>
                            </w:pPr>
                          </w:p>
                          <w:p w14:paraId="5180DDEE">
                            <w:pPr>
                              <w:pStyle w:val="13"/>
                              <w:spacing w:before="1" w:line="259" w:lineRule="auto"/>
                              <w:ind w:left="116" w:right="114"/>
                              <w:jc w:val="center"/>
                              <w:rPr>
                                <w:color w:val="000000"/>
                              </w:rPr>
                            </w:pPr>
                            <w:r>
                              <w:rPr>
                                <w:color w:val="000000"/>
                              </w:rPr>
                              <w:t>Help me avoid</w:t>
                            </w:r>
                            <w:r>
                              <w:rPr>
                                <w:color w:val="000000"/>
                                <w:spacing w:val="40"/>
                              </w:rPr>
                              <w:t xml:space="preserve"> </w:t>
                            </w:r>
                            <w:r>
                              <w:rPr>
                                <w:color w:val="000000"/>
                              </w:rPr>
                              <w:t>choosing</w:t>
                            </w:r>
                            <w:r>
                              <w:rPr>
                                <w:color w:val="000000"/>
                                <w:spacing w:val="-7"/>
                              </w:rPr>
                              <w:t xml:space="preserve"> </w:t>
                            </w:r>
                            <w:r>
                              <w:rPr>
                                <w:color w:val="000000"/>
                              </w:rPr>
                              <w:t>the</w:t>
                            </w:r>
                            <w:r>
                              <w:rPr>
                                <w:color w:val="000000"/>
                                <w:spacing w:val="40"/>
                              </w:rPr>
                              <w:t xml:space="preserve"> </w:t>
                            </w:r>
                            <w:r>
                              <w:rPr>
                                <w:color w:val="000000"/>
                                <w:spacing w:val="-2"/>
                              </w:rPr>
                              <w:t>wrong</w:t>
                            </w:r>
                            <w:r>
                              <w:rPr>
                                <w:color w:val="000000"/>
                                <w:spacing w:val="-5"/>
                              </w:rPr>
                              <w:t xml:space="preserve"> </w:t>
                            </w:r>
                            <w:r>
                              <w:rPr>
                                <w:color w:val="000000"/>
                                <w:spacing w:val="-2"/>
                              </w:rPr>
                              <w:t>category.</w:t>
                            </w:r>
                          </w:p>
                        </w:txbxContent>
                      </wps:txbx>
                      <wps:bodyPr wrap="square" lIns="0" tIns="0" rIns="0" bIns="0" rtlCol="0">
                        <a:noAutofit/>
                      </wps:bodyPr>
                    </wps:wsp>
                  </a:graphicData>
                </a:graphic>
              </wp:anchor>
            </w:drawing>
          </mc:Choice>
          <mc:Fallback>
            <w:pict>
              <v:shape id="Textbox 310" o:spid="_x0000_s1026" o:spt="202" type="#_x0000_t202" style="position:absolute;left:0pt;margin-left:414.6pt;margin-top:-1.4pt;height:29.45pt;width:49.1pt;mso-position-horizontal-relative:page;z-index:251669504;mso-width-relative:page;mso-height-relative:page;" fillcolor="#FFDF89" filled="t" stroked="f" coordsize="21600,21600" o:gfxdata="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GD4V3YAAAACQEAAA8AAAAAAAAAAQAgAAAAIgAA&#10;AGRycy9kb3ducmV2LnhtbFBLAQIUABQAAAAIAIdO4kC0TFktzwEAAKsDAAAOAAAAAAAAAAEAIAAA&#10;ACcBAABkcnMvZTJvRG9jLnhtbFBLBQYAAAAABgAGAFkBAABoBQAAAAA=&#10;">
                <v:fill on="t" focussize="0,0"/>
                <v:stroke on="f"/>
                <v:imagedata o:title=""/>
                <o:lock v:ext="edit" aspectratio="f"/>
                <v:textbox inset="0mm,0mm,0mm,0mm">
                  <w:txbxContent>
                    <w:p w14:paraId="6F15C0AA">
                      <w:pPr>
                        <w:pStyle w:val="13"/>
                        <w:spacing w:before="1"/>
                        <w:rPr>
                          <w:color w:val="000000"/>
                        </w:rPr>
                      </w:pPr>
                    </w:p>
                    <w:p w14:paraId="5180DDEE">
                      <w:pPr>
                        <w:pStyle w:val="13"/>
                        <w:spacing w:before="1" w:line="259" w:lineRule="auto"/>
                        <w:ind w:left="116" w:right="114"/>
                        <w:jc w:val="center"/>
                        <w:rPr>
                          <w:color w:val="000000"/>
                        </w:rPr>
                      </w:pPr>
                      <w:r>
                        <w:rPr>
                          <w:color w:val="000000"/>
                        </w:rPr>
                        <w:t>Help me avoid</w:t>
                      </w:r>
                      <w:r>
                        <w:rPr>
                          <w:color w:val="000000"/>
                          <w:spacing w:val="40"/>
                        </w:rPr>
                        <w:t xml:space="preserve"> </w:t>
                      </w:r>
                      <w:r>
                        <w:rPr>
                          <w:color w:val="000000"/>
                        </w:rPr>
                        <w:t>choosing</w:t>
                      </w:r>
                      <w:r>
                        <w:rPr>
                          <w:color w:val="000000"/>
                          <w:spacing w:val="-7"/>
                        </w:rPr>
                        <w:t xml:space="preserve"> </w:t>
                      </w:r>
                      <w:r>
                        <w:rPr>
                          <w:color w:val="000000"/>
                        </w:rPr>
                        <w:t>the</w:t>
                      </w:r>
                      <w:r>
                        <w:rPr>
                          <w:color w:val="000000"/>
                          <w:spacing w:val="40"/>
                        </w:rPr>
                        <w:t xml:space="preserve"> </w:t>
                      </w:r>
                      <w:r>
                        <w:rPr>
                          <w:color w:val="000000"/>
                          <w:spacing w:val="-2"/>
                        </w:rPr>
                        <w:t>wrong</w:t>
                      </w:r>
                      <w:r>
                        <w:rPr>
                          <w:color w:val="000000"/>
                          <w:spacing w:val="-5"/>
                        </w:rPr>
                        <w:t xml:space="preserve"> </w:t>
                      </w:r>
                      <w:r>
                        <w:rPr>
                          <w:color w:val="000000"/>
                          <w:spacing w:val="-2"/>
                        </w:rPr>
                        <w:t>category.</w:t>
                      </w:r>
                    </w:p>
                  </w:txbxContent>
                </v:textbox>
              </v:shape>
            </w:pict>
          </mc:Fallback>
        </mc:AlternateContent>
      </w:r>
      <w:r>
        <w:rPr>
          <w:rFonts w:ascii="Trebuchet MS"/>
        </w:rPr>
        <mc:AlternateContent>
          <mc:Choice Requires="wps">
            <w:drawing>
              <wp:anchor distT="0" distB="0" distL="0" distR="0" simplePos="0" relativeHeight="251670528" behindDoc="0" locked="0" layoutInCell="1" allowOverlap="1">
                <wp:simplePos x="0" y="0"/>
                <wp:positionH relativeFrom="page">
                  <wp:posOffset>4580255</wp:posOffset>
                </wp:positionH>
                <wp:positionV relativeFrom="paragraph">
                  <wp:posOffset>-17780</wp:posOffset>
                </wp:positionV>
                <wp:extent cx="623570" cy="374015"/>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2EA42DF6">
                            <w:pPr>
                              <w:pStyle w:val="13"/>
                              <w:spacing w:before="1"/>
                              <w:rPr>
                                <w:color w:val="000000"/>
                              </w:rPr>
                            </w:pPr>
                          </w:p>
                          <w:p w14:paraId="7AEAF54C">
                            <w:pPr>
                              <w:pStyle w:val="13"/>
                              <w:spacing w:before="1" w:line="259" w:lineRule="auto"/>
                              <w:ind w:left="133" w:right="131"/>
                              <w:jc w:val="center"/>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find</w:t>
                            </w:r>
                            <w:r>
                              <w:rPr>
                                <w:color w:val="000000"/>
                                <w:spacing w:val="-6"/>
                              </w:rPr>
                              <w:t xml:space="preserve"> </w:t>
                            </w:r>
                            <w:r>
                              <w:rPr>
                                <w:color w:val="000000"/>
                              </w:rPr>
                              <w:t>the</w:t>
                            </w:r>
                            <w:r>
                              <w:rPr>
                                <w:color w:val="000000"/>
                                <w:spacing w:val="40"/>
                              </w:rPr>
                              <w:t xml:space="preserve"> </w:t>
                            </w:r>
                            <w:r>
                              <w:rPr>
                                <w:color w:val="000000"/>
                              </w:rPr>
                              <w:t>right IT support</w:t>
                            </w:r>
                            <w:r>
                              <w:rPr>
                                <w:color w:val="000000"/>
                                <w:spacing w:val="40"/>
                              </w:rPr>
                              <w:t xml:space="preserve"> </w:t>
                            </w:r>
                            <w:r>
                              <w:rPr>
                                <w:color w:val="000000"/>
                                <w:spacing w:val="-2"/>
                              </w:rPr>
                              <w:t>form.</w:t>
                            </w:r>
                          </w:p>
                        </w:txbxContent>
                      </wps:txbx>
                      <wps:bodyPr wrap="square" lIns="0" tIns="0" rIns="0" bIns="0" rtlCol="0">
                        <a:noAutofit/>
                      </wps:bodyPr>
                    </wps:wsp>
                  </a:graphicData>
                </a:graphic>
              </wp:anchor>
            </w:drawing>
          </mc:Choice>
          <mc:Fallback>
            <w:pict>
              <v:shape id="Textbox 311" o:spid="_x0000_s1026" o:spt="202" type="#_x0000_t202" style="position:absolute;left:0pt;margin-left:360.65pt;margin-top:-1.4pt;height:29.45pt;width:49.1pt;mso-position-horizontal-relative:page;z-index:251670528;mso-width-relative:page;mso-height-relative:page;" fillcolor="#FFDF89" filled="t" stroked="f" coordsize="21600,21600" o:gfxdata="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f+7KzYAAAACQEAAA8AAAAAAAAAAQAgAAAAIgAA&#10;AGRycy9kb3ducmV2LnhtbFBLAQIUABQAAAAIAIdO4kCpaWT5zwEAAKsDAAAOAAAAAAAAAAEAIAAA&#10;ACcBAABkcnMvZTJvRG9jLnhtbFBLBQYAAAAABgAGAFkBAABoBQAAAAA=&#10;">
                <v:fill on="t" focussize="0,0"/>
                <v:stroke on="f"/>
                <v:imagedata o:title=""/>
                <o:lock v:ext="edit" aspectratio="f"/>
                <v:textbox inset="0mm,0mm,0mm,0mm">
                  <w:txbxContent>
                    <w:p w14:paraId="2EA42DF6">
                      <w:pPr>
                        <w:pStyle w:val="13"/>
                        <w:spacing w:before="1"/>
                        <w:rPr>
                          <w:color w:val="000000"/>
                        </w:rPr>
                      </w:pPr>
                    </w:p>
                    <w:p w14:paraId="7AEAF54C">
                      <w:pPr>
                        <w:pStyle w:val="13"/>
                        <w:spacing w:before="1" w:line="259" w:lineRule="auto"/>
                        <w:ind w:left="133" w:right="131"/>
                        <w:jc w:val="center"/>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find</w:t>
                      </w:r>
                      <w:r>
                        <w:rPr>
                          <w:color w:val="000000"/>
                          <w:spacing w:val="-6"/>
                        </w:rPr>
                        <w:t xml:space="preserve"> </w:t>
                      </w:r>
                      <w:r>
                        <w:rPr>
                          <w:color w:val="000000"/>
                        </w:rPr>
                        <w:t>the</w:t>
                      </w:r>
                      <w:r>
                        <w:rPr>
                          <w:color w:val="000000"/>
                          <w:spacing w:val="40"/>
                        </w:rPr>
                        <w:t xml:space="preserve"> </w:t>
                      </w:r>
                      <w:r>
                        <w:rPr>
                          <w:color w:val="000000"/>
                        </w:rPr>
                        <w:t>right IT support</w:t>
                      </w:r>
                      <w:r>
                        <w:rPr>
                          <w:color w:val="000000"/>
                          <w:spacing w:val="40"/>
                        </w:rPr>
                        <w:t xml:space="preserve"> </w:t>
                      </w:r>
                      <w:r>
                        <w:rPr>
                          <w:color w:val="000000"/>
                          <w:spacing w:val="-2"/>
                        </w:rPr>
                        <w:t>form.</w:t>
                      </w:r>
                    </w:p>
                  </w:txbxContent>
                </v:textbox>
              </v:shape>
            </w:pict>
          </mc:Fallback>
        </mc:AlternateContent>
      </w:r>
      <w:r>
        <w:rPr>
          <w:rFonts w:ascii="Trebuchet MS"/>
        </w:rPr>
        <mc:AlternateContent>
          <mc:Choice Requires="wps">
            <w:drawing>
              <wp:anchor distT="0" distB="0" distL="0" distR="0" simplePos="0" relativeHeight="251670528" behindDoc="0" locked="0" layoutInCell="1" allowOverlap="1">
                <wp:simplePos x="0" y="0"/>
                <wp:positionH relativeFrom="page">
                  <wp:posOffset>3894455</wp:posOffset>
                </wp:positionH>
                <wp:positionV relativeFrom="paragraph">
                  <wp:posOffset>-17780</wp:posOffset>
                </wp:positionV>
                <wp:extent cx="623570" cy="374015"/>
                <wp:effectExtent l="0" t="0" r="0" b="0"/>
                <wp:wrapNone/>
                <wp:docPr id="312" name="Textbox 312"/>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17B386B7">
                            <w:pPr>
                              <w:pStyle w:val="13"/>
                              <w:spacing w:before="1"/>
                              <w:rPr>
                                <w:color w:val="000000"/>
                              </w:rPr>
                            </w:pPr>
                          </w:p>
                          <w:p w14:paraId="29137E3E">
                            <w:pPr>
                              <w:pStyle w:val="13"/>
                              <w:spacing w:before="1" w:line="259" w:lineRule="auto"/>
                              <w:ind w:left="280" w:right="78" w:hanging="191"/>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reach</w:t>
                            </w:r>
                            <w:r>
                              <w:rPr>
                                <w:color w:val="000000"/>
                                <w:spacing w:val="-6"/>
                              </w:rPr>
                              <w:t xml:space="preserve"> </w:t>
                            </w:r>
                            <w:r>
                              <w:rPr>
                                <w:color w:val="000000"/>
                              </w:rPr>
                              <w:t>the</w:t>
                            </w:r>
                            <w:r>
                              <w:rPr>
                                <w:color w:val="000000"/>
                                <w:spacing w:val="40"/>
                              </w:rPr>
                              <w:t xml:space="preserve"> </w:t>
                            </w:r>
                            <w:r>
                              <w:rPr>
                                <w:color w:val="000000"/>
                              </w:rPr>
                              <w:t>school</w:t>
                            </w:r>
                            <w:r>
                              <w:rPr>
                                <w:color w:val="000000"/>
                                <w:spacing w:val="-7"/>
                              </w:rPr>
                              <w:t xml:space="preserve"> </w:t>
                            </w:r>
                            <w:r>
                              <w:rPr>
                                <w:color w:val="000000"/>
                              </w:rPr>
                              <w:t>IT</w:t>
                            </w:r>
                            <w:r>
                              <w:rPr>
                                <w:color w:val="000000"/>
                                <w:spacing w:val="40"/>
                              </w:rPr>
                              <w:t xml:space="preserve"> </w:t>
                            </w:r>
                            <w:r>
                              <w:rPr>
                                <w:color w:val="000000"/>
                                <w:spacing w:val="-2"/>
                              </w:rPr>
                              <w:t>helpdesk.</w:t>
                            </w:r>
                          </w:p>
                        </w:txbxContent>
                      </wps:txbx>
                      <wps:bodyPr wrap="square" lIns="0" tIns="0" rIns="0" bIns="0" rtlCol="0">
                        <a:noAutofit/>
                      </wps:bodyPr>
                    </wps:wsp>
                  </a:graphicData>
                </a:graphic>
              </wp:anchor>
            </w:drawing>
          </mc:Choice>
          <mc:Fallback>
            <w:pict>
              <v:shape id="Textbox 312" o:spid="_x0000_s1026" o:spt="202" type="#_x0000_t202" style="position:absolute;left:0pt;margin-left:306.65pt;margin-top:-1.4pt;height:29.45pt;width:49.1pt;mso-position-horizontal-relative:page;z-index:251670528;mso-width-relative:page;mso-height-relative:page;" fillcolor="#FFDF89" filled="t" stroked="f" coordsize="21600,21600" o:gfxdata="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1BpWdcAAAAJAQAADwAAAAAAAAABACAAAAAiAAAA&#10;ZHJzL2Rvd25yZXYueG1sUEsBAhQAFAAAAAgAh07iQM8AUl7PAQAAqwMAAA4AAAAAAAAAAQAgAAAA&#10;JgEAAGRycy9lMm9Eb2MueG1sUEsFBgAAAAAGAAYAWQEAAGcFAAAAAA==&#10;">
                <v:fill on="t" focussize="0,0"/>
                <v:stroke on="f"/>
                <v:imagedata o:title=""/>
                <o:lock v:ext="edit" aspectratio="f"/>
                <v:textbox inset="0mm,0mm,0mm,0mm">
                  <w:txbxContent>
                    <w:p w14:paraId="17B386B7">
                      <w:pPr>
                        <w:pStyle w:val="13"/>
                        <w:spacing w:before="1"/>
                        <w:rPr>
                          <w:color w:val="000000"/>
                        </w:rPr>
                      </w:pPr>
                    </w:p>
                    <w:p w14:paraId="29137E3E">
                      <w:pPr>
                        <w:pStyle w:val="13"/>
                        <w:spacing w:before="1" w:line="259" w:lineRule="auto"/>
                        <w:ind w:left="280" w:right="78" w:hanging="191"/>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reach</w:t>
                      </w:r>
                      <w:r>
                        <w:rPr>
                          <w:color w:val="000000"/>
                          <w:spacing w:val="-6"/>
                        </w:rPr>
                        <w:t xml:space="preserve"> </w:t>
                      </w:r>
                      <w:r>
                        <w:rPr>
                          <w:color w:val="000000"/>
                        </w:rPr>
                        <w:t>the</w:t>
                      </w:r>
                      <w:r>
                        <w:rPr>
                          <w:color w:val="000000"/>
                          <w:spacing w:val="40"/>
                        </w:rPr>
                        <w:t xml:space="preserve"> </w:t>
                      </w:r>
                      <w:r>
                        <w:rPr>
                          <w:color w:val="000000"/>
                        </w:rPr>
                        <w:t>school</w:t>
                      </w:r>
                      <w:r>
                        <w:rPr>
                          <w:color w:val="000000"/>
                          <w:spacing w:val="-7"/>
                        </w:rPr>
                        <w:t xml:space="preserve"> </w:t>
                      </w:r>
                      <w:r>
                        <w:rPr>
                          <w:color w:val="000000"/>
                        </w:rPr>
                        <w:t>IT</w:t>
                      </w:r>
                      <w:r>
                        <w:rPr>
                          <w:color w:val="000000"/>
                          <w:spacing w:val="40"/>
                        </w:rPr>
                        <w:t xml:space="preserve"> </w:t>
                      </w:r>
                      <w:r>
                        <w:rPr>
                          <w:color w:val="000000"/>
                          <w:spacing w:val="-2"/>
                        </w:rPr>
                        <w:t>helpdesk.</w:t>
                      </w:r>
                    </w:p>
                  </w:txbxContent>
                </v:textbox>
              </v:shape>
            </w:pict>
          </mc:Fallback>
        </mc:AlternateContent>
      </w:r>
      <w:r>
        <w:rPr>
          <w:rFonts w:ascii="Trebuchet MS"/>
        </w:rPr>
        <mc:AlternateContent>
          <mc:Choice Requires="wps">
            <w:drawing>
              <wp:anchor distT="0" distB="0" distL="0" distR="0" simplePos="0" relativeHeight="251671552" behindDoc="0" locked="0" layoutInCell="1" allowOverlap="1">
                <wp:simplePos x="0" y="0"/>
                <wp:positionH relativeFrom="page">
                  <wp:posOffset>3209290</wp:posOffset>
                </wp:positionH>
                <wp:positionV relativeFrom="paragraph">
                  <wp:posOffset>-17780</wp:posOffset>
                </wp:positionV>
                <wp:extent cx="623570" cy="374015"/>
                <wp:effectExtent l="0" t="0" r="0" b="0"/>
                <wp:wrapNone/>
                <wp:docPr id="313" name="Textbox 313"/>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FFDF89"/>
                        </a:solidFill>
                      </wps:spPr>
                      <wps:txbx>
                        <w:txbxContent>
                          <w:p w14:paraId="333F9CAB">
                            <w:pPr>
                              <w:pStyle w:val="13"/>
                              <w:spacing w:before="62"/>
                              <w:rPr>
                                <w:color w:val="000000"/>
                              </w:rPr>
                            </w:pPr>
                          </w:p>
                          <w:p w14:paraId="783AAF5E">
                            <w:pPr>
                              <w:pStyle w:val="13"/>
                              <w:spacing w:line="259" w:lineRule="auto"/>
                              <w:ind w:left="103" w:right="76" w:hanging="17"/>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report</w:t>
                            </w:r>
                            <w:r>
                              <w:rPr>
                                <w:color w:val="000000"/>
                                <w:spacing w:val="-6"/>
                              </w:rPr>
                              <w:t xml:space="preserve"> </w:t>
                            </w:r>
                            <w:r>
                              <w:rPr>
                                <w:color w:val="000000"/>
                              </w:rPr>
                              <w:t>my</w:t>
                            </w:r>
                            <w:r>
                              <w:rPr>
                                <w:color w:val="000000"/>
                                <w:spacing w:val="40"/>
                              </w:rPr>
                              <w:t xml:space="preserve"> </w:t>
                            </w:r>
                            <w:r>
                              <w:rPr>
                                <w:color w:val="000000"/>
                              </w:rPr>
                              <w:t>IT</w:t>
                            </w:r>
                            <w:r>
                              <w:rPr>
                                <w:color w:val="000000"/>
                                <w:spacing w:val="-7"/>
                              </w:rPr>
                              <w:t xml:space="preserve"> </w:t>
                            </w:r>
                            <w:r>
                              <w:rPr>
                                <w:color w:val="000000"/>
                              </w:rPr>
                              <w:t>problem</w:t>
                            </w:r>
                            <w:r>
                              <w:rPr>
                                <w:color w:val="000000"/>
                                <w:spacing w:val="-6"/>
                              </w:rPr>
                              <w:t xml:space="preserve"> </w:t>
                            </w:r>
                            <w:r>
                              <w:rPr>
                                <w:color w:val="000000"/>
                                <w:spacing w:val="-2"/>
                              </w:rPr>
                              <w:t>easily.</w:t>
                            </w:r>
                          </w:p>
                        </w:txbxContent>
                      </wps:txbx>
                      <wps:bodyPr wrap="square" lIns="0" tIns="0" rIns="0" bIns="0" rtlCol="0">
                        <a:noAutofit/>
                      </wps:bodyPr>
                    </wps:wsp>
                  </a:graphicData>
                </a:graphic>
              </wp:anchor>
            </w:drawing>
          </mc:Choice>
          <mc:Fallback>
            <w:pict>
              <v:shape id="Textbox 313" o:spid="_x0000_s1026" o:spt="202" type="#_x0000_t202" style="position:absolute;left:0pt;margin-left:252.7pt;margin-top:-1.4pt;height:29.45pt;width:49.1pt;mso-position-horizontal-relative:page;z-index:251671552;mso-width-relative:page;mso-height-relative:page;" fillcolor="#FFDF89" filled="t" stroked="f" coordsize="21600,21600" o:gfxdata="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m/929cAAAAJAQAADwAAAAAAAAABACAAAAAiAAAA&#10;ZHJzL2Rvd25yZXYueG1sUEsBAhQAFAAAAAgAh07iQNIlb4rPAQAAqwMAAA4AAAAAAAAAAQAgAAAA&#10;JgEAAGRycy9lMm9Eb2MueG1sUEsFBgAAAAAGAAYAWQEAAGcFAAAAAA==&#10;">
                <v:fill on="t" focussize="0,0"/>
                <v:stroke on="f"/>
                <v:imagedata o:title=""/>
                <o:lock v:ext="edit" aspectratio="f"/>
                <v:textbox inset="0mm,0mm,0mm,0mm">
                  <w:txbxContent>
                    <w:p w14:paraId="333F9CAB">
                      <w:pPr>
                        <w:pStyle w:val="13"/>
                        <w:spacing w:before="62"/>
                        <w:rPr>
                          <w:color w:val="000000"/>
                        </w:rPr>
                      </w:pPr>
                    </w:p>
                    <w:p w14:paraId="783AAF5E">
                      <w:pPr>
                        <w:pStyle w:val="13"/>
                        <w:spacing w:line="259" w:lineRule="auto"/>
                        <w:ind w:left="103" w:right="76" w:hanging="17"/>
                        <w:rPr>
                          <w:color w:val="000000"/>
                        </w:rPr>
                      </w:pPr>
                      <w:r>
                        <w:rPr>
                          <w:color w:val="000000"/>
                        </w:rPr>
                        <w:t>Help</w:t>
                      </w:r>
                      <w:r>
                        <w:rPr>
                          <w:color w:val="000000"/>
                          <w:spacing w:val="-7"/>
                        </w:rPr>
                        <w:t xml:space="preserve"> </w:t>
                      </w:r>
                      <w:r>
                        <w:rPr>
                          <w:color w:val="000000"/>
                        </w:rPr>
                        <w:t>me</w:t>
                      </w:r>
                      <w:r>
                        <w:rPr>
                          <w:color w:val="000000"/>
                          <w:spacing w:val="-7"/>
                        </w:rPr>
                        <w:t xml:space="preserve"> </w:t>
                      </w:r>
                      <w:r>
                        <w:rPr>
                          <w:color w:val="000000"/>
                        </w:rPr>
                        <w:t>report</w:t>
                      </w:r>
                      <w:r>
                        <w:rPr>
                          <w:color w:val="000000"/>
                          <w:spacing w:val="-6"/>
                        </w:rPr>
                        <w:t xml:space="preserve"> </w:t>
                      </w:r>
                      <w:r>
                        <w:rPr>
                          <w:color w:val="000000"/>
                        </w:rPr>
                        <w:t>my</w:t>
                      </w:r>
                      <w:r>
                        <w:rPr>
                          <w:color w:val="000000"/>
                          <w:spacing w:val="40"/>
                        </w:rPr>
                        <w:t xml:space="preserve"> </w:t>
                      </w:r>
                      <w:r>
                        <w:rPr>
                          <w:color w:val="000000"/>
                        </w:rPr>
                        <w:t>IT</w:t>
                      </w:r>
                      <w:r>
                        <w:rPr>
                          <w:color w:val="000000"/>
                          <w:spacing w:val="-7"/>
                        </w:rPr>
                        <w:t xml:space="preserve"> </w:t>
                      </w:r>
                      <w:r>
                        <w:rPr>
                          <w:color w:val="000000"/>
                        </w:rPr>
                        <w:t>problem</w:t>
                      </w:r>
                      <w:r>
                        <w:rPr>
                          <w:color w:val="000000"/>
                          <w:spacing w:val="-6"/>
                        </w:rPr>
                        <w:t xml:space="preserve"> </w:t>
                      </w:r>
                      <w:r>
                        <w:rPr>
                          <w:color w:val="000000"/>
                          <w:spacing w:val="-2"/>
                        </w:rPr>
                        <w:t>easily.</w:t>
                      </w:r>
                    </w:p>
                  </w:txbxContent>
                </v:textbox>
              </v:shape>
            </w:pict>
          </mc:Fallback>
        </mc:AlternateContent>
      </w:r>
      <w:r>
        <w:rPr>
          <w:rFonts w:ascii="Trebuchet MS"/>
          <w:color w:val="2F2F2F"/>
        </w:rPr>
        <w:t>Goals</w:t>
      </w:r>
      <w:r>
        <w:rPr>
          <w:rFonts w:ascii="Trebuchet MS"/>
          <w:color w:val="2F2F2F"/>
          <w:spacing w:val="-1"/>
        </w:rPr>
        <w:t xml:space="preserve"> </w:t>
      </w:r>
      <w:r>
        <w:rPr>
          <w:rFonts w:ascii="Trebuchet MS"/>
          <w:color w:val="2F2F2F"/>
        </w:rPr>
        <w:t xml:space="preserve">&amp; </w:t>
      </w:r>
      <w:r>
        <w:rPr>
          <w:rFonts w:ascii="Trebuchet MS"/>
          <w:color w:val="2F2F2F"/>
          <w:spacing w:val="-2"/>
        </w:rPr>
        <w:t>motivations</w:t>
      </w:r>
    </w:p>
    <w:p w14:paraId="72528C49">
      <w:pPr>
        <w:spacing w:before="77" w:line="256" w:lineRule="auto"/>
        <w:ind w:left="1009" w:right="26685" w:firstLine="0"/>
        <w:jc w:val="left"/>
        <w:rPr>
          <w:rFonts w:ascii="Trebuchet MS" w:hAnsi="Trebuchet MS"/>
          <w:sz w:val="15"/>
        </w:rPr>
      </w:pPr>
      <w:r>
        <w:rPr>
          <w:rFonts w:ascii="Trebuchet MS" w:hAnsi="Trebuchet MS"/>
          <w:color w:val="2F2F2F"/>
          <w:sz w:val="15"/>
        </w:rPr>
        <w:t>At each step, what is a person’s primary goal or motivation?</w:t>
      </w:r>
      <w:r>
        <w:rPr>
          <w:rFonts w:ascii="Trebuchet MS" w:hAnsi="Trebuchet MS"/>
          <w:color w:val="2F2F2F"/>
          <w:spacing w:val="40"/>
          <w:sz w:val="15"/>
        </w:rPr>
        <w:t xml:space="preserve"> </w:t>
      </w:r>
      <w:r>
        <w:rPr>
          <w:rFonts w:ascii="Trebuchet MS" w:hAnsi="Trebuchet MS"/>
          <w:color w:val="2F2F2F"/>
          <w:w w:val="90"/>
          <w:sz w:val="15"/>
        </w:rPr>
        <w:t>(“Help</w:t>
      </w:r>
      <w:r>
        <w:rPr>
          <w:rFonts w:ascii="Trebuchet MS" w:hAnsi="Trebuchet MS"/>
          <w:color w:val="2F2F2F"/>
          <w:spacing w:val="-6"/>
          <w:w w:val="90"/>
          <w:sz w:val="15"/>
        </w:rPr>
        <w:t xml:space="preserve"> </w:t>
      </w:r>
      <w:r>
        <w:rPr>
          <w:rFonts w:ascii="Trebuchet MS" w:hAnsi="Trebuchet MS"/>
          <w:color w:val="2F2F2F"/>
          <w:w w:val="90"/>
          <w:sz w:val="15"/>
        </w:rPr>
        <w:t>me...”</w:t>
      </w:r>
      <w:r>
        <w:rPr>
          <w:rFonts w:ascii="Trebuchet MS" w:hAnsi="Trebuchet MS"/>
          <w:color w:val="2F2F2F"/>
          <w:spacing w:val="-6"/>
          <w:w w:val="90"/>
          <w:sz w:val="15"/>
        </w:rPr>
        <w:t xml:space="preserve"> </w:t>
      </w:r>
      <w:r>
        <w:rPr>
          <w:rFonts w:ascii="Trebuchet MS" w:hAnsi="Trebuchet MS"/>
          <w:color w:val="2F2F2F"/>
          <w:w w:val="90"/>
          <w:sz w:val="15"/>
        </w:rPr>
        <w:t>or</w:t>
      </w:r>
      <w:r>
        <w:rPr>
          <w:rFonts w:ascii="Trebuchet MS" w:hAnsi="Trebuchet MS"/>
          <w:color w:val="2F2F2F"/>
          <w:spacing w:val="-6"/>
          <w:w w:val="90"/>
          <w:sz w:val="15"/>
        </w:rPr>
        <w:t xml:space="preserve"> </w:t>
      </w:r>
      <w:r>
        <w:rPr>
          <w:rFonts w:ascii="Trebuchet MS" w:hAnsi="Trebuchet MS"/>
          <w:color w:val="2F2F2F"/>
          <w:w w:val="90"/>
          <w:sz w:val="15"/>
        </w:rPr>
        <w:t>“Help</w:t>
      </w:r>
      <w:r>
        <w:rPr>
          <w:rFonts w:ascii="Trebuchet MS" w:hAnsi="Trebuchet MS"/>
          <w:color w:val="2F2F2F"/>
          <w:spacing w:val="-6"/>
          <w:w w:val="90"/>
          <w:sz w:val="15"/>
        </w:rPr>
        <w:t xml:space="preserve"> </w:t>
      </w:r>
      <w:r>
        <w:rPr>
          <w:rFonts w:ascii="Trebuchet MS" w:hAnsi="Trebuchet MS"/>
          <w:color w:val="2F2F2F"/>
          <w:w w:val="90"/>
          <w:sz w:val="15"/>
        </w:rPr>
        <w:t>me</w:t>
      </w:r>
      <w:r>
        <w:rPr>
          <w:rFonts w:ascii="Trebuchet MS" w:hAnsi="Trebuchet MS"/>
          <w:color w:val="2F2F2F"/>
          <w:spacing w:val="-6"/>
          <w:w w:val="90"/>
          <w:sz w:val="15"/>
        </w:rPr>
        <w:t xml:space="preserve"> </w:t>
      </w:r>
      <w:r>
        <w:rPr>
          <w:rFonts w:ascii="Trebuchet MS" w:hAnsi="Trebuchet MS"/>
          <w:color w:val="2F2F2F"/>
          <w:w w:val="90"/>
          <w:sz w:val="15"/>
        </w:rPr>
        <w:t>avoid...”)</w:t>
      </w:r>
    </w:p>
    <w:p w14:paraId="1193EA56">
      <w:pPr>
        <w:pStyle w:val="13"/>
        <w:rPr>
          <w:rFonts w:ascii="Trebuchet MS"/>
          <w:sz w:val="20"/>
        </w:rPr>
      </w:pPr>
    </w:p>
    <w:p w14:paraId="59B8FA34">
      <w:pPr>
        <w:pStyle w:val="13"/>
        <w:rPr>
          <w:rFonts w:ascii="Trebuchet MS"/>
          <w:sz w:val="20"/>
        </w:rPr>
      </w:pPr>
    </w:p>
    <w:p w14:paraId="7320F0C9">
      <w:pPr>
        <w:pStyle w:val="13"/>
        <w:spacing w:before="66"/>
        <w:rPr>
          <w:rFonts w:ascii="Trebuchet MS"/>
          <w:sz w:val="20"/>
        </w:rPr>
      </w:pPr>
    </w:p>
    <w:p w14:paraId="37A9F008">
      <w:pPr>
        <w:pStyle w:val="13"/>
        <w:spacing w:after="0"/>
        <w:rPr>
          <w:rFonts w:ascii="Trebuchet MS"/>
          <w:sz w:val="20"/>
        </w:rPr>
        <w:sectPr>
          <w:type w:val="continuous"/>
          <w:pgSz w:w="31660" w:h="16810" w:orient="landscape"/>
          <w:pgMar w:top="840" w:right="1133" w:bottom="280" w:left="566" w:header="720" w:footer="720" w:gutter="0"/>
          <w:cols w:space="720" w:num="1"/>
        </w:sectPr>
      </w:pPr>
    </w:p>
    <w:p w14:paraId="0E40FB06">
      <w:pPr>
        <w:pStyle w:val="10"/>
        <w:spacing w:before="100"/>
        <w:ind w:left="1001"/>
        <w:rPr>
          <w:rFonts w:ascii="Trebuchet MS"/>
        </w:rPr>
      </w:pPr>
      <w:r>
        <w:rPr>
          <w:rFonts w:ascii="Trebuchet MS"/>
          <w:color w:val="2F2F2F"/>
        </w:rPr>
        <w:t>Positive</w:t>
      </w:r>
      <w:r>
        <w:rPr>
          <w:rFonts w:ascii="Trebuchet MS"/>
          <w:color w:val="2F2F2F"/>
          <w:spacing w:val="-15"/>
        </w:rPr>
        <w:t xml:space="preserve"> </w:t>
      </w:r>
      <w:r>
        <w:rPr>
          <w:rFonts w:ascii="Trebuchet MS"/>
          <w:color w:val="2F2F2F"/>
          <w:spacing w:val="-2"/>
        </w:rPr>
        <w:t>moments</w:t>
      </w:r>
    </w:p>
    <w:p w14:paraId="2F4D47E7">
      <w:pPr>
        <w:spacing w:before="76" w:line="256" w:lineRule="auto"/>
        <w:ind w:left="1009" w:right="0" w:firstLine="0"/>
        <w:jc w:val="left"/>
        <w:rPr>
          <w:rFonts w:ascii="Trebuchet MS"/>
          <w:sz w:val="15"/>
        </w:rPr>
      </w:pPr>
      <w:r>
        <w:rPr>
          <w:rFonts w:ascii="Trebuchet MS"/>
          <w:color w:val="2F2F2F"/>
          <w:sz w:val="15"/>
        </w:rPr>
        <w:t>What</w:t>
      </w:r>
      <w:r>
        <w:rPr>
          <w:rFonts w:ascii="Trebuchet MS"/>
          <w:color w:val="2F2F2F"/>
          <w:spacing w:val="-3"/>
          <w:sz w:val="15"/>
        </w:rPr>
        <w:t xml:space="preserve"> </w:t>
      </w:r>
      <w:r>
        <w:rPr>
          <w:rFonts w:ascii="Trebuchet MS"/>
          <w:color w:val="2F2F2F"/>
          <w:sz w:val="15"/>
        </w:rPr>
        <w:t>steps</w:t>
      </w:r>
      <w:r>
        <w:rPr>
          <w:rFonts w:ascii="Trebuchet MS"/>
          <w:color w:val="2F2F2F"/>
          <w:spacing w:val="-3"/>
          <w:sz w:val="15"/>
        </w:rPr>
        <w:t xml:space="preserve"> </w:t>
      </w:r>
      <w:r>
        <w:rPr>
          <w:rFonts w:ascii="Trebuchet MS"/>
          <w:color w:val="2F2F2F"/>
          <w:sz w:val="15"/>
        </w:rPr>
        <w:t>does</w:t>
      </w:r>
      <w:r>
        <w:rPr>
          <w:rFonts w:ascii="Trebuchet MS"/>
          <w:color w:val="2F2F2F"/>
          <w:spacing w:val="-3"/>
          <w:sz w:val="15"/>
        </w:rPr>
        <w:t xml:space="preserve"> </w:t>
      </w:r>
      <w:r>
        <w:rPr>
          <w:rFonts w:ascii="Trebuchet MS"/>
          <w:color w:val="2F2F2F"/>
          <w:sz w:val="15"/>
        </w:rPr>
        <w:t>a</w:t>
      </w:r>
      <w:r>
        <w:rPr>
          <w:rFonts w:ascii="Trebuchet MS"/>
          <w:color w:val="2F2F2F"/>
          <w:spacing w:val="-3"/>
          <w:sz w:val="15"/>
        </w:rPr>
        <w:t xml:space="preserve"> </w:t>
      </w:r>
      <w:r>
        <w:rPr>
          <w:rFonts w:ascii="Trebuchet MS"/>
          <w:color w:val="2F2F2F"/>
          <w:sz w:val="15"/>
        </w:rPr>
        <w:t>typical</w:t>
      </w:r>
      <w:r>
        <w:rPr>
          <w:rFonts w:ascii="Trebuchet MS"/>
          <w:color w:val="2F2F2F"/>
          <w:spacing w:val="-3"/>
          <w:sz w:val="15"/>
        </w:rPr>
        <w:t xml:space="preserve"> </w:t>
      </w:r>
      <w:r>
        <w:rPr>
          <w:rFonts w:ascii="Trebuchet MS"/>
          <w:color w:val="2F2F2F"/>
          <w:sz w:val="15"/>
        </w:rPr>
        <w:t xml:space="preserve">person find enjoyable, productive, fun, </w:t>
      </w:r>
      <w:r>
        <w:rPr>
          <w:rFonts w:ascii="Trebuchet MS"/>
          <w:color w:val="2F2F2F"/>
          <w:spacing w:val="-4"/>
          <w:sz w:val="15"/>
        </w:rPr>
        <w:t>motivating,</w:t>
      </w:r>
      <w:r>
        <w:rPr>
          <w:rFonts w:ascii="Trebuchet MS"/>
          <w:color w:val="2F2F2F"/>
          <w:spacing w:val="-5"/>
          <w:sz w:val="15"/>
        </w:rPr>
        <w:t xml:space="preserve"> </w:t>
      </w:r>
      <w:r>
        <w:rPr>
          <w:rFonts w:ascii="Trebuchet MS"/>
          <w:color w:val="2F2F2F"/>
          <w:spacing w:val="-4"/>
          <w:sz w:val="15"/>
        </w:rPr>
        <w:t>delightful,</w:t>
      </w:r>
      <w:r>
        <w:rPr>
          <w:rFonts w:ascii="Trebuchet MS"/>
          <w:color w:val="2F2F2F"/>
          <w:spacing w:val="-5"/>
          <w:sz w:val="15"/>
        </w:rPr>
        <w:t xml:space="preserve"> </w:t>
      </w:r>
      <w:r>
        <w:rPr>
          <w:rFonts w:ascii="Trebuchet MS"/>
          <w:color w:val="2F2F2F"/>
          <w:spacing w:val="-4"/>
          <w:sz w:val="15"/>
        </w:rPr>
        <w:t>or</w:t>
      </w:r>
      <w:r>
        <w:rPr>
          <w:rFonts w:ascii="Trebuchet MS"/>
          <w:color w:val="2F2F2F"/>
          <w:spacing w:val="-5"/>
          <w:sz w:val="15"/>
        </w:rPr>
        <w:t xml:space="preserve"> </w:t>
      </w:r>
      <w:r>
        <w:rPr>
          <w:rFonts w:ascii="Trebuchet MS"/>
          <w:color w:val="2F2F2F"/>
          <w:spacing w:val="-4"/>
          <w:sz w:val="15"/>
        </w:rPr>
        <w:t>exciting?</w:t>
      </w:r>
    </w:p>
    <w:p w14:paraId="563392BD">
      <w:pPr>
        <w:pStyle w:val="13"/>
        <w:spacing w:before="7"/>
        <w:rPr>
          <w:rFonts w:ascii="Trebuchet MS"/>
          <w:sz w:val="8"/>
        </w:rPr>
      </w:pPr>
      <w:r>
        <w:br w:type="column"/>
      </w:r>
    </w:p>
    <w:p w14:paraId="65AED5BA">
      <w:pPr>
        <w:tabs>
          <w:tab w:val="left" w:pos="2453"/>
        </w:tabs>
        <w:spacing w:line="240" w:lineRule="auto"/>
        <w:ind w:left="-161" w:right="-2708" w:firstLine="0"/>
        <w:jc w:val="left"/>
        <w:rPr>
          <w:rFonts w:ascii="Trebuchet MS"/>
          <w:sz w:val="20"/>
        </w:rPr>
      </w:pPr>
      <w:r>
        <w:rPr>
          <w:rFonts w:ascii="Trebuchet MS"/>
          <w:sz w:val="20"/>
        </w:rPr>
        <mc:AlternateContent>
          <mc:Choice Requires="wps">
            <w:drawing>
              <wp:inline distT="0" distB="0" distL="0" distR="0">
                <wp:extent cx="623570" cy="374015"/>
                <wp:effectExtent l="0" t="0" r="0" b="0"/>
                <wp:docPr id="314" name="Textbox 314"/>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C6FD80"/>
                        </a:solidFill>
                      </wps:spPr>
                      <wps:txbx>
                        <w:txbxContent>
                          <w:p w14:paraId="4BEC77E9">
                            <w:pPr>
                              <w:pStyle w:val="13"/>
                              <w:spacing w:before="59"/>
                              <w:rPr>
                                <w:rFonts w:ascii="Trebuchet MS"/>
                                <w:color w:val="000000"/>
                              </w:rPr>
                            </w:pPr>
                          </w:p>
                          <w:p w14:paraId="3EB80876">
                            <w:pPr>
                              <w:pStyle w:val="13"/>
                              <w:spacing w:line="259" w:lineRule="auto"/>
                              <w:ind w:left="316" w:hanging="63"/>
                              <w:rPr>
                                <w:color w:val="000000"/>
                              </w:rPr>
                            </w:pPr>
                            <w:r>
                              <w:rPr>
                                <w:color w:val="000000"/>
                                <w:spacing w:val="-2"/>
                              </w:rPr>
                              <w:t>Easy</w:t>
                            </w:r>
                            <w:r>
                              <w:rPr>
                                <w:color w:val="000000"/>
                                <w:spacing w:val="-5"/>
                              </w:rPr>
                              <w:t xml:space="preserve"> </w:t>
                            </w:r>
                            <w:r>
                              <w:rPr>
                                <w:color w:val="000000"/>
                                <w:spacing w:val="-2"/>
                              </w:rPr>
                              <w:t>ticket</w:t>
                            </w:r>
                            <w:r>
                              <w:rPr>
                                <w:color w:val="000000"/>
                                <w:spacing w:val="40"/>
                              </w:rPr>
                              <w:t xml:space="preserve"> </w:t>
                            </w:r>
                            <w:r>
                              <w:rPr>
                                <w:color w:val="000000"/>
                                <w:spacing w:val="-2"/>
                              </w:rPr>
                              <w:t>creation</w:t>
                            </w:r>
                          </w:p>
                        </w:txbxContent>
                      </wps:txbx>
                      <wps:bodyPr wrap="square" lIns="0" tIns="0" rIns="0" bIns="0" rtlCol="0">
                        <a:noAutofit/>
                      </wps:bodyPr>
                    </wps:wsp>
                  </a:graphicData>
                </a:graphic>
              </wp:inline>
            </w:drawing>
          </mc:Choice>
          <mc:Fallback>
            <w:pict>
              <v:shape id="Textbox 314" o:spid="_x0000_s1026" o:spt="202" type="#_x0000_t202" style="height:29.45pt;width:49.1pt;" fillcolor="#C6FD80" filled="t" stroked="f" coordsize="21600,21600" o:gfxdata="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5KtUNMAAAADAQAADwAAAAAAAAABACAAAAAiAAAAZHJz&#10;L2Rvd25yZXYueG1sUEsBAhQAFAAAAAgAh07iQJCrcjTQAQAAqwMAAA4AAAAAAAAAAQAgAAAAIgEA&#10;AGRycy9lMm9Eb2MueG1sUEsFBgAAAAAGAAYAWQEAAGQFAAAAAA==&#10;">
                <v:fill on="t" focussize="0,0"/>
                <v:stroke on="f"/>
                <v:imagedata o:title=""/>
                <o:lock v:ext="edit" aspectratio="f"/>
                <v:textbox inset="0mm,0mm,0mm,0mm">
                  <w:txbxContent>
                    <w:p w14:paraId="4BEC77E9">
                      <w:pPr>
                        <w:pStyle w:val="13"/>
                        <w:spacing w:before="59"/>
                        <w:rPr>
                          <w:rFonts w:ascii="Trebuchet MS"/>
                          <w:color w:val="000000"/>
                        </w:rPr>
                      </w:pPr>
                    </w:p>
                    <w:p w14:paraId="3EB80876">
                      <w:pPr>
                        <w:pStyle w:val="13"/>
                        <w:spacing w:line="259" w:lineRule="auto"/>
                        <w:ind w:left="316" w:hanging="63"/>
                        <w:rPr>
                          <w:color w:val="000000"/>
                        </w:rPr>
                      </w:pPr>
                      <w:r>
                        <w:rPr>
                          <w:color w:val="000000"/>
                          <w:spacing w:val="-2"/>
                        </w:rPr>
                        <w:t>Easy</w:t>
                      </w:r>
                      <w:r>
                        <w:rPr>
                          <w:color w:val="000000"/>
                          <w:spacing w:val="-5"/>
                        </w:rPr>
                        <w:t xml:space="preserve"> </w:t>
                      </w:r>
                      <w:r>
                        <w:rPr>
                          <w:color w:val="000000"/>
                          <w:spacing w:val="-2"/>
                        </w:rPr>
                        <w:t>ticket</w:t>
                      </w:r>
                      <w:r>
                        <w:rPr>
                          <w:color w:val="000000"/>
                          <w:spacing w:val="40"/>
                        </w:rPr>
                        <w:t xml:space="preserve"> </w:t>
                      </w:r>
                      <w:r>
                        <w:rPr>
                          <w:color w:val="000000"/>
                          <w:spacing w:val="-2"/>
                        </w:rPr>
                        <w:t>creation</w:t>
                      </w:r>
                    </w:p>
                  </w:txbxContent>
                </v:textbox>
                <w10:wrap type="none"/>
                <w10:anchorlock/>
              </v:shape>
            </w:pict>
          </mc:Fallback>
        </mc:AlternateContent>
      </w:r>
      <w:r>
        <w:rPr>
          <w:rFonts w:ascii="Times New Roman"/>
          <w:spacing w:val="39"/>
          <w:sz w:val="20"/>
        </w:rPr>
        <w:t xml:space="preserve"> </w:t>
      </w:r>
      <w:r>
        <w:rPr>
          <w:rFonts w:ascii="Trebuchet MS"/>
          <w:spacing w:val="39"/>
          <w:sz w:val="20"/>
        </w:rPr>
        <mc:AlternateContent>
          <mc:Choice Requires="wps">
            <w:drawing>
              <wp:inline distT="0" distB="0" distL="0" distR="0">
                <wp:extent cx="623570" cy="374015"/>
                <wp:effectExtent l="0" t="0" r="0" b="0"/>
                <wp:docPr id="315" name="Textbox 31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C6FD80"/>
                        </a:solidFill>
                      </wps:spPr>
                      <wps:txbx>
                        <w:txbxContent>
                          <w:p w14:paraId="2DE2074C">
                            <w:pPr>
                              <w:pStyle w:val="13"/>
                              <w:spacing w:before="114" w:line="259" w:lineRule="auto"/>
                              <w:ind w:left="114" w:right="112"/>
                              <w:jc w:val="center"/>
                              <w:rPr>
                                <w:color w:val="000000"/>
                              </w:rPr>
                            </w:pPr>
                            <w:r>
                              <w:rPr>
                                <w:color w:val="000000"/>
                              </w:rPr>
                              <w:t>Only Caller and</w:t>
                            </w:r>
                            <w:r>
                              <w:rPr>
                                <w:color w:val="000000"/>
                                <w:spacing w:val="40"/>
                              </w:rPr>
                              <w:t xml:space="preserve"> </w:t>
                            </w:r>
                            <w:r>
                              <w:rPr>
                                <w:color w:val="000000"/>
                                <w:spacing w:val="-2"/>
                              </w:rPr>
                              <w:t>Short</w:t>
                            </w:r>
                            <w:r>
                              <w:rPr>
                                <w:color w:val="000000"/>
                                <w:spacing w:val="-5"/>
                              </w:rPr>
                              <w:t xml:space="preserve"> </w:t>
                            </w:r>
                            <w:r>
                              <w:rPr>
                                <w:color w:val="000000"/>
                                <w:spacing w:val="-2"/>
                              </w:rPr>
                              <w:t>Description</w:t>
                            </w:r>
                            <w:r>
                              <w:rPr>
                                <w:color w:val="000000"/>
                                <w:spacing w:val="40"/>
                              </w:rPr>
                              <w:t xml:space="preserve"> </w:t>
                            </w:r>
                            <w:r>
                              <w:rPr>
                                <w:color w:val="000000"/>
                              </w:rPr>
                              <w:t>to fill in</w:t>
                            </w:r>
                          </w:p>
                        </w:txbxContent>
                      </wps:txbx>
                      <wps:bodyPr wrap="square" lIns="0" tIns="0" rIns="0" bIns="0" rtlCol="0">
                        <a:noAutofit/>
                      </wps:bodyPr>
                    </wps:wsp>
                  </a:graphicData>
                </a:graphic>
              </wp:inline>
            </w:drawing>
          </mc:Choice>
          <mc:Fallback>
            <w:pict>
              <v:shape id="Textbox 315" o:spid="_x0000_s1026" o:spt="202" type="#_x0000_t202" style="height:29.45pt;width:49.1pt;" fillcolor="#C6FD80" filled="t" stroked="f" coordsize="21600,21600" o:gfxdata="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5KtUNMAAAADAQAADwAAAAAAAAABACAAAAAiAAAAZHJz&#10;L2Rvd25yZXYueG1sUEsBAhQAFAAAAAgAh07iQI2OT+DQAQAAqwMAAA4AAAAAAAAAAQAgAAAAIgEA&#10;AGRycy9lMm9Eb2MueG1sUEsFBgAAAAAGAAYAWQEAAGQFAAAAAA==&#10;">
                <v:fill on="t" focussize="0,0"/>
                <v:stroke on="f"/>
                <v:imagedata o:title=""/>
                <o:lock v:ext="edit" aspectratio="f"/>
                <v:textbox inset="0mm,0mm,0mm,0mm">
                  <w:txbxContent>
                    <w:p w14:paraId="2DE2074C">
                      <w:pPr>
                        <w:pStyle w:val="13"/>
                        <w:spacing w:before="114" w:line="259" w:lineRule="auto"/>
                        <w:ind w:left="114" w:right="112"/>
                        <w:jc w:val="center"/>
                        <w:rPr>
                          <w:color w:val="000000"/>
                        </w:rPr>
                      </w:pPr>
                      <w:r>
                        <w:rPr>
                          <w:color w:val="000000"/>
                        </w:rPr>
                        <w:t>Only Caller and</w:t>
                      </w:r>
                      <w:r>
                        <w:rPr>
                          <w:color w:val="000000"/>
                          <w:spacing w:val="40"/>
                        </w:rPr>
                        <w:t xml:space="preserve"> </w:t>
                      </w:r>
                      <w:r>
                        <w:rPr>
                          <w:color w:val="000000"/>
                          <w:spacing w:val="-2"/>
                        </w:rPr>
                        <w:t>Short</w:t>
                      </w:r>
                      <w:r>
                        <w:rPr>
                          <w:color w:val="000000"/>
                          <w:spacing w:val="-5"/>
                        </w:rPr>
                        <w:t xml:space="preserve"> </w:t>
                      </w:r>
                      <w:r>
                        <w:rPr>
                          <w:color w:val="000000"/>
                          <w:spacing w:val="-2"/>
                        </w:rPr>
                        <w:t>Description</w:t>
                      </w:r>
                      <w:r>
                        <w:rPr>
                          <w:color w:val="000000"/>
                          <w:spacing w:val="40"/>
                        </w:rPr>
                        <w:t xml:space="preserve"> </w:t>
                      </w:r>
                      <w:r>
                        <w:rPr>
                          <w:color w:val="000000"/>
                        </w:rPr>
                        <w:t>to fill in</w:t>
                      </w:r>
                    </w:p>
                  </w:txbxContent>
                </v:textbox>
                <w10:wrap type="none"/>
                <w10:anchorlock/>
              </v:shape>
            </w:pict>
          </mc:Fallback>
        </mc:AlternateContent>
      </w:r>
      <w:r>
        <w:rPr>
          <w:rFonts w:ascii="Trebuchet MS"/>
          <w:spacing w:val="39"/>
          <w:sz w:val="20"/>
        </w:rPr>
        <w:tab/>
      </w:r>
      <w:r>
        <w:rPr>
          <w:rFonts w:ascii="Trebuchet MS"/>
          <w:spacing w:val="39"/>
          <w:sz w:val="20"/>
        </w:rPr>
        <mc:AlternateContent>
          <mc:Choice Requires="wps">
            <w:drawing>
              <wp:inline distT="0" distB="0" distL="0" distR="0">
                <wp:extent cx="623570" cy="374015"/>
                <wp:effectExtent l="0" t="0" r="0" b="0"/>
                <wp:docPr id="316" name="Textbox 31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C6FD80"/>
                        </a:solidFill>
                      </wps:spPr>
                      <wps:txbx>
                        <w:txbxContent>
                          <w:p w14:paraId="233ACDFF">
                            <w:pPr>
                              <w:pStyle w:val="13"/>
                              <w:spacing w:before="59"/>
                              <w:rPr>
                                <w:rFonts w:ascii="Trebuchet MS"/>
                                <w:color w:val="000000"/>
                              </w:rPr>
                            </w:pPr>
                          </w:p>
                          <w:p w14:paraId="29A53CFE">
                            <w:pPr>
                              <w:pStyle w:val="13"/>
                              <w:spacing w:line="259" w:lineRule="auto"/>
                              <w:ind w:left="187" w:right="103" w:hanging="77"/>
                              <w:rPr>
                                <w:color w:val="000000"/>
                              </w:rPr>
                            </w:pPr>
                            <w:r>
                              <w:rPr>
                                <w:color w:val="000000"/>
                              </w:rPr>
                              <w:t>Less</w:t>
                            </w:r>
                            <w:r>
                              <w:rPr>
                                <w:color w:val="000000"/>
                                <w:spacing w:val="-7"/>
                              </w:rPr>
                              <w:t xml:space="preserve"> </w:t>
                            </w:r>
                            <w:r>
                              <w:rPr>
                                <w:color w:val="000000"/>
                              </w:rPr>
                              <w:t>effort</w:t>
                            </w:r>
                            <w:r>
                              <w:rPr>
                                <w:color w:val="000000"/>
                                <w:spacing w:val="-7"/>
                              </w:rPr>
                              <w:t xml:space="preserve"> </w:t>
                            </w:r>
                            <w:r>
                              <w:rPr>
                                <w:color w:val="000000"/>
                              </w:rPr>
                              <w:t>on</w:t>
                            </w:r>
                            <w:r>
                              <w:rPr>
                                <w:color w:val="000000"/>
                                <w:spacing w:val="-7"/>
                              </w:rPr>
                              <w:t xml:space="preserve"> </w:t>
                            </w:r>
                            <w:r>
                              <w:rPr>
                                <w:color w:val="000000"/>
                              </w:rPr>
                              <w:t>the</w:t>
                            </w:r>
                            <w:r>
                              <w:rPr>
                                <w:color w:val="000000"/>
                                <w:spacing w:val="40"/>
                              </w:rPr>
                              <w:t xml:space="preserve"> </w:t>
                            </w:r>
                            <w:r>
                              <w:rPr>
                                <w:color w:val="000000"/>
                              </w:rPr>
                              <w:t>form for users</w:t>
                            </w:r>
                          </w:p>
                        </w:txbxContent>
                      </wps:txbx>
                      <wps:bodyPr wrap="square" lIns="0" tIns="0" rIns="0" bIns="0" rtlCol="0">
                        <a:noAutofit/>
                      </wps:bodyPr>
                    </wps:wsp>
                  </a:graphicData>
                </a:graphic>
              </wp:inline>
            </w:drawing>
          </mc:Choice>
          <mc:Fallback>
            <w:pict>
              <v:shape id="Textbox 316" o:spid="_x0000_s1026" o:spt="202" type="#_x0000_t202" style="height:29.45pt;width:49.1pt;" fillcolor="#C6FD80" filled="t" stroked="f" coordsize="21600,21600" o:gfxdata="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5KtUNMAAAADAQAADwAAAAAAAAABACAAAAAiAAAAZHJz&#10;L2Rvd25yZXYueG1sUEsBAhQAFAAAAAgAh07iQOvneUfQAQAAqwMAAA4AAAAAAAAAAQAgAAAAIgEA&#10;AGRycy9lMm9Eb2MueG1sUEsFBgAAAAAGAAYAWQEAAGQFAAAAAA==&#10;">
                <v:fill on="t" focussize="0,0"/>
                <v:stroke on="f"/>
                <v:imagedata o:title=""/>
                <o:lock v:ext="edit" aspectratio="f"/>
                <v:textbox inset="0mm,0mm,0mm,0mm">
                  <w:txbxContent>
                    <w:p w14:paraId="233ACDFF">
                      <w:pPr>
                        <w:pStyle w:val="13"/>
                        <w:spacing w:before="59"/>
                        <w:rPr>
                          <w:rFonts w:ascii="Trebuchet MS"/>
                          <w:color w:val="000000"/>
                        </w:rPr>
                      </w:pPr>
                    </w:p>
                    <w:p w14:paraId="29A53CFE">
                      <w:pPr>
                        <w:pStyle w:val="13"/>
                        <w:spacing w:line="259" w:lineRule="auto"/>
                        <w:ind w:left="187" w:right="103" w:hanging="77"/>
                        <w:rPr>
                          <w:color w:val="000000"/>
                        </w:rPr>
                      </w:pPr>
                      <w:r>
                        <w:rPr>
                          <w:color w:val="000000"/>
                        </w:rPr>
                        <w:t>Less</w:t>
                      </w:r>
                      <w:r>
                        <w:rPr>
                          <w:color w:val="000000"/>
                          <w:spacing w:val="-7"/>
                        </w:rPr>
                        <w:t xml:space="preserve"> </w:t>
                      </w:r>
                      <w:r>
                        <w:rPr>
                          <w:color w:val="000000"/>
                        </w:rPr>
                        <w:t>effort</w:t>
                      </w:r>
                      <w:r>
                        <w:rPr>
                          <w:color w:val="000000"/>
                          <w:spacing w:val="-7"/>
                        </w:rPr>
                        <w:t xml:space="preserve"> </w:t>
                      </w:r>
                      <w:r>
                        <w:rPr>
                          <w:color w:val="000000"/>
                        </w:rPr>
                        <w:t>on</w:t>
                      </w:r>
                      <w:r>
                        <w:rPr>
                          <w:color w:val="000000"/>
                          <w:spacing w:val="-7"/>
                        </w:rPr>
                        <w:t xml:space="preserve"> </w:t>
                      </w:r>
                      <w:r>
                        <w:rPr>
                          <w:color w:val="000000"/>
                        </w:rPr>
                        <w:t>the</w:t>
                      </w:r>
                      <w:r>
                        <w:rPr>
                          <w:color w:val="000000"/>
                          <w:spacing w:val="40"/>
                        </w:rPr>
                        <w:t xml:space="preserve"> </w:t>
                      </w:r>
                      <w:r>
                        <w:rPr>
                          <w:color w:val="000000"/>
                        </w:rPr>
                        <w:t>form for users</w:t>
                      </w:r>
                    </w:p>
                  </w:txbxContent>
                </v:textbox>
                <w10:wrap type="none"/>
                <w10:anchorlock/>
              </v:shape>
            </w:pict>
          </mc:Fallback>
        </mc:AlternateContent>
      </w:r>
      <w:r>
        <w:rPr>
          <w:rFonts w:ascii="Times New Roman"/>
          <w:spacing w:val="39"/>
          <w:sz w:val="20"/>
        </w:rPr>
        <w:t xml:space="preserve"> </w:t>
      </w:r>
      <w:r>
        <w:rPr>
          <w:rFonts w:ascii="Trebuchet MS"/>
          <w:spacing w:val="39"/>
          <w:sz w:val="20"/>
        </w:rPr>
        <mc:AlternateContent>
          <mc:Choice Requires="wps">
            <w:drawing>
              <wp:inline distT="0" distB="0" distL="0" distR="0">
                <wp:extent cx="623570" cy="374015"/>
                <wp:effectExtent l="0" t="0" r="0" b="0"/>
                <wp:docPr id="317" name="Textbox 317"/>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C6FD80"/>
                        </a:solidFill>
                      </wps:spPr>
                      <wps:txbx>
                        <w:txbxContent>
                          <w:p w14:paraId="0D441D66">
                            <w:pPr>
                              <w:pStyle w:val="13"/>
                              <w:spacing w:before="60"/>
                              <w:rPr>
                                <w:rFonts w:ascii="Times New Roman"/>
                                <w:color w:val="000000"/>
                              </w:rPr>
                            </w:pPr>
                          </w:p>
                          <w:p w14:paraId="5CF5DF58">
                            <w:pPr>
                              <w:pStyle w:val="13"/>
                              <w:spacing w:line="259" w:lineRule="auto"/>
                              <w:ind w:left="269" w:right="75" w:hanging="183"/>
                              <w:rPr>
                                <w:color w:val="000000"/>
                              </w:rPr>
                            </w:pPr>
                            <w:r>
                              <w:rPr>
                                <w:color w:val="000000"/>
                                <w:spacing w:val="-2"/>
                              </w:rPr>
                              <w:t>Less</w:t>
                            </w:r>
                            <w:r>
                              <w:rPr>
                                <w:color w:val="000000"/>
                                <w:spacing w:val="-5"/>
                              </w:rPr>
                              <w:t xml:space="preserve"> </w:t>
                            </w:r>
                            <w:r>
                              <w:rPr>
                                <w:color w:val="000000"/>
                                <w:spacing w:val="-2"/>
                              </w:rPr>
                              <w:t>manual</w:t>
                            </w:r>
                            <w:r>
                              <w:rPr>
                                <w:color w:val="000000"/>
                                <w:spacing w:val="-5"/>
                              </w:rPr>
                              <w:t xml:space="preserve"> </w:t>
                            </w:r>
                            <w:r>
                              <w:rPr>
                                <w:color w:val="000000"/>
                                <w:spacing w:val="-2"/>
                              </w:rPr>
                              <w:t>effort</w:t>
                            </w:r>
                            <w:r>
                              <w:rPr>
                                <w:color w:val="000000"/>
                                <w:spacing w:val="40"/>
                              </w:rPr>
                              <w:t xml:space="preserve"> </w:t>
                            </w:r>
                            <w:r>
                              <w:rPr>
                                <w:color w:val="000000"/>
                              </w:rPr>
                              <w:t>for IT staff</w:t>
                            </w:r>
                          </w:p>
                        </w:txbxContent>
                      </wps:txbx>
                      <wps:bodyPr wrap="square" lIns="0" tIns="0" rIns="0" bIns="0" rtlCol="0">
                        <a:noAutofit/>
                      </wps:bodyPr>
                    </wps:wsp>
                  </a:graphicData>
                </a:graphic>
              </wp:inline>
            </w:drawing>
          </mc:Choice>
          <mc:Fallback>
            <w:pict>
              <v:shape id="Textbox 317" o:spid="_x0000_s1026" o:spt="202" type="#_x0000_t202" style="height:29.45pt;width:49.1pt;" fillcolor="#C6FD80" filled="t" stroked="f" coordsize="21600,21600" o:gfxdata="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5KtUNMAAAADAQAADwAAAAAAAAABACAAAAAiAAAAZHJz&#10;L2Rvd25yZXYueG1sUEsBAhQAFAAAAAgAh07iQPbCRJPQAQAAqwMAAA4AAAAAAAAAAQAgAAAAIgEA&#10;AGRycy9lMm9Eb2MueG1sUEsFBgAAAAAGAAYAWQEAAGQFAAAAAA==&#10;">
                <v:fill on="t" focussize="0,0"/>
                <v:stroke on="f"/>
                <v:imagedata o:title=""/>
                <o:lock v:ext="edit" aspectratio="f"/>
                <v:textbox inset="0mm,0mm,0mm,0mm">
                  <w:txbxContent>
                    <w:p w14:paraId="0D441D66">
                      <w:pPr>
                        <w:pStyle w:val="13"/>
                        <w:spacing w:before="60"/>
                        <w:rPr>
                          <w:rFonts w:ascii="Times New Roman"/>
                          <w:color w:val="000000"/>
                        </w:rPr>
                      </w:pPr>
                    </w:p>
                    <w:p w14:paraId="5CF5DF58">
                      <w:pPr>
                        <w:pStyle w:val="13"/>
                        <w:spacing w:line="259" w:lineRule="auto"/>
                        <w:ind w:left="269" w:right="75" w:hanging="183"/>
                        <w:rPr>
                          <w:color w:val="000000"/>
                        </w:rPr>
                      </w:pPr>
                      <w:r>
                        <w:rPr>
                          <w:color w:val="000000"/>
                          <w:spacing w:val="-2"/>
                        </w:rPr>
                        <w:t>Less</w:t>
                      </w:r>
                      <w:r>
                        <w:rPr>
                          <w:color w:val="000000"/>
                          <w:spacing w:val="-5"/>
                        </w:rPr>
                        <w:t xml:space="preserve"> </w:t>
                      </w:r>
                      <w:r>
                        <w:rPr>
                          <w:color w:val="000000"/>
                          <w:spacing w:val="-2"/>
                        </w:rPr>
                        <w:t>manual</w:t>
                      </w:r>
                      <w:r>
                        <w:rPr>
                          <w:color w:val="000000"/>
                          <w:spacing w:val="-5"/>
                        </w:rPr>
                        <w:t xml:space="preserve"> </w:t>
                      </w:r>
                      <w:r>
                        <w:rPr>
                          <w:color w:val="000000"/>
                          <w:spacing w:val="-2"/>
                        </w:rPr>
                        <w:t>effort</w:t>
                      </w:r>
                      <w:r>
                        <w:rPr>
                          <w:color w:val="000000"/>
                          <w:spacing w:val="40"/>
                        </w:rPr>
                        <w:t xml:space="preserve"> </w:t>
                      </w:r>
                      <w:r>
                        <w:rPr>
                          <w:color w:val="000000"/>
                        </w:rPr>
                        <w:t>for IT staff</w:t>
                      </w:r>
                    </w:p>
                  </w:txbxContent>
                </v:textbox>
                <w10:wrap type="none"/>
                <w10:anchorlock/>
              </v:shape>
            </w:pict>
          </mc:Fallback>
        </mc:AlternateContent>
      </w:r>
    </w:p>
    <w:p w14:paraId="5EBAAA49">
      <w:pPr>
        <w:pStyle w:val="13"/>
        <w:rPr>
          <w:rFonts w:ascii="Trebuchet MS"/>
          <w:sz w:val="8"/>
        </w:rPr>
      </w:pPr>
    </w:p>
    <w:p w14:paraId="456BEF0C">
      <w:pPr>
        <w:pStyle w:val="13"/>
        <w:spacing w:before="30"/>
        <w:rPr>
          <w:rFonts w:ascii="Trebuchet MS"/>
          <w:sz w:val="8"/>
        </w:rPr>
      </w:pPr>
    </w:p>
    <w:p w14:paraId="5734014F">
      <w:pPr>
        <w:spacing w:before="0" w:line="280" w:lineRule="auto"/>
        <w:ind w:left="963" w:right="0" w:firstLine="0"/>
        <w:jc w:val="center"/>
        <w:rPr>
          <w:sz w:val="8"/>
        </w:rPr>
      </w:pPr>
      <w:r>
        <w:rPr>
          <w:sz w:val="8"/>
        </w:rPr>
        <mc:AlternateContent>
          <mc:Choice Requires="wps">
            <w:drawing>
              <wp:anchor distT="0" distB="0" distL="0" distR="0" simplePos="0" relativeHeight="251725824" behindDoc="1" locked="0" layoutInCell="1" allowOverlap="1">
                <wp:simplePos x="0" y="0"/>
                <wp:positionH relativeFrom="page">
                  <wp:posOffset>5294630</wp:posOffset>
                </wp:positionH>
                <wp:positionV relativeFrom="paragraph">
                  <wp:posOffset>-469265</wp:posOffset>
                </wp:positionV>
                <wp:extent cx="565150" cy="258445"/>
                <wp:effectExtent l="0" t="0" r="0" b="0"/>
                <wp:wrapNone/>
                <wp:docPr id="318" name="Textbox 318"/>
                <wp:cNvGraphicFramePr/>
                <a:graphic xmlns:a="http://schemas.openxmlformats.org/drawingml/2006/main">
                  <a:graphicData uri="http://schemas.microsoft.com/office/word/2010/wordprocessingShape">
                    <wps:wsp>
                      <wps:cNvSpPr txBox="1"/>
                      <wps:spPr>
                        <a:xfrm>
                          <a:off x="0" y="0"/>
                          <a:ext cx="565150" cy="258445"/>
                        </a:xfrm>
                        <a:prstGeom prst="rect">
                          <a:avLst/>
                        </a:prstGeom>
                      </wps:spPr>
                      <wps:txbx>
                        <w:txbxContent>
                          <w:p w14:paraId="392B0131">
                            <w:pPr>
                              <w:spacing w:before="1" w:line="261" w:lineRule="auto"/>
                              <w:ind w:left="0" w:right="0" w:firstLine="0"/>
                              <w:jc w:val="center"/>
                              <w:rPr>
                                <w:rFonts w:ascii="Trebuchet MS"/>
                                <w:sz w:val="8"/>
                              </w:rPr>
                            </w:pPr>
                            <w:r>
                              <w:rPr>
                                <w:rFonts w:ascii="Trebuchet MS"/>
                                <w:spacing w:val="-2"/>
                                <w:w w:val="105"/>
                                <w:sz w:val="8"/>
                              </w:rPr>
                              <w:t>It's</w:t>
                            </w:r>
                            <w:r>
                              <w:rPr>
                                <w:rFonts w:ascii="Trebuchet MS"/>
                                <w:spacing w:val="-5"/>
                                <w:w w:val="105"/>
                                <w:sz w:val="8"/>
                              </w:rPr>
                              <w:t xml:space="preserve"> </w:t>
                            </w:r>
                            <w:r>
                              <w:rPr>
                                <w:rFonts w:ascii="Trebuchet MS"/>
                                <w:spacing w:val="-2"/>
                                <w:w w:val="105"/>
                                <w:sz w:val="8"/>
                              </w:rPr>
                              <w:t>fun</w:t>
                            </w:r>
                            <w:r>
                              <w:rPr>
                                <w:rFonts w:ascii="Trebuchet MS"/>
                                <w:spacing w:val="-4"/>
                                <w:w w:val="105"/>
                                <w:sz w:val="8"/>
                              </w:rPr>
                              <w:t xml:space="preserve"> </w:t>
                            </w:r>
                            <w:r>
                              <w:rPr>
                                <w:rFonts w:ascii="Trebuchet MS"/>
                                <w:spacing w:val="-2"/>
                                <w:w w:val="105"/>
                                <w:sz w:val="8"/>
                              </w:rPr>
                              <w:t>to</w:t>
                            </w:r>
                            <w:r>
                              <w:rPr>
                                <w:rFonts w:ascii="Trebuchet MS"/>
                                <w:spacing w:val="-4"/>
                                <w:w w:val="105"/>
                                <w:sz w:val="8"/>
                              </w:rPr>
                              <w:t xml:space="preserve"> </w:t>
                            </w:r>
                            <w:r>
                              <w:rPr>
                                <w:rFonts w:ascii="Trebuchet MS"/>
                                <w:spacing w:val="-2"/>
                                <w:w w:val="105"/>
                                <w:sz w:val="8"/>
                              </w:rPr>
                              <w:t>look</w:t>
                            </w:r>
                            <w:r>
                              <w:rPr>
                                <w:rFonts w:ascii="Trebuchet MS"/>
                                <w:spacing w:val="-5"/>
                                <w:w w:val="105"/>
                                <w:sz w:val="8"/>
                              </w:rPr>
                              <w:t xml:space="preserve"> </w:t>
                            </w:r>
                            <w:r>
                              <w:rPr>
                                <w:rFonts w:ascii="Trebuchet MS"/>
                                <w:spacing w:val="-2"/>
                                <w:w w:val="105"/>
                                <w:sz w:val="8"/>
                              </w:rPr>
                              <w:t>at</w:t>
                            </w:r>
                            <w:r>
                              <w:rPr>
                                <w:rFonts w:ascii="Trebuchet MS"/>
                                <w:spacing w:val="-4"/>
                                <w:w w:val="105"/>
                                <w:sz w:val="8"/>
                              </w:rPr>
                              <w:t xml:space="preserve"> </w:t>
                            </w:r>
                            <w:r>
                              <w:rPr>
                                <w:rFonts w:ascii="Trebuchet MS"/>
                                <w:spacing w:val="-2"/>
                                <w:w w:val="105"/>
                                <w:sz w:val="8"/>
                              </w:rPr>
                              <w:t>options</w:t>
                            </w:r>
                            <w:r>
                              <w:rPr>
                                <w:rFonts w:ascii="Trebuchet MS"/>
                                <w:spacing w:val="40"/>
                                <w:w w:val="105"/>
                                <w:sz w:val="8"/>
                              </w:rPr>
                              <w:t xml:space="preserve"> </w:t>
                            </w:r>
                            <w:r>
                              <w:rPr>
                                <w:rFonts w:ascii="Trebuchet MS"/>
                                <w:w w:val="105"/>
                                <w:sz w:val="8"/>
                              </w:rPr>
                              <w:t>and</w:t>
                            </w:r>
                            <w:r>
                              <w:rPr>
                                <w:rFonts w:ascii="Trebuchet MS"/>
                                <w:spacing w:val="-7"/>
                                <w:w w:val="105"/>
                                <w:sz w:val="8"/>
                              </w:rPr>
                              <w:t xml:space="preserve"> </w:t>
                            </w:r>
                            <w:r>
                              <w:rPr>
                                <w:rFonts w:ascii="Trebuchet MS"/>
                                <w:w w:val="105"/>
                                <w:sz w:val="8"/>
                              </w:rPr>
                              <w:t>imagine</w:t>
                            </w:r>
                            <w:r>
                              <w:rPr>
                                <w:rFonts w:ascii="Trebuchet MS"/>
                                <w:spacing w:val="-6"/>
                                <w:w w:val="105"/>
                                <w:sz w:val="8"/>
                              </w:rPr>
                              <w:t xml:space="preserve"> </w:t>
                            </w:r>
                            <w:r>
                              <w:rPr>
                                <w:rFonts w:ascii="Trebuchet MS"/>
                                <w:w w:val="105"/>
                                <w:sz w:val="8"/>
                              </w:rPr>
                              <w:t>doing</w:t>
                            </w:r>
                            <w:r>
                              <w:rPr>
                                <w:rFonts w:ascii="Trebuchet MS"/>
                                <w:spacing w:val="-6"/>
                                <w:w w:val="105"/>
                                <w:sz w:val="8"/>
                              </w:rPr>
                              <w:t xml:space="preserve"> </w:t>
                            </w:r>
                            <w:r>
                              <w:rPr>
                                <w:rFonts w:ascii="Trebuchet MS"/>
                                <w:w w:val="105"/>
                                <w:sz w:val="8"/>
                              </w:rPr>
                              <w:t>each</w:t>
                            </w:r>
                            <w:r>
                              <w:rPr>
                                <w:rFonts w:ascii="Trebuchet MS"/>
                                <w:spacing w:val="40"/>
                                <w:w w:val="105"/>
                                <w:sz w:val="8"/>
                              </w:rPr>
                              <w:t xml:space="preserve"> </w:t>
                            </w:r>
                            <w:r>
                              <w:rPr>
                                <w:rFonts w:ascii="Trebuchet MS"/>
                                <w:w w:val="105"/>
                                <w:sz w:val="8"/>
                              </w:rPr>
                              <w:t>tour, like shopping for</w:t>
                            </w:r>
                            <w:r>
                              <w:rPr>
                                <w:rFonts w:ascii="Trebuchet MS"/>
                                <w:spacing w:val="40"/>
                                <w:w w:val="105"/>
                                <w:sz w:val="8"/>
                              </w:rPr>
                              <w:t xml:space="preserve"> </w:t>
                            </w:r>
                            <w:r>
                              <w:rPr>
                                <w:rFonts w:ascii="Trebuchet MS"/>
                                <w:spacing w:val="-2"/>
                                <w:w w:val="105"/>
                                <w:sz w:val="8"/>
                              </w:rPr>
                              <w:t>experiences</w:t>
                            </w:r>
                          </w:p>
                        </w:txbxContent>
                      </wps:txbx>
                      <wps:bodyPr wrap="square" lIns="0" tIns="0" rIns="0" bIns="0" rtlCol="0">
                        <a:noAutofit/>
                      </wps:bodyPr>
                    </wps:wsp>
                  </a:graphicData>
                </a:graphic>
              </wp:anchor>
            </w:drawing>
          </mc:Choice>
          <mc:Fallback>
            <w:pict>
              <v:shape id="Textbox 318" o:spid="_x0000_s1026" o:spt="202" type="#_x0000_t202" style="position:absolute;left:0pt;margin-left:416.9pt;margin-top:-36.95pt;height:20.35pt;width:44.5pt;mso-position-horizontal-relative:page;z-index:-251590656;mso-width-relative:page;mso-height-relative:page;" filled="f" stroked="f" coordsize="21600,21600" o:gfxdata="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YbgOLZAAAACwEAAA8AAAAAAAAAAQAgAAAAIgAAAGRycy9kb3ducmV2LnhtbFBLAQIUABQAAAAI&#10;AIdO4kAO5V6uswEAAHcDAAAOAAAAAAAAAAEAIAAAACgBAABkcnMvZTJvRG9jLnhtbFBLBQYAAAAA&#10;BgAGAFkBAABNBQAAAAA=&#10;">
                <v:fill on="f" focussize="0,0"/>
                <v:stroke on="f"/>
                <v:imagedata o:title=""/>
                <o:lock v:ext="edit" aspectratio="f"/>
                <v:textbox inset="0mm,0mm,0mm,0mm">
                  <w:txbxContent>
                    <w:p w14:paraId="392B0131">
                      <w:pPr>
                        <w:spacing w:before="1" w:line="261" w:lineRule="auto"/>
                        <w:ind w:left="0" w:right="0" w:firstLine="0"/>
                        <w:jc w:val="center"/>
                        <w:rPr>
                          <w:rFonts w:ascii="Trebuchet MS"/>
                          <w:sz w:val="8"/>
                        </w:rPr>
                      </w:pPr>
                      <w:r>
                        <w:rPr>
                          <w:rFonts w:ascii="Trebuchet MS"/>
                          <w:spacing w:val="-2"/>
                          <w:w w:val="105"/>
                          <w:sz w:val="8"/>
                        </w:rPr>
                        <w:t>It's</w:t>
                      </w:r>
                      <w:r>
                        <w:rPr>
                          <w:rFonts w:ascii="Trebuchet MS"/>
                          <w:spacing w:val="-5"/>
                          <w:w w:val="105"/>
                          <w:sz w:val="8"/>
                        </w:rPr>
                        <w:t xml:space="preserve"> </w:t>
                      </w:r>
                      <w:r>
                        <w:rPr>
                          <w:rFonts w:ascii="Trebuchet MS"/>
                          <w:spacing w:val="-2"/>
                          <w:w w:val="105"/>
                          <w:sz w:val="8"/>
                        </w:rPr>
                        <w:t>fun</w:t>
                      </w:r>
                      <w:r>
                        <w:rPr>
                          <w:rFonts w:ascii="Trebuchet MS"/>
                          <w:spacing w:val="-4"/>
                          <w:w w:val="105"/>
                          <w:sz w:val="8"/>
                        </w:rPr>
                        <w:t xml:space="preserve"> </w:t>
                      </w:r>
                      <w:r>
                        <w:rPr>
                          <w:rFonts w:ascii="Trebuchet MS"/>
                          <w:spacing w:val="-2"/>
                          <w:w w:val="105"/>
                          <w:sz w:val="8"/>
                        </w:rPr>
                        <w:t>to</w:t>
                      </w:r>
                      <w:r>
                        <w:rPr>
                          <w:rFonts w:ascii="Trebuchet MS"/>
                          <w:spacing w:val="-4"/>
                          <w:w w:val="105"/>
                          <w:sz w:val="8"/>
                        </w:rPr>
                        <w:t xml:space="preserve"> </w:t>
                      </w:r>
                      <w:r>
                        <w:rPr>
                          <w:rFonts w:ascii="Trebuchet MS"/>
                          <w:spacing w:val="-2"/>
                          <w:w w:val="105"/>
                          <w:sz w:val="8"/>
                        </w:rPr>
                        <w:t>look</w:t>
                      </w:r>
                      <w:r>
                        <w:rPr>
                          <w:rFonts w:ascii="Trebuchet MS"/>
                          <w:spacing w:val="-5"/>
                          <w:w w:val="105"/>
                          <w:sz w:val="8"/>
                        </w:rPr>
                        <w:t xml:space="preserve"> </w:t>
                      </w:r>
                      <w:r>
                        <w:rPr>
                          <w:rFonts w:ascii="Trebuchet MS"/>
                          <w:spacing w:val="-2"/>
                          <w:w w:val="105"/>
                          <w:sz w:val="8"/>
                        </w:rPr>
                        <w:t>at</w:t>
                      </w:r>
                      <w:r>
                        <w:rPr>
                          <w:rFonts w:ascii="Trebuchet MS"/>
                          <w:spacing w:val="-4"/>
                          <w:w w:val="105"/>
                          <w:sz w:val="8"/>
                        </w:rPr>
                        <w:t xml:space="preserve"> </w:t>
                      </w:r>
                      <w:r>
                        <w:rPr>
                          <w:rFonts w:ascii="Trebuchet MS"/>
                          <w:spacing w:val="-2"/>
                          <w:w w:val="105"/>
                          <w:sz w:val="8"/>
                        </w:rPr>
                        <w:t>options</w:t>
                      </w:r>
                      <w:r>
                        <w:rPr>
                          <w:rFonts w:ascii="Trebuchet MS"/>
                          <w:spacing w:val="40"/>
                          <w:w w:val="105"/>
                          <w:sz w:val="8"/>
                        </w:rPr>
                        <w:t xml:space="preserve"> </w:t>
                      </w:r>
                      <w:r>
                        <w:rPr>
                          <w:rFonts w:ascii="Trebuchet MS"/>
                          <w:w w:val="105"/>
                          <w:sz w:val="8"/>
                        </w:rPr>
                        <w:t>and</w:t>
                      </w:r>
                      <w:r>
                        <w:rPr>
                          <w:rFonts w:ascii="Trebuchet MS"/>
                          <w:spacing w:val="-7"/>
                          <w:w w:val="105"/>
                          <w:sz w:val="8"/>
                        </w:rPr>
                        <w:t xml:space="preserve"> </w:t>
                      </w:r>
                      <w:r>
                        <w:rPr>
                          <w:rFonts w:ascii="Trebuchet MS"/>
                          <w:w w:val="105"/>
                          <w:sz w:val="8"/>
                        </w:rPr>
                        <w:t>imagine</w:t>
                      </w:r>
                      <w:r>
                        <w:rPr>
                          <w:rFonts w:ascii="Trebuchet MS"/>
                          <w:spacing w:val="-6"/>
                          <w:w w:val="105"/>
                          <w:sz w:val="8"/>
                        </w:rPr>
                        <w:t xml:space="preserve"> </w:t>
                      </w:r>
                      <w:r>
                        <w:rPr>
                          <w:rFonts w:ascii="Trebuchet MS"/>
                          <w:w w:val="105"/>
                          <w:sz w:val="8"/>
                        </w:rPr>
                        <w:t>doing</w:t>
                      </w:r>
                      <w:r>
                        <w:rPr>
                          <w:rFonts w:ascii="Trebuchet MS"/>
                          <w:spacing w:val="-6"/>
                          <w:w w:val="105"/>
                          <w:sz w:val="8"/>
                        </w:rPr>
                        <w:t xml:space="preserve"> </w:t>
                      </w:r>
                      <w:r>
                        <w:rPr>
                          <w:rFonts w:ascii="Trebuchet MS"/>
                          <w:w w:val="105"/>
                          <w:sz w:val="8"/>
                        </w:rPr>
                        <w:t>each</w:t>
                      </w:r>
                      <w:r>
                        <w:rPr>
                          <w:rFonts w:ascii="Trebuchet MS"/>
                          <w:spacing w:val="40"/>
                          <w:w w:val="105"/>
                          <w:sz w:val="8"/>
                        </w:rPr>
                        <w:t xml:space="preserve"> </w:t>
                      </w:r>
                      <w:r>
                        <w:rPr>
                          <w:rFonts w:ascii="Trebuchet MS"/>
                          <w:w w:val="105"/>
                          <w:sz w:val="8"/>
                        </w:rPr>
                        <w:t>tour, like shopping for</w:t>
                      </w:r>
                      <w:r>
                        <w:rPr>
                          <w:rFonts w:ascii="Trebuchet MS"/>
                          <w:spacing w:val="40"/>
                          <w:w w:val="105"/>
                          <w:sz w:val="8"/>
                        </w:rPr>
                        <w:t xml:space="preserve"> </w:t>
                      </w:r>
                      <w:r>
                        <w:rPr>
                          <w:rFonts w:ascii="Trebuchet MS"/>
                          <w:spacing w:val="-2"/>
                          <w:w w:val="105"/>
                          <w:sz w:val="8"/>
                        </w:rPr>
                        <w:t>experiences</w:t>
                      </w:r>
                    </w:p>
                  </w:txbxContent>
                </v:textbox>
              </v:shape>
            </w:pict>
          </mc:Fallback>
        </mc:AlternateContent>
      </w:r>
      <w:r>
        <w:rPr>
          <w:sz w:val="8"/>
        </w:rPr>
        <mc:AlternateContent>
          <mc:Choice Requires="wps">
            <w:drawing>
              <wp:anchor distT="0" distB="0" distL="0" distR="0" simplePos="0" relativeHeight="251765760" behindDoc="1" locked="0" layoutInCell="1" allowOverlap="1">
                <wp:simplePos x="0" y="0"/>
                <wp:positionH relativeFrom="page">
                  <wp:posOffset>5978525</wp:posOffset>
                </wp:positionH>
                <wp:positionV relativeFrom="paragraph">
                  <wp:posOffset>-454025</wp:posOffset>
                </wp:positionV>
                <wp:extent cx="568325" cy="227965"/>
                <wp:effectExtent l="0" t="0" r="0" b="0"/>
                <wp:wrapNone/>
                <wp:docPr id="319" name="Textbox 319"/>
                <wp:cNvGraphicFramePr/>
                <a:graphic xmlns:a="http://schemas.openxmlformats.org/drawingml/2006/main">
                  <a:graphicData uri="http://schemas.microsoft.com/office/word/2010/wordprocessingShape">
                    <wps:wsp>
                      <wps:cNvSpPr txBox="1"/>
                      <wps:spPr>
                        <a:xfrm>
                          <a:off x="0" y="0"/>
                          <a:ext cx="568325" cy="227965"/>
                        </a:xfrm>
                        <a:prstGeom prst="rect">
                          <a:avLst/>
                        </a:prstGeom>
                      </wps:spPr>
                      <wps:txbx>
                        <w:txbxContent>
                          <w:p w14:paraId="3078D223">
                            <w:pPr>
                              <w:pStyle w:val="13"/>
                              <w:spacing w:line="247" w:lineRule="auto"/>
                              <w:jc w:val="center"/>
                              <w:rPr>
                                <w:rFonts w:ascii="Trebuchet MS"/>
                              </w:rPr>
                            </w:pPr>
                            <w:r>
                              <w:rPr>
                                <w:rFonts w:ascii="Trebuchet MS"/>
                                <w:spacing w:val="-2"/>
                              </w:rPr>
                              <w:t>Tour</w:t>
                            </w:r>
                            <w:r>
                              <w:rPr>
                                <w:rFonts w:ascii="Trebuchet MS"/>
                                <w:spacing w:val="-6"/>
                              </w:rPr>
                              <w:t xml:space="preserve"> </w:t>
                            </w:r>
                            <w:r>
                              <w:rPr>
                                <w:rFonts w:ascii="Trebuchet MS"/>
                                <w:spacing w:val="-2"/>
                              </w:rPr>
                              <w:t>photos,</w:t>
                            </w:r>
                            <w:r>
                              <w:rPr>
                                <w:rFonts w:ascii="Trebuchet MS"/>
                                <w:spacing w:val="-6"/>
                              </w:rPr>
                              <w:t xml:space="preserve"> </w:t>
                            </w:r>
                            <w:r>
                              <w:rPr>
                                <w:rFonts w:ascii="Trebuchet MS"/>
                                <w:spacing w:val="-2"/>
                              </w:rPr>
                              <w:t>videos,</w:t>
                            </w:r>
                            <w:r>
                              <w:rPr>
                                <w:rFonts w:ascii="Trebuchet MS"/>
                                <w:spacing w:val="40"/>
                              </w:rPr>
                              <w:t xml:space="preserve"> </w:t>
                            </w:r>
                            <w:r>
                              <w:rPr>
                                <w:rFonts w:ascii="Trebuchet MS"/>
                                <w:spacing w:val="-4"/>
                              </w:rPr>
                              <w:t>and</w:t>
                            </w:r>
                            <w:r>
                              <w:rPr>
                                <w:rFonts w:ascii="Trebuchet MS"/>
                                <w:spacing w:val="-5"/>
                              </w:rPr>
                              <w:t xml:space="preserve"> </w:t>
                            </w:r>
                            <w:r>
                              <w:rPr>
                                <w:rFonts w:ascii="Trebuchet MS"/>
                                <w:spacing w:val="-4"/>
                              </w:rPr>
                              <w:t>explanations</w:t>
                            </w:r>
                            <w:r>
                              <w:rPr>
                                <w:rFonts w:ascii="Trebuchet MS"/>
                                <w:spacing w:val="-5"/>
                              </w:rPr>
                              <w:t xml:space="preserve"> </w:t>
                            </w:r>
                            <w:r>
                              <w:rPr>
                                <w:rFonts w:ascii="Trebuchet MS"/>
                                <w:spacing w:val="-4"/>
                              </w:rPr>
                              <w:t>are</w:t>
                            </w:r>
                            <w:r>
                              <w:rPr>
                                <w:rFonts w:ascii="Trebuchet MS"/>
                                <w:spacing w:val="40"/>
                              </w:rPr>
                              <w:t xml:space="preserve"> </w:t>
                            </w:r>
                            <w:r>
                              <w:rPr>
                                <w:rFonts w:ascii="Trebuchet MS"/>
                              </w:rPr>
                              <w:t>exciting to see</w:t>
                            </w:r>
                          </w:p>
                        </w:txbxContent>
                      </wps:txbx>
                      <wps:bodyPr wrap="square" lIns="0" tIns="0" rIns="0" bIns="0" rtlCol="0">
                        <a:noAutofit/>
                      </wps:bodyPr>
                    </wps:wsp>
                  </a:graphicData>
                </a:graphic>
              </wp:anchor>
            </w:drawing>
          </mc:Choice>
          <mc:Fallback>
            <w:pict>
              <v:shape id="Textbox 319" o:spid="_x0000_s1026" o:spt="202" type="#_x0000_t202" style="position:absolute;left:0pt;margin-left:470.75pt;margin-top:-35.75pt;height:17.95pt;width:44.75pt;mso-position-horizontal-relative:page;z-index:-251550720;mso-width-relative:page;mso-height-relative:page;" filled="f" stroked="f" coordsize="21600,21600" o:gfxdata="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reK7faAAAADAEAAA8AAAAAAAAAAQAgAAAAIgAAAGRycy9kb3ducmV2LnhtbFBLAQIUABQA&#10;AAAIAIdO4kCT9c/4tQEAAHcDAAAOAAAAAAAAAAEAIAAAACkBAABkcnMvZTJvRG9jLnhtbFBLBQYA&#10;AAAABgAGAFkBAABQBQAAAAA=&#10;">
                <v:fill on="f" focussize="0,0"/>
                <v:stroke on="f"/>
                <v:imagedata o:title=""/>
                <o:lock v:ext="edit" aspectratio="f"/>
                <v:textbox inset="0mm,0mm,0mm,0mm">
                  <w:txbxContent>
                    <w:p w14:paraId="3078D223">
                      <w:pPr>
                        <w:pStyle w:val="13"/>
                        <w:spacing w:line="247" w:lineRule="auto"/>
                        <w:jc w:val="center"/>
                        <w:rPr>
                          <w:rFonts w:ascii="Trebuchet MS"/>
                        </w:rPr>
                      </w:pPr>
                      <w:r>
                        <w:rPr>
                          <w:rFonts w:ascii="Trebuchet MS"/>
                          <w:spacing w:val="-2"/>
                        </w:rPr>
                        <w:t>Tour</w:t>
                      </w:r>
                      <w:r>
                        <w:rPr>
                          <w:rFonts w:ascii="Trebuchet MS"/>
                          <w:spacing w:val="-6"/>
                        </w:rPr>
                        <w:t xml:space="preserve"> </w:t>
                      </w:r>
                      <w:r>
                        <w:rPr>
                          <w:rFonts w:ascii="Trebuchet MS"/>
                          <w:spacing w:val="-2"/>
                        </w:rPr>
                        <w:t>photos,</w:t>
                      </w:r>
                      <w:r>
                        <w:rPr>
                          <w:rFonts w:ascii="Trebuchet MS"/>
                          <w:spacing w:val="-6"/>
                        </w:rPr>
                        <w:t xml:space="preserve"> </w:t>
                      </w:r>
                      <w:r>
                        <w:rPr>
                          <w:rFonts w:ascii="Trebuchet MS"/>
                          <w:spacing w:val="-2"/>
                        </w:rPr>
                        <w:t>videos,</w:t>
                      </w:r>
                      <w:r>
                        <w:rPr>
                          <w:rFonts w:ascii="Trebuchet MS"/>
                          <w:spacing w:val="40"/>
                        </w:rPr>
                        <w:t xml:space="preserve"> </w:t>
                      </w:r>
                      <w:r>
                        <w:rPr>
                          <w:rFonts w:ascii="Trebuchet MS"/>
                          <w:spacing w:val="-4"/>
                        </w:rPr>
                        <w:t>and</w:t>
                      </w:r>
                      <w:r>
                        <w:rPr>
                          <w:rFonts w:ascii="Trebuchet MS"/>
                          <w:spacing w:val="-5"/>
                        </w:rPr>
                        <w:t xml:space="preserve"> </w:t>
                      </w:r>
                      <w:r>
                        <w:rPr>
                          <w:rFonts w:ascii="Trebuchet MS"/>
                          <w:spacing w:val="-4"/>
                        </w:rPr>
                        <w:t>explanations</w:t>
                      </w:r>
                      <w:r>
                        <w:rPr>
                          <w:rFonts w:ascii="Trebuchet MS"/>
                          <w:spacing w:val="-5"/>
                        </w:rPr>
                        <w:t xml:space="preserve"> </w:t>
                      </w:r>
                      <w:r>
                        <w:rPr>
                          <w:rFonts w:ascii="Trebuchet MS"/>
                          <w:spacing w:val="-4"/>
                        </w:rPr>
                        <w:t>are</w:t>
                      </w:r>
                      <w:r>
                        <w:rPr>
                          <w:rFonts w:ascii="Trebuchet MS"/>
                          <w:spacing w:val="40"/>
                        </w:rPr>
                        <w:t xml:space="preserve"> </w:t>
                      </w:r>
                      <w:r>
                        <w:rPr>
                          <w:rFonts w:ascii="Trebuchet MS"/>
                        </w:rPr>
                        <w:t>exciting to see</w:t>
                      </w:r>
                    </w:p>
                  </w:txbxContent>
                </v:textbox>
              </v:shape>
            </w:pict>
          </mc:Fallback>
        </mc:AlternateContent>
      </w:r>
      <w:r>
        <w:rPr>
          <w:sz w:val="8"/>
        </w:rPr>
        <mc:AlternateContent>
          <mc:Choice Requires="wps">
            <w:drawing>
              <wp:anchor distT="0" distB="0" distL="0" distR="0" simplePos="0" relativeHeight="251766784" behindDoc="1" locked="0" layoutInCell="1" allowOverlap="1">
                <wp:simplePos x="0" y="0"/>
                <wp:positionH relativeFrom="page">
                  <wp:posOffset>5986780</wp:posOffset>
                </wp:positionH>
                <wp:positionV relativeFrom="paragraph">
                  <wp:posOffset>-17780</wp:posOffset>
                </wp:positionV>
                <wp:extent cx="551815" cy="227965"/>
                <wp:effectExtent l="0" t="0" r="0" b="0"/>
                <wp:wrapNone/>
                <wp:docPr id="320" name="Textbox 320"/>
                <wp:cNvGraphicFramePr/>
                <a:graphic xmlns:a="http://schemas.openxmlformats.org/drawingml/2006/main">
                  <a:graphicData uri="http://schemas.microsoft.com/office/word/2010/wordprocessingShape">
                    <wps:wsp>
                      <wps:cNvSpPr txBox="1"/>
                      <wps:spPr>
                        <a:xfrm>
                          <a:off x="0" y="0"/>
                          <a:ext cx="551815" cy="227965"/>
                        </a:xfrm>
                        <a:prstGeom prst="rect">
                          <a:avLst/>
                        </a:prstGeom>
                      </wps:spPr>
                      <wps:txbx>
                        <w:txbxContent>
                          <w:p w14:paraId="684DBE68">
                            <w:pPr>
                              <w:pStyle w:val="13"/>
                              <w:spacing w:line="247" w:lineRule="auto"/>
                              <w:jc w:val="center"/>
                              <w:rPr>
                                <w:rFonts w:ascii="Trebuchet MS"/>
                              </w:rPr>
                            </w:pPr>
                            <w:r>
                              <w:rPr>
                                <w:rFonts w:ascii="Trebuchet MS"/>
                                <w:spacing w:val="-2"/>
                              </w:rPr>
                              <w:t>It's</w:t>
                            </w:r>
                            <w:r>
                              <w:rPr>
                                <w:rFonts w:ascii="Trebuchet MS"/>
                                <w:spacing w:val="-6"/>
                              </w:rPr>
                              <w:t xml:space="preserve"> </w:t>
                            </w:r>
                            <w:r>
                              <w:rPr>
                                <w:rFonts w:ascii="Trebuchet MS"/>
                                <w:spacing w:val="-2"/>
                              </w:rPr>
                              <w:t>reassuring</w:t>
                            </w:r>
                            <w:r>
                              <w:rPr>
                                <w:rFonts w:ascii="Trebuchet MS"/>
                                <w:spacing w:val="-6"/>
                              </w:rPr>
                              <w:t xml:space="preserve"> </w:t>
                            </w:r>
                            <w:r>
                              <w:rPr>
                                <w:rFonts w:ascii="Trebuchet MS"/>
                                <w:spacing w:val="-2"/>
                              </w:rPr>
                              <w:t>to</w:t>
                            </w:r>
                            <w:r>
                              <w:rPr>
                                <w:rFonts w:ascii="Trebuchet MS"/>
                                <w:spacing w:val="-5"/>
                              </w:rPr>
                              <w:t xml:space="preserve"> </w:t>
                            </w:r>
                            <w:r>
                              <w:rPr>
                                <w:rFonts w:ascii="Trebuchet MS"/>
                                <w:spacing w:val="-2"/>
                              </w:rPr>
                              <w:t>red</w:t>
                            </w:r>
                            <w:r>
                              <w:rPr>
                                <w:rFonts w:ascii="Trebuchet MS"/>
                                <w:spacing w:val="40"/>
                              </w:rPr>
                              <w:t xml:space="preserve"> </w:t>
                            </w:r>
                            <w:r>
                              <w:rPr>
                                <w:rFonts w:ascii="Trebuchet MS"/>
                              </w:rPr>
                              <w:t>reviews</w:t>
                            </w:r>
                            <w:r>
                              <w:rPr>
                                <w:rFonts w:ascii="Trebuchet MS"/>
                                <w:spacing w:val="-4"/>
                              </w:rPr>
                              <w:t xml:space="preserve"> </w:t>
                            </w:r>
                            <w:r>
                              <w:rPr>
                                <w:rFonts w:ascii="Trebuchet MS"/>
                              </w:rPr>
                              <w:t>written</w:t>
                            </w:r>
                            <w:r>
                              <w:rPr>
                                <w:rFonts w:ascii="Trebuchet MS"/>
                                <w:spacing w:val="-4"/>
                              </w:rPr>
                              <w:t xml:space="preserve"> </w:t>
                            </w:r>
                            <w:r>
                              <w:rPr>
                                <w:rFonts w:ascii="Trebuchet MS"/>
                              </w:rPr>
                              <w:t>by</w:t>
                            </w:r>
                            <w:r>
                              <w:rPr>
                                <w:rFonts w:ascii="Trebuchet MS"/>
                                <w:spacing w:val="40"/>
                              </w:rPr>
                              <w:t xml:space="preserve"> </w:t>
                            </w:r>
                            <w:r>
                              <w:rPr>
                                <w:rFonts w:ascii="Trebuchet MS"/>
                              </w:rPr>
                              <w:t>past</w:t>
                            </w:r>
                            <w:r>
                              <w:rPr>
                                <w:rFonts w:ascii="Trebuchet MS"/>
                                <w:spacing w:val="-8"/>
                              </w:rPr>
                              <w:t xml:space="preserve"> </w:t>
                            </w:r>
                            <w:r>
                              <w:rPr>
                                <w:rFonts w:ascii="Trebuchet MS"/>
                              </w:rPr>
                              <w:t>travelers</w:t>
                            </w:r>
                          </w:p>
                        </w:txbxContent>
                      </wps:txbx>
                      <wps:bodyPr wrap="square" lIns="0" tIns="0" rIns="0" bIns="0" rtlCol="0">
                        <a:noAutofit/>
                      </wps:bodyPr>
                    </wps:wsp>
                  </a:graphicData>
                </a:graphic>
              </wp:anchor>
            </w:drawing>
          </mc:Choice>
          <mc:Fallback>
            <w:pict>
              <v:shape id="Textbox 320" o:spid="_x0000_s1026" o:spt="202" type="#_x0000_t202" style="position:absolute;left:0pt;margin-left:471.4pt;margin-top:-1.4pt;height:17.95pt;width:43.45pt;mso-position-horizontal-relative:page;z-index:-251549696;mso-width-relative:page;mso-height-relative:page;" filled="f" stroked="f" coordsize="21600,21600" o:gfxdata="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ntGg42QAAAAoBAAAPAAAAAAAAAAEAIAAAACIAAABkcnMvZG93bnJldi54bWxQSwECFAAUAAAA&#10;CACHTuJAHbN1cLQBAAB3AwAADgAAAAAAAAABACAAAAAoAQAAZHJzL2Uyb0RvYy54bWxQSwUGAAAA&#10;AAYABgBZAQAATgUAAAAA&#10;">
                <v:fill on="f" focussize="0,0"/>
                <v:stroke on="f"/>
                <v:imagedata o:title=""/>
                <o:lock v:ext="edit" aspectratio="f"/>
                <v:textbox inset="0mm,0mm,0mm,0mm">
                  <w:txbxContent>
                    <w:p w14:paraId="684DBE68">
                      <w:pPr>
                        <w:pStyle w:val="13"/>
                        <w:spacing w:line="247" w:lineRule="auto"/>
                        <w:jc w:val="center"/>
                        <w:rPr>
                          <w:rFonts w:ascii="Trebuchet MS"/>
                        </w:rPr>
                      </w:pPr>
                      <w:r>
                        <w:rPr>
                          <w:rFonts w:ascii="Trebuchet MS"/>
                          <w:spacing w:val="-2"/>
                        </w:rPr>
                        <w:t>It's</w:t>
                      </w:r>
                      <w:r>
                        <w:rPr>
                          <w:rFonts w:ascii="Trebuchet MS"/>
                          <w:spacing w:val="-6"/>
                        </w:rPr>
                        <w:t xml:space="preserve"> </w:t>
                      </w:r>
                      <w:r>
                        <w:rPr>
                          <w:rFonts w:ascii="Trebuchet MS"/>
                          <w:spacing w:val="-2"/>
                        </w:rPr>
                        <w:t>reassuring</w:t>
                      </w:r>
                      <w:r>
                        <w:rPr>
                          <w:rFonts w:ascii="Trebuchet MS"/>
                          <w:spacing w:val="-6"/>
                        </w:rPr>
                        <w:t xml:space="preserve"> </w:t>
                      </w:r>
                      <w:r>
                        <w:rPr>
                          <w:rFonts w:ascii="Trebuchet MS"/>
                          <w:spacing w:val="-2"/>
                        </w:rPr>
                        <w:t>to</w:t>
                      </w:r>
                      <w:r>
                        <w:rPr>
                          <w:rFonts w:ascii="Trebuchet MS"/>
                          <w:spacing w:val="-5"/>
                        </w:rPr>
                        <w:t xml:space="preserve"> </w:t>
                      </w:r>
                      <w:r>
                        <w:rPr>
                          <w:rFonts w:ascii="Trebuchet MS"/>
                          <w:spacing w:val="-2"/>
                        </w:rPr>
                        <w:t>red</w:t>
                      </w:r>
                      <w:r>
                        <w:rPr>
                          <w:rFonts w:ascii="Trebuchet MS"/>
                          <w:spacing w:val="40"/>
                        </w:rPr>
                        <w:t xml:space="preserve"> </w:t>
                      </w:r>
                      <w:r>
                        <w:rPr>
                          <w:rFonts w:ascii="Trebuchet MS"/>
                        </w:rPr>
                        <w:t>reviews</w:t>
                      </w:r>
                      <w:r>
                        <w:rPr>
                          <w:rFonts w:ascii="Trebuchet MS"/>
                          <w:spacing w:val="-4"/>
                        </w:rPr>
                        <w:t xml:space="preserve"> </w:t>
                      </w:r>
                      <w:r>
                        <w:rPr>
                          <w:rFonts w:ascii="Trebuchet MS"/>
                        </w:rPr>
                        <w:t>written</w:t>
                      </w:r>
                      <w:r>
                        <w:rPr>
                          <w:rFonts w:ascii="Trebuchet MS"/>
                          <w:spacing w:val="-4"/>
                        </w:rPr>
                        <w:t xml:space="preserve"> </w:t>
                      </w:r>
                      <w:r>
                        <w:rPr>
                          <w:rFonts w:ascii="Trebuchet MS"/>
                        </w:rPr>
                        <w:t>by</w:t>
                      </w:r>
                      <w:r>
                        <w:rPr>
                          <w:rFonts w:ascii="Trebuchet MS"/>
                          <w:spacing w:val="40"/>
                        </w:rPr>
                        <w:t xml:space="preserve"> </w:t>
                      </w:r>
                      <w:r>
                        <w:rPr>
                          <w:rFonts w:ascii="Trebuchet MS"/>
                        </w:rPr>
                        <w:t>past</w:t>
                      </w:r>
                      <w:r>
                        <w:rPr>
                          <w:rFonts w:ascii="Trebuchet MS"/>
                          <w:spacing w:val="-8"/>
                        </w:rPr>
                        <w:t xml:space="preserve"> </w:t>
                      </w:r>
                      <w:r>
                        <w:rPr>
                          <w:rFonts w:ascii="Trebuchet MS"/>
                        </w:rPr>
                        <w:t>travelers</w:t>
                      </w:r>
                    </w:p>
                  </w:txbxContent>
                </v:textbox>
              </v:shape>
            </w:pict>
          </mc:Fallback>
        </mc:AlternateContent>
      </w:r>
      <w:r>
        <w:rPr>
          <w:sz w:val="8"/>
        </w:rPr>
        <mc:AlternateContent>
          <mc:Choice Requires="wps">
            <w:drawing>
              <wp:anchor distT="0" distB="0" distL="0" distR="0" simplePos="0" relativeHeight="251767808" behindDoc="1" locked="0" layoutInCell="1" allowOverlap="1">
                <wp:simplePos x="0" y="0"/>
                <wp:positionH relativeFrom="page">
                  <wp:posOffset>4601845</wp:posOffset>
                </wp:positionH>
                <wp:positionV relativeFrom="paragraph">
                  <wp:posOffset>643890</wp:posOffset>
                </wp:positionV>
                <wp:extent cx="579755" cy="266065"/>
                <wp:effectExtent l="0" t="0" r="0" b="0"/>
                <wp:wrapNone/>
                <wp:docPr id="321" name="Textbox 321"/>
                <wp:cNvGraphicFramePr/>
                <a:graphic xmlns:a="http://schemas.openxmlformats.org/drawingml/2006/main">
                  <a:graphicData uri="http://schemas.microsoft.com/office/word/2010/wordprocessingShape">
                    <wps:wsp>
                      <wps:cNvSpPr txBox="1"/>
                      <wps:spPr>
                        <a:xfrm>
                          <a:off x="0" y="0"/>
                          <a:ext cx="579755" cy="266065"/>
                        </a:xfrm>
                        <a:prstGeom prst="rect">
                          <a:avLst/>
                        </a:prstGeom>
                      </wps:spPr>
                      <wps:txbx>
                        <w:txbxContent>
                          <w:p w14:paraId="37CA2568">
                            <w:pPr>
                              <w:spacing w:before="0" w:line="247" w:lineRule="auto"/>
                              <w:ind w:left="0" w:right="0" w:firstLine="0"/>
                              <w:jc w:val="center"/>
                              <w:rPr>
                                <w:rFonts w:ascii="Trebuchet MS"/>
                                <w:sz w:val="7"/>
                              </w:rPr>
                            </w:pPr>
                            <w:r>
                              <w:rPr>
                                <w:rFonts w:ascii="Trebuchet MS"/>
                                <w:sz w:val="7"/>
                              </w:rPr>
                              <w:t>People</w:t>
                            </w:r>
                            <w:r>
                              <w:rPr>
                                <w:rFonts w:ascii="Trebuchet MS"/>
                                <w:spacing w:val="-1"/>
                                <w:sz w:val="7"/>
                              </w:rPr>
                              <w:t xml:space="preserve"> </w:t>
                            </w:r>
                            <w:r>
                              <w:rPr>
                                <w:rFonts w:ascii="Trebuchet MS"/>
                                <w:sz w:val="7"/>
                              </w:rPr>
                              <w:t>sometimes</w:t>
                            </w:r>
                            <w:r>
                              <w:rPr>
                                <w:rFonts w:ascii="Trebuchet MS"/>
                                <w:spacing w:val="-1"/>
                                <w:sz w:val="7"/>
                              </w:rPr>
                              <w:t xml:space="preserve"> </w:t>
                            </w:r>
                            <w:r>
                              <w:rPr>
                                <w:rFonts w:ascii="Trebuchet MS"/>
                                <w:sz w:val="7"/>
                              </w:rPr>
                              <w:t>forget</w:t>
                            </w:r>
                            <w:r>
                              <w:rPr>
                                <w:rFonts w:ascii="Trebuchet MS"/>
                                <w:spacing w:val="-1"/>
                                <w:sz w:val="7"/>
                              </w:rPr>
                              <w:t xml:space="preserve"> </w:t>
                            </w:r>
                            <w:r>
                              <w:rPr>
                                <w:rFonts w:ascii="Trebuchet MS"/>
                                <w:sz w:val="7"/>
                              </w:rPr>
                              <w:t>to</w:t>
                            </w:r>
                            <w:r>
                              <w:rPr>
                                <w:rFonts w:ascii="Trebuchet MS"/>
                                <w:spacing w:val="40"/>
                                <w:sz w:val="7"/>
                              </w:rPr>
                              <w:t xml:space="preserve"> </w:t>
                            </w:r>
                            <w:r>
                              <w:rPr>
                                <w:rFonts w:ascii="Trebuchet MS"/>
                                <w:spacing w:val="-4"/>
                                <w:sz w:val="7"/>
                              </w:rPr>
                              <w:t>put in their</w:t>
                            </w:r>
                            <w:r>
                              <w:rPr>
                                <w:rFonts w:ascii="Trebuchet MS"/>
                                <w:spacing w:val="-1"/>
                                <w:sz w:val="7"/>
                              </w:rPr>
                              <w:t xml:space="preserve"> </w:t>
                            </w:r>
                            <w:r>
                              <w:rPr>
                                <w:rFonts w:ascii="Trebuchet MS"/>
                                <w:spacing w:val="-4"/>
                                <w:sz w:val="7"/>
                              </w:rPr>
                              <w:t>dates or number of</w:t>
                            </w:r>
                            <w:r>
                              <w:rPr>
                                <w:rFonts w:ascii="Trebuchet MS"/>
                                <w:spacing w:val="40"/>
                                <w:sz w:val="7"/>
                              </w:rPr>
                              <w:t xml:space="preserve"> </w:t>
                            </w:r>
                            <w:r>
                              <w:rPr>
                                <w:rFonts w:ascii="Trebuchet MS"/>
                                <w:sz w:val="7"/>
                              </w:rPr>
                              <w:t>people,</w:t>
                            </w:r>
                            <w:r>
                              <w:rPr>
                                <w:rFonts w:ascii="Trebuchet MS"/>
                                <w:spacing w:val="-6"/>
                                <w:sz w:val="7"/>
                              </w:rPr>
                              <w:t xml:space="preserve"> </w:t>
                            </w:r>
                            <w:r>
                              <w:rPr>
                                <w:rFonts w:ascii="Trebuchet MS"/>
                                <w:sz w:val="7"/>
                              </w:rPr>
                              <w:t>which</w:t>
                            </w:r>
                            <w:r>
                              <w:rPr>
                                <w:rFonts w:ascii="Trebuchet MS"/>
                                <w:spacing w:val="-5"/>
                                <w:sz w:val="7"/>
                              </w:rPr>
                              <w:t xml:space="preserve"> </w:t>
                            </w:r>
                            <w:r>
                              <w:rPr>
                                <w:rFonts w:ascii="Trebuchet MS"/>
                                <w:sz w:val="7"/>
                              </w:rPr>
                              <w:t>leads</w:t>
                            </w:r>
                            <w:r>
                              <w:rPr>
                                <w:rFonts w:ascii="Trebuchet MS"/>
                                <w:spacing w:val="-5"/>
                                <w:sz w:val="7"/>
                              </w:rPr>
                              <w:t xml:space="preserve"> </w:t>
                            </w:r>
                            <w:r>
                              <w:rPr>
                                <w:rFonts w:ascii="Trebuchet MS"/>
                                <w:sz w:val="7"/>
                              </w:rPr>
                              <w:t>them</w:t>
                            </w:r>
                            <w:r>
                              <w:rPr>
                                <w:rFonts w:ascii="Trebuchet MS"/>
                                <w:spacing w:val="-6"/>
                                <w:sz w:val="7"/>
                              </w:rPr>
                              <w:t xml:space="preserve"> </w:t>
                            </w:r>
                            <w:r>
                              <w:rPr>
                                <w:rFonts w:ascii="Trebuchet MS"/>
                                <w:sz w:val="7"/>
                              </w:rPr>
                              <w:t>to</w:t>
                            </w:r>
                            <w:r>
                              <w:rPr>
                                <w:rFonts w:ascii="Trebuchet MS"/>
                                <w:spacing w:val="40"/>
                                <w:sz w:val="7"/>
                              </w:rPr>
                              <w:t xml:space="preserve"> </w:t>
                            </w:r>
                            <w:r>
                              <w:rPr>
                                <w:rFonts w:ascii="Trebuchet MS"/>
                                <w:sz w:val="7"/>
                              </w:rPr>
                              <w:t>discover</w:t>
                            </w:r>
                            <w:r>
                              <w:rPr>
                                <w:rFonts w:ascii="Trebuchet MS"/>
                                <w:spacing w:val="-1"/>
                                <w:sz w:val="7"/>
                              </w:rPr>
                              <w:t xml:space="preserve"> </w:t>
                            </w:r>
                            <w:r>
                              <w:rPr>
                                <w:rFonts w:ascii="Trebuchet MS"/>
                                <w:sz w:val="7"/>
                              </w:rPr>
                              <w:t>tours</w:t>
                            </w:r>
                            <w:r>
                              <w:rPr>
                                <w:rFonts w:ascii="Trebuchet MS"/>
                                <w:spacing w:val="-1"/>
                                <w:sz w:val="7"/>
                              </w:rPr>
                              <w:t xml:space="preserve"> </w:t>
                            </w:r>
                            <w:r>
                              <w:rPr>
                                <w:rFonts w:ascii="Trebuchet MS"/>
                                <w:sz w:val="7"/>
                              </w:rPr>
                              <w:t>they</w:t>
                            </w:r>
                            <w:r>
                              <w:rPr>
                                <w:rFonts w:ascii="Trebuchet MS"/>
                                <w:spacing w:val="-1"/>
                                <w:sz w:val="7"/>
                              </w:rPr>
                              <w:t xml:space="preserve"> </w:t>
                            </w:r>
                            <w:r>
                              <w:rPr>
                                <w:rFonts w:ascii="Trebuchet MS"/>
                                <w:sz w:val="7"/>
                              </w:rPr>
                              <w:t>can't</w:t>
                            </w:r>
                            <w:r>
                              <w:rPr>
                                <w:rFonts w:ascii="Trebuchet MS"/>
                                <w:spacing w:val="40"/>
                                <w:sz w:val="7"/>
                              </w:rPr>
                              <w:t xml:space="preserve"> </w:t>
                            </w:r>
                            <w:r>
                              <w:rPr>
                                <w:rFonts w:ascii="Trebuchet MS"/>
                                <w:sz w:val="7"/>
                              </w:rPr>
                              <w:t>actually</w:t>
                            </w:r>
                            <w:r>
                              <w:rPr>
                                <w:rFonts w:ascii="Trebuchet MS"/>
                                <w:spacing w:val="-6"/>
                                <w:sz w:val="7"/>
                              </w:rPr>
                              <w:t xml:space="preserve"> </w:t>
                            </w:r>
                            <w:r>
                              <w:rPr>
                                <w:rFonts w:ascii="Trebuchet MS"/>
                                <w:sz w:val="7"/>
                              </w:rPr>
                              <w:t>attend</w:t>
                            </w:r>
                          </w:p>
                        </w:txbxContent>
                      </wps:txbx>
                      <wps:bodyPr wrap="square" lIns="0" tIns="0" rIns="0" bIns="0" rtlCol="0">
                        <a:noAutofit/>
                      </wps:bodyPr>
                    </wps:wsp>
                  </a:graphicData>
                </a:graphic>
              </wp:anchor>
            </w:drawing>
          </mc:Choice>
          <mc:Fallback>
            <w:pict>
              <v:shape id="Textbox 321" o:spid="_x0000_s1026" o:spt="202" type="#_x0000_t202" style="position:absolute;left:0pt;margin-left:362.35pt;margin-top:50.7pt;height:20.95pt;width:45.65pt;mso-position-horizontal-relative:page;z-index:-251548672;mso-width-relative:page;mso-height-relative:page;" filled="f" stroked="f" coordsize="21600,21600" o:gfxdata="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tIygx2QAAAAsBAAAPAAAAAAAAAAEAIAAAACIAAABkcnMvZG93bnJldi54bWxQSwECFAAUAAAA&#10;CACHTuJA14zDRbQBAAB3AwAADgAAAAAAAAABACAAAAAoAQAAZHJzL2Uyb0RvYy54bWxQSwUGAAAA&#10;AAYABgBZAQAATgUAAAAA&#10;">
                <v:fill on="f" focussize="0,0"/>
                <v:stroke on="f"/>
                <v:imagedata o:title=""/>
                <o:lock v:ext="edit" aspectratio="f"/>
                <v:textbox inset="0mm,0mm,0mm,0mm">
                  <w:txbxContent>
                    <w:p w14:paraId="37CA2568">
                      <w:pPr>
                        <w:spacing w:before="0" w:line="247" w:lineRule="auto"/>
                        <w:ind w:left="0" w:right="0" w:firstLine="0"/>
                        <w:jc w:val="center"/>
                        <w:rPr>
                          <w:rFonts w:ascii="Trebuchet MS"/>
                          <w:sz w:val="7"/>
                        </w:rPr>
                      </w:pPr>
                      <w:r>
                        <w:rPr>
                          <w:rFonts w:ascii="Trebuchet MS"/>
                          <w:sz w:val="7"/>
                        </w:rPr>
                        <w:t>People</w:t>
                      </w:r>
                      <w:r>
                        <w:rPr>
                          <w:rFonts w:ascii="Trebuchet MS"/>
                          <w:spacing w:val="-1"/>
                          <w:sz w:val="7"/>
                        </w:rPr>
                        <w:t xml:space="preserve"> </w:t>
                      </w:r>
                      <w:r>
                        <w:rPr>
                          <w:rFonts w:ascii="Trebuchet MS"/>
                          <w:sz w:val="7"/>
                        </w:rPr>
                        <w:t>sometimes</w:t>
                      </w:r>
                      <w:r>
                        <w:rPr>
                          <w:rFonts w:ascii="Trebuchet MS"/>
                          <w:spacing w:val="-1"/>
                          <w:sz w:val="7"/>
                        </w:rPr>
                        <w:t xml:space="preserve"> </w:t>
                      </w:r>
                      <w:r>
                        <w:rPr>
                          <w:rFonts w:ascii="Trebuchet MS"/>
                          <w:sz w:val="7"/>
                        </w:rPr>
                        <w:t>forget</w:t>
                      </w:r>
                      <w:r>
                        <w:rPr>
                          <w:rFonts w:ascii="Trebuchet MS"/>
                          <w:spacing w:val="-1"/>
                          <w:sz w:val="7"/>
                        </w:rPr>
                        <w:t xml:space="preserve"> </w:t>
                      </w:r>
                      <w:r>
                        <w:rPr>
                          <w:rFonts w:ascii="Trebuchet MS"/>
                          <w:sz w:val="7"/>
                        </w:rPr>
                        <w:t>to</w:t>
                      </w:r>
                      <w:r>
                        <w:rPr>
                          <w:rFonts w:ascii="Trebuchet MS"/>
                          <w:spacing w:val="40"/>
                          <w:sz w:val="7"/>
                        </w:rPr>
                        <w:t xml:space="preserve"> </w:t>
                      </w:r>
                      <w:r>
                        <w:rPr>
                          <w:rFonts w:ascii="Trebuchet MS"/>
                          <w:spacing w:val="-4"/>
                          <w:sz w:val="7"/>
                        </w:rPr>
                        <w:t>put in their</w:t>
                      </w:r>
                      <w:r>
                        <w:rPr>
                          <w:rFonts w:ascii="Trebuchet MS"/>
                          <w:spacing w:val="-1"/>
                          <w:sz w:val="7"/>
                        </w:rPr>
                        <w:t xml:space="preserve"> </w:t>
                      </w:r>
                      <w:r>
                        <w:rPr>
                          <w:rFonts w:ascii="Trebuchet MS"/>
                          <w:spacing w:val="-4"/>
                          <w:sz w:val="7"/>
                        </w:rPr>
                        <w:t>dates or number of</w:t>
                      </w:r>
                      <w:r>
                        <w:rPr>
                          <w:rFonts w:ascii="Trebuchet MS"/>
                          <w:spacing w:val="40"/>
                          <w:sz w:val="7"/>
                        </w:rPr>
                        <w:t xml:space="preserve"> </w:t>
                      </w:r>
                      <w:r>
                        <w:rPr>
                          <w:rFonts w:ascii="Trebuchet MS"/>
                          <w:sz w:val="7"/>
                        </w:rPr>
                        <w:t>people,</w:t>
                      </w:r>
                      <w:r>
                        <w:rPr>
                          <w:rFonts w:ascii="Trebuchet MS"/>
                          <w:spacing w:val="-6"/>
                          <w:sz w:val="7"/>
                        </w:rPr>
                        <w:t xml:space="preserve"> </w:t>
                      </w:r>
                      <w:r>
                        <w:rPr>
                          <w:rFonts w:ascii="Trebuchet MS"/>
                          <w:sz w:val="7"/>
                        </w:rPr>
                        <w:t>which</w:t>
                      </w:r>
                      <w:r>
                        <w:rPr>
                          <w:rFonts w:ascii="Trebuchet MS"/>
                          <w:spacing w:val="-5"/>
                          <w:sz w:val="7"/>
                        </w:rPr>
                        <w:t xml:space="preserve"> </w:t>
                      </w:r>
                      <w:r>
                        <w:rPr>
                          <w:rFonts w:ascii="Trebuchet MS"/>
                          <w:sz w:val="7"/>
                        </w:rPr>
                        <w:t>leads</w:t>
                      </w:r>
                      <w:r>
                        <w:rPr>
                          <w:rFonts w:ascii="Trebuchet MS"/>
                          <w:spacing w:val="-5"/>
                          <w:sz w:val="7"/>
                        </w:rPr>
                        <w:t xml:space="preserve"> </w:t>
                      </w:r>
                      <w:r>
                        <w:rPr>
                          <w:rFonts w:ascii="Trebuchet MS"/>
                          <w:sz w:val="7"/>
                        </w:rPr>
                        <w:t>them</w:t>
                      </w:r>
                      <w:r>
                        <w:rPr>
                          <w:rFonts w:ascii="Trebuchet MS"/>
                          <w:spacing w:val="-6"/>
                          <w:sz w:val="7"/>
                        </w:rPr>
                        <w:t xml:space="preserve"> </w:t>
                      </w:r>
                      <w:r>
                        <w:rPr>
                          <w:rFonts w:ascii="Trebuchet MS"/>
                          <w:sz w:val="7"/>
                        </w:rPr>
                        <w:t>to</w:t>
                      </w:r>
                      <w:r>
                        <w:rPr>
                          <w:rFonts w:ascii="Trebuchet MS"/>
                          <w:spacing w:val="40"/>
                          <w:sz w:val="7"/>
                        </w:rPr>
                        <w:t xml:space="preserve"> </w:t>
                      </w:r>
                      <w:r>
                        <w:rPr>
                          <w:rFonts w:ascii="Trebuchet MS"/>
                          <w:sz w:val="7"/>
                        </w:rPr>
                        <w:t>discover</w:t>
                      </w:r>
                      <w:r>
                        <w:rPr>
                          <w:rFonts w:ascii="Trebuchet MS"/>
                          <w:spacing w:val="-1"/>
                          <w:sz w:val="7"/>
                        </w:rPr>
                        <w:t xml:space="preserve"> </w:t>
                      </w:r>
                      <w:r>
                        <w:rPr>
                          <w:rFonts w:ascii="Trebuchet MS"/>
                          <w:sz w:val="7"/>
                        </w:rPr>
                        <w:t>tours</w:t>
                      </w:r>
                      <w:r>
                        <w:rPr>
                          <w:rFonts w:ascii="Trebuchet MS"/>
                          <w:spacing w:val="-1"/>
                          <w:sz w:val="7"/>
                        </w:rPr>
                        <w:t xml:space="preserve"> </w:t>
                      </w:r>
                      <w:r>
                        <w:rPr>
                          <w:rFonts w:ascii="Trebuchet MS"/>
                          <w:sz w:val="7"/>
                        </w:rPr>
                        <w:t>they</w:t>
                      </w:r>
                      <w:r>
                        <w:rPr>
                          <w:rFonts w:ascii="Trebuchet MS"/>
                          <w:spacing w:val="-1"/>
                          <w:sz w:val="7"/>
                        </w:rPr>
                        <w:t xml:space="preserve"> </w:t>
                      </w:r>
                      <w:r>
                        <w:rPr>
                          <w:rFonts w:ascii="Trebuchet MS"/>
                          <w:sz w:val="7"/>
                        </w:rPr>
                        <w:t>can't</w:t>
                      </w:r>
                      <w:r>
                        <w:rPr>
                          <w:rFonts w:ascii="Trebuchet MS"/>
                          <w:spacing w:val="40"/>
                          <w:sz w:val="7"/>
                        </w:rPr>
                        <w:t xml:space="preserve"> </w:t>
                      </w:r>
                      <w:r>
                        <w:rPr>
                          <w:rFonts w:ascii="Trebuchet MS"/>
                          <w:sz w:val="7"/>
                        </w:rPr>
                        <w:t>actually</w:t>
                      </w:r>
                      <w:r>
                        <w:rPr>
                          <w:rFonts w:ascii="Trebuchet MS"/>
                          <w:spacing w:val="-6"/>
                          <w:sz w:val="7"/>
                        </w:rPr>
                        <w:t xml:space="preserve"> </w:t>
                      </w:r>
                      <w:r>
                        <w:rPr>
                          <w:rFonts w:ascii="Trebuchet MS"/>
                          <w:sz w:val="7"/>
                        </w:rPr>
                        <w:t>attend</w:t>
                      </w:r>
                    </w:p>
                  </w:txbxContent>
                </v:textbox>
              </v:shape>
            </w:pict>
          </mc:Fallback>
        </mc:AlternateContent>
      </w:r>
      <w:r>
        <w:rPr>
          <w:sz w:val="8"/>
        </w:rPr>
        <mc:AlternateContent>
          <mc:Choice Requires="wps">
            <w:drawing>
              <wp:anchor distT="0" distB="0" distL="0" distR="0" simplePos="0" relativeHeight="251767808" behindDoc="1" locked="0" layoutInCell="1" allowOverlap="1">
                <wp:simplePos x="0" y="0"/>
                <wp:positionH relativeFrom="page">
                  <wp:posOffset>6948170</wp:posOffset>
                </wp:positionH>
                <wp:positionV relativeFrom="paragraph">
                  <wp:posOffset>-454025</wp:posOffset>
                </wp:positionV>
                <wp:extent cx="577215" cy="227965"/>
                <wp:effectExtent l="0" t="0" r="0" b="0"/>
                <wp:wrapNone/>
                <wp:docPr id="322" name="Textbox 322"/>
                <wp:cNvGraphicFramePr/>
                <a:graphic xmlns:a="http://schemas.openxmlformats.org/drawingml/2006/main">
                  <a:graphicData uri="http://schemas.microsoft.com/office/word/2010/wordprocessingShape">
                    <wps:wsp>
                      <wps:cNvSpPr txBox="1"/>
                      <wps:spPr>
                        <a:xfrm>
                          <a:off x="0" y="0"/>
                          <a:ext cx="577215" cy="227965"/>
                        </a:xfrm>
                        <a:prstGeom prst="rect">
                          <a:avLst/>
                        </a:prstGeom>
                      </wps:spPr>
                      <wps:txbx>
                        <w:txbxContent>
                          <w:p w14:paraId="58FBF168">
                            <w:pPr>
                              <w:pStyle w:val="13"/>
                              <w:spacing w:line="247" w:lineRule="auto"/>
                              <w:ind w:left="-1"/>
                              <w:jc w:val="center"/>
                              <w:rPr>
                                <w:rFonts w:ascii="Trebuchet MS"/>
                              </w:rPr>
                            </w:pPr>
                            <w:r>
                              <w:rPr>
                                <w:rFonts w:ascii="Trebuchet MS"/>
                                <w:spacing w:val="-4"/>
                              </w:rPr>
                              <w:t>Excitement</w:t>
                            </w:r>
                            <w:r>
                              <w:rPr>
                                <w:rFonts w:ascii="Trebuchet MS"/>
                                <w:spacing w:val="-5"/>
                              </w:rPr>
                              <w:t xml:space="preserve"> </w:t>
                            </w:r>
                            <w:r>
                              <w:rPr>
                                <w:rFonts w:ascii="Trebuchet MS"/>
                                <w:spacing w:val="-4"/>
                              </w:rPr>
                              <w:t>about</w:t>
                            </w:r>
                            <w:r>
                              <w:rPr>
                                <w:rFonts w:ascii="Trebuchet MS"/>
                                <w:spacing w:val="-5"/>
                              </w:rPr>
                              <w:t xml:space="preserve"> </w:t>
                            </w:r>
                            <w:r>
                              <w:rPr>
                                <w:rFonts w:ascii="Trebuchet MS"/>
                                <w:spacing w:val="-4"/>
                              </w:rPr>
                              <w:t>the</w:t>
                            </w:r>
                            <w:r>
                              <w:rPr>
                                <w:rFonts w:ascii="Trebuchet MS"/>
                                <w:spacing w:val="40"/>
                              </w:rPr>
                              <w:t xml:space="preserve"> </w:t>
                            </w:r>
                            <w:r>
                              <w:rPr>
                                <w:rFonts w:ascii="Trebuchet MS"/>
                                <w:spacing w:val="-2"/>
                              </w:rPr>
                              <w:t>purchase</w:t>
                            </w:r>
                          </w:p>
                          <w:p w14:paraId="0ED1DEB0">
                            <w:pPr>
                              <w:pStyle w:val="13"/>
                              <w:jc w:val="center"/>
                              <w:rPr>
                                <w:rFonts w:ascii="Trebuchet MS"/>
                              </w:rPr>
                            </w:pPr>
                            <w:r>
                              <w:rPr>
                                <w:rFonts w:ascii="Trebuchet MS"/>
                                <w:spacing w:val="-2"/>
                              </w:rPr>
                              <w:t>("Here</w:t>
                            </w:r>
                            <w:r>
                              <w:rPr>
                                <w:rFonts w:ascii="Trebuchet MS"/>
                                <w:spacing w:val="-6"/>
                              </w:rPr>
                              <w:t xml:space="preserve"> </w:t>
                            </w:r>
                            <w:r>
                              <w:rPr>
                                <w:rFonts w:ascii="Trebuchet MS"/>
                                <w:spacing w:val="-2"/>
                              </w:rPr>
                              <w:t>we</w:t>
                            </w:r>
                            <w:r>
                              <w:rPr>
                                <w:rFonts w:ascii="Trebuchet MS"/>
                                <w:spacing w:val="-5"/>
                              </w:rPr>
                              <w:t xml:space="preserve"> </w:t>
                            </w:r>
                            <w:r>
                              <w:rPr>
                                <w:rFonts w:ascii="Trebuchet MS"/>
                                <w:spacing w:val="-4"/>
                              </w:rPr>
                              <w:t>go!")</w:t>
                            </w:r>
                          </w:p>
                        </w:txbxContent>
                      </wps:txbx>
                      <wps:bodyPr wrap="square" lIns="0" tIns="0" rIns="0" bIns="0" rtlCol="0">
                        <a:noAutofit/>
                      </wps:bodyPr>
                    </wps:wsp>
                  </a:graphicData>
                </a:graphic>
              </wp:anchor>
            </w:drawing>
          </mc:Choice>
          <mc:Fallback>
            <w:pict>
              <v:shape id="Textbox 322" o:spid="_x0000_s1026" o:spt="202" type="#_x0000_t202" style="position:absolute;left:0pt;margin-left:547.1pt;margin-top:-35.75pt;height:17.95pt;width:45.45pt;mso-position-horizontal-relative:page;z-index:-251548672;mso-width-relative:page;mso-height-relative:page;" filled="f" stroked="f" coordsize="21600,21600" o:gfxdata="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kZ4m/bAAAADQEAAA8AAAAAAAAAAQAgAAAAIgAAAGRycy9kb3ducmV2LnhtbFBLAQIUABQA&#10;AAAIAIdO4kB3cC6ptAEAAHcDAAAOAAAAAAAAAAEAIAAAACoBAABkcnMvZTJvRG9jLnhtbFBLBQYA&#10;AAAABgAGAFkBAABQBQAAAAA=&#10;">
                <v:fill on="f" focussize="0,0"/>
                <v:stroke on="f"/>
                <v:imagedata o:title=""/>
                <o:lock v:ext="edit" aspectratio="f"/>
                <v:textbox inset="0mm,0mm,0mm,0mm">
                  <w:txbxContent>
                    <w:p w14:paraId="58FBF168">
                      <w:pPr>
                        <w:pStyle w:val="13"/>
                        <w:spacing w:line="247" w:lineRule="auto"/>
                        <w:ind w:left="-1"/>
                        <w:jc w:val="center"/>
                        <w:rPr>
                          <w:rFonts w:ascii="Trebuchet MS"/>
                        </w:rPr>
                      </w:pPr>
                      <w:r>
                        <w:rPr>
                          <w:rFonts w:ascii="Trebuchet MS"/>
                          <w:spacing w:val="-4"/>
                        </w:rPr>
                        <w:t>Excitement</w:t>
                      </w:r>
                      <w:r>
                        <w:rPr>
                          <w:rFonts w:ascii="Trebuchet MS"/>
                          <w:spacing w:val="-5"/>
                        </w:rPr>
                        <w:t xml:space="preserve"> </w:t>
                      </w:r>
                      <w:r>
                        <w:rPr>
                          <w:rFonts w:ascii="Trebuchet MS"/>
                          <w:spacing w:val="-4"/>
                        </w:rPr>
                        <w:t>about</w:t>
                      </w:r>
                      <w:r>
                        <w:rPr>
                          <w:rFonts w:ascii="Trebuchet MS"/>
                          <w:spacing w:val="-5"/>
                        </w:rPr>
                        <w:t xml:space="preserve"> </w:t>
                      </w:r>
                      <w:r>
                        <w:rPr>
                          <w:rFonts w:ascii="Trebuchet MS"/>
                          <w:spacing w:val="-4"/>
                        </w:rPr>
                        <w:t>the</w:t>
                      </w:r>
                      <w:r>
                        <w:rPr>
                          <w:rFonts w:ascii="Trebuchet MS"/>
                          <w:spacing w:val="40"/>
                        </w:rPr>
                        <w:t xml:space="preserve"> </w:t>
                      </w:r>
                      <w:r>
                        <w:rPr>
                          <w:rFonts w:ascii="Trebuchet MS"/>
                          <w:spacing w:val="-2"/>
                        </w:rPr>
                        <w:t>purchase</w:t>
                      </w:r>
                    </w:p>
                    <w:p w14:paraId="0ED1DEB0">
                      <w:pPr>
                        <w:pStyle w:val="13"/>
                        <w:jc w:val="center"/>
                        <w:rPr>
                          <w:rFonts w:ascii="Trebuchet MS"/>
                        </w:rPr>
                      </w:pPr>
                      <w:r>
                        <w:rPr>
                          <w:rFonts w:ascii="Trebuchet MS"/>
                          <w:spacing w:val="-2"/>
                        </w:rPr>
                        <w:t>("Here</w:t>
                      </w:r>
                      <w:r>
                        <w:rPr>
                          <w:rFonts w:ascii="Trebuchet MS"/>
                          <w:spacing w:val="-6"/>
                        </w:rPr>
                        <w:t xml:space="preserve"> </w:t>
                      </w:r>
                      <w:r>
                        <w:rPr>
                          <w:rFonts w:ascii="Trebuchet MS"/>
                          <w:spacing w:val="-2"/>
                        </w:rPr>
                        <w:t>we</w:t>
                      </w:r>
                      <w:r>
                        <w:rPr>
                          <w:rFonts w:ascii="Trebuchet MS"/>
                          <w:spacing w:val="-5"/>
                        </w:rPr>
                        <w:t xml:space="preserve"> </w:t>
                      </w:r>
                      <w:r>
                        <w:rPr>
                          <w:rFonts w:ascii="Trebuchet MS"/>
                          <w:spacing w:val="-4"/>
                        </w:rPr>
                        <w:t>go!")</w:t>
                      </w:r>
                    </w:p>
                  </w:txbxContent>
                </v:textbox>
              </v:shape>
            </w:pict>
          </mc:Fallback>
        </mc:AlternateContent>
      </w:r>
      <w:r>
        <w:rPr>
          <w:sz w:val="8"/>
        </w:rPr>
        <mc:AlternateContent>
          <mc:Choice Requires="wps">
            <w:drawing>
              <wp:anchor distT="0" distB="0" distL="0" distR="0" simplePos="0" relativeHeight="251769856" behindDoc="1" locked="0" layoutInCell="1" allowOverlap="1">
                <wp:simplePos x="0" y="0"/>
                <wp:positionH relativeFrom="page">
                  <wp:posOffset>7680960</wp:posOffset>
                </wp:positionH>
                <wp:positionV relativeFrom="paragraph">
                  <wp:posOffset>-454025</wp:posOffset>
                </wp:positionV>
                <wp:extent cx="483235" cy="227965"/>
                <wp:effectExtent l="0" t="0" r="0" b="0"/>
                <wp:wrapNone/>
                <wp:docPr id="323" name="Textbox 323"/>
                <wp:cNvGraphicFramePr/>
                <a:graphic xmlns:a="http://schemas.openxmlformats.org/drawingml/2006/main">
                  <a:graphicData uri="http://schemas.microsoft.com/office/word/2010/wordprocessingShape">
                    <wps:wsp>
                      <wps:cNvSpPr txBox="1"/>
                      <wps:spPr>
                        <a:xfrm>
                          <a:off x="0" y="0"/>
                          <a:ext cx="483234" cy="227965"/>
                        </a:xfrm>
                        <a:prstGeom prst="rect">
                          <a:avLst/>
                        </a:prstGeom>
                      </wps:spPr>
                      <wps:txbx>
                        <w:txbxContent>
                          <w:p w14:paraId="02E7236C">
                            <w:pPr>
                              <w:pStyle w:val="13"/>
                              <w:spacing w:line="247" w:lineRule="auto"/>
                              <w:ind w:firstLine="19"/>
                              <w:jc w:val="both"/>
                              <w:rPr>
                                <w:rFonts w:ascii="Trebuchet MS"/>
                              </w:rPr>
                            </w:pPr>
                            <w:r>
                              <w:rPr>
                                <w:rFonts w:ascii="Trebuchet MS"/>
                                <w:spacing w:val="-2"/>
                              </w:rPr>
                              <w:t>Current</w:t>
                            </w:r>
                            <w:r>
                              <w:rPr>
                                <w:rFonts w:ascii="Trebuchet MS"/>
                                <w:spacing w:val="-6"/>
                              </w:rPr>
                              <w:t xml:space="preserve"> </w:t>
                            </w:r>
                            <w:r>
                              <w:rPr>
                                <w:rFonts w:ascii="Trebuchet MS"/>
                                <w:spacing w:val="-2"/>
                              </w:rPr>
                              <w:t>payment</w:t>
                            </w:r>
                            <w:r>
                              <w:rPr>
                                <w:rFonts w:ascii="Trebuchet MS"/>
                                <w:spacing w:val="40"/>
                              </w:rPr>
                              <w:t xml:space="preserve"> </w:t>
                            </w:r>
                            <w:r>
                              <w:rPr>
                                <w:rFonts w:ascii="Trebuchet MS"/>
                                <w:spacing w:val="-2"/>
                              </w:rPr>
                              <w:t>flow</w:t>
                            </w:r>
                            <w:r>
                              <w:rPr>
                                <w:rFonts w:ascii="Trebuchet MS"/>
                                <w:spacing w:val="-6"/>
                              </w:rPr>
                              <w:t xml:space="preserve"> </w:t>
                            </w:r>
                            <w:r>
                              <w:rPr>
                                <w:rFonts w:ascii="Trebuchet MS"/>
                                <w:spacing w:val="-2"/>
                              </w:rPr>
                              <w:t>is</w:t>
                            </w:r>
                            <w:r>
                              <w:rPr>
                                <w:rFonts w:ascii="Trebuchet MS"/>
                                <w:spacing w:val="-6"/>
                              </w:rPr>
                              <w:t xml:space="preserve"> </w:t>
                            </w:r>
                            <w:r>
                              <w:rPr>
                                <w:rFonts w:ascii="Trebuchet MS"/>
                                <w:spacing w:val="-2"/>
                              </w:rPr>
                              <w:t>very</w:t>
                            </w:r>
                            <w:r>
                              <w:rPr>
                                <w:rFonts w:ascii="Trebuchet MS"/>
                                <w:spacing w:val="-5"/>
                              </w:rPr>
                              <w:t xml:space="preserve"> </w:t>
                            </w:r>
                            <w:r>
                              <w:rPr>
                                <w:rFonts w:ascii="Trebuchet MS"/>
                                <w:spacing w:val="-2"/>
                              </w:rPr>
                              <w:t>bare-</w:t>
                            </w:r>
                            <w:r>
                              <w:rPr>
                                <w:rFonts w:ascii="Trebuchet MS"/>
                              </w:rPr>
                              <w:t>bones</w:t>
                            </w:r>
                            <w:r>
                              <w:rPr>
                                <w:rFonts w:ascii="Trebuchet MS"/>
                                <w:spacing w:val="-2"/>
                              </w:rPr>
                              <w:t xml:space="preserve"> </w:t>
                            </w:r>
                            <w:r>
                              <w:rPr>
                                <w:rFonts w:ascii="Trebuchet MS"/>
                              </w:rPr>
                              <w:t>and</w:t>
                            </w:r>
                            <w:r>
                              <w:rPr>
                                <w:rFonts w:ascii="Trebuchet MS"/>
                                <w:spacing w:val="-2"/>
                              </w:rPr>
                              <w:t xml:space="preserve"> </w:t>
                            </w:r>
                            <w:r>
                              <w:rPr>
                                <w:rFonts w:ascii="Trebuchet MS"/>
                                <w:spacing w:val="-5"/>
                              </w:rPr>
                              <w:t>simple</w:t>
                            </w:r>
                          </w:p>
                        </w:txbxContent>
                      </wps:txbx>
                      <wps:bodyPr wrap="square" lIns="0" tIns="0" rIns="0" bIns="0" rtlCol="0">
                        <a:noAutofit/>
                      </wps:bodyPr>
                    </wps:wsp>
                  </a:graphicData>
                </a:graphic>
              </wp:anchor>
            </w:drawing>
          </mc:Choice>
          <mc:Fallback>
            <w:pict>
              <v:shape id="Textbox 323" o:spid="_x0000_s1026" o:spt="202" type="#_x0000_t202" style="position:absolute;left:0pt;margin-left:604.8pt;margin-top:-35.75pt;height:17.95pt;width:38.05pt;mso-position-horizontal-relative:page;z-index:-251546624;mso-width-relative:page;mso-height-relative:page;" filled="f" stroked="f" coordsize="21600,21600" o:gfxdata="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JNxwfbAAAADQEAAA8AAAAAAAAAAQAgAAAAIgAAAGRycy9kb3ducmV2LnhtbFBLAQIUABQA&#10;AAAIAIdO4kBoTG0RtAEAAHcDAAAOAAAAAAAAAAEAIAAAACoBAABkcnMvZTJvRG9jLnhtbFBLBQYA&#10;AAAABgAGAFkBAABQBQAAAAA=&#10;">
                <v:fill on="f" focussize="0,0"/>
                <v:stroke on="f"/>
                <v:imagedata o:title=""/>
                <o:lock v:ext="edit" aspectratio="f"/>
                <v:textbox inset="0mm,0mm,0mm,0mm">
                  <w:txbxContent>
                    <w:p w14:paraId="02E7236C">
                      <w:pPr>
                        <w:pStyle w:val="13"/>
                        <w:spacing w:line="247" w:lineRule="auto"/>
                        <w:ind w:firstLine="19"/>
                        <w:jc w:val="both"/>
                        <w:rPr>
                          <w:rFonts w:ascii="Trebuchet MS"/>
                        </w:rPr>
                      </w:pPr>
                      <w:r>
                        <w:rPr>
                          <w:rFonts w:ascii="Trebuchet MS"/>
                          <w:spacing w:val="-2"/>
                        </w:rPr>
                        <w:t>Current</w:t>
                      </w:r>
                      <w:r>
                        <w:rPr>
                          <w:rFonts w:ascii="Trebuchet MS"/>
                          <w:spacing w:val="-6"/>
                        </w:rPr>
                        <w:t xml:space="preserve"> </w:t>
                      </w:r>
                      <w:r>
                        <w:rPr>
                          <w:rFonts w:ascii="Trebuchet MS"/>
                          <w:spacing w:val="-2"/>
                        </w:rPr>
                        <w:t>payment</w:t>
                      </w:r>
                      <w:r>
                        <w:rPr>
                          <w:rFonts w:ascii="Trebuchet MS"/>
                          <w:spacing w:val="40"/>
                        </w:rPr>
                        <w:t xml:space="preserve"> </w:t>
                      </w:r>
                      <w:r>
                        <w:rPr>
                          <w:rFonts w:ascii="Trebuchet MS"/>
                          <w:spacing w:val="-2"/>
                        </w:rPr>
                        <w:t>flow</w:t>
                      </w:r>
                      <w:r>
                        <w:rPr>
                          <w:rFonts w:ascii="Trebuchet MS"/>
                          <w:spacing w:val="-6"/>
                        </w:rPr>
                        <w:t xml:space="preserve"> </w:t>
                      </w:r>
                      <w:r>
                        <w:rPr>
                          <w:rFonts w:ascii="Trebuchet MS"/>
                          <w:spacing w:val="-2"/>
                        </w:rPr>
                        <w:t>is</w:t>
                      </w:r>
                      <w:r>
                        <w:rPr>
                          <w:rFonts w:ascii="Trebuchet MS"/>
                          <w:spacing w:val="-6"/>
                        </w:rPr>
                        <w:t xml:space="preserve"> </w:t>
                      </w:r>
                      <w:r>
                        <w:rPr>
                          <w:rFonts w:ascii="Trebuchet MS"/>
                          <w:spacing w:val="-2"/>
                        </w:rPr>
                        <w:t>very</w:t>
                      </w:r>
                      <w:r>
                        <w:rPr>
                          <w:rFonts w:ascii="Trebuchet MS"/>
                          <w:spacing w:val="-5"/>
                        </w:rPr>
                        <w:t xml:space="preserve"> </w:t>
                      </w:r>
                      <w:r>
                        <w:rPr>
                          <w:rFonts w:ascii="Trebuchet MS"/>
                          <w:spacing w:val="-2"/>
                        </w:rPr>
                        <w:t>bare-</w:t>
                      </w:r>
                      <w:r>
                        <w:rPr>
                          <w:rFonts w:ascii="Trebuchet MS"/>
                        </w:rPr>
                        <w:t>bones</w:t>
                      </w:r>
                      <w:r>
                        <w:rPr>
                          <w:rFonts w:ascii="Trebuchet MS"/>
                          <w:spacing w:val="-2"/>
                        </w:rPr>
                        <w:t xml:space="preserve"> </w:t>
                      </w:r>
                      <w:r>
                        <w:rPr>
                          <w:rFonts w:ascii="Trebuchet MS"/>
                        </w:rPr>
                        <w:t>and</w:t>
                      </w:r>
                      <w:r>
                        <w:rPr>
                          <w:rFonts w:ascii="Trebuchet MS"/>
                          <w:spacing w:val="-2"/>
                        </w:rPr>
                        <w:t xml:space="preserve"> </w:t>
                      </w:r>
                      <w:r>
                        <w:rPr>
                          <w:rFonts w:ascii="Trebuchet MS"/>
                          <w:spacing w:val="-5"/>
                        </w:rPr>
                        <w:t>simple</w:t>
                      </w:r>
                    </w:p>
                  </w:txbxContent>
                </v:textbox>
              </v:shape>
            </w:pict>
          </mc:Fallback>
        </mc:AlternateContent>
      </w:r>
      <w:r>
        <w:rPr>
          <w:sz w:val="8"/>
        </w:rPr>
        <mc:AlternateContent>
          <mc:Choice Requires="wps">
            <w:drawing>
              <wp:anchor distT="0" distB="0" distL="0" distR="0" simplePos="0" relativeHeight="251769856" behindDoc="1" locked="0" layoutInCell="1" allowOverlap="1">
                <wp:simplePos x="0" y="0"/>
                <wp:positionH relativeFrom="page">
                  <wp:posOffset>9747885</wp:posOffset>
                </wp:positionH>
                <wp:positionV relativeFrom="paragraph">
                  <wp:posOffset>-478790</wp:posOffset>
                </wp:positionV>
                <wp:extent cx="507365" cy="277495"/>
                <wp:effectExtent l="0" t="0" r="0" b="0"/>
                <wp:wrapNone/>
                <wp:docPr id="324" name="Textbox 324"/>
                <wp:cNvGraphicFramePr/>
                <a:graphic xmlns:a="http://schemas.openxmlformats.org/drawingml/2006/main">
                  <a:graphicData uri="http://schemas.microsoft.com/office/word/2010/wordprocessingShape">
                    <wps:wsp>
                      <wps:cNvSpPr txBox="1"/>
                      <wps:spPr>
                        <a:xfrm>
                          <a:off x="0" y="0"/>
                          <a:ext cx="507365" cy="277495"/>
                        </a:xfrm>
                        <a:prstGeom prst="rect">
                          <a:avLst/>
                        </a:prstGeom>
                      </wps:spPr>
                      <wps:txbx>
                        <w:txbxContent>
                          <w:p w14:paraId="5ACF3B00">
                            <w:pPr>
                              <w:spacing w:before="0" w:line="256" w:lineRule="auto"/>
                              <w:ind w:left="0" w:right="0" w:firstLine="0"/>
                              <w:jc w:val="center"/>
                              <w:rPr>
                                <w:rFonts w:ascii="Trebuchet MS"/>
                                <w:sz w:val="7"/>
                              </w:rPr>
                            </w:pPr>
                            <w:r>
                              <w:rPr>
                                <w:rFonts w:ascii="Trebuchet MS"/>
                                <w:sz w:val="7"/>
                              </w:rPr>
                              <w:t>We've</w:t>
                            </w:r>
                            <w:r>
                              <w:rPr>
                                <w:rFonts w:ascii="Trebuchet MS"/>
                                <w:spacing w:val="-6"/>
                                <w:sz w:val="7"/>
                              </w:rPr>
                              <w:t xml:space="preserve"> </w:t>
                            </w:r>
                            <w:r>
                              <w:rPr>
                                <w:rFonts w:ascii="Trebuchet MS"/>
                                <w:sz w:val="7"/>
                              </w:rPr>
                              <w:t>heard</w:t>
                            </w:r>
                            <w:r>
                              <w:rPr>
                                <w:rFonts w:ascii="Trebuchet MS"/>
                                <w:spacing w:val="-5"/>
                                <w:sz w:val="7"/>
                              </w:rPr>
                              <w:t xml:space="preserve"> </w:t>
                            </w:r>
                            <w:r>
                              <w:rPr>
                                <w:rFonts w:ascii="Trebuchet MS"/>
                                <w:sz w:val="7"/>
                              </w:rPr>
                              <w:t>from</w:t>
                            </w:r>
                            <w:r>
                              <w:rPr>
                                <w:rFonts w:ascii="Trebuchet MS"/>
                                <w:spacing w:val="-5"/>
                                <w:sz w:val="7"/>
                              </w:rPr>
                              <w:t xml:space="preserve"> </w:t>
                            </w:r>
                            <w:r>
                              <w:rPr>
                                <w:rFonts w:ascii="Trebuchet MS"/>
                                <w:sz w:val="7"/>
                              </w:rPr>
                              <w:t>several</w:t>
                            </w:r>
                            <w:r>
                              <w:rPr>
                                <w:rFonts w:ascii="Trebuchet MS"/>
                                <w:spacing w:val="40"/>
                                <w:sz w:val="7"/>
                              </w:rPr>
                              <w:t xml:space="preserve"> </w:t>
                            </w:r>
                            <w:r>
                              <w:rPr>
                                <w:rFonts w:ascii="Trebuchet MS"/>
                                <w:sz w:val="7"/>
                              </w:rPr>
                              <w:t>people</w:t>
                            </w:r>
                            <w:r>
                              <w:rPr>
                                <w:rFonts w:ascii="Trebuchet MS"/>
                                <w:spacing w:val="-6"/>
                                <w:sz w:val="7"/>
                              </w:rPr>
                              <w:t xml:space="preserve"> </w:t>
                            </w:r>
                            <w:r>
                              <w:rPr>
                                <w:rFonts w:ascii="Trebuchet MS"/>
                                <w:sz w:val="7"/>
                              </w:rPr>
                              <w:t>that</w:t>
                            </w:r>
                            <w:r>
                              <w:rPr>
                                <w:rFonts w:ascii="Trebuchet MS"/>
                                <w:spacing w:val="-5"/>
                                <w:sz w:val="7"/>
                              </w:rPr>
                              <w:t xml:space="preserve"> </w:t>
                            </w:r>
                            <w:r>
                              <w:rPr>
                                <w:rFonts w:ascii="Trebuchet MS"/>
                                <w:sz w:val="7"/>
                              </w:rPr>
                              <w:t>the</w:t>
                            </w:r>
                            <w:r>
                              <w:rPr>
                                <w:rFonts w:ascii="Trebuchet MS"/>
                                <w:spacing w:val="-5"/>
                                <w:sz w:val="7"/>
                              </w:rPr>
                              <w:t xml:space="preserve"> </w:t>
                            </w:r>
                            <w:r>
                              <w:rPr>
                                <w:rFonts w:ascii="Trebuchet MS"/>
                                <w:sz w:val="7"/>
                              </w:rPr>
                              <w:t>reminder</w:t>
                            </w:r>
                            <w:r>
                              <w:rPr>
                                <w:rFonts w:ascii="Trebuchet MS"/>
                                <w:spacing w:val="40"/>
                                <w:sz w:val="7"/>
                              </w:rPr>
                              <w:t xml:space="preserve"> </w:t>
                            </w:r>
                            <w:r>
                              <w:rPr>
                                <w:rFonts w:ascii="Trebuchet MS"/>
                                <w:sz w:val="7"/>
                              </w:rPr>
                              <w:t>emails</w:t>
                            </w:r>
                            <w:r>
                              <w:rPr>
                                <w:rFonts w:ascii="Trebuchet MS"/>
                                <w:spacing w:val="-6"/>
                                <w:sz w:val="7"/>
                              </w:rPr>
                              <w:t xml:space="preserve"> </w:t>
                            </w:r>
                            <w:r>
                              <w:rPr>
                                <w:rFonts w:ascii="Trebuchet MS"/>
                                <w:sz w:val="7"/>
                              </w:rPr>
                              <w:t>were</w:t>
                            </w:r>
                            <w:r>
                              <w:rPr>
                                <w:rFonts w:ascii="Trebuchet MS"/>
                                <w:spacing w:val="-5"/>
                                <w:sz w:val="7"/>
                              </w:rPr>
                              <w:t xml:space="preserve"> </w:t>
                            </w:r>
                            <w:r>
                              <w:rPr>
                                <w:rFonts w:ascii="Trebuchet MS"/>
                                <w:sz w:val="7"/>
                              </w:rPr>
                              <w:t>essential,</w:t>
                            </w:r>
                            <w:r>
                              <w:rPr>
                                <w:rFonts w:ascii="Trebuchet MS"/>
                                <w:spacing w:val="40"/>
                                <w:sz w:val="7"/>
                              </w:rPr>
                              <w:t xml:space="preserve"> </w:t>
                            </w:r>
                            <w:r>
                              <w:rPr>
                                <w:rFonts w:ascii="Trebuchet MS"/>
                                <w:sz w:val="7"/>
                              </w:rPr>
                              <w:t>especially</w:t>
                            </w:r>
                            <w:r>
                              <w:rPr>
                                <w:rFonts w:ascii="Trebuchet MS"/>
                                <w:spacing w:val="-6"/>
                                <w:sz w:val="7"/>
                              </w:rPr>
                              <w:t xml:space="preserve"> </w:t>
                            </w:r>
                            <w:r>
                              <w:rPr>
                                <w:rFonts w:ascii="Trebuchet MS"/>
                                <w:sz w:val="7"/>
                              </w:rPr>
                              <w:t>if</w:t>
                            </w:r>
                            <w:r>
                              <w:rPr>
                                <w:rFonts w:ascii="Trebuchet MS"/>
                                <w:spacing w:val="-5"/>
                                <w:sz w:val="7"/>
                              </w:rPr>
                              <w:t xml:space="preserve"> </w:t>
                            </w:r>
                            <w:r>
                              <w:rPr>
                                <w:rFonts w:ascii="Trebuchet MS"/>
                                <w:sz w:val="7"/>
                              </w:rPr>
                              <w:t>they</w:t>
                            </w:r>
                            <w:r>
                              <w:rPr>
                                <w:rFonts w:ascii="Trebuchet MS"/>
                                <w:spacing w:val="-5"/>
                                <w:sz w:val="7"/>
                              </w:rPr>
                              <w:t xml:space="preserve"> </w:t>
                            </w:r>
                            <w:r>
                              <w:rPr>
                                <w:rFonts w:ascii="Trebuchet MS"/>
                                <w:sz w:val="7"/>
                              </w:rPr>
                              <w:t>booked</w:t>
                            </w:r>
                            <w:r>
                              <w:rPr>
                                <w:rFonts w:ascii="Trebuchet MS"/>
                                <w:spacing w:val="40"/>
                                <w:sz w:val="7"/>
                              </w:rPr>
                              <w:t xml:space="preserve"> </w:t>
                            </w:r>
                            <w:r>
                              <w:rPr>
                                <w:rFonts w:ascii="Trebuchet MS"/>
                                <w:sz w:val="7"/>
                              </w:rPr>
                              <w:t>way</w:t>
                            </w:r>
                            <w:r>
                              <w:rPr>
                                <w:rFonts w:ascii="Trebuchet MS"/>
                                <w:spacing w:val="-6"/>
                                <w:sz w:val="7"/>
                              </w:rPr>
                              <w:t xml:space="preserve"> </w:t>
                            </w:r>
                            <w:r>
                              <w:rPr>
                                <w:rFonts w:ascii="Trebuchet MS"/>
                                <w:sz w:val="7"/>
                              </w:rPr>
                              <w:t>in</w:t>
                            </w:r>
                            <w:r>
                              <w:rPr>
                                <w:rFonts w:ascii="Trebuchet MS"/>
                                <w:spacing w:val="-5"/>
                                <w:sz w:val="7"/>
                              </w:rPr>
                              <w:t xml:space="preserve"> </w:t>
                            </w:r>
                            <w:r>
                              <w:rPr>
                                <w:rFonts w:ascii="Trebuchet MS"/>
                                <w:sz w:val="7"/>
                              </w:rPr>
                              <w:t>advance</w:t>
                            </w:r>
                          </w:p>
                        </w:txbxContent>
                      </wps:txbx>
                      <wps:bodyPr wrap="square" lIns="0" tIns="0" rIns="0" bIns="0" rtlCol="0">
                        <a:noAutofit/>
                      </wps:bodyPr>
                    </wps:wsp>
                  </a:graphicData>
                </a:graphic>
              </wp:anchor>
            </w:drawing>
          </mc:Choice>
          <mc:Fallback>
            <w:pict>
              <v:shape id="Textbox 324" o:spid="_x0000_s1026" o:spt="202" type="#_x0000_t202" style="position:absolute;left:0pt;margin-left:767.55pt;margin-top:-37.7pt;height:21.85pt;width:39.95pt;mso-position-horizontal-relative:page;z-index:-251546624;mso-width-relative:page;mso-height-relative:page;" filled="f" stroked="f" coordsize="21600,21600" o:gfxdata="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AjV6s2wAAAA0BAAAPAAAAAAAAAAEAIAAAACIAAABkcnMvZG93bnJldi54bWxQSwECFAAU&#10;AAAACACHTuJAaKfl17UBAAB3AwAADgAAAAAAAAABACAAAAAqAQAAZHJzL2Uyb0RvYy54bWxQSwUG&#10;AAAAAAYABgBZAQAAUQUAAAAA&#10;">
                <v:fill on="f" focussize="0,0"/>
                <v:stroke on="f"/>
                <v:imagedata o:title=""/>
                <o:lock v:ext="edit" aspectratio="f"/>
                <v:textbox inset="0mm,0mm,0mm,0mm">
                  <w:txbxContent>
                    <w:p w14:paraId="5ACF3B00">
                      <w:pPr>
                        <w:spacing w:before="0" w:line="256" w:lineRule="auto"/>
                        <w:ind w:left="0" w:right="0" w:firstLine="0"/>
                        <w:jc w:val="center"/>
                        <w:rPr>
                          <w:rFonts w:ascii="Trebuchet MS"/>
                          <w:sz w:val="7"/>
                        </w:rPr>
                      </w:pPr>
                      <w:r>
                        <w:rPr>
                          <w:rFonts w:ascii="Trebuchet MS"/>
                          <w:sz w:val="7"/>
                        </w:rPr>
                        <w:t>We've</w:t>
                      </w:r>
                      <w:r>
                        <w:rPr>
                          <w:rFonts w:ascii="Trebuchet MS"/>
                          <w:spacing w:val="-6"/>
                          <w:sz w:val="7"/>
                        </w:rPr>
                        <w:t xml:space="preserve"> </w:t>
                      </w:r>
                      <w:r>
                        <w:rPr>
                          <w:rFonts w:ascii="Trebuchet MS"/>
                          <w:sz w:val="7"/>
                        </w:rPr>
                        <w:t>heard</w:t>
                      </w:r>
                      <w:r>
                        <w:rPr>
                          <w:rFonts w:ascii="Trebuchet MS"/>
                          <w:spacing w:val="-5"/>
                          <w:sz w:val="7"/>
                        </w:rPr>
                        <w:t xml:space="preserve"> </w:t>
                      </w:r>
                      <w:r>
                        <w:rPr>
                          <w:rFonts w:ascii="Trebuchet MS"/>
                          <w:sz w:val="7"/>
                        </w:rPr>
                        <w:t>from</w:t>
                      </w:r>
                      <w:r>
                        <w:rPr>
                          <w:rFonts w:ascii="Trebuchet MS"/>
                          <w:spacing w:val="-5"/>
                          <w:sz w:val="7"/>
                        </w:rPr>
                        <w:t xml:space="preserve"> </w:t>
                      </w:r>
                      <w:r>
                        <w:rPr>
                          <w:rFonts w:ascii="Trebuchet MS"/>
                          <w:sz w:val="7"/>
                        </w:rPr>
                        <w:t>several</w:t>
                      </w:r>
                      <w:r>
                        <w:rPr>
                          <w:rFonts w:ascii="Trebuchet MS"/>
                          <w:spacing w:val="40"/>
                          <w:sz w:val="7"/>
                        </w:rPr>
                        <w:t xml:space="preserve"> </w:t>
                      </w:r>
                      <w:r>
                        <w:rPr>
                          <w:rFonts w:ascii="Trebuchet MS"/>
                          <w:sz w:val="7"/>
                        </w:rPr>
                        <w:t>people</w:t>
                      </w:r>
                      <w:r>
                        <w:rPr>
                          <w:rFonts w:ascii="Trebuchet MS"/>
                          <w:spacing w:val="-6"/>
                          <w:sz w:val="7"/>
                        </w:rPr>
                        <w:t xml:space="preserve"> </w:t>
                      </w:r>
                      <w:r>
                        <w:rPr>
                          <w:rFonts w:ascii="Trebuchet MS"/>
                          <w:sz w:val="7"/>
                        </w:rPr>
                        <w:t>that</w:t>
                      </w:r>
                      <w:r>
                        <w:rPr>
                          <w:rFonts w:ascii="Trebuchet MS"/>
                          <w:spacing w:val="-5"/>
                          <w:sz w:val="7"/>
                        </w:rPr>
                        <w:t xml:space="preserve"> </w:t>
                      </w:r>
                      <w:r>
                        <w:rPr>
                          <w:rFonts w:ascii="Trebuchet MS"/>
                          <w:sz w:val="7"/>
                        </w:rPr>
                        <w:t>the</w:t>
                      </w:r>
                      <w:r>
                        <w:rPr>
                          <w:rFonts w:ascii="Trebuchet MS"/>
                          <w:spacing w:val="-5"/>
                          <w:sz w:val="7"/>
                        </w:rPr>
                        <w:t xml:space="preserve"> </w:t>
                      </w:r>
                      <w:r>
                        <w:rPr>
                          <w:rFonts w:ascii="Trebuchet MS"/>
                          <w:sz w:val="7"/>
                        </w:rPr>
                        <w:t>reminder</w:t>
                      </w:r>
                      <w:r>
                        <w:rPr>
                          <w:rFonts w:ascii="Trebuchet MS"/>
                          <w:spacing w:val="40"/>
                          <w:sz w:val="7"/>
                        </w:rPr>
                        <w:t xml:space="preserve"> </w:t>
                      </w:r>
                      <w:r>
                        <w:rPr>
                          <w:rFonts w:ascii="Trebuchet MS"/>
                          <w:sz w:val="7"/>
                        </w:rPr>
                        <w:t>emails</w:t>
                      </w:r>
                      <w:r>
                        <w:rPr>
                          <w:rFonts w:ascii="Trebuchet MS"/>
                          <w:spacing w:val="-6"/>
                          <w:sz w:val="7"/>
                        </w:rPr>
                        <w:t xml:space="preserve"> </w:t>
                      </w:r>
                      <w:r>
                        <w:rPr>
                          <w:rFonts w:ascii="Trebuchet MS"/>
                          <w:sz w:val="7"/>
                        </w:rPr>
                        <w:t>were</w:t>
                      </w:r>
                      <w:r>
                        <w:rPr>
                          <w:rFonts w:ascii="Trebuchet MS"/>
                          <w:spacing w:val="-5"/>
                          <w:sz w:val="7"/>
                        </w:rPr>
                        <w:t xml:space="preserve"> </w:t>
                      </w:r>
                      <w:r>
                        <w:rPr>
                          <w:rFonts w:ascii="Trebuchet MS"/>
                          <w:sz w:val="7"/>
                        </w:rPr>
                        <w:t>essential,</w:t>
                      </w:r>
                      <w:r>
                        <w:rPr>
                          <w:rFonts w:ascii="Trebuchet MS"/>
                          <w:spacing w:val="40"/>
                          <w:sz w:val="7"/>
                        </w:rPr>
                        <w:t xml:space="preserve"> </w:t>
                      </w:r>
                      <w:r>
                        <w:rPr>
                          <w:rFonts w:ascii="Trebuchet MS"/>
                          <w:sz w:val="7"/>
                        </w:rPr>
                        <w:t>especially</w:t>
                      </w:r>
                      <w:r>
                        <w:rPr>
                          <w:rFonts w:ascii="Trebuchet MS"/>
                          <w:spacing w:val="-6"/>
                          <w:sz w:val="7"/>
                        </w:rPr>
                        <w:t xml:space="preserve"> </w:t>
                      </w:r>
                      <w:r>
                        <w:rPr>
                          <w:rFonts w:ascii="Trebuchet MS"/>
                          <w:sz w:val="7"/>
                        </w:rPr>
                        <w:t>if</w:t>
                      </w:r>
                      <w:r>
                        <w:rPr>
                          <w:rFonts w:ascii="Trebuchet MS"/>
                          <w:spacing w:val="-5"/>
                          <w:sz w:val="7"/>
                        </w:rPr>
                        <w:t xml:space="preserve"> </w:t>
                      </w:r>
                      <w:r>
                        <w:rPr>
                          <w:rFonts w:ascii="Trebuchet MS"/>
                          <w:sz w:val="7"/>
                        </w:rPr>
                        <w:t>they</w:t>
                      </w:r>
                      <w:r>
                        <w:rPr>
                          <w:rFonts w:ascii="Trebuchet MS"/>
                          <w:spacing w:val="-5"/>
                          <w:sz w:val="7"/>
                        </w:rPr>
                        <w:t xml:space="preserve"> </w:t>
                      </w:r>
                      <w:r>
                        <w:rPr>
                          <w:rFonts w:ascii="Trebuchet MS"/>
                          <w:sz w:val="7"/>
                        </w:rPr>
                        <w:t>booked</w:t>
                      </w:r>
                      <w:r>
                        <w:rPr>
                          <w:rFonts w:ascii="Trebuchet MS"/>
                          <w:spacing w:val="40"/>
                          <w:sz w:val="7"/>
                        </w:rPr>
                        <w:t xml:space="preserve"> </w:t>
                      </w:r>
                      <w:r>
                        <w:rPr>
                          <w:rFonts w:ascii="Trebuchet MS"/>
                          <w:sz w:val="7"/>
                        </w:rPr>
                        <w:t>way</w:t>
                      </w:r>
                      <w:r>
                        <w:rPr>
                          <w:rFonts w:ascii="Trebuchet MS"/>
                          <w:spacing w:val="-6"/>
                          <w:sz w:val="7"/>
                        </w:rPr>
                        <w:t xml:space="preserve"> </w:t>
                      </w:r>
                      <w:r>
                        <w:rPr>
                          <w:rFonts w:ascii="Trebuchet MS"/>
                          <w:sz w:val="7"/>
                        </w:rPr>
                        <w:t>in</w:t>
                      </w:r>
                      <w:r>
                        <w:rPr>
                          <w:rFonts w:ascii="Trebuchet MS"/>
                          <w:spacing w:val="-5"/>
                          <w:sz w:val="7"/>
                        </w:rPr>
                        <w:t xml:space="preserve"> </w:t>
                      </w:r>
                      <w:r>
                        <w:rPr>
                          <w:rFonts w:ascii="Trebuchet MS"/>
                          <w:sz w:val="7"/>
                        </w:rPr>
                        <w:t>advance</w:t>
                      </w:r>
                    </w:p>
                  </w:txbxContent>
                </v:textbox>
              </v:shape>
            </w:pict>
          </mc:Fallback>
        </mc:AlternateContent>
      </w:r>
      <w:r>
        <w:rPr>
          <w:sz w:val="8"/>
        </w:rPr>
        <mc:AlternateContent>
          <mc:Choice Requires="wps">
            <w:drawing>
              <wp:anchor distT="0" distB="0" distL="0" distR="0" simplePos="0" relativeHeight="251770880" behindDoc="1" locked="0" layoutInCell="1" allowOverlap="1">
                <wp:simplePos x="0" y="0"/>
                <wp:positionH relativeFrom="page">
                  <wp:posOffset>10733405</wp:posOffset>
                </wp:positionH>
                <wp:positionV relativeFrom="paragraph">
                  <wp:posOffset>591185</wp:posOffset>
                </wp:positionV>
                <wp:extent cx="572770" cy="285750"/>
                <wp:effectExtent l="0" t="0" r="0" b="0"/>
                <wp:wrapNone/>
                <wp:docPr id="325" name="Textbox 325"/>
                <wp:cNvGraphicFramePr/>
                <a:graphic xmlns:a="http://schemas.openxmlformats.org/drawingml/2006/main">
                  <a:graphicData uri="http://schemas.microsoft.com/office/word/2010/wordprocessingShape">
                    <wps:wsp>
                      <wps:cNvSpPr txBox="1"/>
                      <wps:spPr>
                        <a:xfrm>
                          <a:off x="0" y="0"/>
                          <a:ext cx="572770" cy="285750"/>
                        </a:xfrm>
                        <a:prstGeom prst="rect">
                          <a:avLst/>
                        </a:prstGeom>
                      </wps:spPr>
                      <wps:txbx>
                        <w:txbxContent>
                          <w:p w14:paraId="2EA1D2EF">
                            <w:pPr>
                              <w:spacing w:before="0" w:line="259" w:lineRule="auto"/>
                              <w:ind w:left="0" w:right="0" w:firstLine="0"/>
                              <w:jc w:val="center"/>
                              <w:rPr>
                                <w:rFonts w:ascii="Trebuchet MS"/>
                                <w:sz w:val="9"/>
                              </w:rPr>
                            </w:pPr>
                            <w:r>
                              <w:rPr>
                                <w:rFonts w:ascii="Trebuchet MS"/>
                                <w:sz w:val="9"/>
                              </w:rPr>
                              <w:t>People</w:t>
                            </w:r>
                            <w:r>
                              <w:rPr>
                                <w:rFonts w:ascii="Trebuchet MS"/>
                                <w:spacing w:val="-7"/>
                                <w:sz w:val="9"/>
                              </w:rPr>
                              <w:t xml:space="preserve"> </w:t>
                            </w:r>
                            <w:r>
                              <w:rPr>
                                <w:rFonts w:ascii="Trebuchet MS"/>
                                <w:sz w:val="9"/>
                              </w:rPr>
                              <w:t>expressed</w:t>
                            </w:r>
                            <w:r>
                              <w:rPr>
                                <w:rFonts w:ascii="Trebuchet MS"/>
                                <w:spacing w:val="40"/>
                                <w:sz w:val="9"/>
                              </w:rPr>
                              <w:t xml:space="preserve"> </w:t>
                            </w:r>
                            <w:r>
                              <w:rPr>
                                <w:rFonts w:ascii="Trebuchet MS"/>
                                <w:sz w:val="9"/>
                              </w:rPr>
                              <w:t>awkwardness</w:t>
                            </w:r>
                            <w:r>
                              <w:rPr>
                                <w:rFonts w:ascii="Trebuchet MS"/>
                                <w:spacing w:val="-7"/>
                                <w:sz w:val="9"/>
                              </w:rPr>
                              <w:t xml:space="preserve"> </w:t>
                            </w:r>
                            <w:r>
                              <w:rPr>
                                <w:rFonts w:ascii="Trebuchet MS"/>
                                <w:sz w:val="9"/>
                              </w:rPr>
                              <w:t>about</w:t>
                            </w:r>
                            <w:r>
                              <w:rPr>
                                <w:rFonts w:ascii="Trebuchet MS"/>
                                <w:spacing w:val="40"/>
                                <w:sz w:val="9"/>
                              </w:rPr>
                              <w:t xml:space="preserve"> </w:t>
                            </w:r>
                            <w:r>
                              <w:rPr>
                                <w:rFonts w:ascii="Trebuchet MS"/>
                                <w:spacing w:val="-2"/>
                                <w:sz w:val="9"/>
                              </w:rPr>
                              <w:t>finding</w:t>
                            </w:r>
                            <w:r>
                              <w:rPr>
                                <w:rFonts w:ascii="Trebuchet MS"/>
                                <w:spacing w:val="-5"/>
                                <w:sz w:val="9"/>
                              </w:rPr>
                              <w:t xml:space="preserve"> </w:t>
                            </w:r>
                            <w:r>
                              <w:rPr>
                                <w:rFonts w:ascii="Trebuchet MS"/>
                                <w:spacing w:val="-2"/>
                                <w:sz w:val="9"/>
                              </w:rPr>
                              <w:t>their</w:t>
                            </w:r>
                            <w:r>
                              <w:rPr>
                                <w:rFonts w:ascii="Trebuchet MS"/>
                                <w:spacing w:val="-5"/>
                                <w:sz w:val="9"/>
                              </w:rPr>
                              <w:t xml:space="preserve"> </w:t>
                            </w:r>
                            <w:r>
                              <w:rPr>
                                <w:rFonts w:ascii="Trebuchet MS"/>
                                <w:spacing w:val="-2"/>
                                <w:sz w:val="9"/>
                              </w:rPr>
                              <w:t>guide</w:t>
                            </w:r>
                            <w:r>
                              <w:rPr>
                                <w:rFonts w:ascii="Trebuchet MS"/>
                                <w:spacing w:val="-5"/>
                                <w:sz w:val="9"/>
                              </w:rPr>
                              <w:t xml:space="preserve"> </w:t>
                            </w:r>
                            <w:r>
                              <w:rPr>
                                <w:rFonts w:ascii="Trebuchet MS"/>
                                <w:spacing w:val="-2"/>
                                <w:sz w:val="9"/>
                              </w:rPr>
                              <w:t>in</w:t>
                            </w:r>
                            <w:r>
                              <w:rPr>
                                <w:rFonts w:ascii="Trebuchet MS"/>
                                <w:spacing w:val="-5"/>
                                <w:sz w:val="9"/>
                              </w:rPr>
                              <w:t xml:space="preserve"> </w:t>
                            </w:r>
                            <w:r>
                              <w:rPr>
                                <w:rFonts w:ascii="Trebuchet MS"/>
                                <w:spacing w:val="-2"/>
                                <w:sz w:val="9"/>
                              </w:rPr>
                              <w:t>a</w:t>
                            </w:r>
                            <w:r>
                              <w:rPr>
                                <w:rFonts w:ascii="Trebuchet MS"/>
                                <w:spacing w:val="40"/>
                                <w:sz w:val="9"/>
                              </w:rPr>
                              <w:t xml:space="preserve"> </w:t>
                            </w:r>
                            <w:r>
                              <w:rPr>
                                <w:rFonts w:ascii="Trebuchet MS"/>
                                <w:sz w:val="9"/>
                              </w:rPr>
                              <w:t>public</w:t>
                            </w:r>
                            <w:r>
                              <w:rPr>
                                <w:rFonts w:ascii="Trebuchet MS"/>
                                <w:spacing w:val="-7"/>
                                <w:sz w:val="9"/>
                              </w:rPr>
                              <w:t xml:space="preserve"> </w:t>
                            </w:r>
                            <w:r>
                              <w:rPr>
                                <w:rFonts w:ascii="Trebuchet MS"/>
                                <w:sz w:val="9"/>
                              </w:rPr>
                              <w:t>place</w:t>
                            </w:r>
                          </w:p>
                        </w:txbxContent>
                      </wps:txbx>
                      <wps:bodyPr wrap="square" lIns="0" tIns="0" rIns="0" bIns="0" rtlCol="0">
                        <a:noAutofit/>
                      </wps:bodyPr>
                    </wps:wsp>
                  </a:graphicData>
                </a:graphic>
              </wp:anchor>
            </w:drawing>
          </mc:Choice>
          <mc:Fallback>
            <w:pict>
              <v:shape id="Textbox 325" o:spid="_x0000_s1026" o:spt="202" type="#_x0000_t202" style="position:absolute;left:0pt;margin-left:845.15pt;margin-top:46.55pt;height:22.5pt;width:45.1pt;mso-position-horizontal-relative:page;z-index:-251545600;mso-width-relative:page;mso-height-relative:page;" filled="f" stroked="f" coordsize="21600,21600" o:gfxdata="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ZKd+b2QAAAAwBAAAPAAAAAAAAAAEAIAAAACIAAABkcnMvZG93bnJldi54bWxQSwECFAAUAAAA&#10;CACHTuJARxNSR7QBAAB3AwAADgAAAAAAAAABACAAAAAoAQAAZHJzL2Uyb0RvYy54bWxQSwUGAAAA&#10;AAYABgBZAQAATgUAAAAA&#10;">
                <v:fill on="f" focussize="0,0"/>
                <v:stroke on="f"/>
                <v:imagedata o:title=""/>
                <o:lock v:ext="edit" aspectratio="f"/>
                <v:textbox inset="0mm,0mm,0mm,0mm">
                  <w:txbxContent>
                    <w:p w14:paraId="2EA1D2EF">
                      <w:pPr>
                        <w:spacing w:before="0" w:line="259" w:lineRule="auto"/>
                        <w:ind w:left="0" w:right="0" w:firstLine="0"/>
                        <w:jc w:val="center"/>
                        <w:rPr>
                          <w:rFonts w:ascii="Trebuchet MS"/>
                          <w:sz w:val="9"/>
                        </w:rPr>
                      </w:pPr>
                      <w:r>
                        <w:rPr>
                          <w:rFonts w:ascii="Trebuchet MS"/>
                          <w:sz w:val="9"/>
                        </w:rPr>
                        <w:t>People</w:t>
                      </w:r>
                      <w:r>
                        <w:rPr>
                          <w:rFonts w:ascii="Trebuchet MS"/>
                          <w:spacing w:val="-7"/>
                          <w:sz w:val="9"/>
                        </w:rPr>
                        <w:t xml:space="preserve"> </w:t>
                      </w:r>
                      <w:r>
                        <w:rPr>
                          <w:rFonts w:ascii="Trebuchet MS"/>
                          <w:sz w:val="9"/>
                        </w:rPr>
                        <w:t>expressed</w:t>
                      </w:r>
                      <w:r>
                        <w:rPr>
                          <w:rFonts w:ascii="Trebuchet MS"/>
                          <w:spacing w:val="40"/>
                          <w:sz w:val="9"/>
                        </w:rPr>
                        <w:t xml:space="preserve"> </w:t>
                      </w:r>
                      <w:r>
                        <w:rPr>
                          <w:rFonts w:ascii="Trebuchet MS"/>
                          <w:sz w:val="9"/>
                        </w:rPr>
                        <w:t>awkwardness</w:t>
                      </w:r>
                      <w:r>
                        <w:rPr>
                          <w:rFonts w:ascii="Trebuchet MS"/>
                          <w:spacing w:val="-7"/>
                          <w:sz w:val="9"/>
                        </w:rPr>
                        <w:t xml:space="preserve"> </w:t>
                      </w:r>
                      <w:r>
                        <w:rPr>
                          <w:rFonts w:ascii="Trebuchet MS"/>
                          <w:sz w:val="9"/>
                        </w:rPr>
                        <w:t>about</w:t>
                      </w:r>
                      <w:r>
                        <w:rPr>
                          <w:rFonts w:ascii="Trebuchet MS"/>
                          <w:spacing w:val="40"/>
                          <w:sz w:val="9"/>
                        </w:rPr>
                        <w:t xml:space="preserve"> </w:t>
                      </w:r>
                      <w:r>
                        <w:rPr>
                          <w:rFonts w:ascii="Trebuchet MS"/>
                          <w:spacing w:val="-2"/>
                          <w:sz w:val="9"/>
                        </w:rPr>
                        <w:t>finding</w:t>
                      </w:r>
                      <w:r>
                        <w:rPr>
                          <w:rFonts w:ascii="Trebuchet MS"/>
                          <w:spacing w:val="-5"/>
                          <w:sz w:val="9"/>
                        </w:rPr>
                        <w:t xml:space="preserve"> </w:t>
                      </w:r>
                      <w:r>
                        <w:rPr>
                          <w:rFonts w:ascii="Trebuchet MS"/>
                          <w:spacing w:val="-2"/>
                          <w:sz w:val="9"/>
                        </w:rPr>
                        <w:t>their</w:t>
                      </w:r>
                      <w:r>
                        <w:rPr>
                          <w:rFonts w:ascii="Trebuchet MS"/>
                          <w:spacing w:val="-5"/>
                          <w:sz w:val="9"/>
                        </w:rPr>
                        <w:t xml:space="preserve"> </w:t>
                      </w:r>
                      <w:r>
                        <w:rPr>
                          <w:rFonts w:ascii="Trebuchet MS"/>
                          <w:spacing w:val="-2"/>
                          <w:sz w:val="9"/>
                        </w:rPr>
                        <w:t>guide</w:t>
                      </w:r>
                      <w:r>
                        <w:rPr>
                          <w:rFonts w:ascii="Trebuchet MS"/>
                          <w:spacing w:val="-5"/>
                          <w:sz w:val="9"/>
                        </w:rPr>
                        <w:t xml:space="preserve"> </w:t>
                      </w:r>
                      <w:r>
                        <w:rPr>
                          <w:rFonts w:ascii="Trebuchet MS"/>
                          <w:spacing w:val="-2"/>
                          <w:sz w:val="9"/>
                        </w:rPr>
                        <w:t>in</w:t>
                      </w:r>
                      <w:r>
                        <w:rPr>
                          <w:rFonts w:ascii="Trebuchet MS"/>
                          <w:spacing w:val="-5"/>
                          <w:sz w:val="9"/>
                        </w:rPr>
                        <w:t xml:space="preserve"> </w:t>
                      </w:r>
                      <w:r>
                        <w:rPr>
                          <w:rFonts w:ascii="Trebuchet MS"/>
                          <w:spacing w:val="-2"/>
                          <w:sz w:val="9"/>
                        </w:rPr>
                        <w:t>a</w:t>
                      </w:r>
                      <w:r>
                        <w:rPr>
                          <w:rFonts w:ascii="Trebuchet MS"/>
                          <w:spacing w:val="40"/>
                          <w:sz w:val="9"/>
                        </w:rPr>
                        <w:t xml:space="preserve"> </w:t>
                      </w:r>
                      <w:r>
                        <w:rPr>
                          <w:rFonts w:ascii="Trebuchet MS"/>
                          <w:sz w:val="9"/>
                        </w:rPr>
                        <w:t>public</w:t>
                      </w:r>
                      <w:r>
                        <w:rPr>
                          <w:rFonts w:ascii="Trebuchet MS"/>
                          <w:spacing w:val="-7"/>
                          <w:sz w:val="9"/>
                        </w:rPr>
                        <w:t xml:space="preserve"> </w:t>
                      </w:r>
                      <w:r>
                        <w:rPr>
                          <w:rFonts w:ascii="Trebuchet MS"/>
                          <w:sz w:val="9"/>
                        </w:rPr>
                        <w:t>place</w:t>
                      </w:r>
                    </w:p>
                  </w:txbxContent>
                </v:textbox>
              </v:shape>
            </w:pict>
          </mc:Fallback>
        </mc:AlternateContent>
      </w:r>
      <w:r>
        <w:rPr>
          <w:sz w:val="8"/>
        </w:rPr>
        <mc:AlternateContent>
          <mc:Choice Requires="wps">
            <w:drawing>
              <wp:anchor distT="0" distB="0" distL="0" distR="0" simplePos="0" relativeHeight="251771904" behindDoc="1" locked="0" layoutInCell="1" allowOverlap="1">
                <wp:simplePos x="0" y="0"/>
                <wp:positionH relativeFrom="page">
                  <wp:posOffset>11407775</wp:posOffset>
                </wp:positionH>
                <wp:positionV relativeFrom="paragraph">
                  <wp:posOffset>-469265</wp:posOffset>
                </wp:positionV>
                <wp:extent cx="578485" cy="258445"/>
                <wp:effectExtent l="0" t="0" r="0" b="0"/>
                <wp:wrapNone/>
                <wp:docPr id="326" name="Textbox 326"/>
                <wp:cNvGraphicFramePr/>
                <a:graphic xmlns:a="http://schemas.openxmlformats.org/drawingml/2006/main">
                  <a:graphicData uri="http://schemas.microsoft.com/office/word/2010/wordprocessingShape">
                    <wps:wsp>
                      <wps:cNvSpPr txBox="1"/>
                      <wps:spPr>
                        <a:xfrm>
                          <a:off x="0" y="0"/>
                          <a:ext cx="578485" cy="258445"/>
                        </a:xfrm>
                        <a:prstGeom prst="rect">
                          <a:avLst/>
                        </a:prstGeom>
                      </wps:spPr>
                      <wps:txbx>
                        <w:txbxContent>
                          <w:p w14:paraId="0C9ECF62">
                            <w:pPr>
                              <w:spacing w:before="1" w:line="261" w:lineRule="auto"/>
                              <w:ind w:left="-1" w:right="0" w:firstLine="0"/>
                              <w:jc w:val="center"/>
                              <w:rPr>
                                <w:rFonts w:ascii="Trebuchet MS"/>
                                <w:sz w:val="8"/>
                              </w:rPr>
                            </w:pPr>
                            <w:r>
                              <w:rPr>
                                <w:rFonts w:ascii="Trebuchet MS"/>
                                <w:w w:val="105"/>
                                <w:sz w:val="8"/>
                              </w:rPr>
                              <w:t>Our</w:t>
                            </w:r>
                            <w:r>
                              <w:rPr>
                                <w:rFonts w:ascii="Trebuchet MS"/>
                                <w:spacing w:val="-7"/>
                                <w:w w:val="105"/>
                                <w:sz w:val="8"/>
                              </w:rPr>
                              <w:t xml:space="preserve"> </w:t>
                            </w:r>
                            <w:r>
                              <w:rPr>
                                <w:rFonts w:ascii="Trebuchet MS"/>
                                <w:w w:val="105"/>
                                <w:sz w:val="8"/>
                              </w:rPr>
                              <w:t>guides</w:t>
                            </w:r>
                            <w:r>
                              <w:rPr>
                                <w:rFonts w:ascii="Trebuchet MS"/>
                                <w:spacing w:val="-6"/>
                                <w:w w:val="105"/>
                                <w:sz w:val="8"/>
                              </w:rPr>
                              <w:t xml:space="preserve"> </w:t>
                            </w:r>
                            <w:r>
                              <w:rPr>
                                <w:rFonts w:ascii="Trebuchet MS"/>
                                <w:w w:val="105"/>
                                <w:sz w:val="8"/>
                              </w:rPr>
                              <w:t>tend</w:t>
                            </w:r>
                            <w:r>
                              <w:rPr>
                                <w:rFonts w:ascii="Trebuchet MS"/>
                                <w:spacing w:val="-6"/>
                                <w:w w:val="105"/>
                                <w:sz w:val="8"/>
                              </w:rPr>
                              <w:t xml:space="preserve"> </w:t>
                            </w:r>
                            <w:r>
                              <w:rPr>
                                <w:rFonts w:ascii="Trebuchet MS"/>
                                <w:w w:val="105"/>
                                <w:sz w:val="8"/>
                              </w:rPr>
                              <w:t>to</w:t>
                            </w:r>
                            <w:r>
                              <w:rPr>
                                <w:rFonts w:ascii="Trebuchet MS"/>
                                <w:spacing w:val="-7"/>
                                <w:w w:val="105"/>
                                <w:sz w:val="8"/>
                              </w:rPr>
                              <w:t xml:space="preserve"> </w:t>
                            </w:r>
                            <w:r>
                              <w:rPr>
                                <w:rFonts w:ascii="Trebuchet MS"/>
                                <w:w w:val="105"/>
                                <w:sz w:val="8"/>
                              </w:rPr>
                              <w:t>be</w:t>
                            </w:r>
                            <w:r>
                              <w:rPr>
                                <w:rFonts w:ascii="Trebuchet MS"/>
                                <w:spacing w:val="-6"/>
                                <w:w w:val="105"/>
                                <w:sz w:val="8"/>
                              </w:rPr>
                              <w:t xml:space="preserve"> </w:t>
                            </w:r>
                            <w:r>
                              <w:rPr>
                                <w:rFonts w:ascii="Trebuchet MS"/>
                                <w:w w:val="105"/>
                                <w:sz w:val="8"/>
                              </w:rPr>
                              <w:t>so</w:t>
                            </w:r>
                            <w:r>
                              <w:rPr>
                                <w:rFonts w:ascii="Trebuchet MS"/>
                                <w:spacing w:val="40"/>
                                <w:w w:val="105"/>
                                <w:sz w:val="8"/>
                              </w:rPr>
                              <w:t xml:space="preserve"> </w:t>
                            </w:r>
                            <w:r>
                              <w:rPr>
                                <w:rFonts w:ascii="Trebuchet MS"/>
                                <w:w w:val="105"/>
                                <w:sz w:val="8"/>
                              </w:rPr>
                              <w:t>good that people are</w:t>
                            </w:r>
                            <w:r>
                              <w:rPr>
                                <w:rFonts w:ascii="Trebuchet MS"/>
                                <w:spacing w:val="40"/>
                                <w:w w:val="105"/>
                                <w:sz w:val="8"/>
                              </w:rPr>
                              <w:t xml:space="preserve"> </w:t>
                            </w:r>
                            <w:r>
                              <w:rPr>
                                <w:rFonts w:ascii="Trebuchet MS"/>
                                <w:w w:val="105"/>
                                <w:sz w:val="8"/>
                              </w:rPr>
                              <w:t>reassured</w:t>
                            </w:r>
                            <w:r>
                              <w:rPr>
                                <w:rFonts w:ascii="Trebuchet MS"/>
                                <w:spacing w:val="-4"/>
                                <w:w w:val="105"/>
                                <w:sz w:val="8"/>
                              </w:rPr>
                              <w:t xml:space="preserve"> </w:t>
                            </w:r>
                            <w:r>
                              <w:rPr>
                                <w:rFonts w:ascii="Trebuchet MS"/>
                                <w:w w:val="105"/>
                                <w:sz w:val="8"/>
                              </w:rPr>
                              <w:t>when</w:t>
                            </w:r>
                            <w:r>
                              <w:rPr>
                                <w:rFonts w:ascii="Trebuchet MS"/>
                                <w:spacing w:val="-4"/>
                                <w:w w:val="105"/>
                                <w:sz w:val="8"/>
                              </w:rPr>
                              <w:t xml:space="preserve"> </w:t>
                            </w:r>
                            <w:r>
                              <w:rPr>
                                <w:rFonts w:ascii="Trebuchet MS"/>
                                <w:w w:val="105"/>
                                <w:sz w:val="8"/>
                              </w:rPr>
                              <w:t>they</w:t>
                            </w:r>
                            <w:r>
                              <w:rPr>
                                <w:rFonts w:ascii="Trebuchet MS"/>
                                <w:spacing w:val="40"/>
                                <w:w w:val="105"/>
                                <w:sz w:val="8"/>
                              </w:rPr>
                              <w:t xml:space="preserve"> </w:t>
                            </w:r>
                            <w:r>
                              <w:rPr>
                                <w:rFonts w:ascii="Trebuchet MS"/>
                                <w:w w:val="105"/>
                                <w:sz w:val="8"/>
                              </w:rPr>
                              <w:t>meet</w:t>
                            </w:r>
                            <w:r>
                              <w:rPr>
                                <w:rFonts w:ascii="Trebuchet MS"/>
                                <w:spacing w:val="-4"/>
                                <w:w w:val="105"/>
                                <w:sz w:val="8"/>
                              </w:rPr>
                              <w:t xml:space="preserve"> </w:t>
                            </w:r>
                            <w:r>
                              <w:rPr>
                                <w:rFonts w:ascii="Trebuchet MS"/>
                                <w:w w:val="105"/>
                                <w:sz w:val="8"/>
                              </w:rPr>
                              <w:t>their</w:t>
                            </w:r>
                            <w:r>
                              <w:rPr>
                                <w:rFonts w:ascii="Trebuchet MS"/>
                                <w:spacing w:val="-4"/>
                                <w:w w:val="105"/>
                                <w:sz w:val="8"/>
                              </w:rPr>
                              <w:t xml:space="preserve"> </w:t>
                            </w:r>
                            <w:r>
                              <w:rPr>
                                <w:rFonts w:ascii="Trebuchet MS"/>
                                <w:w w:val="105"/>
                                <w:sz w:val="8"/>
                              </w:rPr>
                              <w:t>guide</w:t>
                            </w:r>
                          </w:p>
                        </w:txbxContent>
                      </wps:txbx>
                      <wps:bodyPr wrap="square" lIns="0" tIns="0" rIns="0" bIns="0" rtlCol="0">
                        <a:noAutofit/>
                      </wps:bodyPr>
                    </wps:wsp>
                  </a:graphicData>
                </a:graphic>
              </wp:anchor>
            </w:drawing>
          </mc:Choice>
          <mc:Fallback>
            <w:pict>
              <v:shape id="Textbox 326" o:spid="_x0000_s1026" o:spt="202" type="#_x0000_t202" style="position:absolute;left:0pt;margin-left:898.25pt;margin-top:-36.95pt;height:20.35pt;width:45.55pt;mso-position-horizontal-relative:page;z-index:-251544576;mso-width-relative:page;mso-height-relative:page;" filled="f" stroked="f" coordsize="21600,21600" o:gfxdata="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02Lxc2wAAAA0BAAAPAAAAAAAAAAEAIAAAACIAAABkcnMvZG93bnJldi54bWxQSwECFAAU&#10;AAAACACHTuJAndH1+rUBAAB3AwAADgAAAAAAAAABACAAAAAqAQAAZHJzL2Uyb0RvYy54bWxQSwUG&#10;AAAAAAYABgBZAQAAUQUAAAAA&#10;">
                <v:fill on="f" focussize="0,0"/>
                <v:stroke on="f"/>
                <v:imagedata o:title=""/>
                <o:lock v:ext="edit" aspectratio="f"/>
                <v:textbox inset="0mm,0mm,0mm,0mm">
                  <w:txbxContent>
                    <w:p w14:paraId="0C9ECF62">
                      <w:pPr>
                        <w:spacing w:before="1" w:line="261" w:lineRule="auto"/>
                        <w:ind w:left="-1" w:right="0" w:firstLine="0"/>
                        <w:jc w:val="center"/>
                        <w:rPr>
                          <w:rFonts w:ascii="Trebuchet MS"/>
                          <w:sz w:val="8"/>
                        </w:rPr>
                      </w:pPr>
                      <w:r>
                        <w:rPr>
                          <w:rFonts w:ascii="Trebuchet MS"/>
                          <w:w w:val="105"/>
                          <w:sz w:val="8"/>
                        </w:rPr>
                        <w:t>Our</w:t>
                      </w:r>
                      <w:r>
                        <w:rPr>
                          <w:rFonts w:ascii="Trebuchet MS"/>
                          <w:spacing w:val="-7"/>
                          <w:w w:val="105"/>
                          <w:sz w:val="8"/>
                        </w:rPr>
                        <w:t xml:space="preserve"> </w:t>
                      </w:r>
                      <w:r>
                        <w:rPr>
                          <w:rFonts w:ascii="Trebuchet MS"/>
                          <w:w w:val="105"/>
                          <w:sz w:val="8"/>
                        </w:rPr>
                        <w:t>guides</w:t>
                      </w:r>
                      <w:r>
                        <w:rPr>
                          <w:rFonts w:ascii="Trebuchet MS"/>
                          <w:spacing w:val="-6"/>
                          <w:w w:val="105"/>
                          <w:sz w:val="8"/>
                        </w:rPr>
                        <w:t xml:space="preserve"> </w:t>
                      </w:r>
                      <w:r>
                        <w:rPr>
                          <w:rFonts w:ascii="Trebuchet MS"/>
                          <w:w w:val="105"/>
                          <w:sz w:val="8"/>
                        </w:rPr>
                        <w:t>tend</w:t>
                      </w:r>
                      <w:r>
                        <w:rPr>
                          <w:rFonts w:ascii="Trebuchet MS"/>
                          <w:spacing w:val="-6"/>
                          <w:w w:val="105"/>
                          <w:sz w:val="8"/>
                        </w:rPr>
                        <w:t xml:space="preserve"> </w:t>
                      </w:r>
                      <w:r>
                        <w:rPr>
                          <w:rFonts w:ascii="Trebuchet MS"/>
                          <w:w w:val="105"/>
                          <w:sz w:val="8"/>
                        </w:rPr>
                        <w:t>to</w:t>
                      </w:r>
                      <w:r>
                        <w:rPr>
                          <w:rFonts w:ascii="Trebuchet MS"/>
                          <w:spacing w:val="-7"/>
                          <w:w w:val="105"/>
                          <w:sz w:val="8"/>
                        </w:rPr>
                        <w:t xml:space="preserve"> </w:t>
                      </w:r>
                      <w:r>
                        <w:rPr>
                          <w:rFonts w:ascii="Trebuchet MS"/>
                          <w:w w:val="105"/>
                          <w:sz w:val="8"/>
                        </w:rPr>
                        <w:t>be</w:t>
                      </w:r>
                      <w:r>
                        <w:rPr>
                          <w:rFonts w:ascii="Trebuchet MS"/>
                          <w:spacing w:val="-6"/>
                          <w:w w:val="105"/>
                          <w:sz w:val="8"/>
                        </w:rPr>
                        <w:t xml:space="preserve"> </w:t>
                      </w:r>
                      <w:r>
                        <w:rPr>
                          <w:rFonts w:ascii="Trebuchet MS"/>
                          <w:w w:val="105"/>
                          <w:sz w:val="8"/>
                        </w:rPr>
                        <w:t>so</w:t>
                      </w:r>
                      <w:r>
                        <w:rPr>
                          <w:rFonts w:ascii="Trebuchet MS"/>
                          <w:spacing w:val="40"/>
                          <w:w w:val="105"/>
                          <w:sz w:val="8"/>
                        </w:rPr>
                        <w:t xml:space="preserve"> </w:t>
                      </w:r>
                      <w:r>
                        <w:rPr>
                          <w:rFonts w:ascii="Trebuchet MS"/>
                          <w:w w:val="105"/>
                          <w:sz w:val="8"/>
                        </w:rPr>
                        <w:t>good that people are</w:t>
                      </w:r>
                      <w:r>
                        <w:rPr>
                          <w:rFonts w:ascii="Trebuchet MS"/>
                          <w:spacing w:val="40"/>
                          <w:w w:val="105"/>
                          <w:sz w:val="8"/>
                        </w:rPr>
                        <w:t xml:space="preserve"> </w:t>
                      </w:r>
                      <w:r>
                        <w:rPr>
                          <w:rFonts w:ascii="Trebuchet MS"/>
                          <w:w w:val="105"/>
                          <w:sz w:val="8"/>
                        </w:rPr>
                        <w:t>reassured</w:t>
                      </w:r>
                      <w:r>
                        <w:rPr>
                          <w:rFonts w:ascii="Trebuchet MS"/>
                          <w:spacing w:val="-4"/>
                          <w:w w:val="105"/>
                          <w:sz w:val="8"/>
                        </w:rPr>
                        <w:t xml:space="preserve"> </w:t>
                      </w:r>
                      <w:r>
                        <w:rPr>
                          <w:rFonts w:ascii="Trebuchet MS"/>
                          <w:w w:val="105"/>
                          <w:sz w:val="8"/>
                        </w:rPr>
                        <w:t>when</w:t>
                      </w:r>
                      <w:r>
                        <w:rPr>
                          <w:rFonts w:ascii="Trebuchet MS"/>
                          <w:spacing w:val="-4"/>
                          <w:w w:val="105"/>
                          <w:sz w:val="8"/>
                        </w:rPr>
                        <w:t xml:space="preserve"> </w:t>
                      </w:r>
                      <w:r>
                        <w:rPr>
                          <w:rFonts w:ascii="Trebuchet MS"/>
                          <w:w w:val="105"/>
                          <w:sz w:val="8"/>
                        </w:rPr>
                        <w:t>they</w:t>
                      </w:r>
                      <w:r>
                        <w:rPr>
                          <w:rFonts w:ascii="Trebuchet MS"/>
                          <w:spacing w:val="40"/>
                          <w:w w:val="105"/>
                          <w:sz w:val="8"/>
                        </w:rPr>
                        <w:t xml:space="preserve"> </w:t>
                      </w:r>
                      <w:r>
                        <w:rPr>
                          <w:rFonts w:ascii="Trebuchet MS"/>
                          <w:w w:val="105"/>
                          <w:sz w:val="8"/>
                        </w:rPr>
                        <w:t>meet</w:t>
                      </w:r>
                      <w:r>
                        <w:rPr>
                          <w:rFonts w:ascii="Trebuchet MS"/>
                          <w:spacing w:val="-4"/>
                          <w:w w:val="105"/>
                          <w:sz w:val="8"/>
                        </w:rPr>
                        <w:t xml:space="preserve"> </w:t>
                      </w:r>
                      <w:r>
                        <w:rPr>
                          <w:rFonts w:ascii="Trebuchet MS"/>
                          <w:w w:val="105"/>
                          <w:sz w:val="8"/>
                        </w:rPr>
                        <w:t>their</w:t>
                      </w:r>
                      <w:r>
                        <w:rPr>
                          <w:rFonts w:ascii="Trebuchet MS"/>
                          <w:spacing w:val="-4"/>
                          <w:w w:val="105"/>
                          <w:sz w:val="8"/>
                        </w:rPr>
                        <w:t xml:space="preserve"> </w:t>
                      </w:r>
                      <w:r>
                        <w:rPr>
                          <w:rFonts w:ascii="Trebuchet MS"/>
                          <w:w w:val="105"/>
                          <w:sz w:val="8"/>
                        </w:rPr>
                        <w:t>guide</w:t>
                      </w:r>
                    </w:p>
                  </w:txbxContent>
                </v:textbox>
              </v:shape>
            </w:pict>
          </mc:Fallback>
        </mc:AlternateContent>
      </w:r>
      <w:r>
        <w:rPr>
          <w:sz w:val="8"/>
        </w:rPr>
        <mc:AlternateContent>
          <mc:Choice Requires="wps">
            <w:drawing>
              <wp:anchor distT="0" distB="0" distL="0" distR="0" simplePos="0" relativeHeight="251771904" behindDoc="1" locked="0" layoutInCell="1" allowOverlap="1">
                <wp:simplePos x="0" y="0"/>
                <wp:positionH relativeFrom="page">
                  <wp:posOffset>11424920</wp:posOffset>
                </wp:positionH>
                <wp:positionV relativeFrom="paragraph">
                  <wp:posOffset>595630</wp:posOffset>
                </wp:positionV>
                <wp:extent cx="561340" cy="276860"/>
                <wp:effectExtent l="0" t="0" r="0" b="0"/>
                <wp:wrapNone/>
                <wp:docPr id="327" name="Textbox 327"/>
                <wp:cNvGraphicFramePr/>
                <a:graphic xmlns:a="http://schemas.openxmlformats.org/drawingml/2006/main">
                  <a:graphicData uri="http://schemas.microsoft.com/office/word/2010/wordprocessingShape">
                    <wps:wsp>
                      <wps:cNvSpPr txBox="1"/>
                      <wps:spPr>
                        <a:xfrm>
                          <a:off x="0" y="0"/>
                          <a:ext cx="561340" cy="276860"/>
                        </a:xfrm>
                        <a:prstGeom prst="rect">
                          <a:avLst/>
                        </a:prstGeom>
                      </wps:spPr>
                      <wps:txbx>
                        <w:txbxContent>
                          <w:p w14:paraId="04A9E54B">
                            <w:pPr>
                              <w:spacing w:before="0" w:line="249" w:lineRule="auto"/>
                              <w:ind w:left="-1" w:right="0" w:firstLine="0"/>
                              <w:jc w:val="center"/>
                              <w:rPr>
                                <w:rFonts w:ascii="Trebuchet MS"/>
                                <w:sz w:val="9"/>
                              </w:rPr>
                            </w:pPr>
                            <w:r>
                              <w:rPr>
                                <w:rFonts w:ascii="Trebuchet MS"/>
                                <w:spacing w:val="-2"/>
                                <w:sz w:val="9"/>
                              </w:rPr>
                              <w:t>Sometimes</w:t>
                            </w:r>
                            <w:r>
                              <w:rPr>
                                <w:rFonts w:ascii="Trebuchet MS"/>
                                <w:spacing w:val="-7"/>
                                <w:sz w:val="9"/>
                              </w:rPr>
                              <w:t xml:space="preserve"> </w:t>
                            </w:r>
                            <w:r>
                              <w:rPr>
                                <w:rFonts w:ascii="Trebuchet MS"/>
                                <w:spacing w:val="-2"/>
                                <w:sz w:val="9"/>
                              </w:rPr>
                              <w:t>people</w:t>
                            </w:r>
                            <w:r>
                              <w:rPr>
                                <w:rFonts w:ascii="Trebuchet MS"/>
                                <w:spacing w:val="-5"/>
                                <w:sz w:val="9"/>
                              </w:rPr>
                              <w:t xml:space="preserve"> </w:t>
                            </w:r>
                            <w:r>
                              <w:rPr>
                                <w:rFonts w:ascii="Trebuchet MS"/>
                                <w:spacing w:val="-2"/>
                                <w:sz w:val="9"/>
                              </w:rPr>
                              <w:t>are</w:t>
                            </w:r>
                            <w:r>
                              <w:rPr>
                                <w:rFonts w:ascii="Trebuchet MS"/>
                                <w:spacing w:val="40"/>
                                <w:sz w:val="9"/>
                              </w:rPr>
                              <w:t xml:space="preserve"> </w:t>
                            </w:r>
                            <w:r>
                              <w:rPr>
                                <w:rFonts w:ascii="Trebuchet MS"/>
                                <w:sz w:val="9"/>
                              </w:rPr>
                              <w:t>matched</w:t>
                            </w:r>
                            <w:r>
                              <w:rPr>
                                <w:rFonts w:ascii="Trebuchet MS"/>
                                <w:spacing w:val="-7"/>
                                <w:sz w:val="9"/>
                              </w:rPr>
                              <w:t xml:space="preserve"> </w:t>
                            </w:r>
                            <w:r>
                              <w:rPr>
                                <w:rFonts w:ascii="Trebuchet MS"/>
                                <w:sz w:val="9"/>
                              </w:rPr>
                              <w:t>up</w:t>
                            </w:r>
                            <w:r>
                              <w:rPr>
                                <w:rFonts w:ascii="Trebuchet MS"/>
                                <w:spacing w:val="-7"/>
                                <w:sz w:val="9"/>
                              </w:rPr>
                              <w:t xml:space="preserve"> </w:t>
                            </w:r>
                            <w:r>
                              <w:rPr>
                                <w:rFonts w:ascii="Trebuchet MS"/>
                                <w:sz w:val="9"/>
                              </w:rPr>
                              <w:t>with</w:t>
                            </w:r>
                            <w:r>
                              <w:rPr>
                                <w:rFonts w:ascii="Trebuchet MS"/>
                                <w:spacing w:val="-7"/>
                                <w:sz w:val="9"/>
                              </w:rPr>
                              <w:t xml:space="preserve"> </w:t>
                            </w:r>
                            <w:r>
                              <w:rPr>
                                <w:rFonts w:ascii="Trebuchet MS"/>
                                <w:sz w:val="9"/>
                              </w:rPr>
                              <w:t>tour</w:t>
                            </w:r>
                            <w:r>
                              <w:rPr>
                                <w:rFonts w:ascii="Trebuchet MS"/>
                                <w:spacing w:val="40"/>
                                <w:sz w:val="9"/>
                              </w:rPr>
                              <w:t xml:space="preserve"> </w:t>
                            </w:r>
                            <w:r>
                              <w:rPr>
                                <w:rFonts w:ascii="Trebuchet MS"/>
                                <w:sz w:val="9"/>
                              </w:rPr>
                              <w:t>participants</w:t>
                            </w:r>
                            <w:r>
                              <w:rPr>
                                <w:rFonts w:ascii="Trebuchet MS"/>
                                <w:spacing w:val="-7"/>
                                <w:sz w:val="9"/>
                              </w:rPr>
                              <w:t xml:space="preserve"> </w:t>
                            </w:r>
                            <w:r>
                              <w:rPr>
                                <w:rFonts w:ascii="Trebuchet MS"/>
                                <w:sz w:val="9"/>
                              </w:rPr>
                              <w:t>that</w:t>
                            </w:r>
                            <w:r>
                              <w:rPr>
                                <w:rFonts w:ascii="Trebuchet MS"/>
                                <w:spacing w:val="-7"/>
                                <w:sz w:val="9"/>
                              </w:rPr>
                              <w:t xml:space="preserve"> </w:t>
                            </w:r>
                            <w:r>
                              <w:rPr>
                                <w:rFonts w:ascii="Trebuchet MS"/>
                                <w:sz w:val="9"/>
                              </w:rPr>
                              <w:t>they</w:t>
                            </w:r>
                            <w:r>
                              <w:rPr>
                                <w:rFonts w:ascii="Trebuchet MS"/>
                                <w:spacing w:val="40"/>
                                <w:sz w:val="9"/>
                              </w:rPr>
                              <w:t xml:space="preserve"> </w:t>
                            </w:r>
                            <w:r>
                              <w:rPr>
                                <w:rFonts w:ascii="Trebuchet MS"/>
                                <w:sz w:val="9"/>
                              </w:rPr>
                              <w:t>don't</w:t>
                            </w:r>
                            <w:r>
                              <w:rPr>
                                <w:rFonts w:ascii="Trebuchet MS"/>
                                <w:spacing w:val="-3"/>
                                <w:sz w:val="9"/>
                              </w:rPr>
                              <w:t xml:space="preserve"> </w:t>
                            </w:r>
                            <w:r>
                              <w:rPr>
                                <w:rFonts w:ascii="Trebuchet MS"/>
                                <w:sz w:val="9"/>
                              </w:rPr>
                              <w:t>really</w:t>
                            </w:r>
                            <w:r>
                              <w:rPr>
                                <w:rFonts w:ascii="Trebuchet MS"/>
                                <w:spacing w:val="-3"/>
                                <w:sz w:val="9"/>
                              </w:rPr>
                              <w:t xml:space="preserve"> </w:t>
                            </w:r>
                            <w:r>
                              <w:rPr>
                                <w:rFonts w:ascii="Trebuchet MS"/>
                                <w:sz w:val="9"/>
                              </w:rPr>
                              <w:t>like</w:t>
                            </w:r>
                          </w:p>
                        </w:txbxContent>
                      </wps:txbx>
                      <wps:bodyPr wrap="square" lIns="0" tIns="0" rIns="0" bIns="0" rtlCol="0">
                        <a:noAutofit/>
                      </wps:bodyPr>
                    </wps:wsp>
                  </a:graphicData>
                </a:graphic>
              </wp:anchor>
            </w:drawing>
          </mc:Choice>
          <mc:Fallback>
            <w:pict>
              <v:shape id="Textbox 327" o:spid="_x0000_s1026" o:spt="202" type="#_x0000_t202" style="position:absolute;left:0pt;margin-left:899.6pt;margin-top:46.9pt;height:21.8pt;width:44.2pt;mso-position-horizontal-relative:page;z-index:-251544576;mso-width-relative:page;mso-height-relative:page;" filled="f" stroked="f" coordsize="21600,21600" o:gfxdata="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OnRKNkAAAAMAQAADwAAAAAAAAABACAAAAAiAAAAZHJzL2Rvd25yZXYueG1sUEsBAhQAFAAA&#10;AAgAh07iQIBIv+i1AQAAdwMAAA4AAAAAAAAAAQAgAAAAKAEAAGRycy9lMm9Eb2MueG1sUEsFBgAA&#10;AAAGAAYAWQEAAE8FAAAAAA==&#10;">
                <v:fill on="f" focussize="0,0"/>
                <v:stroke on="f"/>
                <v:imagedata o:title=""/>
                <o:lock v:ext="edit" aspectratio="f"/>
                <v:textbox inset="0mm,0mm,0mm,0mm">
                  <w:txbxContent>
                    <w:p w14:paraId="04A9E54B">
                      <w:pPr>
                        <w:spacing w:before="0" w:line="249" w:lineRule="auto"/>
                        <w:ind w:left="-1" w:right="0" w:firstLine="0"/>
                        <w:jc w:val="center"/>
                        <w:rPr>
                          <w:rFonts w:ascii="Trebuchet MS"/>
                          <w:sz w:val="9"/>
                        </w:rPr>
                      </w:pPr>
                      <w:r>
                        <w:rPr>
                          <w:rFonts w:ascii="Trebuchet MS"/>
                          <w:spacing w:val="-2"/>
                          <w:sz w:val="9"/>
                        </w:rPr>
                        <w:t>Sometimes</w:t>
                      </w:r>
                      <w:r>
                        <w:rPr>
                          <w:rFonts w:ascii="Trebuchet MS"/>
                          <w:spacing w:val="-7"/>
                          <w:sz w:val="9"/>
                        </w:rPr>
                        <w:t xml:space="preserve"> </w:t>
                      </w:r>
                      <w:r>
                        <w:rPr>
                          <w:rFonts w:ascii="Trebuchet MS"/>
                          <w:spacing w:val="-2"/>
                          <w:sz w:val="9"/>
                        </w:rPr>
                        <w:t>people</w:t>
                      </w:r>
                      <w:r>
                        <w:rPr>
                          <w:rFonts w:ascii="Trebuchet MS"/>
                          <w:spacing w:val="-5"/>
                          <w:sz w:val="9"/>
                        </w:rPr>
                        <w:t xml:space="preserve"> </w:t>
                      </w:r>
                      <w:r>
                        <w:rPr>
                          <w:rFonts w:ascii="Trebuchet MS"/>
                          <w:spacing w:val="-2"/>
                          <w:sz w:val="9"/>
                        </w:rPr>
                        <w:t>are</w:t>
                      </w:r>
                      <w:r>
                        <w:rPr>
                          <w:rFonts w:ascii="Trebuchet MS"/>
                          <w:spacing w:val="40"/>
                          <w:sz w:val="9"/>
                        </w:rPr>
                        <w:t xml:space="preserve"> </w:t>
                      </w:r>
                      <w:r>
                        <w:rPr>
                          <w:rFonts w:ascii="Trebuchet MS"/>
                          <w:sz w:val="9"/>
                        </w:rPr>
                        <w:t>matched</w:t>
                      </w:r>
                      <w:r>
                        <w:rPr>
                          <w:rFonts w:ascii="Trebuchet MS"/>
                          <w:spacing w:val="-7"/>
                          <w:sz w:val="9"/>
                        </w:rPr>
                        <w:t xml:space="preserve"> </w:t>
                      </w:r>
                      <w:r>
                        <w:rPr>
                          <w:rFonts w:ascii="Trebuchet MS"/>
                          <w:sz w:val="9"/>
                        </w:rPr>
                        <w:t>up</w:t>
                      </w:r>
                      <w:r>
                        <w:rPr>
                          <w:rFonts w:ascii="Trebuchet MS"/>
                          <w:spacing w:val="-7"/>
                          <w:sz w:val="9"/>
                        </w:rPr>
                        <w:t xml:space="preserve"> </w:t>
                      </w:r>
                      <w:r>
                        <w:rPr>
                          <w:rFonts w:ascii="Trebuchet MS"/>
                          <w:sz w:val="9"/>
                        </w:rPr>
                        <w:t>with</w:t>
                      </w:r>
                      <w:r>
                        <w:rPr>
                          <w:rFonts w:ascii="Trebuchet MS"/>
                          <w:spacing w:val="-7"/>
                          <w:sz w:val="9"/>
                        </w:rPr>
                        <w:t xml:space="preserve"> </w:t>
                      </w:r>
                      <w:r>
                        <w:rPr>
                          <w:rFonts w:ascii="Trebuchet MS"/>
                          <w:sz w:val="9"/>
                        </w:rPr>
                        <w:t>tour</w:t>
                      </w:r>
                      <w:r>
                        <w:rPr>
                          <w:rFonts w:ascii="Trebuchet MS"/>
                          <w:spacing w:val="40"/>
                          <w:sz w:val="9"/>
                        </w:rPr>
                        <w:t xml:space="preserve"> </w:t>
                      </w:r>
                      <w:r>
                        <w:rPr>
                          <w:rFonts w:ascii="Trebuchet MS"/>
                          <w:sz w:val="9"/>
                        </w:rPr>
                        <w:t>participants</w:t>
                      </w:r>
                      <w:r>
                        <w:rPr>
                          <w:rFonts w:ascii="Trebuchet MS"/>
                          <w:spacing w:val="-7"/>
                          <w:sz w:val="9"/>
                        </w:rPr>
                        <w:t xml:space="preserve"> </w:t>
                      </w:r>
                      <w:r>
                        <w:rPr>
                          <w:rFonts w:ascii="Trebuchet MS"/>
                          <w:sz w:val="9"/>
                        </w:rPr>
                        <w:t>that</w:t>
                      </w:r>
                      <w:r>
                        <w:rPr>
                          <w:rFonts w:ascii="Trebuchet MS"/>
                          <w:spacing w:val="-7"/>
                          <w:sz w:val="9"/>
                        </w:rPr>
                        <w:t xml:space="preserve"> </w:t>
                      </w:r>
                      <w:r>
                        <w:rPr>
                          <w:rFonts w:ascii="Trebuchet MS"/>
                          <w:sz w:val="9"/>
                        </w:rPr>
                        <w:t>they</w:t>
                      </w:r>
                      <w:r>
                        <w:rPr>
                          <w:rFonts w:ascii="Trebuchet MS"/>
                          <w:spacing w:val="40"/>
                          <w:sz w:val="9"/>
                        </w:rPr>
                        <w:t xml:space="preserve"> </w:t>
                      </w:r>
                      <w:r>
                        <w:rPr>
                          <w:rFonts w:ascii="Trebuchet MS"/>
                          <w:sz w:val="9"/>
                        </w:rPr>
                        <w:t>don't</w:t>
                      </w:r>
                      <w:r>
                        <w:rPr>
                          <w:rFonts w:ascii="Trebuchet MS"/>
                          <w:spacing w:val="-3"/>
                          <w:sz w:val="9"/>
                        </w:rPr>
                        <w:t xml:space="preserve"> </w:t>
                      </w:r>
                      <w:r>
                        <w:rPr>
                          <w:rFonts w:ascii="Trebuchet MS"/>
                          <w:sz w:val="9"/>
                        </w:rPr>
                        <w:t>really</w:t>
                      </w:r>
                      <w:r>
                        <w:rPr>
                          <w:rFonts w:ascii="Trebuchet MS"/>
                          <w:spacing w:val="-3"/>
                          <w:sz w:val="9"/>
                        </w:rPr>
                        <w:t xml:space="preserve"> </w:t>
                      </w:r>
                      <w:r>
                        <w:rPr>
                          <w:rFonts w:ascii="Trebuchet MS"/>
                          <w:sz w:val="9"/>
                        </w:rPr>
                        <w:t>like</w:t>
                      </w:r>
                    </w:p>
                  </w:txbxContent>
                </v:textbox>
              </v:shape>
            </w:pict>
          </mc:Fallback>
        </mc:AlternateContent>
      </w:r>
      <w:r>
        <w:rPr>
          <w:sz w:val="8"/>
        </w:rPr>
        <mc:AlternateContent>
          <mc:Choice Requires="wps">
            <w:drawing>
              <wp:anchor distT="0" distB="0" distL="0" distR="0" simplePos="0" relativeHeight="251772928" behindDoc="1" locked="0" layoutInCell="1" allowOverlap="1">
                <wp:simplePos x="0" y="0"/>
                <wp:positionH relativeFrom="page">
                  <wp:posOffset>12098020</wp:posOffset>
                </wp:positionH>
                <wp:positionV relativeFrom="paragraph">
                  <wp:posOffset>-454025</wp:posOffset>
                </wp:positionV>
                <wp:extent cx="568960" cy="227965"/>
                <wp:effectExtent l="0" t="0" r="0" b="0"/>
                <wp:wrapNone/>
                <wp:docPr id="328" name="Textbox 328"/>
                <wp:cNvGraphicFramePr/>
                <a:graphic xmlns:a="http://schemas.openxmlformats.org/drawingml/2006/main">
                  <a:graphicData uri="http://schemas.microsoft.com/office/word/2010/wordprocessingShape">
                    <wps:wsp>
                      <wps:cNvSpPr txBox="1"/>
                      <wps:spPr>
                        <a:xfrm>
                          <a:off x="0" y="0"/>
                          <a:ext cx="568960" cy="227965"/>
                        </a:xfrm>
                        <a:prstGeom prst="rect">
                          <a:avLst/>
                        </a:prstGeom>
                      </wps:spPr>
                      <wps:txbx>
                        <w:txbxContent>
                          <w:p w14:paraId="368B44EE">
                            <w:pPr>
                              <w:pStyle w:val="13"/>
                              <w:spacing w:line="247" w:lineRule="auto"/>
                              <w:jc w:val="center"/>
                              <w:rPr>
                                <w:rFonts w:ascii="Trebuchet MS"/>
                              </w:rPr>
                            </w:pPr>
                            <w:r>
                              <w:rPr>
                                <w:rFonts w:ascii="Trebuchet MS"/>
                                <w:spacing w:val="-2"/>
                              </w:rPr>
                              <w:t>People</w:t>
                            </w:r>
                            <w:r>
                              <w:rPr>
                                <w:rFonts w:ascii="Trebuchet MS"/>
                                <w:spacing w:val="-6"/>
                              </w:rPr>
                              <w:t xml:space="preserve"> </w:t>
                            </w:r>
                            <w:r>
                              <w:rPr>
                                <w:rFonts w:ascii="Trebuchet MS"/>
                                <w:spacing w:val="-2"/>
                              </w:rPr>
                              <w:t>love</w:t>
                            </w:r>
                            <w:r>
                              <w:rPr>
                                <w:rFonts w:ascii="Trebuchet MS"/>
                                <w:spacing w:val="-6"/>
                              </w:rPr>
                              <w:t xml:space="preserve"> </w:t>
                            </w:r>
                            <w:r>
                              <w:rPr>
                                <w:rFonts w:ascii="Trebuchet MS"/>
                                <w:spacing w:val="-2"/>
                              </w:rPr>
                              <w:t>the</w:t>
                            </w:r>
                            <w:r>
                              <w:rPr>
                                <w:rFonts w:ascii="Trebuchet MS"/>
                                <w:spacing w:val="-5"/>
                              </w:rPr>
                              <w:t xml:space="preserve"> </w:t>
                            </w:r>
                            <w:r>
                              <w:rPr>
                                <w:rFonts w:ascii="Trebuchet MS"/>
                                <w:spacing w:val="-2"/>
                              </w:rPr>
                              <w:t>tour</w:t>
                            </w:r>
                            <w:r>
                              <w:rPr>
                                <w:rFonts w:ascii="Trebuchet MS"/>
                                <w:spacing w:val="40"/>
                              </w:rPr>
                              <w:t xml:space="preserve"> </w:t>
                            </w:r>
                            <w:r>
                              <w:rPr>
                                <w:rFonts w:ascii="Trebuchet MS"/>
                                <w:spacing w:val="-4"/>
                              </w:rPr>
                              <w:t>itself,</w:t>
                            </w:r>
                            <w:r>
                              <w:rPr>
                                <w:rFonts w:ascii="Trebuchet MS"/>
                                <w:spacing w:val="-5"/>
                              </w:rPr>
                              <w:t xml:space="preserve"> </w:t>
                            </w:r>
                            <w:r>
                              <w:rPr>
                                <w:rFonts w:ascii="Trebuchet MS"/>
                                <w:spacing w:val="-4"/>
                              </w:rPr>
                              <w:t>we</w:t>
                            </w:r>
                            <w:r>
                              <w:rPr>
                                <w:rFonts w:ascii="Trebuchet MS"/>
                                <w:spacing w:val="-5"/>
                              </w:rPr>
                              <w:t xml:space="preserve"> </w:t>
                            </w:r>
                            <w:r>
                              <w:rPr>
                                <w:rFonts w:ascii="Trebuchet MS"/>
                                <w:spacing w:val="-4"/>
                              </w:rPr>
                              <w:t>have</w:t>
                            </w:r>
                            <w:r>
                              <w:rPr>
                                <w:rFonts w:ascii="Trebuchet MS"/>
                                <w:spacing w:val="-5"/>
                              </w:rPr>
                              <w:t xml:space="preserve"> </w:t>
                            </w:r>
                            <w:r>
                              <w:rPr>
                                <w:rFonts w:ascii="Trebuchet MS"/>
                                <w:spacing w:val="-4"/>
                              </w:rPr>
                              <w:t>a</w:t>
                            </w:r>
                            <w:r>
                              <w:rPr>
                                <w:rFonts w:ascii="Trebuchet MS"/>
                                <w:spacing w:val="-5"/>
                              </w:rPr>
                              <w:t xml:space="preserve"> </w:t>
                            </w:r>
                            <w:r>
                              <w:rPr>
                                <w:rFonts w:ascii="Trebuchet MS"/>
                                <w:spacing w:val="-4"/>
                              </w:rPr>
                              <w:t>98%</w:t>
                            </w:r>
                            <w:r>
                              <w:rPr>
                                <w:rFonts w:ascii="Trebuchet MS"/>
                                <w:spacing w:val="40"/>
                              </w:rPr>
                              <w:t xml:space="preserve"> </w:t>
                            </w:r>
                            <w:r>
                              <w:rPr>
                                <w:rFonts w:ascii="Trebuchet MS"/>
                              </w:rPr>
                              <w:t>satisfaction</w:t>
                            </w:r>
                            <w:r>
                              <w:rPr>
                                <w:rFonts w:ascii="Trebuchet MS"/>
                                <w:spacing w:val="-8"/>
                              </w:rPr>
                              <w:t xml:space="preserve"> </w:t>
                            </w:r>
                            <w:r>
                              <w:rPr>
                                <w:rFonts w:ascii="Trebuchet MS"/>
                              </w:rPr>
                              <w:t>rating</w:t>
                            </w:r>
                          </w:p>
                        </w:txbxContent>
                      </wps:txbx>
                      <wps:bodyPr wrap="square" lIns="0" tIns="0" rIns="0" bIns="0" rtlCol="0">
                        <a:noAutofit/>
                      </wps:bodyPr>
                    </wps:wsp>
                  </a:graphicData>
                </a:graphic>
              </wp:anchor>
            </w:drawing>
          </mc:Choice>
          <mc:Fallback>
            <w:pict>
              <v:shape id="Textbox 328" o:spid="_x0000_s1026" o:spt="202" type="#_x0000_t202" style="position:absolute;left:0pt;margin-left:952.6pt;margin-top:-35.75pt;height:17.95pt;width:44.8pt;mso-position-horizontal-relative:page;z-index:-251543552;mso-width-relative:page;mso-height-relative:page;" filled="f" stroked="f" coordsize="21600,21600" o:gfxdata="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mHTEm2gAAAA0BAAAPAAAAAAAAAAEAIAAAACIAAABkcnMvZG93bnJldi54bWxQSwECFAAUAAAA&#10;CACHTuJAD+MnmrMBAAB3AwAADgAAAAAAAAABACAAAAApAQAAZHJzL2Uyb0RvYy54bWxQSwUGAAAA&#10;AAYABgBZAQAATgUAAAAA&#10;">
                <v:fill on="f" focussize="0,0"/>
                <v:stroke on="f"/>
                <v:imagedata o:title=""/>
                <o:lock v:ext="edit" aspectratio="f"/>
                <v:textbox inset="0mm,0mm,0mm,0mm">
                  <w:txbxContent>
                    <w:p w14:paraId="368B44EE">
                      <w:pPr>
                        <w:pStyle w:val="13"/>
                        <w:spacing w:line="247" w:lineRule="auto"/>
                        <w:jc w:val="center"/>
                        <w:rPr>
                          <w:rFonts w:ascii="Trebuchet MS"/>
                        </w:rPr>
                      </w:pPr>
                      <w:r>
                        <w:rPr>
                          <w:rFonts w:ascii="Trebuchet MS"/>
                          <w:spacing w:val="-2"/>
                        </w:rPr>
                        <w:t>People</w:t>
                      </w:r>
                      <w:r>
                        <w:rPr>
                          <w:rFonts w:ascii="Trebuchet MS"/>
                          <w:spacing w:val="-6"/>
                        </w:rPr>
                        <w:t xml:space="preserve"> </w:t>
                      </w:r>
                      <w:r>
                        <w:rPr>
                          <w:rFonts w:ascii="Trebuchet MS"/>
                          <w:spacing w:val="-2"/>
                        </w:rPr>
                        <w:t>love</w:t>
                      </w:r>
                      <w:r>
                        <w:rPr>
                          <w:rFonts w:ascii="Trebuchet MS"/>
                          <w:spacing w:val="-6"/>
                        </w:rPr>
                        <w:t xml:space="preserve"> </w:t>
                      </w:r>
                      <w:r>
                        <w:rPr>
                          <w:rFonts w:ascii="Trebuchet MS"/>
                          <w:spacing w:val="-2"/>
                        </w:rPr>
                        <w:t>the</w:t>
                      </w:r>
                      <w:r>
                        <w:rPr>
                          <w:rFonts w:ascii="Trebuchet MS"/>
                          <w:spacing w:val="-5"/>
                        </w:rPr>
                        <w:t xml:space="preserve"> </w:t>
                      </w:r>
                      <w:r>
                        <w:rPr>
                          <w:rFonts w:ascii="Trebuchet MS"/>
                          <w:spacing w:val="-2"/>
                        </w:rPr>
                        <w:t>tour</w:t>
                      </w:r>
                      <w:r>
                        <w:rPr>
                          <w:rFonts w:ascii="Trebuchet MS"/>
                          <w:spacing w:val="40"/>
                        </w:rPr>
                        <w:t xml:space="preserve"> </w:t>
                      </w:r>
                      <w:r>
                        <w:rPr>
                          <w:rFonts w:ascii="Trebuchet MS"/>
                          <w:spacing w:val="-4"/>
                        </w:rPr>
                        <w:t>itself,</w:t>
                      </w:r>
                      <w:r>
                        <w:rPr>
                          <w:rFonts w:ascii="Trebuchet MS"/>
                          <w:spacing w:val="-5"/>
                        </w:rPr>
                        <w:t xml:space="preserve"> </w:t>
                      </w:r>
                      <w:r>
                        <w:rPr>
                          <w:rFonts w:ascii="Trebuchet MS"/>
                          <w:spacing w:val="-4"/>
                        </w:rPr>
                        <w:t>we</w:t>
                      </w:r>
                      <w:r>
                        <w:rPr>
                          <w:rFonts w:ascii="Trebuchet MS"/>
                          <w:spacing w:val="-5"/>
                        </w:rPr>
                        <w:t xml:space="preserve"> </w:t>
                      </w:r>
                      <w:r>
                        <w:rPr>
                          <w:rFonts w:ascii="Trebuchet MS"/>
                          <w:spacing w:val="-4"/>
                        </w:rPr>
                        <w:t>have</w:t>
                      </w:r>
                      <w:r>
                        <w:rPr>
                          <w:rFonts w:ascii="Trebuchet MS"/>
                          <w:spacing w:val="-5"/>
                        </w:rPr>
                        <w:t xml:space="preserve"> </w:t>
                      </w:r>
                      <w:r>
                        <w:rPr>
                          <w:rFonts w:ascii="Trebuchet MS"/>
                          <w:spacing w:val="-4"/>
                        </w:rPr>
                        <w:t>a</w:t>
                      </w:r>
                      <w:r>
                        <w:rPr>
                          <w:rFonts w:ascii="Trebuchet MS"/>
                          <w:spacing w:val="-5"/>
                        </w:rPr>
                        <w:t xml:space="preserve"> </w:t>
                      </w:r>
                      <w:r>
                        <w:rPr>
                          <w:rFonts w:ascii="Trebuchet MS"/>
                          <w:spacing w:val="-4"/>
                        </w:rPr>
                        <w:t>98%</w:t>
                      </w:r>
                      <w:r>
                        <w:rPr>
                          <w:rFonts w:ascii="Trebuchet MS"/>
                          <w:spacing w:val="40"/>
                        </w:rPr>
                        <w:t xml:space="preserve"> </w:t>
                      </w:r>
                      <w:r>
                        <w:rPr>
                          <w:rFonts w:ascii="Trebuchet MS"/>
                        </w:rPr>
                        <w:t>satisfaction</w:t>
                      </w:r>
                      <w:r>
                        <w:rPr>
                          <w:rFonts w:ascii="Trebuchet MS"/>
                          <w:spacing w:val="-8"/>
                        </w:rPr>
                        <w:t xml:space="preserve"> </w:t>
                      </w:r>
                      <w:r>
                        <w:rPr>
                          <w:rFonts w:ascii="Trebuchet MS"/>
                        </w:rPr>
                        <w:t>rating</w:t>
                      </w:r>
                    </w:p>
                  </w:txbxContent>
                </v:textbox>
              </v:shape>
            </w:pict>
          </mc:Fallback>
        </mc:AlternateContent>
      </w:r>
      <w:r>
        <w:rPr>
          <w:sz w:val="8"/>
        </w:rPr>
        <mc:AlternateContent>
          <mc:Choice Requires="wps">
            <w:drawing>
              <wp:anchor distT="0" distB="0" distL="0" distR="0" simplePos="0" relativeHeight="251777024" behindDoc="1" locked="0" layoutInCell="1" allowOverlap="1">
                <wp:simplePos x="0" y="0"/>
                <wp:positionH relativeFrom="page">
                  <wp:posOffset>14495145</wp:posOffset>
                </wp:positionH>
                <wp:positionV relativeFrom="paragraph">
                  <wp:posOffset>620395</wp:posOffset>
                </wp:positionV>
                <wp:extent cx="537845" cy="227965"/>
                <wp:effectExtent l="0" t="0" r="0" b="0"/>
                <wp:wrapNone/>
                <wp:docPr id="329" name="Textbox 329"/>
                <wp:cNvGraphicFramePr/>
                <a:graphic xmlns:a="http://schemas.openxmlformats.org/drawingml/2006/main">
                  <a:graphicData uri="http://schemas.microsoft.com/office/word/2010/wordprocessingShape">
                    <wps:wsp>
                      <wps:cNvSpPr txBox="1"/>
                      <wps:spPr>
                        <a:xfrm>
                          <a:off x="0" y="0"/>
                          <a:ext cx="537845" cy="227965"/>
                        </a:xfrm>
                        <a:prstGeom prst="rect">
                          <a:avLst/>
                        </a:prstGeom>
                      </wps:spPr>
                      <wps:txbx>
                        <w:txbxContent>
                          <w:p w14:paraId="313838DC">
                            <w:pPr>
                              <w:pStyle w:val="13"/>
                              <w:spacing w:line="247" w:lineRule="auto"/>
                              <w:ind w:firstLine="74"/>
                              <w:rPr>
                                <w:rFonts w:ascii="Trebuchet MS"/>
                              </w:rPr>
                            </w:pPr>
                            <w:r>
                              <w:rPr>
                                <w:rFonts w:ascii="Trebuchet MS"/>
                              </w:rPr>
                              <w:t>People</w:t>
                            </w:r>
                            <w:r>
                              <w:rPr>
                                <w:rFonts w:ascii="Trebuchet MS"/>
                                <w:spacing w:val="-8"/>
                              </w:rPr>
                              <w:t xml:space="preserve"> </w:t>
                            </w:r>
                            <w:r>
                              <w:rPr>
                                <w:rFonts w:ascii="Trebuchet MS"/>
                              </w:rPr>
                              <w:t>describe</w:t>
                            </w:r>
                            <w:r>
                              <w:rPr>
                                <w:rFonts w:ascii="Trebuchet MS"/>
                                <w:spacing w:val="40"/>
                              </w:rPr>
                              <w:t xml:space="preserve"> </w:t>
                            </w:r>
                            <w:r>
                              <w:rPr>
                                <w:rFonts w:ascii="Trebuchet MS"/>
                              </w:rPr>
                              <w:t>leaving</w:t>
                            </w:r>
                            <w:r>
                              <w:rPr>
                                <w:rFonts w:ascii="Trebuchet MS"/>
                                <w:spacing w:val="-8"/>
                              </w:rPr>
                              <w:t xml:space="preserve"> </w:t>
                            </w:r>
                            <w:r>
                              <w:rPr>
                                <w:rFonts w:ascii="Trebuchet MS"/>
                              </w:rPr>
                              <w:t>a</w:t>
                            </w:r>
                            <w:r>
                              <w:rPr>
                                <w:rFonts w:ascii="Trebuchet MS"/>
                                <w:spacing w:val="-8"/>
                              </w:rPr>
                              <w:t xml:space="preserve"> </w:t>
                            </w:r>
                            <w:r>
                              <w:rPr>
                                <w:rFonts w:ascii="Trebuchet MS"/>
                              </w:rPr>
                              <w:t>review</w:t>
                            </w:r>
                            <w:r>
                              <w:rPr>
                                <w:rFonts w:ascii="Trebuchet MS"/>
                                <w:spacing w:val="-7"/>
                              </w:rPr>
                              <w:t xml:space="preserve"> </w:t>
                            </w:r>
                            <w:r>
                              <w:rPr>
                                <w:rFonts w:ascii="Trebuchet MS"/>
                              </w:rPr>
                              <w:t>as</w:t>
                            </w:r>
                            <w:r>
                              <w:rPr>
                                <w:rFonts w:ascii="Trebuchet MS"/>
                                <w:spacing w:val="40"/>
                              </w:rPr>
                              <w:t xml:space="preserve"> </w:t>
                            </w:r>
                            <w:r>
                              <w:rPr>
                                <w:rFonts w:ascii="Trebuchet MS"/>
                                <w:spacing w:val="-2"/>
                              </w:rPr>
                              <w:t>an</w:t>
                            </w:r>
                            <w:r>
                              <w:rPr>
                                <w:rFonts w:ascii="Trebuchet MS"/>
                                <w:spacing w:val="1"/>
                              </w:rPr>
                              <w:t xml:space="preserve"> </w:t>
                            </w:r>
                            <w:r>
                              <w:rPr>
                                <w:rFonts w:ascii="Trebuchet MS"/>
                                <w:spacing w:val="-2"/>
                              </w:rPr>
                              <w:t>arduous</w:t>
                            </w:r>
                            <w:r>
                              <w:rPr>
                                <w:rFonts w:ascii="Trebuchet MS"/>
                                <w:spacing w:val="1"/>
                              </w:rPr>
                              <w:t xml:space="preserve"> </w:t>
                            </w:r>
                            <w:r>
                              <w:rPr>
                                <w:rFonts w:ascii="Trebuchet MS"/>
                                <w:spacing w:val="-2"/>
                              </w:rPr>
                              <w:t>process</w:t>
                            </w:r>
                          </w:p>
                        </w:txbxContent>
                      </wps:txbx>
                      <wps:bodyPr wrap="square" lIns="0" tIns="0" rIns="0" bIns="0" rtlCol="0">
                        <a:noAutofit/>
                      </wps:bodyPr>
                    </wps:wsp>
                  </a:graphicData>
                </a:graphic>
              </wp:anchor>
            </w:drawing>
          </mc:Choice>
          <mc:Fallback>
            <w:pict>
              <v:shape id="Textbox 329" o:spid="_x0000_s1026" o:spt="202" type="#_x0000_t202" style="position:absolute;left:0pt;margin-left:1141.35pt;margin-top:48.85pt;height:17.95pt;width:42.35pt;mso-position-horizontal-relative:page;z-index:-251539456;mso-width-relative:page;mso-height-relative:page;" filled="f" stroked="f" coordsize="21600,21600" o:gfxdata="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ErTl2wAAAAwBAAAPAAAAAAAAAAEAIAAAACIAAABkcnMvZG93bnJldi54bWxQSwECFAAU&#10;AAAACACHTuJA/W5TfLUBAAB3AwAADgAAAAAAAAABACAAAAAqAQAAZHJzL2Uyb0RvYy54bWxQSwUG&#10;AAAAAAYABgBZAQAAUQUAAAAA&#10;">
                <v:fill on="f" focussize="0,0"/>
                <v:stroke on="f"/>
                <v:imagedata o:title=""/>
                <o:lock v:ext="edit" aspectratio="f"/>
                <v:textbox inset="0mm,0mm,0mm,0mm">
                  <w:txbxContent>
                    <w:p w14:paraId="313838DC">
                      <w:pPr>
                        <w:pStyle w:val="13"/>
                        <w:spacing w:line="247" w:lineRule="auto"/>
                        <w:ind w:firstLine="74"/>
                        <w:rPr>
                          <w:rFonts w:ascii="Trebuchet MS"/>
                        </w:rPr>
                      </w:pPr>
                      <w:r>
                        <w:rPr>
                          <w:rFonts w:ascii="Trebuchet MS"/>
                        </w:rPr>
                        <w:t>People</w:t>
                      </w:r>
                      <w:r>
                        <w:rPr>
                          <w:rFonts w:ascii="Trebuchet MS"/>
                          <w:spacing w:val="-8"/>
                        </w:rPr>
                        <w:t xml:space="preserve"> </w:t>
                      </w:r>
                      <w:r>
                        <w:rPr>
                          <w:rFonts w:ascii="Trebuchet MS"/>
                        </w:rPr>
                        <w:t>describe</w:t>
                      </w:r>
                      <w:r>
                        <w:rPr>
                          <w:rFonts w:ascii="Trebuchet MS"/>
                          <w:spacing w:val="40"/>
                        </w:rPr>
                        <w:t xml:space="preserve"> </w:t>
                      </w:r>
                      <w:r>
                        <w:rPr>
                          <w:rFonts w:ascii="Trebuchet MS"/>
                        </w:rPr>
                        <w:t>leaving</w:t>
                      </w:r>
                      <w:r>
                        <w:rPr>
                          <w:rFonts w:ascii="Trebuchet MS"/>
                          <w:spacing w:val="-8"/>
                        </w:rPr>
                        <w:t xml:space="preserve"> </w:t>
                      </w:r>
                      <w:r>
                        <w:rPr>
                          <w:rFonts w:ascii="Trebuchet MS"/>
                        </w:rPr>
                        <w:t>a</w:t>
                      </w:r>
                      <w:r>
                        <w:rPr>
                          <w:rFonts w:ascii="Trebuchet MS"/>
                          <w:spacing w:val="-8"/>
                        </w:rPr>
                        <w:t xml:space="preserve"> </w:t>
                      </w:r>
                      <w:r>
                        <w:rPr>
                          <w:rFonts w:ascii="Trebuchet MS"/>
                        </w:rPr>
                        <w:t>review</w:t>
                      </w:r>
                      <w:r>
                        <w:rPr>
                          <w:rFonts w:ascii="Trebuchet MS"/>
                          <w:spacing w:val="-7"/>
                        </w:rPr>
                        <w:t xml:space="preserve"> </w:t>
                      </w:r>
                      <w:r>
                        <w:rPr>
                          <w:rFonts w:ascii="Trebuchet MS"/>
                        </w:rPr>
                        <w:t>as</w:t>
                      </w:r>
                      <w:r>
                        <w:rPr>
                          <w:rFonts w:ascii="Trebuchet MS"/>
                          <w:spacing w:val="40"/>
                        </w:rPr>
                        <w:t xml:space="preserve"> </w:t>
                      </w:r>
                      <w:r>
                        <w:rPr>
                          <w:rFonts w:ascii="Trebuchet MS"/>
                          <w:spacing w:val="-2"/>
                        </w:rPr>
                        <w:t>an</w:t>
                      </w:r>
                      <w:r>
                        <w:rPr>
                          <w:rFonts w:ascii="Trebuchet MS"/>
                          <w:spacing w:val="1"/>
                        </w:rPr>
                        <w:t xml:space="preserve"> </w:t>
                      </w:r>
                      <w:r>
                        <w:rPr>
                          <w:rFonts w:ascii="Trebuchet MS"/>
                          <w:spacing w:val="-2"/>
                        </w:rPr>
                        <w:t>arduous</w:t>
                      </w:r>
                      <w:r>
                        <w:rPr>
                          <w:rFonts w:ascii="Trebuchet MS"/>
                          <w:spacing w:val="1"/>
                        </w:rPr>
                        <w:t xml:space="preserve"> </w:t>
                      </w:r>
                      <w:r>
                        <w:rPr>
                          <w:rFonts w:ascii="Trebuchet MS"/>
                          <w:spacing w:val="-2"/>
                        </w:rPr>
                        <w:t>process</w:t>
                      </w:r>
                    </w:p>
                  </w:txbxContent>
                </v:textbox>
              </v:shape>
            </w:pict>
          </mc:Fallback>
        </mc:AlternateContent>
      </w:r>
      <w:r>
        <w:rPr>
          <w:sz w:val="8"/>
        </w:rPr>
        <mc:AlternateContent>
          <mc:Choice Requires="wps">
            <w:drawing>
              <wp:anchor distT="0" distB="0" distL="0" distR="0" simplePos="0" relativeHeight="251660288" behindDoc="0" locked="0" layoutInCell="1" allowOverlap="1">
                <wp:simplePos x="0" y="0"/>
                <wp:positionH relativeFrom="page">
                  <wp:posOffset>11385550</wp:posOffset>
                </wp:positionH>
                <wp:positionV relativeFrom="paragraph">
                  <wp:posOffset>-527050</wp:posOffset>
                </wp:positionV>
                <wp:extent cx="623570" cy="374015"/>
                <wp:effectExtent l="0" t="0" r="0" b="0"/>
                <wp:wrapNone/>
                <wp:docPr id="330" name="Textbox 330"/>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C6FD80"/>
                        </a:solidFill>
                      </wps:spPr>
                      <wps:txbx>
                        <w:txbxContent>
                          <w:p w14:paraId="38F35CA7">
                            <w:pPr>
                              <w:pStyle w:val="13"/>
                              <w:spacing w:before="62"/>
                              <w:rPr>
                                <w:color w:val="000000"/>
                              </w:rPr>
                            </w:pPr>
                          </w:p>
                          <w:p w14:paraId="4B4BABB0">
                            <w:pPr>
                              <w:pStyle w:val="13"/>
                              <w:spacing w:line="259" w:lineRule="auto"/>
                              <w:ind w:left="212" w:right="208" w:firstLine="60"/>
                              <w:rPr>
                                <w:color w:val="000000"/>
                              </w:rPr>
                            </w:pPr>
                            <w:r>
                              <w:rPr>
                                <w:color w:val="000000"/>
                                <w:spacing w:val="-2"/>
                              </w:rPr>
                              <w:t>Automatic</w:t>
                            </w:r>
                            <w:r>
                              <w:rPr>
                                <w:color w:val="000000"/>
                                <w:spacing w:val="40"/>
                              </w:rPr>
                              <w:t xml:space="preserve"> </w:t>
                            </w:r>
                            <w:r>
                              <w:rPr>
                                <w:color w:val="000000"/>
                                <w:spacing w:val="-2"/>
                              </w:rPr>
                              <w:t>classification</w:t>
                            </w:r>
                          </w:p>
                        </w:txbxContent>
                      </wps:txbx>
                      <wps:bodyPr wrap="square" lIns="0" tIns="0" rIns="0" bIns="0" rtlCol="0">
                        <a:noAutofit/>
                      </wps:bodyPr>
                    </wps:wsp>
                  </a:graphicData>
                </a:graphic>
              </wp:anchor>
            </w:drawing>
          </mc:Choice>
          <mc:Fallback>
            <w:pict>
              <v:shape id="Textbox 330" o:spid="_x0000_s1026" o:spt="202" type="#_x0000_t202" style="position:absolute;left:0pt;margin-left:896.5pt;margin-top:-41.5pt;height:29.45pt;width:49.1pt;mso-position-horizontal-relative:page;z-index:251660288;mso-width-relative:page;mso-height-relative:page;" fillcolor="#C6FD80" filled="t" stroked="f" coordsize="21600,21600" o:gfxdata="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K5pmk2QAAAA0BAAAPAAAAAAAAAAEAIAAAACIA&#10;AABkcnMvZG93bnJldi54bWxQSwECFAAUAAAACACHTuJAnpDAFc8BAACrAwAADgAAAAAAAAABACAA&#10;AAAoAQAAZHJzL2Uyb0RvYy54bWxQSwUGAAAAAAYABgBZAQAAaQUAAAAA&#10;">
                <v:fill on="t" focussize="0,0"/>
                <v:stroke on="f"/>
                <v:imagedata o:title=""/>
                <o:lock v:ext="edit" aspectratio="f"/>
                <v:textbox inset="0mm,0mm,0mm,0mm">
                  <w:txbxContent>
                    <w:p w14:paraId="38F35CA7">
                      <w:pPr>
                        <w:pStyle w:val="13"/>
                        <w:spacing w:before="62"/>
                        <w:rPr>
                          <w:color w:val="000000"/>
                        </w:rPr>
                      </w:pPr>
                    </w:p>
                    <w:p w14:paraId="4B4BABB0">
                      <w:pPr>
                        <w:pStyle w:val="13"/>
                        <w:spacing w:line="259" w:lineRule="auto"/>
                        <w:ind w:left="212" w:right="208" w:firstLine="60"/>
                        <w:rPr>
                          <w:color w:val="000000"/>
                        </w:rPr>
                      </w:pPr>
                      <w:r>
                        <w:rPr>
                          <w:color w:val="000000"/>
                          <w:spacing w:val="-2"/>
                        </w:rPr>
                        <w:t>Automatic</w:t>
                      </w:r>
                      <w:r>
                        <w:rPr>
                          <w:color w:val="000000"/>
                          <w:spacing w:val="40"/>
                        </w:rPr>
                        <w:t xml:space="preserve"> </w:t>
                      </w:r>
                      <w:r>
                        <w:rPr>
                          <w:color w:val="000000"/>
                          <w:spacing w:val="-2"/>
                        </w:rPr>
                        <w:t>classification</w:t>
                      </w:r>
                    </w:p>
                  </w:txbxContent>
                </v:textbox>
              </v:shape>
            </w:pict>
          </mc:Fallback>
        </mc:AlternateContent>
      </w:r>
      <w:r>
        <w:rPr>
          <w:sz w:val="8"/>
        </w:rPr>
        <mc:AlternateContent>
          <mc:Choice Requires="wps">
            <w:drawing>
              <wp:anchor distT="0" distB="0" distL="0" distR="0" simplePos="0" relativeHeight="251661312" behindDoc="0" locked="0" layoutInCell="1" allowOverlap="1">
                <wp:simplePos x="0" y="0"/>
                <wp:positionH relativeFrom="page">
                  <wp:posOffset>9689465</wp:posOffset>
                </wp:positionH>
                <wp:positionV relativeFrom="paragraph">
                  <wp:posOffset>-527050</wp:posOffset>
                </wp:positionV>
                <wp:extent cx="623570" cy="374015"/>
                <wp:effectExtent l="0" t="0" r="0" b="0"/>
                <wp:wrapNone/>
                <wp:docPr id="331" name="Textbox 331"/>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C6FD80"/>
                        </a:solidFill>
                      </wps:spPr>
                      <wps:txbx>
                        <w:txbxContent>
                          <w:p w14:paraId="5F74ED22">
                            <w:pPr>
                              <w:pStyle w:val="13"/>
                              <w:spacing w:before="1"/>
                              <w:rPr>
                                <w:color w:val="000000"/>
                              </w:rPr>
                            </w:pPr>
                          </w:p>
                          <w:p w14:paraId="5B489AE0">
                            <w:pPr>
                              <w:pStyle w:val="13"/>
                              <w:spacing w:line="259" w:lineRule="auto"/>
                              <w:ind w:left="98" w:right="95"/>
                              <w:jc w:val="center"/>
                              <w:rPr>
                                <w:color w:val="000000"/>
                              </w:rPr>
                            </w:pPr>
                            <w:r>
                              <w:rPr>
                                <w:color w:val="000000"/>
                                <w:spacing w:val="-2"/>
                              </w:rPr>
                              <w:t>Consistent</w:t>
                            </w:r>
                            <w:r>
                              <w:rPr>
                                <w:color w:val="000000"/>
                                <w:spacing w:val="40"/>
                              </w:rPr>
                              <w:t xml:space="preserve"> </w:t>
                            </w:r>
                            <w:r>
                              <w:rPr>
                                <w:color w:val="000000"/>
                                <w:spacing w:val="-2"/>
                              </w:rPr>
                              <w:t>classification,</w:t>
                            </w:r>
                            <w:r>
                              <w:rPr>
                                <w:color w:val="000000"/>
                                <w:spacing w:val="-5"/>
                              </w:rPr>
                              <w:t xml:space="preserve"> </w:t>
                            </w:r>
                            <w:r>
                              <w:rPr>
                                <w:color w:val="000000"/>
                                <w:spacing w:val="-2"/>
                              </w:rPr>
                              <w:t>less</w:t>
                            </w:r>
                            <w:r>
                              <w:rPr>
                                <w:color w:val="000000"/>
                                <w:spacing w:val="40"/>
                              </w:rPr>
                              <w:t xml:space="preserve"> </w:t>
                            </w:r>
                            <w:r>
                              <w:rPr>
                                <w:color w:val="000000"/>
                              </w:rPr>
                              <w:t>human</w:t>
                            </w:r>
                            <w:r>
                              <w:rPr>
                                <w:color w:val="000000"/>
                                <w:spacing w:val="-7"/>
                              </w:rPr>
                              <w:t xml:space="preserve"> </w:t>
                            </w:r>
                            <w:r>
                              <w:rPr>
                                <w:color w:val="000000"/>
                              </w:rPr>
                              <w:t>error</w:t>
                            </w:r>
                          </w:p>
                        </w:txbxContent>
                      </wps:txbx>
                      <wps:bodyPr wrap="square" lIns="0" tIns="0" rIns="0" bIns="0" rtlCol="0">
                        <a:noAutofit/>
                      </wps:bodyPr>
                    </wps:wsp>
                  </a:graphicData>
                </a:graphic>
              </wp:anchor>
            </w:drawing>
          </mc:Choice>
          <mc:Fallback>
            <w:pict>
              <v:shape id="Textbox 331" o:spid="_x0000_s1026" o:spt="202" type="#_x0000_t202" style="position:absolute;left:0pt;margin-left:762.95pt;margin-top:-41.5pt;height:29.45pt;width:49.1pt;mso-position-horizontal-relative:page;z-index:251661312;mso-width-relative:page;mso-height-relative:page;" fillcolor="#C6FD80" filled="t" stroked="f" coordsize="21600,21600" o:gfxdata="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UwMntkAAAANAQAADwAAAAAAAAABACAAAAAi&#10;AAAAZHJzL2Rvd25yZXYueG1sUEsBAhQAFAAAAAgAh07iQIO1/cHQAQAAqwMAAA4AAAAAAAAAAQAg&#10;AAAAKAEAAGRycy9lMm9Eb2MueG1sUEsFBgAAAAAGAAYAWQEAAGoFAAAAAA==&#10;">
                <v:fill on="t" focussize="0,0"/>
                <v:stroke on="f"/>
                <v:imagedata o:title=""/>
                <o:lock v:ext="edit" aspectratio="f"/>
                <v:textbox inset="0mm,0mm,0mm,0mm">
                  <w:txbxContent>
                    <w:p w14:paraId="5F74ED22">
                      <w:pPr>
                        <w:pStyle w:val="13"/>
                        <w:spacing w:before="1"/>
                        <w:rPr>
                          <w:color w:val="000000"/>
                        </w:rPr>
                      </w:pPr>
                    </w:p>
                    <w:p w14:paraId="5B489AE0">
                      <w:pPr>
                        <w:pStyle w:val="13"/>
                        <w:spacing w:line="259" w:lineRule="auto"/>
                        <w:ind w:left="98" w:right="95"/>
                        <w:jc w:val="center"/>
                        <w:rPr>
                          <w:color w:val="000000"/>
                        </w:rPr>
                      </w:pPr>
                      <w:r>
                        <w:rPr>
                          <w:color w:val="000000"/>
                          <w:spacing w:val="-2"/>
                        </w:rPr>
                        <w:t>Consistent</w:t>
                      </w:r>
                      <w:r>
                        <w:rPr>
                          <w:color w:val="000000"/>
                          <w:spacing w:val="40"/>
                        </w:rPr>
                        <w:t xml:space="preserve"> </w:t>
                      </w:r>
                      <w:r>
                        <w:rPr>
                          <w:color w:val="000000"/>
                          <w:spacing w:val="-2"/>
                        </w:rPr>
                        <w:t>classification,</w:t>
                      </w:r>
                      <w:r>
                        <w:rPr>
                          <w:color w:val="000000"/>
                          <w:spacing w:val="-5"/>
                        </w:rPr>
                        <w:t xml:space="preserve"> </w:t>
                      </w:r>
                      <w:r>
                        <w:rPr>
                          <w:color w:val="000000"/>
                          <w:spacing w:val="-2"/>
                        </w:rPr>
                        <w:t>less</w:t>
                      </w:r>
                      <w:r>
                        <w:rPr>
                          <w:color w:val="000000"/>
                          <w:spacing w:val="40"/>
                        </w:rPr>
                        <w:t xml:space="preserve"> </w:t>
                      </w:r>
                      <w:r>
                        <w:rPr>
                          <w:color w:val="000000"/>
                        </w:rPr>
                        <w:t>human</w:t>
                      </w:r>
                      <w:r>
                        <w:rPr>
                          <w:color w:val="000000"/>
                          <w:spacing w:val="-7"/>
                        </w:rPr>
                        <w:t xml:space="preserve"> </w:t>
                      </w:r>
                      <w:r>
                        <w:rPr>
                          <w:color w:val="000000"/>
                        </w:rPr>
                        <w:t>error</w:t>
                      </w:r>
                    </w:p>
                  </w:txbxContent>
                </v:textbox>
              </v:shape>
            </w:pict>
          </mc:Fallback>
        </mc:AlternateContent>
      </w:r>
      <w:r>
        <w:rPr>
          <w:w w:val="105"/>
          <w:sz w:val="8"/>
        </w:rPr>
        <w:t>No need to manually</w:t>
      </w:r>
      <w:r>
        <w:rPr>
          <w:spacing w:val="40"/>
          <w:w w:val="105"/>
          <w:sz w:val="8"/>
        </w:rPr>
        <w:t xml:space="preserve"> </w:t>
      </w:r>
      <w:r>
        <w:rPr>
          <w:spacing w:val="-2"/>
          <w:w w:val="105"/>
          <w:sz w:val="8"/>
        </w:rPr>
        <w:t>select</w:t>
      </w:r>
      <w:r>
        <w:rPr>
          <w:spacing w:val="40"/>
          <w:w w:val="105"/>
          <w:sz w:val="8"/>
        </w:rPr>
        <w:t xml:space="preserve"> </w:t>
      </w:r>
      <w:r>
        <w:rPr>
          <w:spacing w:val="-2"/>
          <w:w w:val="105"/>
          <w:sz w:val="8"/>
        </w:rPr>
        <w:t>category/subcategory</w:t>
      </w:r>
    </w:p>
    <w:p w14:paraId="04E9B077">
      <w:pPr>
        <w:pStyle w:val="13"/>
      </w:pPr>
      <w:r>
        <w:br w:type="column"/>
      </w:r>
    </w:p>
    <w:p w14:paraId="29BB0161">
      <w:pPr>
        <w:pStyle w:val="13"/>
        <w:spacing w:before="49"/>
      </w:pPr>
    </w:p>
    <w:p w14:paraId="51E9ACE4">
      <w:pPr>
        <w:pStyle w:val="13"/>
        <w:spacing w:line="259" w:lineRule="auto"/>
        <w:ind w:left="1119" w:hanging="118"/>
      </w:pPr>
      <w:r>
        <w:rPr>
          <w:spacing w:val="-2"/>
        </w:rPr>
        <w:t>Faster</w:t>
      </w:r>
      <w:r>
        <w:rPr>
          <w:spacing w:val="-5"/>
        </w:rPr>
        <w:t xml:space="preserve"> </w:t>
      </w:r>
      <w:r>
        <w:rPr>
          <w:spacing w:val="-2"/>
        </w:rPr>
        <w:t>ticket</w:t>
      </w:r>
      <w:r>
        <w:rPr>
          <w:spacing w:val="40"/>
        </w:rPr>
        <w:t xml:space="preserve"> </w:t>
      </w:r>
      <w:r>
        <w:rPr>
          <w:spacing w:val="-2"/>
        </w:rPr>
        <w:t>routing</w:t>
      </w:r>
    </w:p>
    <w:p w14:paraId="264424E2">
      <w:pPr>
        <w:pStyle w:val="13"/>
      </w:pPr>
      <w:r>
        <w:br w:type="column"/>
      </w:r>
    </w:p>
    <w:p w14:paraId="2B0421A3">
      <w:pPr>
        <w:pStyle w:val="13"/>
        <w:spacing w:before="49"/>
      </w:pPr>
    </w:p>
    <w:p w14:paraId="074E50FB">
      <w:pPr>
        <w:pStyle w:val="13"/>
        <w:spacing w:line="259" w:lineRule="auto"/>
        <w:ind w:left="1016" w:right="9072" w:hanging="93"/>
      </w:pPr>
      <w:r>
        <mc:AlternateContent>
          <mc:Choice Requires="wps">
            <w:drawing>
              <wp:anchor distT="0" distB="0" distL="0" distR="0" simplePos="0" relativeHeight="251777024" behindDoc="1" locked="0" layoutInCell="1" allowOverlap="1">
                <wp:simplePos x="0" y="0"/>
                <wp:positionH relativeFrom="page">
                  <wp:posOffset>13141325</wp:posOffset>
                </wp:positionH>
                <wp:positionV relativeFrom="paragraph">
                  <wp:posOffset>-75565</wp:posOffset>
                </wp:positionV>
                <wp:extent cx="503555" cy="304165"/>
                <wp:effectExtent l="0" t="0" r="0" b="0"/>
                <wp:wrapNone/>
                <wp:docPr id="332" name="Textbox 332"/>
                <wp:cNvGraphicFramePr/>
                <a:graphic xmlns:a="http://schemas.openxmlformats.org/drawingml/2006/main">
                  <a:graphicData uri="http://schemas.microsoft.com/office/word/2010/wordprocessingShape">
                    <wps:wsp>
                      <wps:cNvSpPr txBox="1"/>
                      <wps:spPr>
                        <a:xfrm>
                          <a:off x="0" y="0"/>
                          <a:ext cx="503555" cy="304165"/>
                        </a:xfrm>
                        <a:prstGeom prst="rect">
                          <a:avLst/>
                        </a:prstGeom>
                      </wps:spPr>
                      <wps:txbx>
                        <w:txbxContent>
                          <w:p w14:paraId="65AABCE8">
                            <w:pPr>
                              <w:pStyle w:val="13"/>
                              <w:spacing w:line="247" w:lineRule="auto"/>
                              <w:jc w:val="center"/>
                              <w:rPr>
                                <w:rFonts w:ascii="Trebuchet MS"/>
                              </w:rPr>
                            </w:pPr>
                            <w:r>
                              <w:rPr>
                                <w:rFonts w:ascii="Trebuchet MS"/>
                              </w:rPr>
                              <w:t>People</w:t>
                            </w:r>
                            <w:r>
                              <w:rPr>
                                <w:rFonts w:ascii="Trebuchet MS"/>
                                <w:spacing w:val="-8"/>
                              </w:rPr>
                              <w:t xml:space="preserve"> </w:t>
                            </w:r>
                            <w:r>
                              <w:rPr>
                                <w:rFonts w:ascii="Trebuchet MS"/>
                              </w:rPr>
                              <w:t>generally</w:t>
                            </w:r>
                            <w:r>
                              <w:rPr>
                                <w:rFonts w:ascii="Trebuchet MS"/>
                                <w:spacing w:val="40"/>
                              </w:rPr>
                              <w:t xml:space="preserve"> </w:t>
                            </w:r>
                            <w:r>
                              <w:rPr>
                                <w:rFonts w:ascii="Trebuchet MS"/>
                                <w:spacing w:val="-4"/>
                              </w:rPr>
                              <w:t>leave</w:t>
                            </w:r>
                            <w:r>
                              <w:rPr>
                                <w:rFonts w:ascii="Trebuchet MS"/>
                                <w:spacing w:val="-7"/>
                              </w:rPr>
                              <w:t xml:space="preserve"> </w:t>
                            </w:r>
                            <w:r>
                              <w:rPr>
                                <w:rFonts w:ascii="Trebuchet MS"/>
                                <w:spacing w:val="-4"/>
                              </w:rPr>
                              <w:t>tours</w:t>
                            </w:r>
                            <w:r>
                              <w:rPr>
                                <w:rFonts w:ascii="Trebuchet MS"/>
                                <w:spacing w:val="-5"/>
                              </w:rPr>
                              <w:t xml:space="preserve"> </w:t>
                            </w:r>
                            <w:r>
                              <w:rPr>
                                <w:rFonts w:ascii="Trebuchet MS"/>
                                <w:spacing w:val="-4"/>
                              </w:rPr>
                              <w:t>feeling</w:t>
                            </w:r>
                            <w:r>
                              <w:rPr>
                                <w:rFonts w:ascii="Trebuchet MS"/>
                                <w:spacing w:val="40"/>
                              </w:rPr>
                              <w:t xml:space="preserve"> </w:t>
                            </w:r>
                            <w:r>
                              <w:rPr>
                                <w:rFonts w:ascii="Trebuchet MS"/>
                              </w:rPr>
                              <w:t>refreshed</w:t>
                            </w:r>
                            <w:r>
                              <w:rPr>
                                <w:rFonts w:ascii="Trebuchet MS"/>
                                <w:spacing w:val="-8"/>
                              </w:rPr>
                              <w:t xml:space="preserve"> </w:t>
                            </w:r>
                            <w:r>
                              <w:rPr>
                                <w:rFonts w:ascii="Trebuchet MS"/>
                              </w:rPr>
                              <w:t>and</w:t>
                            </w:r>
                            <w:r>
                              <w:rPr>
                                <w:rFonts w:ascii="Trebuchet MS"/>
                                <w:spacing w:val="40"/>
                              </w:rPr>
                              <w:t xml:space="preserve"> </w:t>
                            </w:r>
                            <w:r>
                              <w:rPr>
                                <w:rFonts w:ascii="Trebuchet MS"/>
                                <w:spacing w:val="-2"/>
                              </w:rPr>
                              <w:t>inspired</w:t>
                            </w:r>
                          </w:p>
                        </w:txbxContent>
                      </wps:txbx>
                      <wps:bodyPr wrap="square" lIns="0" tIns="0" rIns="0" bIns="0" rtlCol="0">
                        <a:noAutofit/>
                      </wps:bodyPr>
                    </wps:wsp>
                  </a:graphicData>
                </a:graphic>
              </wp:anchor>
            </w:drawing>
          </mc:Choice>
          <mc:Fallback>
            <w:pict>
              <v:shape id="Textbox 332" o:spid="_x0000_s1026" o:spt="202" type="#_x0000_t202" style="position:absolute;left:0pt;margin-left:1034.75pt;margin-top:-5.95pt;height:23.95pt;width:39.65pt;mso-position-horizontal-relative:page;z-index:-251539456;mso-width-relative:page;mso-height-relative:page;" filled="f" stroked="f" coordsize="21600,21600" o:gfxdata="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R9ZSTbAAAADAEAAA8AAAAAAAAAAQAgAAAAIgAAAGRycy9kb3ducmV2LnhtbFBLAQIUABQA&#10;AAAIAIdO4kBepw9ptAEAAHcDAAAOAAAAAAAAAAEAIAAAACoBAABkcnMvZTJvRG9jLnhtbFBLBQYA&#10;AAAABgAGAFkBAABQBQAAAAA=&#10;">
                <v:fill on="f" focussize="0,0"/>
                <v:stroke on="f"/>
                <v:imagedata o:title=""/>
                <o:lock v:ext="edit" aspectratio="f"/>
                <v:textbox inset="0mm,0mm,0mm,0mm">
                  <w:txbxContent>
                    <w:p w14:paraId="65AABCE8">
                      <w:pPr>
                        <w:pStyle w:val="13"/>
                        <w:spacing w:line="247" w:lineRule="auto"/>
                        <w:jc w:val="center"/>
                        <w:rPr>
                          <w:rFonts w:ascii="Trebuchet MS"/>
                        </w:rPr>
                      </w:pPr>
                      <w:r>
                        <w:rPr>
                          <w:rFonts w:ascii="Trebuchet MS"/>
                        </w:rPr>
                        <w:t>People</w:t>
                      </w:r>
                      <w:r>
                        <w:rPr>
                          <w:rFonts w:ascii="Trebuchet MS"/>
                          <w:spacing w:val="-8"/>
                        </w:rPr>
                        <w:t xml:space="preserve"> </w:t>
                      </w:r>
                      <w:r>
                        <w:rPr>
                          <w:rFonts w:ascii="Trebuchet MS"/>
                        </w:rPr>
                        <w:t>generally</w:t>
                      </w:r>
                      <w:r>
                        <w:rPr>
                          <w:rFonts w:ascii="Trebuchet MS"/>
                          <w:spacing w:val="40"/>
                        </w:rPr>
                        <w:t xml:space="preserve"> </w:t>
                      </w:r>
                      <w:r>
                        <w:rPr>
                          <w:rFonts w:ascii="Trebuchet MS"/>
                          <w:spacing w:val="-4"/>
                        </w:rPr>
                        <w:t>leave</w:t>
                      </w:r>
                      <w:r>
                        <w:rPr>
                          <w:rFonts w:ascii="Trebuchet MS"/>
                          <w:spacing w:val="-7"/>
                        </w:rPr>
                        <w:t xml:space="preserve"> </w:t>
                      </w:r>
                      <w:r>
                        <w:rPr>
                          <w:rFonts w:ascii="Trebuchet MS"/>
                          <w:spacing w:val="-4"/>
                        </w:rPr>
                        <w:t>tours</w:t>
                      </w:r>
                      <w:r>
                        <w:rPr>
                          <w:rFonts w:ascii="Trebuchet MS"/>
                          <w:spacing w:val="-5"/>
                        </w:rPr>
                        <w:t xml:space="preserve"> </w:t>
                      </w:r>
                      <w:r>
                        <w:rPr>
                          <w:rFonts w:ascii="Trebuchet MS"/>
                          <w:spacing w:val="-4"/>
                        </w:rPr>
                        <w:t>feeling</w:t>
                      </w:r>
                      <w:r>
                        <w:rPr>
                          <w:rFonts w:ascii="Trebuchet MS"/>
                          <w:spacing w:val="40"/>
                        </w:rPr>
                        <w:t xml:space="preserve"> </w:t>
                      </w:r>
                      <w:r>
                        <w:rPr>
                          <w:rFonts w:ascii="Trebuchet MS"/>
                        </w:rPr>
                        <w:t>refreshed</w:t>
                      </w:r>
                      <w:r>
                        <w:rPr>
                          <w:rFonts w:ascii="Trebuchet MS"/>
                          <w:spacing w:val="-8"/>
                        </w:rPr>
                        <w:t xml:space="preserve"> </w:t>
                      </w:r>
                      <w:r>
                        <w:rPr>
                          <w:rFonts w:ascii="Trebuchet MS"/>
                        </w:rPr>
                        <w:t>and</w:t>
                      </w:r>
                      <w:r>
                        <w:rPr>
                          <w:rFonts w:ascii="Trebuchet MS"/>
                          <w:spacing w:val="40"/>
                        </w:rPr>
                        <w:t xml:space="preserve"> </w:t>
                      </w:r>
                      <w:r>
                        <w:rPr>
                          <w:rFonts w:ascii="Trebuchet MS"/>
                          <w:spacing w:val="-2"/>
                        </w:rPr>
                        <w:t>inspired</w:t>
                      </w:r>
                    </w:p>
                  </w:txbxContent>
                </v:textbox>
              </v:shape>
            </w:pict>
          </mc:Fallback>
        </mc:AlternateContent>
      </w:r>
      <w:r>
        <mc:AlternateContent>
          <mc:Choice Requires="wps">
            <w:drawing>
              <wp:anchor distT="0" distB="0" distL="0" distR="0" simplePos="0" relativeHeight="251778048" behindDoc="1" locked="0" layoutInCell="1" allowOverlap="1">
                <wp:simplePos x="0" y="0"/>
                <wp:positionH relativeFrom="page">
                  <wp:posOffset>15514320</wp:posOffset>
                </wp:positionH>
                <wp:positionV relativeFrom="paragraph">
                  <wp:posOffset>-56515</wp:posOffset>
                </wp:positionV>
                <wp:extent cx="518795" cy="227965"/>
                <wp:effectExtent l="0" t="0" r="0" b="0"/>
                <wp:wrapNone/>
                <wp:docPr id="333" name="Textbox 333"/>
                <wp:cNvGraphicFramePr/>
                <a:graphic xmlns:a="http://schemas.openxmlformats.org/drawingml/2006/main">
                  <a:graphicData uri="http://schemas.microsoft.com/office/word/2010/wordprocessingShape">
                    <wps:wsp>
                      <wps:cNvSpPr txBox="1"/>
                      <wps:spPr>
                        <a:xfrm>
                          <a:off x="0" y="0"/>
                          <a:ext cx="518795" cy="227965"/>
                        </a:xfrm>
                        <a:prstGeom prst="rect">
                          <a:avLst/>
                        </a:prstGeom>
                      </wps:spPr>
                      <wps:txbx>
                        <w:txbxContent>
                          <w:p w14:paraId="5FBC1C4B">
                            <w:pPr>
                              <w:pStyle w:val="13"/>
                              <w:spacing w:line="247" w:lineRule="auto"/>
                              <w:jc w:val="center"/>
                              <w:rPr>
                                <w:rFonts w:ascii="Trebuchet MS"/>
                              </w:rPr>
                            </w:pPr>
                            <w:r>
                              <w:rPr>
                                <w:rFonts w:ascii="Trebuchet MS"/>
                                <w:spacing w:val="-2"/>
                              </w:rPr>
                              <w:t>People</w:t>
                            </w:r>
                            <w:r>
                              <w:rPr>
                                <w:rFonts w:ascii="Trebuchet MS"/>
                                <w:spacing w:val="-6"/>
                              </w:rPr>
                              <w:t xml:space="preserve"> </w:t>
                            </w:r>
                            <w:r>
                              <w:rPr>
                                <w:rFonts w:ascii="Trebuchet MS"/>
                                <w:spacing w:val="-2"/>
                              </w:rPr>
                              <w:t>like</w:t>
                            </w:r>
                            <w:r>
                              <w:rPr>
                                <w:rFonts w:ascii="Trebuchet MS"/>
                                <w:spacing w:val="-6"/>
                              </w:rPr>
                              <w:t xml:space="preserve"> </w:t>
                            </w:r>
                            <w:r>
                              <w:rPr>
                                <w:rFonts w:ascii="Trebuchet MS"/>
                                <w:spacing w:val="-2"/>
                              </w:rPr>
                              <w:t>looking</w:t>
                            </w:r>
                            <w:r>
                              <w:rPr>
                                <w:rFonts w:ascii="Trebuchet MS"/>
                                <w:spacing w:val="40"/>
                              </w:rPr>
                              <w:t xml:space="preserve"> </w:t>
                            </w:r>
                            <w:r>
                              <w:rPr>
                                <w:rFonts w:ascii="Trebuchet MS"/>
                              </w:rPr>
                              <w:t>back</w:t>
                            </w:r>
                            <w:r>
                              <w:rPr>
                                <w:rFonts w:ascii="Trebuchet MS"/>
                                <w:spacing w:val="-8"/>
                              </w:rPr>
                              <w:t xml:space="preserve"> </w:t>
                            </w:r>
                            <w:r>
                              <w:rPr>
                                <w:rFonts w:ascii="Trebuchet MS"/>
                              </w:rPr>
                              <w:t>on</w:t>
                            </w:r>
                            <w:r>
                              <w:rPr>
                                <w:rFonts w:ascii="Trebuchet MS"/>
                                <w:spacing w:val="-8"/>
                              </w:rPr>
                              <w:t xml:space="preserve"> </w:t>
                            </w:r>
                            <w:r>
                              <w:rPr>
                                <w:rFonts w:ascii="Trebuchet MS"/>
                              </w:rPr>
                              <w:t>their</w:t>
                            </w:r>
                            <w:r>
                              <w:rPr>
                                <w:rFonts w:ascii="Trebuchet MS"/>
                                <w:spacing w:val="-7"/>
                              </w:rPr>
                              <w:t xml:space="preserve"> </w:t>
                            </w:r>
                            <w:r>
                              <w:rPr>
                                <w:rFonts w:ascii="Trebuchet MS"/>
                              </w:rPr>
                              <w:t>past</w:t>
                            </w:r>
                            <w:r>
                              <w:rPr>
                                <w:rFonts w:ascii="Trebuchet MS"/>
                                <w:spacing w:val="40"/>
                              </w:rPr>
                              <w:t xml:space="preserve"> </w:t>
                            </w:r>
                            <w:r>
                              <w:rPr>
                                <w:rFonts w:ascii="Trebuchet MS"/>
                                <w:spacing w:val="-2"/>
                              </w:rPr>
                              <w:t>trips</w:t>
                            </w:r>
                          </w:p>
                        </w:txbxContent>
                      </wps:txbx>
                      <wps:bodyPr wrap="square" lIns="0" tIns="0" rIns="0" bIns="0" rtlCol="0">
                        <a:noAutofit/>
                      </wps:bodyPr>
                    </wps:wsp>
                  </a:graphicData>
                </a:graphic>
              </wp:anchor>
            </w:drawing>
          </mc:Choice>
          <mc:Fallback>
            <w:pict>
              <v:shape id="Textbox 333" o:spid="_x0000_s1026" o:spt="202" type="#_x0000_t202" style="position:absolute;left:0pt;margin-left:1221.6pt;margin-top:-4.45pt;height:17.95pt;width:40.85pt;mso-position-horizontal-relative:page;z-index:-251538432;mso-width-relative:page;mso-height-relative:page;" filled="f" stroked="f" coordsize="21600,21600" o:gfxdata="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iSTCraAAAACwEAAA8AAAAAAAAAAQAgAAAAIgAAAGRycy9kb3ducmV2LnhtbFBLAQIUABQA&#10;AAAIAIdO4kB4++fitQEAAHcDAAAOAAAAAAAAAAEAIAAAACkBAABkcnMvZTJvRG9jLnhtbFBLBQYA&#10;AAAABgAGAFkBAABQBQAAAAA=&#10;">
                <v:fill on="f" focussize="0,0"/>
                <v:stroke on="f"/>
                <v:imagedata o:title=""/>
                <o:lock v:ext="edit" aspectratio="f"/>
                <v:textbox inset="0mm,0mm,0mm,0mm">
                  <w:txbxContent>
                    <w:p w14:paraId="5FBC1C4B">
                      <w:pPr>
                        <w:pStyle w:val="13"/>
                        <w:spacing w:line="247" w:lineRule="auto"/>
                        <w:jc w:val="center"/>
                        <w:rPr>
                          <w:rFonts w:ascii="Trebuchet MS"/>
                        </w:rPr>
                      </w:pPr>
                      <w:r>
                        <w:rPr>
                          <w:rFonts w:ascii="Trebuchet MS"/>
                          <w:spacing w:val="-2"/>
                        </w:rPr>
                        <w:t>People</w:t>
                      </w:r>
                      <w:r>
                        <w:rPr>
                          <w:rFonts w:ascii="Trebuchet MS"/>
                          <w:spacing w:val="-6"/>
                        </w:rPr>
                        <w:t xml:space="preserve"> </w:t>
                      </w:r>
                      <w:r>
                        <w:rPr>
                          <w:rFonts w:ascii="Trebuchet MS"/>
                          <w:spacing w:val="-2"/>
                        </w:rPr>
                        <w:t>like</w:t>
                      </w:r>
                      <w:r>
                        <w:rPr>
                          <w:rFonts w:ascii="Trebuchet MS"/>
                          <w:spacing w:val="-6"/>
                        </w:rPr>
                        <w:t xml:space="preserve"> </w:t>
                      </w:r>
                      <w:r>
                        <w:rPr>
                          <w:rFonts w:ascii="Trebuchet MS"/>
                          <w:spacing w:val="-2"/>
                        </w:rPr>
                        <w:t>looking</w:t>
                      </w:r>
                      <w:r>
                        <w:rPr>
                          <w:rFonts w:ascii="Trebuchet MS"/>
                          <w:spacing w:val="40"/>
                        </w:rPr>
                        <w:t xml:space="preserve"> </w:t>
                      </w:r>
                      <w:r>
                        <w:rPr>
                          <w:rFonts w:ascii="Trebuchet MS"/>
                        </w:rPr>
                        <w:t>back</w:t>
                      </w:r>
                      <w:r>
                        <w:rPr>
                          <w:rFonts w:ascii="Trebuchet MS"/>
                          <w:spacing w:val="-8"/>
                        </w:rPr>
                        <w:t xml:space="preserve"> </w:t>
                      </w:r>
                      <w:r>
                        <w:rPr>
                          <w:rFonts w:ascii="Trebuchet MS"/>
                        </w:rPr>
                        <w:t>on</w:t>
                      </w:r>
                      <w:r>
                        <w:rPr>
                          <w:rFonts w:ascii="Trebuchet MS"/>
                          <w:spacing w:val="-8"/>
                        </w:rPr>
                        <w:t xml:space="preserve"> </w:t>
                      </w:r>
                      <w:r>
                        <w:rPr>
                          <w:rFonts w:ascii="Trebuchet MS"/>
                        </w:rPr>
                        <w:t>their</w:t>
                      </w:r>
                      <w:r>
                        <w:rPr>
                          <w:rFonts w:ascii="Trebuchet MS"/>
                          <w:spacing w:val="-7"/>
                        </w:rPr>
                        <w:t xml:space="preserve"> </w:t>
                      </w:r>
                      <w:r>
                        <w:rPr>
                          <w:rFonts w:ascii="Trebuchet MS"/>
                        </w:rPr>
                        <w:t>past</w:t>
                      </w:r>
                      <w:r>
                        <w:rPr>
                          <w:rFonts w:ascii="Trebuchet MS"/>
                          <w:spacing w:val="40"/>
                        </w:rPr>
                        <w:t xml:space="preserve"> </w:t>
                      </w:r>
                      <w:r>
                        <w:rPr>
                          <w:rFonts w:ascii="Trebuchet MS"/>
                          <w:spacing w:val="-2"/>
                        </w:rPr>
                        <w:t>trips</w:t>
                      </w:r>
                    </w:p>
                  </w:txbxContent>
                </v:textbox>
              </v:shape>
            </w:pict>
          </mc:Fallback>
        </mc:AlternateContent>
      </w:r>
      <w:r>
        <mc:AlternateContent>
          <mc:Choice Requires="wps">
            <w:drawing>
              <wp:anchor distT="0" distB="0" distL="0" distR="0" simplePos="0" relativeHeight="251778048" behindDoc="1" locked="0" layoutInCell="1" allowOverlap="1">
                <wp:simplePos x="0" y="0"/>
                <wp:positionH relativeFrom="page">
                  <wp:posOffset>17544415</wp:posOffset>
                </wp:positionH>
                <wp:positionV relativeFrom="paragraph">
                  <wp:posOffset>-92710</wp:posOffset>
                </wp:positionV>
                <wp:extent cx="570865" cy="300355"/>
                <wp:effectExtent l="0" t="0" r="0" b="0"/>
                <wp:wrapNone/>
                <wp:docPr id="334" name="Textbox 334"/>
                <wp:cNvGraphicFramePr/>
                <a:graphic xmlns:a="http://schemas.openxmlformats.org/drawingml/2006/main">
                  <a:graphicData uri="http://schemas.microsoft.com/office/word/2010/wordprocessingShape">
                    <wps:wsp>
                      <wps:cNvSpPr txBox="1"/>
                      <wps:spPr>
                        <a:xfrm>
                          <a:off x="0" y="0"/>
                          <a:ext cx="570865" cy="300355"/>
                        </a:xfrm>
                        <a:prstGeom prst="rect">
                          <a:avLst/>
                        </a:prstGeom>
                      </wps:spPr>
                      <wps:txbx>
                        <w:txbxContent>
                          <w:p w14:paraId="2EF92A2E">
                            <w:pPr>
                              <w:spacing w:before="1" w:line="278" w:lineRule="auto"/>
                              <w:ind w:left="0" w:right="0" w:firstLine="0"/>
                              <w:jc w:val="center"/>
                              <w:rPr>
                                <w:rFonts w:ascii="Trebuchet MS"/>
                                <w:sz w:val="7"/>
                              </w:rPr>
                            </w:pPr>
                            <w:r>
                              <w:rPr>
                                <w:rFonts w:ascii="Trebuchet MS"/>
                                <w:spacing w:val="-2"/>
                                <w:w w:val="110"/>
                                <w:sz w:val="7"/>
                              </w:rPr>
                              <w:t>We</w:t>
                            </w:r>
                            <w:r>
                              <w:rPr>
                                <w:rFonts w:ascii="Trebuchet MS"/>
                                <w:spacing w:val="-5"/>
                                <w:w w:val="110"/>
                                <w:sz w:val="7"/>
                              </w:rPr>
                              <w:t xml:space="preserve"> </w:t>
                            </w:r>
                            <w:r>
                              <w:rPr>
                                <w:rFonts w:ascii="Trebuchet MS"/>
                                <w:spacing w:val="-2"/>
                                <w:w w:val="110"/>
                                <w:sz w:val="7"/>
                              </w:rPr>
                              <w:t>think</w:t>
                            </w:r>
                            <w:r>
                              <w:rPr>
                                <w:rFonts w:ascii="Trebuchet MS"/>
                                <w:spacing w:val="-4"/>
                                <w:w w:val="110"/>
                                <w:sz w:val="7"/>
                              </w:rPr>
                              <w:t xml:space="preserve"> </w:t>
                            </w:r>
                            <w:r>
                              <w:rPr>
                                <w:rFonts w:ascii="Trebuchet MS"/>
                                <w:spacing w:val="-2"/>
                                <w:w w:val="110"/>
                                <w:sz w:val="7"/>
                              </w:rPr>
                              <w:t>people</w:t>
                            </w:r>
                            <w:r>
                              <w:rPr>
                                <w:rFonts w:ascii="Trebuchet MS"/>
                                <w:spacing w:val="-4"/>
                                <w:w w:val="110"/>
                                <w:sz w:val="7"/>
                              </w:rPr>
                              <w:t xml:space="preserve"> </w:t>
                            </w:r>
                            <w:r>
                              <w:rPr>
                                <w:rFonts w:ascii="Trebuchet MS"/>
                                <w:spacing w:val="-2"/>
                                <w:w w:val="110"/>
                                <w:sz w:val="7"/>
                              </w:rPr>
                              <w:t>like</w:t>
                            </w:r>
                            <w:r>
                              <w:rPr>
                                <w:rFonts w:ascii="Trebuchet MS"/>
                                <w:spacing w:val="-4"/>
                                <w:w w:val="110"/>
                                <w:sz w:val="7"/>
                              </w:rPr>
                              <w:t xml:space="preserve"> </w:t>
                            </w:r>
                            <w:r>
                              <w:rPr>
                                <w:rFonts w:ascii="Trebuchet MS"/>
                                <w:spacing w:val="-2"/>
                                <w:w w:val="110"/>
                                <w:sz w:val="7"/>
                              </w:rPr>
                              <w:t>these</w:t>
                            </w:r>
                            <w:r>
                              <w:rPr>
                                <w:rFonts w:ascii="Trebuchet MS"/>
                                <w:spacing w:val="40"/>
                                <w:w w:val="110"/>
                                <w:sz w:val="7"/>
                              </w:rPr>
                              <w:t xml:space="preserve"> </w:t>
                            </w:r>
                            <w:r>
                              <w:rPr>
                                <w:rFonts w:ascii="Trebuchet MS"/>
                                <w:spacing w:val="-2"/>
                                <w:w w:val="110"/>
                                <w:sz w:val="7"/>
                              </w:rPr>
                              <w:t>recommendations</w:t>
                            </w:r>
                            <w:r>
                              <w:rPr>
                                <w:rFonts w:ascii="Trebuchet MS"/>
                                <w:spacing w:val="80"/>
                                <w:w w:val="110"/>
                                <w:sz w:val="7"/>
                              </w:rPr>
                              <w:t xml:space="preserve"> </w:t>
                            </w:r>
                            <w:r>
                              <w:rPr>
                                <w:rFonts w:ascii="Trebuchet MS"/>
                                <w:w w:val="110"/>
                                <w:sz w:val="7"/>
                              </w:rPr>
                              <w:t>because they have an</w:t>
                            </w:r>
                            <w:r>
                              <w:rPr>
                                <w:rFonts w:ascii="Trebuchet MS"/>
                                <w:spacing w:val="40"/>
                                <w:w w:val="110"/>
                                <w:sz w:val="7"/>
                              </w:rPr>
                              <w:t xml:space="preserve"> </w:t>
                            </w:r>
                            <w:r>
                              <w:rPr>
                                <w:rFonts w:ascii="Trebuchet MS"/>
                                <w:w w:val="110"/>
                                <w:sz w:val="7"/>
                              </w:rPr>
                              <w:t>extremely</w:t>
                            </w:r>
                            <w:r>
                              <w:rPr>
                                <w:rFonts w:ascii="Trebuchet MS"/>
                                <w:spacing w:val="-6"/>
                                <w:w w:val="110"/>
                                <w:sz w:val="7"/>
                              </w:rPr>
                              <w:t xml:space="preserve"> </w:t>
                            </w:r>
                            <w:r>
                              <w:rPr>
                                <w:rFonts w:ascii="Trebuchet MS"/>
                                <w:w w:val="110"/>
                                <w:sz w:val="7"/>
                              </w:rPr>
                              <w:t>high</w:t>
                            </w:r>
                            <w:r>
                              <w:rPr>
                                <w:rFonts w:ascii="Trebuchet MS"/>
                                <w:spacing w:val="40"/>
                                <w:w w:val="110"/>
                                <w:sz w:val="7"/>
                              </w:rPr>
                              <w:t xml:space="preserve"> </w:t>
                            </w:r>
                            <w:r>
                              <w:rPr>
                                <w:rFonts w:ascii="Trebuchet MS"/>
                                <w:w w:val="110"/>
                                <w:sz w:val="7"/>
                              </w:rPr>
                              <w:t>engagement</w:t>
                            </w:r>
                            <w:r>
                              <w:rPr>
                                <w:rFonts w:ascii="Trebuchet MS"/>
                                <w:spacing w:val="-6"/>
                                <w:w w:val="110"/>
                                <w:sz w:val="7"/>
                              </w:rPr>
                              <w:t xml:space="preserve"> </w:t>
                            </w:r>
                            <w:r>
                              <w:rPr>
                                <w:rFonts w:ascii="Trebuchet MS"/>
                                <w:w w:val="110"/>
                                <w:sz w:val="7"/>
                              </w:rPr>
                              <w:t>rate</w:t>
                            </w:r>
                          </w:p>
                        </w:txbxContent>
                      </wps:txbx>
                      <wps:bodyPr wrap="square" lIns="0" tIns="0" rIns="0" bIns="0" rtlCol="0">
                        <a:noAutofit/>
                      </wps:bodyPr>
                    </wps:wsp>
                  </a:graphicData>
                </a:graphic>
              </wp:anchor>
            </w:drawing>
          </mc:Choice>
          <mc:Fallback>
            <w:pict>
              <v:shape id="Textbox 334" o:spid="_x0000_s1026" o:spt="202" type="#_x0000_t202" style="position:absolute;left:0pt;margin-left:1381.45pt;margin-top:-7.3pt;height:23.65pt;width:44.95pt;mso-position-horizontal-relative:page;z-index:-251538432;mso-width-relative:page;mso-height-relative:page;" filled="f" stroked="f" coordsize="21600,21600" o:gfxdata="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I3P1H3AAAAAwBAAAPAAAAAAAAAAEAIAAAACIAAABkcnMvZG93bnJldi54bWxQSwECFAAU&#10;AAAACACHTuJAIEleEbQBAAB3AwAADgAAAAAAAAABACAAAAArAQAAZHJzL2Uyb0RvYy54bWxQSwUG&#10;AAAAAAYABgBZAQAAUQUAAAAA&#10;">
                <v:fill on="f" focussize="0,0"/>
                <v:stroke on="f"/>
                <v:imagedata o:title=""/>
                <o:lock v:ext="edit" aspectratio="f"/>
                <v:textbox inset="0mm,0mm,0mm,0mm">
                  <w:txbxContent>
                    <w:p w14:paraId="2EF92A2E">
                      <w:pPr>
                        <w:spacing w:before="1" w:line="278" w:lineRule="auto"/>
                        <w:ind w:left="0" w:right="0" w:firstLine="0"/>
                        <w:jc w:val="center"/>
                        <w:rPr>
                          <w:rFonts w:ascii="Trebuchet MS"/>
                          <w:sz w:val="7"/>
                        </w:rPr>
                      </w:pPr>
                      <w:r>
                        <w:rPr>
                          <w:rFonts w:ascii="Trebuchet MS"/>
                          <w:spacing w:val="-2"/>
                          <w:w w:val="110"/>
                          <w:sz w:val="7"/>
                        </w:rPr>
                        <w:t>We</w:t>
                      </w:r>
                      <w:r>
                        <w:rPr>
                          <w:rFonts w:ascii="Trebuchet MS"/>
                          <w:spacing w:val="-5"/>
                          <w:w w:val="110"/>
                          <w:sz w:val="7"/>
                        </w:rPr>
                        <w:t xml:space="preserve"> </w:t>
                      </w:r>
                      <w:r>
                        <w:rPr>
                          <w:rFonts w:ascii="Trebuchet MS"/>
                          <w:spacing w:val="-2"/>
                          <w:w w:val="110"/>
                          <w:sz w:val="7"/>
                        </w:rPr>
                        <w:t>think</w:t>
                      </w:r>
                      <w:r>
                        <w:rPr>
                          <w:rFonts w:ascii="Trebuchet MS"/>
                          <w:spacing w:val="-4"/>
                          <w:w w:val="110"/>
                          <w:sz w:val="7"/>
                        </w:rPr>
                        <w:t xml:space="preserve"> </w:t>
                      </w:r>
                      <w:r>
                        <w:rPr>
                          <w:rFonts w:ascii="Trebuchet MS"/>
                          <w:spacing w:val="-2"/>
                          <w:w w:val="110"/>
                          <w:sz w:val="7"/>
                        </w:rPr>
                        <w:t>people</w:t>
                      </w:r>
                      <w:r>
                        <w:rPr>
                          <w:rFonts w:ascii="Trebuchet MS"/>
                          <w:spacing w:val="-4"/>
                          <w:w w:val="110"/>
                          <w:sz w:val="7"/>
                        </w:rPr>
                        <w:t xml:space="preserve"> </w:t>
                      </w:r>
                      <w:r>
                        <w:rPr>
                          <w:rFonts w:ascii="Trebuchet MS"/>
                          <w:spacing w:val="-2"/>
                          <w:w w:val="110"/>
                          <w:sz w:val="7"/>
                        </w:rPr>
                        <w:t>like</w:t>
                      </w:r>
                      <w:r>
                        <w:rPr>
                          <w:rFonts w:ascii="Trebuchet MS"/>
                          <w:spacing w:val="-4"/>
                          <w:w w:val="110"/>
                          <w:sz w:val="7"/>
                        </w:rPr>
                        <w:t xml:space="preserve"> </w:t>
                      </w:r>
                      <w:r>
                        <w:rPr>
                          <w:rFonts w:ascii="Trebuchet MS"/>
                          <w:spacing w:val="-2"/>
                          <w:w w:val="110"/>
                          <w:sz w:val="7"/>
                        </w:rPr>
                        <w:t>these</w:t>
                      </w:r>
                      <w:r>
                        <w:rPr>
                          <w:rFonts w:ascii="Trebuchet MS"/>
                          <w:spacing w:val="40"/>
                          <w:w w:val="110"/>
                          <w:sz w:val="7"/>
                        </w:rPr>
                        <w:t xml:space="preserve"> </w:t>
                      </w:r>
                      <w:r>
                        <w:rPr>
                          <w:rFonts w:ascii="Trebuchet MS"/>
                          <w:spacing w:val="-2"/>
                          <w:w w:val="110"/>
                          <w:sz w:val="7"/>
                        </w:rPr>
                        <w:t>recommendations</w:t>
                      </w:r>
                      <w:r>
                        <w:rPr>
                          <w:rFonts w:ascii="Trebuchet MS"/>
                          <w:spacing w:val="80"/>
                          <w:w w:val="110"/>
                          <w:sz w:val="7"/>
                        </w:rPr>
                        <w:t xml:space="preserve"> </w:t>
                      </w:r>
                      <w:r>
                        <w:rPr>
                          <w:rFonts w:ascii="Trebuchet MS"/>
                          <w:w w:val="110"/>
                          <w:sz w:val="7"/>
                        </w:rPr>
                        <w:t>because they have an</w:t>
                      </w:r>
                      <w:r>
                        <w:rPr>
                          <w:rFonts w:ascii="Trebuchet MS"/>
                          <w:spacing w:val="40"/>
                          <w:w w:val="110"/>
                          <w:sz w:val="7"/>
                        </w:rPr>
                        <w:t xml:space="preserve"> </w:t>
                      </w:r>
                      <w:r>
                        <w:rPr>
                          <w:rFonts w:ascii="Trebuchet MS"/>
                          <w:w w:val="110"/>
                          <w:sz w:val="7"/>
                        </w:rPr>
                        <w:t>extremely</w:t>
                      </w:r>
                      <w:r>
                        <w:rPr>
                          <w:rFonts w:ascii="Trebuchet MS"/>
                          <w:spacing w:val="-6"/>
                          <w:w w:val="110"/>
                          <w:sz w:val="7"/>
                        </w:rPr>
                        <w:t xml:space="preserve"> </w:t>
                      </w:r>
                      <w:r>
                        <w:rPr>
                          <w:rFonts w:ascii="Trebuchet MS"/>
                          <w:w w:val="110"/>
                          <w:sz w:val="7"/>
                        </w:rPr>
                        <w:t>high</w:t>
                      </w:r>
                      <w:r>
                        <w:rPr>
                          <w:rFonts w:ascii="Trebuchet MS"/>
                          <w:spacing w:val="40"/>
                          <w:w w:val="110"/>
                          <w:sz w:val="7"/>
                        </w:rPr>
                        <w:t xml:space="preserve"> </w:t>
                      </w:r>
                      <w:r>
                        <w:rPr>
                          <w:rFonts w:ascii="Trebuchet MS"/>
                          <w:w w:val="110"/>
                          <w:sz w:val="7"/>
                        </w:rPr>
                        <w:t>engagement</w:t>
                      </w:r>
                      <w:r>
                        <w:rPr>
                          <w:rFonts w:ascii="Trebuchet MS"/>
                          <w:spacing w:val="-6"/>
                          <w:w w:val="110"/>
                          <w:sz w:val="7"/>
                        </w:rPr>
                        <w:t xml:space="preserve"> </w:t>
                      </w:r>
                      <w:r>
                        <w:rPr>
                          <w:rFonts w:ascii="Trebuchet MS"/>
                          <w:w w:val="110"/>
                          <w:sz w:val="7"/>
                        </w:rPr>
                        <w:t>rate</w:t>
                      </w:r>
                    </w:p>
                  </w:txbxContent>
                </v:textbox>
              </v:shape>
            </w:pict>
          </mc:Fallback>
        </mc:AlternateContent>
      </w:r>
      <w:r>
        <mc:AlternateContent>
          <mc:Choice Requires="wps">
            <w:drawing>
              <wp:anchor distT="0" distB="0" distL="0" distR="0" simplePos="0" relativeHeight="251661312" behindDoc="0" locked="0" layoutInCell="1" allowOverlap="1">
                <wp:simplePos x="0" y="0"/>
                <wp:positionH relativeFrom="page">
                  <wp:posOffset>17518380</wp:posOffset>
                </wp:positionH>
                <wp:positionV relativeFrom="paragraph">
                  <wp:posOffset>-129540</wp:posOffset>
                </wp:positionV>
                <wp:extent cx="623570" cy="374015"/>
                <wp:effectExtent l="0" t="0" r="0" b="0"/>
                <wp:wrapNone/>
                <wp:docPr id="335" name="Textbox 335"/>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C6FD80"/>
                        </a:solidFill>
                      </wps:spPr>
                      <wps:txbx>
                        <w:txbxContent>
                          <w:p w14:paraId="1C0B18F7">
                            <w:pPr>
                              <w:pStyle w:val="13"/>
                              <w:spacing w:before="1"/>
                              <w:rPr>
                                <w:color w:val="000000"/>
                              </w:rPr>
                            </w:pPr>
                          </w:p>
                          <w:p w14:paraId="69648E88">
                            <w:pPr>
                              <w:pStyle w:val="13"/>
                              <w:spacing w:line="259" w:lineRule="auto"/>
                              <w:ind w:left="122" w:right="120"/>
                              <w:jc w:val="center"/>
                              <w:rPr>
                                <w:color w:val="000000"/>
                              </w:rPr>
                            </w:pPr>
                            <w:r>
                              <w:rPr>
                                <w:color w:val="000000"/>
                                <w:spacing w:val="-2"/>
                              </w:rPr>
                              <w:t>No-code</w:t>
                            </w:r>
                            <w:r>
                              <w:rPr>
                                <w:color w:val="000000"/>
                                <w:spacing w:val="-5"/>
                              </w:rPr>
                              <w:t xml:space="preserve"> </w:t>
                            </w:r>
                            <w:r>
                              <w:rPr>
                                <w:color w:val="000000"/>
                                <w:spacing w:val="-2"/>
                              </w:rPr>
                              <w:t>solution</w:t>
                            </w:r>
                            <w:r>
                              <w:rPr>
                                <w:color w:val="000000"/>
                                <w:spacing w:val="40"/>
                              </w:rPr>
                              <w:t xml:space="preserve"> </w:t>
                            </w:r>
                            <w:r>
                              <w:rPr>
                                <w:color w:val="000000"/>
                              </w:rPr>
                              <w:t>that is easy to</w:t>
                            </w:r>
                            <w:r>
                              <w:rPr>
                                <w:color w:val="000000"/>
                                <w:spacing w:val="40"/>
                              </w:rPr>
                              <w:t xml:space="preserve"> </w:t>
                            </w:r>
                            <w:r>
                              <w:rPr>
                                <w:color w:val="000000"/>
                                <w:spacing w:val="-2"/>
                              </w:rPr>
                              <w:t>maintain</w:t>
                            </w:r>
                          </w:p>
                        </w:txbxContent>
                      </wps:txbx>
                      <wps:bodyPr wrap="square" lIns="0" tIns="0" rIns="0" bIns="0" rtlCol="0">
                        <a:noAutofit/>
                      </wps:bodyPr>
                    </wps:wsp>
                  </a:graphicData>
                </a:graphic>
              </wp:anchor>
            </w:drawing>
          </mc:Choice>
          <mc:Fallback>
            <w:pict>
              <v:shape id="Textbox 335" o:spid="_x0000_s1026" o:spt="202" type="#_x0000_t202" style="position:absolute;left:0pt;margin-left:1379.4pt;margin-top:-10.2pt;height:29.45pt;width:49.1pt;mso-position-horizontal-relative:page;z-index:251661312;mso-width-relative:page;mso-height-relative:page;" fillcolor="#C6FD80" filled="t" stroked="f" coordsize="21600,21600" o:gfxdata="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49BW9sAAAAMAQAADwAAAAAAAAABACAA&#10;AAAiAAAAZHJzL2Rvd25yZXYueG1sUEsBAhQAFAAAAAgAh07iQHUt6yfRAQAAqwMAAA4AAAAAAAAA&#10;AQAgAAAAKgEAAGRycy9lMm9Eb2MueG1sUEsFBgAAAAAGAAYAWQEAAG0FAAAAAA==&#10;">
                <v:fill on="t" focussize="0,0"/>
                <v:stroke on="f"/>
                <v:imagedata o:title=""/>
                <o:lock v:ext="edit" aspectratio="f"/>
                <v:textbox inset="0mm,0mm,0mm,0mm">
                  <w:txbxContent>
                    <w:p w14:paraId="1C0B18F7">
                      <w:pPr>
                        <w:pStyle w:val="13"/>
                        <w:spacing w:before="1"/>
                        <w:rPr>
                          <w:color w:val="000000"/>
                        </w:rPr>
                      </w:pPr>
                    </w:p>
                    <w:p w14:paraId="69648E88">
                      <w:pPr>
                        <w:pStyle w:val="13"/>
                        <w:spacing w:line="259" w:lineRule="auto"/>
                        <w:ind w:left="122" w:right="120"/>
                        <w:jc w:val="center"/>
                        <w:rPr>
                          <w:color w:val="000000"/>
                        </w:rPr>
                      </w:pPr>
                      <w:r>
                        <w:rPr>
                          <w:color w:val="000000"/>
                          <w:spacing w:val="-2"/>
                        </w:rPr>
                        <w:t>No-code</w:t>
                      </w:r>
                      <w:r>
                        <w:rPr>
                          <w:color w:val="000000"/>
                          <w:spacing w:val="-5"/>
                        </w:rPr>
                        <w:t xml:space="preserve"> </w:t>
                      </w:r>
                      <w:r>
                        <w:rPr>
                          <w:color w:val="000000"/>
                          <w:spacing w:val="-2"/>
                        </w:rPr>
                        <w:t>solution</w:t>
                      </w:r>
                      <w:r>
                        <w:rPr>
                          <w:color w:val="000000"/>
                          <w:spacing w:val="40"/>
                        </w:rPr>
                        <w:t xml:space="preserve"> </w:t>
                      </w:r>
                      <w:r>
                        <w:rPr>
                          <w:color w:val="000000"/>
                        </w:rPr>
                        <w:t>that is easy to</w:t>
                      </w:r>
                      <w:r>
                        <w:rPr>
                          <w:color w:val="000000"/>
                          <w:spacing w:val="40"/>
                        </w:rPr>
                        <w:t xml:space="preserve"> </w:t>
                      </w:r>
                      <w:r>
                        <w:rPr>
                          <w:color w:val="000000"/>
                          <w:spacing w:val="-2"/>
                        </w:rPr>
                        <w:t>maintain</w:t>
                      </w:r>
                    </w:p>
                  </w:txbxContent>
                </v:textbox>
              </v:shape>
            </w:pict>
          </mc:Fallback>
        </mc:AlternateContent>
      </w:r>
      <w:r>
        <mc:AlternateContent>
          <mc:Choice Requires="wps">
            <w:drawing>
              <wp:anchor distT="0" distB="0" distL="0" distR="0" simplePos="0" relativeHeight="251662336" behindDoc="0" locked="0" layoutInCell="1" allowOverlap="1">
                <wp:simplePos x="0" y="0"/>
                <wp:positionH relativeFrom="page">
                  <wp:posOffset>15462250</wp:posOffset>
                </wp:positionH>
                <wp:positionV relativeFrom="paragraph">
                  <wp:posOffset>-129540</wp:posOffset>
                </wp:positionV>
                <wp:extent cx="623570" cy="374015"/>
                <wp:effectExtent l="0" t="0" r="0" b="0"/>
                <wp:wrapNone/>
                <wp:docPr id="336" name="Textbox 336"/>
                <wp:cNvGraphicFramePr/>
                <a:graphic xmlns:a="http://schemas.openxmlformats.org/drawingml/2006/main">
                  <a:graphicData uri="http://schemas.microsoft.com/office/word/2010/wordprocessingShape">
                    <wps:wsp>
                      <wps:cNvSpPr txBox="1"/>
                      <wps:spPr>
                        <a:xfrm>
                          <a:off x="0" y="0"/>
                          <a:ext cx="623570" cy="374015"/>
                        </a:xfrm>
                        <a:prstGeom prst="rect">
                          <a:avLst/>
                        </a:prstGeom>
                        <a:solidFill>
                          <a:srgbClr val="C6FD80"/>
                        </a:solidFill>
                      </wps:spPr>
                      <wps:txbx>
                        <w:txbxContent>
                          <w:p w14:paraId="4ECF7DAD">
                            <w:pPr>
                              <w:pStyle w:val="13"/>
                              <w:spacing w:before="62"/>
                              <w:rPr>
                                <w:color w:val="000000"/>
                              </w:rPr>
                            </w:pPr>
                          </w:p>
                          <w:p w14:paraId="49E7D0A8">
                            <w:pPr>
                              <w:pStyle w:val="13"/>
                              <w:spacing w:line="259" w:lineRule="auto"/>
                              <w:ind w:left="247" w:hanging="118"/>
                              <w:rPr>
                                <w:color w:val="000000"/>
                              </w:rPr>
                            </w:pPr>
                            <w:r>
                              <w:rPr>
                                <w:color w:val="000000"/>
                                <w:spacing w:val="-2"/>
                              </w:rPr>
                              <w:t>Consistent</w:t>
                            </w:r>
                            <w:r>
                              <w:rPr>
                                <w:color w:val="000000"/>
                                <w:spacing w:val="-5"/>
                              </w:rPr>
                              <w:t xml:space="preserve"> </w:t>
                            </w:r>
                            <w:r>
                              <w:rPr>
                                <w:color w:val="000000"/>
                                <w:spacing w:val="-2"/>
                              </w:rPr>
                              <w:t>ticket</w:t>
                            </w:r>
                            <w:r>
                              <w:rPr>
                                <w:color w:val="000000"/>
                                <w:spacing w:val="40"/>
                              </w:rPr>
                              <w:t xml:space="preserve"> </w:t>
                            </w:r>
                            <w:r>
                              <w:rPr>
                                <w:color w:val="000000"/>
                                <w:spacing w:val="-2"/>
                              </w:rPr>
                              <w:t>information</w:t>
                            </w:r>
                          </w:p>
                        </w:txbxContent>
                      </wps:txbx>
                      <wps:bodyPr wrap="square" lIns="0" tIns="0" rIns="0" bIns="0" rtlCol="0">
                        <a:noAutofit/>
                      </wps:bodyPr>
                    </wps:wsp>
                  </a:graphicData>
                </a:graphic>
              </wp:anchor>
            </w:drawing>
          </mc:Choice>
          <mc:Fallback>
            <w:pict>
              <v:shape id="Textbox 336" o:spid="_x0000_s1026" o:spt="202" type="#_x0000_t202" style="position:absolute;left:0pt;margin-left:1217.5pt;margin-top:-10.2pt;height:29.45pt;width:49.1pt;mso-position-horizontal-relative:page;z-index:251662336;mso-width-relative:page;mso-height-relative:page;" fillcolor="#C6FD80" filled="t" stroked="f" coordsize="21600,21600" o:gfxdata="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BVi+B2wAAAAwBAAAPAAAAAAAAAAEAIAAA&#10;ACIAAABkcnMvZG93bnJldi54bWxQSwECFAAUAAAACACHTuJAE0TdgNABAACrAwAADgAAAAAAAAAB&#10;ACAAAAAqAQAAZHJzL2Uyb0RvYy54bWxQSwUGAAAAAAYABgBZAQAAbAUAAAAA&#10;">
                <v:fill on="t" focussize="0,0"/>
                <v:stroke on="f"/>
                <v:imagedata o:title=""/>
                <o:lock v:ext="edit" aspectratio="f"/>
                <v:textbox inset="0mm,0mm,0mm,0mm">
                  <w:txbxContent>
                    <w:p w14:paraId="4ECF7DAD">
                      <w:pPr>
                        <w:pStyle w:val="13"/>
                        <w:spacing w:before="62"/>
                        <w:rPr>
                          <w:color w:val="000000"/>
                        </w:rPr>
                      </w:pPr>
                    </w:p>
                    <w:p w14:paraId="49E7D0A8">
                      <w:pPr>
                        <w:pStyle w:val="13"/>
                        <w:spacing w:line="259" w:lineRule="auto"/>
                        <w:ind w:left="247" w:hanging="118"/>
                        <w:rPr>
                          <w:color w:val="000000"/>
                        </w:rPr>
                      </w:pPr>
                      <w:r>
                        <w:rPr>
                          <w:color w:val="000000"/>
                          <w:spacing w:val="-2"/>
                        </w:rPr>
                        <w:t>Consistent</w:t>
                      </w:r>
                      <w:r>
                        <w:rPr>
                          <w:color w:val="000000"/>
                          <w:spacing w:val="-5"/>
                        </w:rPr>
                        <w:t xml:space="preserve"> </w:t>
                      </w:r>
                      <w:r>
                        <w:rPr>
                          <w:color w:val="000000"/>
                          <w:spacing w:val="-2"/>
                        </w:rPr>
                        <w:t>ticket</w:t>
                      </w:r>
                      <w:r>
                        <w:rPr>
                          <w:color w:val="000000"/>
                          <w:spacing w:val="40"/>
                        </w:rPr>
                        <w:t xml:space="preserve"> </w:t>
                      </w:r>
                      <w:r>
                        <w:rPr>
                          <w:color w:val="000000"/>
                          <w:spacing w:val="-2"/>
                        </w:rPr>
                        <w:t>information</w:t>
                      </w:r>
                    </w:p>
                  </w:txbxContent>
                </v:textbox>
              </v:shape>
            </w:pict>
          </mc:Fallback>
        </mc:AlternateContent>
      </w:r>
      <w:r>
        <w:rPr>
          <w:spacing w:val="-2"/>
        </w:rPr>
        <w:t>Immediate</w:t>
      </w:r>
      <w:r>
        <w:rPr>
          <w:spacing w:val="-5"/>
        </w:rPr>
        <w:t xml:space="preserve"> </w:t>
      </w:r>
      <w:r>
        <w:rPr>
          <w:spacing w:val="-2"/>
        </w:rPr>
        <w:t>email</w:t>
      </w:r>
      <w:r>
        <w:rPr>
          <w:spacing w:val="40"/>
        </w:rPr>
        <w:t xml:space="preserve"> </w:t>
      </w:r>
      <w:r>
        <w:rPr>
          <w:spacing w:val="-2"/>
        </w:rPr>
        <w:t>confirmation</w:t>
      </w:r>
    </w:p>
    <w:p w14:paraId="5FF3BFBE">
      <w:pPr>
        <w:pStyle w:val="13"/>
        <w:spacing w:after="0" w:line="259" w:lineRule="auto"/>
        <w:sectPr>
          <w:type w:val="continuous"/>
          <w:pgSz w:w="31660" w:h="16810" w:orient="landscape"/>
          <w:pgMar w:top="840" w:right="1133" w:bottom="280" w:left="566" w:header="720" w:footer="720" w:gutter="0"/>
          <w:cols w:equalWidth="0" w:num="4">
            <w:col w:w="3284" w:space="4603"/>
            <w:col w:w="1858" w:space="7920"/>
            <w:col w:w="1537" w:space="40"/>
            <w:col w:w="10719"/>
          </w:cols>
        </w:sectPr>
      </w:pPr>
    </w:p>
    <w:p w14:paraId="05A55C48">
      <w:pPr>
        <w:pStyle w:val="13"/>
        <w:rPr>
          <w:sz w:val="20"/>
        </w:rPr>
      </w:pPr>
    </w:p>
    <w:p w14:paraId="2BF0AB48">
      <w:pPr>
        <w:pStyle w:val="13"/>
        <w:spacing w:before="65"/>
        <w:rPr>
          <w:sz w:val="20"/>
        </w:rPr>
      </w:pPr>
    </w:p>
    <w:p w14:paraId="54922C3B">
      <w:pPr>
        <w:pStyle w:val="13"/>
        <w:spacing w:after="0"/>
        <w:rPr>
          <w:sz w:val="20"/>
        </w:rPr>
        <w:sectPr>
          <w:type w:val="continuous"/>
          <w:pgSz w:w="31660" w:h="16810" w:orient="landscape"/>
          <w:pgMar w:top="840" w:right="1133" w:bottom="280" w:left="566" w:header="720" w:footer="720" w:gutter="0"/>
          <w:cols w:space="720" w:num="1"/>
        </w:sectPr>
      </w:pPr>
    </w:p>
    <w:p w14:paraId="1D08D652">
      <w:pPr>
        <w:pStyle w:val="10"/>
        <w:spacing w:before="101"/>
        <w:ind w:left="1009"/>
        <w:rPr>
          <w:rFonts w:ascii="Trebuchet MS"/>
        </w:rPr>
      </w:pPr>
      <w:r>
        <w:rPr>
          <w:rFonts w:ascii="Trebuchet MS"/>
          <w:color w:val="2F2F2F"/>
        </w:rPr>
        <w:t>Negative</w:t>
      </w:r>
      <w:r>
        <w:rPr>
          <w:rFonts w:ascii="Trebuchet MS"/>
          <w:color w:val="2F2F2F"/>
          <w:spacing w:val="8"/>
        </w:rPr>
        <w:t xml:space="preserve"> </w:t>
      </w:r>
      <w:r>
        <w:rPr>
          <w:rFonts w:ascii="Trebuchet MS"/>
          <w:color w:val="2F2F2F"/>
          <w:spacing w:val="-2"/>
        </w:rPr>
        <w:t>moments</w:t>
      </w:r>
    </w:p>
    <w:p w14:paraId="227FE27B">
      <w:pPr>
        <w:spacing w:before="73" w:line="256" w:lineRule="auto"/>
        <w:ind w:left="1009" w:right="3" w:firstLine="0"/>
        <w:jc w:val="left"/>
        <w:rPr>
          <w:rFonts w:ascii="Trebuchet MS"/>
          <w:sz w:val="15"/>
        </w:rPr>
      </w:pPr>
      <w:r>
        <w:rPr>
          <w:rFonts w:ascii="Trebuchet MS"/>
          <w:color w:val="2F2F2F"/>
          <w:sz w:val="15"/>
        </w:rPr>
        <w:t xml:space="preserve">What steps does a typical person </w:t>
      </w:r>
      <w:r>
        <w:rPr>
          <w:rFonts w:ascii="Trebuchet MS"/>
          <w:color w:val="2F2F2F"/>
          <w:spacing w:val="-2"/>
          <w:sz w:val="15"/>
        </w:rPr>
        <w:t>find</w:t>
      </w:r>
      <w:r>
        <w:rPr>
          <w:rFonts w:ascii="Trebuchet MS"/>
          <w:color w:val="2F2F2F"/>
          <w:spacing w:val="-10"/>
          <w:sz w:val="15"/>
        </w:rPr>
        <w:t xml:space="preserve"> </w:t>
      </w:r>
      <w:r>
        <w:rPr>
          <w:rFonts w:ascii="Trebuchet MS"/>
          <w:color w:val="2F2F2F"/>
          <w:spacing w:val="-2"/>
          <w:sz w:val="15"/>
        </w:rPr>
        <w:t>frustrating,</w:t>
      </w:r>
      <w:r>
        <w:rPr>
          <w:rFonts w:ascii="Trebuchet MS"/>
          <w:color w:val="2F2F2F"/>
          <w:spacing w:val="-9"/>
          <w:sz w:val="15"/>
        </w:rPr>
        <w:t xml:space="preserve"> </w:t>
      </w:r>
      <w:r>
        <w:rPr>
          <w:rFonts w:ascii="Trebuchet MS"/>
          <w:color w:val="2F2F2F"/>
          <w:spacing w:val="-2"/>
          <w:sz w:val="15"/>
        </w:rPr>
        <w:t>confusing,</w:t>
      </w:r>
      <w:r>
        <w:rPr>
          <w:rFonts w:ascii="Trebuchet MS"/>
          <w:color w:val="2F2F2F"/>
          <w:spacing w:val="-9"/>
          <w:sz w:val="15"/>
        </w:rPr>
        <w:t xml:space="preserve"> </w:t>
      </w:r>
      <w:r>
        <w:rPr>
          <w:rFonts w:ascii="Trebuchet MS"/>
          <w:color w:val="2F2F2F"/>
          <w:spacing w:val="-2"/>
          <w:sz w:val="15"/>
        </w:rPr>
        <w:t xml:space="preserve">angering, </w:t>
      </w:r>
      <w:r>
        <w:rPr>
          <w:rFonts w:ascii="Trebuchet MS"/>
          <w:color w:val="2F2F2F"/>
          <w:sz w:val="15"/>
        </w:rPr>
        <w:t>costly, or time-consuming?</w:t>
      </w:r>
    </w:p>
    <w:p w14:paraId="111CCB36">
      <w:pPr>
        <w:pStyle w:val="13"/>
        <w:spacing w:before="93"/>
        <w:rPr>
          <w:rFonts w:ascii="Trebuchet MS"/>
        </w:rPr>
      </w:pPr>
      <w:r>
        <w:br w:type="column"/>
      </w:r>
    </w:p>
    <w:p w14:paraId="03E4CDA2">
      <w:pPr>
        <w:pStyle w:val="13"/>
        <w:spacing w:line="259" w:lineRule="auto"/>
        <w:ind w:left="1009"/>
        <w:jc w:val="center"/>
      </w:pPr>
      <w:r>
        <w:rPr>
          <w:spacing w:val="-2"/>
        </w:rPr>
        <w:t>Manual</w:t>
      </w:r>
      <w:r>
        <w:rPr>
          <w:spacing w:val="40"/>
        </w:rPr>
        <w:t xml:space="preserve"> </w:t>
      </w:r>
      <w:r>
        <w:rPr>
          <w:spacing w:val="-2"/>
        </w:rPr>
        <w:t>classification</w:t>
      </w:r>
      <w:r>
        <w:rPr>
          <w:spacing w:val="40"/>
        </w:rPr>
        <w:t xml:space="preserve"> </w:t>
      </w:r>
      <w:r>
        <w:rPr>
          <w:spacing w:val="-2"/>
        </w:rPr>
        <w:t>before</w:t>
      </w:r>
      <w:r>
        <w:rPr>
          <w:spacing w:val="-5"/>
        </w:rPr>
        <w:t xml:space="preserve"> </w:t>
      </w:r>
      <w:r>
        <w:rPr>
          <w:spacing w:val="-2"/>
        </w:rPr>
        <w:t>automation</w:t>
      </w:r>
    </w:p>
    <w:p w14:paraId="35611B6E">
      <w:pPr>
        <w:pStyle w:val="13"/>
        <w:spacing w:before="96"/>
      </w:pPr>
      <w:r>
        <w:br w:type="column"/>
      </w:r>
    </w:p>
    <w:p w14:paraId="2DCA00FE">
      <w:pPr>
        <w:pStyle w:val="13"/>
        <w:spacing w:line="259" w:lineRule="auto"/>
        <w:ind w:left="283"/>
        <w:jc w:val="center"/>
      </w:pPr>
      <w:r>
        <mc:AlternateContent>
          <mc:Choice Requires="wps">
            <w:drawing>
              <wp:anchor distT="0" distB="0" distL="0" distR="0" simplePos="0" relativeHeight="251768832" behindDoc="1" locked="0" layoutInCell="1" allowOverlap="1">
                <wp:simplePos x="0" y="0"/>
                <wp:positionH relativeFrom="page">
                  <wp:posOffset>5309870</wp:posOffset>
                </wp:positionH>
                <wp:positionV relativeFrom="paragraph">
                  <wp:posOffset>-14605</wp:posOffset>
                </wp:positionV>
                <wp:extent cx="534670" cy="258445"/>
                <wp:effectExtent l="0" t="0" r="0" b="0"/>
                <wp:wrapNone/>
                <wp:docPr id="337" name="Textbox 337"/>
                <wp:cNvGraphicFramePr/>
                <a:graphic xmlns:a="http://schemas.openxmlformats.org/drawingml/2006/main">
                  <a:graphicData uri="http://schemas.microsoft.com/office/word/2010/wordprocessingShape">
                    <wps:wsp>
                      <wps:cNvSpPr txBox="1"/>
                      <wps:spPr>
                        <a:xfrm>
                          <a:off x="0" y="0"/>
                          <a:ext cx="534670" cy="258445"/>
                        </a:xfrm>
                        <a:prstGeom prst="rect">
                          <a:avLst/>
                        </a:prstGeom>
                      </wps:spPr>
                      <wps:txbx>
                        <w:txbxContent>
                          <w:p w14:paraId="2F3038DD">
                            <w:pPr>
                              <w:spacing w:before="1" w:line="261" w:lineRule="auto"/>
                              <w:ind w:left="0" w:right="0" w:firstLine="0"/>
                              <w:jc w:val="center"/>
                              <w:rPr>
                                <w:rFonts w:ascii="Trebuchet MS"/>
                                <w:sz w:val="8"/>
                              </w:rPr>
                            </w:pPr>
                            <w:r>
                              <w:rPr>
                                <w:rFonts w:ascii="Trebuchet MS"/>
                                <w:w w:val="105"/>
                                <w:sz w:val="8"/>
                              </w:rPr>
                              <w:t>Several</w:t>
                            </w:r>
                            <w:r>
                              <w:rPr>
                                <w:rFonts w:ascii="Trebuchet MS"/>
                                <w:spacing w:val="-7"/>
                                <w:w w:val="105"/>
                                <w:sz w:val="8"/>
                              </w:rPr>
                              <w:t xml:space="preserve"> </w:t>
                            </w:r>
                            <w:r>
                              <w:rPr>
                                <w:rFonts w:ascii="Trebuchet MS"/>
                                <w:w w:val="105"/>
                                <w:sz w:val="8"/>
                              </w:rPr>
                              <w:t>people</w:t>
                            </w:r>
                            <w:r>
                              <w:rPr>
                                <w:rFonts w:ascii="Trebuchet MS"/>
                                <w:spacing w:val="40"/>
                                <w:w w:val="105"/>
                                <w:sz w:val="8"/>
                              </w:rPr>
                              <w:t xml:space="preserve"> </w:t>
                            </w:r>
                            <w:r>
                              <w:rPr>
                                <w:rFonts w:ascii="Trebuchet MS"/>
                                <w:spacing w:val="-2"/>
                                <w:w w:val="105"/>
                                <w:sz w:val="8"/>
                              </w:rPr>
                              <w:t>expressed</w:t>
                            </w:r>
                            <w:r>
                              <w:rPr>
                                <w:rFonts w:ascii="Trebuchet MS"/>
                                <w:spacing w:val="-5"/>
                                <w:w w:val="105"/>
                                <w:sz w:val="8"/>
                              </w:rPr>
                              <w:t xml:space="preserve"> </w:t>
                            </w:r>
                            <w:r>
                              <w:rPr>
                                <w:rFonts w:ascii="Trebuchet MS"/>
                                <w:spacing w:val="-2"/>
                                <w:w w:val="105"/>
                                <w:sz w:val="8"/>
                              </w:rPr>
                              <w:t>"information</w:t>
                            </w:r>
                            <w:r>
                              <w:rPr>
                                <w:rFonts w:ascii="Trebuchet MS"/>
                                <w:spacing w:val="40"/>
                                <w:w w:val="105"/>
                                <w:sz w:val="8"/>
                              </w:rPr>
                              <w:t xml:space="preserve"> </w:t>
                            </w:r>
                            <w:r>
                              <w:rPr>
                                <w:rFonts w:ascii="Trebuchet MS"/>
                                <w:w w:val="105"/>
                                <w:sz w:val="8"/>
                              </w:rPr>
                              <w:t>overload"</w:t>
                            </w:r>
                            <w:r>
                              <w:rPr>
                                <w:rFonts w:ascii="Trebuchet MS"/>
                                <w:spacing w:val="-4"/>
                                <w:w w:val="105"/>
                                <w:sz w:val="8"/>
                              </w:rPr>
                              <w:t xml:space="preserve"> </w:t>
                            </w:r>
                            <w:r>
                              <w:rPr>
                                <w:rFonts w:ascii="Trebuchet MS"/>
                                <w:w w:val="105"/>
                                <w:sz w:val="8"/>
                              </w:rPr>
                              <w:t>as</w:t>
                            </w:r>
                            <w:r>
                              <w:rPr>
                                <w:rFonts w:ascii="Trebuchet MS"/>
                                <w:spacing w:val="-4"/>
                                <w:w w:val="105"/>
                                <w:sz w:val="8"/>
                              </w:rPr>
                              <w:t xml:space="preserve"> </w:t>
                            </w:r>
                            <w:r>
                              <w:rPr>
                                <w:rFonts w:ascii="Trebuchet MS"/>
                                <w:w w:val="105"/>
                                <w:sz w:val="8"/>
                              </w:rPr>
                              <w:t>they</w:t>
                            </w:r>
                            <w:r>
                              <w:rPr>
                                <w:rFonts w:ascii="Trebuchet MS"/>
                                <w:spacing w:val="40"/>
                                <w:w w:val="105"/>
                                <w:sz w:val="8"/>
                              </w:rPr>
                              <w:t xml:space="preserve"> </w:t>
                            </w:r>
                            <w:r>
                              <w:rPr>
                                <w:rFonts w:ascii="Trebuchet MS"/>
                                <w:spacing w:val="-2"/>
                                <w:w w:val="105"/>
                                <w:sz w:val="8"/>
                              </w:rPr>
                              <w:t>browse</w:t>
                            </w:r>
                          </w:p>
                        </w:txbxContent>
                      </wps:txbx>
                      <wps:bodyPr wrap="square" lIns="0" tIns="0" rIns="0" bIns="0" rtlCol="0">
                        <a:noAutofit/>
                      </wps:bodyPr>
                    </wps:wsp>
                  </a:graphicData>
                </a:graphic>
              </wp:anchor>
            </w:drawing>
          </mc:Choice>
          <mc:Fallback>
            <w:pict>
              <v:shape id="Textbox 337" o:spid="_x0000_s1026" o:spt="202" type="#_x0000_t202" style="position:absolute;left:0pt;margin-left:418.1pt;margin-top:-1.15pt;height:20.35pt;width:42.1pt;mso-position-horizontal-relative:page;z-index:-251547648;mso-width-relative:page;mso-height-relative:page;" filled="f" stroked="f" coordsize="21600,21600" o:gfxdata="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567A2QAAAAkBAAAPAAAAAAAAAAEAIAAAACIAAABkcnMvZG93bnJldi54bWxQSwECFAAUAAAA&#10;CACHTuJAkIMjf7QBAAB3AwAADgAAAAAAAAABACAAAAAoAQAAZHJzL2Uyb0RvYy54bWxQSwUGAAAA&#10;AAYABgBZAQAATgUAAAAA&#10;">
                <v:fill on="f" focussize="0,0"/>
                <v:stroke on="f"/>
                <v:imagedata o:title=""/>
                <o:lock v:ext="edit" aspectratio="f"/>
                <v:textbox inset="0mm,0mm,0mm,0mm">
                  <w:txbxContent>
                    <w:p w14:paraId="2F3038DD">
                      <w:pPr>
                        <w:spacing w:before="1" w:line="261" w:lineRule="auto"/>
                        <w:ind w:left="0" w:right="0" w:firstLine="0"/>
                        <w:jc w:val="center"/>
                        <w:rPr>
                          <w:rFonts w:ascii="Trebuchet MS"/>
                          <w:sz w:val="8"/>
                        </w:rPr>
                      </w:pPr>
                      <w:r>
                        <w:rPr>
                          <w:rFonts w:ascii="Trebuchet MS"/>
                          <w:w w:val="105"/>
                          <w:sz w:val="8"/>
                        </w:rPr>
                        <w:t>Several</w:t>
                      </w:r>
                      <w:r>
                        <w:rPr>
                          <w:rFonts w:ascii="Trebuchet MS"/>
                          <w:spacing w:val="-7"/>
                          <w:w w:val="105"/>
                          <w:sz w:val="8"/>
                        </w:rPr>
                        <w:t xml:space="preserve"> </w:t>
                      </w:r>
                      <w:r>
                        <w:rPr>
                          <w:rFonts w:ascii="Trebuchet MS"/>
                          <w:w w:val="105"/>
                          <w:sz w:val="8"/>
                        </w:rPr>
                        <w:t>people</w:t>
                      </w:r>
                      <w:r>
                        <w:rPr>
                          <w:rFonts w:ascii="Trebuchet MS"/>
                          <w:spacing w:val="40"/>
                          <w:w w:val="105"/>
                          <w:sz w:val="8"/>
                        </w:rPr>
                        <w:t xml:space="preserve"> </w:t>
                      </w:r>
                      <w:r>
                        <w:rPr>
                          <w:rFonts w:ascii="Trebuchet MS"/>
                          <w:spacing w:val="-2"/>
                          <w:w w:val="105"/>
                          <w:sz w:val="8"/>
                        </w:rPr>
                        <w:t>expressed</w:t>
                      </w:r>
                      <w:r>
                        <w:rPr>
                          <w:rFonts w:ascii="Trebuchet MS"/>
                          <w:spacing w:val="-5"/>
                          <w:w w:val="105"/>
                          <w:sz w:val="8"/>
                        </w:rPr>
                        <w:t xml:space="preserve"> </w:t>
                      </w:r>
                      <w:r>
                        <w:rPr>
                          <w:rFonts w:ascii="Trebuchet MS"/>
                          <w:spacing w:val="-2"/>
                          <w:w w:val="105"/>
                          <w:sz w:val="8"/>
                        </w:rPr>
                        <w:t>"information</w:t>
                      </w:r>
                      <w:r>
                        <w:rPr>
                          <w:rFonts w:ascii="Trebuchet MS"/>
                          <w:spacing w:val="40"/>
                          <w:w w:val="105"/>
                          <w:sz w:val="8"/>
                        </w:rPr>
                        <w:t xml:space="preserve"> </w:t>
                      </w:r>
                      <w:r>
                        <w:rPr>
                          <w:rFonts w:ascii="Trebuchet MS"/>
                          <w:w w:val="105"/>
                          <w:sz w:val="8"/>
                        </w:rPr>
                        <w:t>overload"</w:t>
                      </w:r>
                      <w:r>
                        <w:rPr>
                          <w:rFonts w:ascii="Trebuchet MS"/>
                          <w:spacing w:val="-4"/>
                          <w:w w:val="105"/>
                          <w:sz w:val="8"/>
                        </w:rPr>
                        <w:t xml:space="preserve"> </w:t>
                      </w:r>
                      <w:r>
                        <w:rPr>
                          <w:rFonts w:ascii="Trebuchet MS"/>
                          <w:w w:val="105"/>
                          <w:sz w:val="8"/>
                        </w:rPr>
                        <w:t>as</w:t>
                      </w:r>
                      <w:r>
                        <w:rPr>
                          <w:rFonts w:ascii="Trebuchet MS"/>
                          <w:spacing w:val="-4"/>
                          <w:w w:val="105"/>
                          <w:sz w:val="8"/>
                        </w:rPr>
                        <w:t xml:space="preserve"> </w:t>
                      </w:r>
                      <w:r>
                        <w:rPr>
                          <w:rFonts w:ascii="Trebuchet MS"/>
                          <w:w w:val="105"/>
                          <w:sz w:val="8"/>
                        </w:rPr>
                        <w:t>they</w:t>
                      </w:r>
                      <w:r>
                        <w:rPr>
                          <w:rFonts w:ascii="Trebuchet MS"/>
                          <w:spacing w:val="40"/>
                          <w:w w:val="105"/>
                          <w:sz w:val="8"/>
                        </w:rPr>
                        <w:t xml:space="preserve"> </w:t>
                      </w:r>
                      <w:r>
                        <w:rPr>
                          <w:rFonts w:ascii="Trebuchet MS"/>
                          <w:spacing w:val="-2"/>
                          <w:w w:val="105"/>
                          <w:sz w:val="8"/>
                        </w:rPr>
                        <w:t>browse</w:t>
                      </w:r>
                    </w:p>
                  </w:txbxContent>
                </v:textbox>
              </v:shape>
            </w:pict>
          </mc:Fallback>
        </mc:AlternateContent>
      </w:r>
      <w:r>
        <w:t>Users may not</w:t>
      </w:r>
      <w:r>
        <w:rPr>
          <w:spacing w:val="40"/>
        </w:rPr>
        <w:t xml:space="preserve"> </w:t>
      </w:r>
      <w:r>
        <w:rPr>
          <w:spacing w:val="-2"/>
        </w:rPr>
        <w:t>know</w:t>
      </w:r>
      <w:r>
        <w:rPr>
          <w:spacing w:val="-5"/>
        </w:rPr>
        <w:t xml:space="preserve"> </w:t>
      </w:r>
      <w:r>
        <w:rPr>
          <w:spacing w:val="-2"/>
        </w:rPr>
        <w:t>the</w:t>
      </w:r>
      <w:r>
        <w:rPr>
          <w:spacing w:val="-5"/>
        </w:rPr>
        <w:t xml:space="preserve"> </w:t>
      </w:r>
      <w:r>
        <w:rPr>
          <w:spacing w:val="-2"/>
        </w:rPr>
        <w:t>correct</w:t>
      </w:r>
      <w:r>
        <w:rPr>
          <w:spacing w:val="40"/>
        </w:rPr>
        <w:t xml:space="preserve"> </w:t>
      </w:r>
      <w:r>
        <w:rPr>
          <w:spacing w:val="-2"/>
        </w:rPr>
        <w:t>category</w:t>
      </w:r>
    </w:p>
    <w:p w14:paraId="220A8FBE">
      <w:pPr>
        <w:pStyle w:val="13"/>
      </w:pPr>
      <w:r>
        <w:br w:type="column"/>
      </w:r>
    </w:p>
    <w:p w14:paraId="04E6A0AA">
      <w:pPr>
        <w:pStyle w:val="13"/>
        <w:spacing w:before="43"/>
      </w:pPr>
    </w:p>
    <w:p w14:paraId="47F950ED">
      <w:pPr>
        <w:pStyle w:val="13"/>
        <w:spacing w:line="259" w:lineRule="auto"/>
        <w:ind w:left="485" w:hanging="200"/>
      </w:pPr>
      <w:r>
        <mc:AlternateContent>
          <mc:Choice Requires="wps">
            <w:drawing>
              <wp:anchor distT="0" distB="0" distL="0" distR="0" simplePos="0" relativeHeight="251766784" behindDoc="1" locked="0" layoutInCell="1" allowOverlap="1">
                <wp:simplePos x="0" y="0"/>
                <wp:positionH relativeFrom="page">
                  <wp:posOffset>5986145</wp:posOffset>
                </wp:positionH>
                <wp:positionV relativeFrom="paragraph">
                  <wp:posOffset>-75565</wp:posOffset>
                </wp:positionV>
                <wp:extent cx="553720" cy="304165"/>
                <wp:effectExtent l="0" t="0" r="0" b="0"/>
                <wp:wrapNone/>
                <wp:docPr id="338" name="Textbox 338"/>
                <wp:cNvGraphicFramePr/>
                <a:graphic xmlns:a="http://schemas.openxmlformats.org/drawingml/2006/main">
                  <a:graphicData uri="http://schemas.microsoft.com/office/word/2010/wordprocessingShape">
                    <wps:wsp>
                      <wps:cNvSpPr txBox="1"/>
                      <wps:spPr>
                        <a:xfrm>
                          <a:off x="0" y="0"/>
                          <a:ext cx="553720" cy="304165"/>
                        </a:xfrm>
                        <a:prstGeom prst="rect">
                          <a:avLst/>
                        </a:prstGeom>
                      </wps:spPr>
                      <wps:txbx>
                        <w:txbxContent>
                          <w:p w14:paraId="38F08F62">
                            <w:pPr>
                              <w:pStyle w:val="13"/>
                              <w:spacing w:line="247" w:lineRule="auto"/>
                              <w:jc w:val="center"/>
                              <w:rPr>
                                <w:rFonts w:ascii="Trebuchet MS"/>
                              </w:rPr>
                            </w:pPr>
                            <w:r>
                              <w:rPr>
                                <w:rFonts w:ascii="Trebuchet MS"/>
                                <w:spacing w:val="-2"/>
                              </w:rPr>
                              <w:t>People</w:t>
                            </w:r>
                            <w:r>
                              <w:rPr>
                                <w:rFonts w:ascii="Trebuchet MS"/>
                                <w:spacing w:val="-6"/>
                              </w:rPr>
                              <w:t xml:space="preserve"> </w:t>
                            </w:r>
                            <w:r>
                              <w:rPr>
                                <w:rFonts w:ascii="Trebuchet MS"/>
                                <w:spacing w:val="-2"/>
                              </w:rPr>
                              <w:t>express</w:t>
                            </w:r>
                            <w:r>
                              <w:rPr>
                                <w:rFonts w:ascii="Trebuchet MS"/>
                                <w:spacing w:val="-6"/>
                              </w:rPr>
                              <w:t xml:space="preserve"> </w:t>
                            </w:r>
                            <w:r>
                              <w:rPr>
                                <w:rFonts w:ascii="Trebuchet MS"/>
                                <w:spacing w:val="-2"/>
                              </w:rPr>
                              <w:t>a</w:t>
                            </w:r>
                            <w:r>
                              <w:rPr>
                                <w:rFonts w:ascii="Trebuchet MS"/>
                                <w:spacing w:val="-5"/>
                              </w:rPr>
                              <w:t xml:space="preserve"> </w:t>
                            </w:r>
                            <w:r>
                              <w:rPr>
                                <w:rFonts w:ascii="Trebuchet MS"/>
                                <w:spacing w:val="-2"/>
                              </w:rPr>
                              <w:t>bit</w:t>
                            </w:r>
                            <w:r>
                              <w:rPr>
                                <w:rFonts w:ascii="Trebuchet MS"/>
                                <w:spacing w:val="40"/>
                              </w:rPr>
                              <w:t xml:space="preserve"> </w:t>
                            </w:r>
                            <w:r>
                              <w:rPr>
                                <w:rFonts w:ascii="Trebuchet MS"/>
                              </w:rPr>
                              <w:t>of fear of</w:t>
                            </w:r>
                            <w:r>
                              <w:rPr>
                                <w:rFonts w:ascii="Trebuchet MS"/>
                                <w:spacing w:val="40"/>
                              </w:rPr>
                              <w:t xml:space="preserve"> </w:t>
                            </w:r>
                            <w:r>
                              <w:rPr>
                                <w:rFonts w:ascii="Trebuchet MS"/>
                                <w:spacing w:val="-2"/>
                              </w:rPr>
                              <w:t>commitment</w:t>
                            </w:r>
                            <w:r>
                              <w:rPr>
                                <w:rFonts w:ascii="Trebuchet MS"/>
                                <w:spacing w:val="-6"/>
                              </w:rPr>
                              <w:t xml:space="preserve"> </w:t>
                            </w:r>
                            <w:r>
                              <w:rPr>
                                <w:rFonts w:ascii="Trebuchet MS"/>
                                <w:spacing w:val="-2"/>
                              </w:rPr>
                              <w:t>at</w:t>
                            </w:r>
                            <w:r>
                              <w:rPr>
                                <w:rFonts w:ascii="Trebuchet MS"/>
                                <w:spacing w:val="-6"/>
                              </w:rPr>
                              <w:t xml:space="preserve"> </w:t>
                            </w:r>
                            <w:r>
                              <w:rPr>
                                <w:rFonts w:ascii="Trebuchet MS"/>
                                <w:spacing w:val="-2"/>
                              </w:rPr>
                              <w:t>this</w:t>
                            </w:r>
                            <w:r>
                              <w:rPr>
                                <w:rFonts w:ascii="Trebuchet MS"/>
                                <w:spacing w:val="40"/>
                              </w:rPr>
                              <w:t xml:space="preserve"> </w:t>
                            </w:r>
                            <w:r>
                              <w:rPr>
                                <w:rFonts w:ascii="Trebuchet MS"/>
                                <w:spacing w:val="-4"/>
                              </w:rPr>
                              <w:t>step</w:t>
                            </w:r>
                          </w:p>
                        </w:txbxContent>
                      </wps:txbx>
                      <wps:bodyPr wrap="square" lIns="0" tIns="0" rIns="0" bIns="0" rtlCol="0">
                        <a:noAutofit/>
                      </wps:bodyPr>
                    </wps:wsp>
                  </a:graphicData>
                </a:graphic>
              </wp:anchor>
            </w:drawing>
          </mc:Choice>
          <mc:Fallback>
            <w:pict>
              <v:shape id="Textbox 338" o:spid="_x0000_s1026" o:spt="202" type="#_x0000_t202" style="position:absolute;left:0pt;margin-left:471.35pt;margin-top:-5.95pt;height:23.95pt;width:43.6pt;mso-position-horizontal-relative:page;z-index:-251549696;mso-width-relative:page;mso-height-relative:page;" filled="f" stroked="f" coordsize="21600,21600" o:gfxdata="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tqWy12gAAAAsBAAAPAAAAAAAAAAEAIAAAACIAAABkcnMvZG93bnJldi54bWxQSwECFAAUAAAA&#10;CACHTuJAodnF0bMBAAB3AwAADgAAAAAAAAABACAAAAApAQAAZHJzL2Uyb0RvYy54bWxQSwUGAAAA&#10;AAYABgBZAQAATgUAAAAA&#10;">
                <v:fill on="f" focussize="0,0"/>
                <v:stroke on="f"/>
                <v:imagedata o:title=""/>
                <o:lock v:ext="edit" aspectratio="f"/>
                <v:textbox inset="0mm,0mm,0mm,0mm">
                  <w:txbxContent>
                    <w:p w14:paraId="38F08F62">
                      <w:pPr>
                        <w:pStyle w:val="13"/>
                        <w:spacing w:line="247" w:lineRule="auto"/>
                        <w:jc w:val="center"/>
                        <w:rPr>
                          <w:rFonts w:ascii="Trebuchet MS"/>
                        </w:rPr>
                      </w:pPr>
                      <w:r>
                        <w:rPr>
                          <w:rFonts w:ascii="Trebuchet MS"/>
                          <w:spacing w:val="-2"/>
                        </w:rPr>
                        <w:t>People</w:t>
                      </w:r>
                      <w:r>
                        <w:rPr>
                          <w:rFonts w:ascii="Trebuchet MS"/>
                          <w:spacing w:val="-6"/>
                        </w:rPr>
                        <w:t xml:space="preserve"> </w:t>
                      </w:r>
                      <w:r>
                        <w:rPr>
                          <w:rFonts w:ascii="Trebuchet MS"/>
                          <w:spacing w:val="-2"/>
                        </w:rPr>
                        <w:t>express</w:t>
                      </w:r>
                      <w:r>
                        <w:rPr>
                          <w:rFonts w:ascii="Trebuchet MS"/>
                          <w:spacing w:val="-6"/>
                        </w:rPr>
                        <w:t xml:space="preserve"> </w:t>
                      </w:r>
                      <w:r>
                        <w:rPr>
                          <w:rFonts w:ascii="Trebuchet MS"/>
                          <w:spacing w:val="-2"/>
                        </w:rPr>
                        <w:t>a</w:t>
                      </w:r>
                      <w:r>
                        <w:rPr>
                          <w:rFonts w:ascii="Trebuchet MS"/>
                          <w:spacing w:val="-5"/>
                        </w:rPr>
                        <w:t xml:space="preserve"> </w:t>
                      </w:r>
                      <w:r>
                        <w:rPr>
                          <w:rFonts w:ascii="Trebuchet MS"/>
                          <w:spacing w:val="-2"/>
                        </w:rPr>
                        <w:t>bit</w:t>
                      </w:r>
                      <w:r>
                        <w:rPr>
                          <w:rFonts w:ascii="Trebuchet MS"/>
                          <w:spacing w:val="40"/>
                        </w:rPr>
                        <w:t xml:space="preserve"> </w:t>
                      </w:r>
                      <w:r>
                        <w:rPr>
                          <w:rFonts w:ascii="Trebuchet MS"/>
                        </w:rPr>
                        <w:t>of fear of</w:t>
                      </w:r>
                      <w:r>
                        <w:rPr>
                          <w:rFonts w:ascii="Trebuchet MS"/>
                          <w:spacing w:val="40"/>
                        </w:rPr>
                        <w:t xml:space="preserve"> </w:t>
                      </w:r>
                      <w:r>
                        <w:rPr>
                          <w:rFonts w:ascii="Trebuchet MS"/>
                          <w:spacing w:val="-2"/>
                        </w:rPr>
                        <w:t>commitment</w:t>
                      </w:r>
                      <w:r>
                        <w:rPr>
                          <w:rFonts w:ascii="Trebuchet MS"/>
                          <w:spacing w:val="-6"/>
                        </w:rPr>
                        <w:t xml:space="preserve"> </w:t>
                      </w:r>
                      <w:r>
                        <w:rPr>
                          <w:rFonts w:ascii="Trebuchet MS"/>
                          <w:spacing w:val="-2"/>
                        </w:rPr>
                        <w:t>at</w:t>
                      </w:r>
                      <w:r>
                        <w:rPr>
                          <w:rFonts w:ascii="Trebuchet MS"/>
                          <w:spacing w:val="-6"/>
                        </w:rPr>
                        <w:t xml:space="preserve"> </w:t>
                      </w:r>
                      <w:r>
                        <w:rPr>
                          <w:rFonts w:ascii="Trebuchet MS"/>
                          <w:spacing w:val="-2"/>
                        </w:rPr>
                        <w:t>this</w:t>
                      </w:r>
                      <w:r>
                        <w:rPr>
                          <w:rFonts w:ascii="Trebuchet MS"/>
                          <w:spacing w:val="40"/>
                        </w:rPr>
                        <w:t xml:space="preserve"> </w:t>
                      </w:r>
                      <w:r>
                        <w:rPr>
                          <w:rFonts w:ascii="Trebuchet MS"/>
                          <w:spacing w:val="-4"/>
                        </w:rPr>
                        <w:t>step</w:t>
                      </w:r>
                    </w:p>
                  </w:txbxContent>
                </v:textbox>
              </v:shape>
            </w:pict>
          </mc:Fallback>
        </mc:AlternateContent>
      </w:r>
      <w:r>
        <w:rPr>
          <w:spacing w:val="-2"/>
        </w:rPr>
        <w:t>Incorrect</w:t>
      </w:r>
      <w:r>
        <w:rPr>
          <w:spacing w:val="-5"/>
        </w:rPr>
        <w:t xml:space="preserve"> </w:t>
      </w:r>
      <w:r>
        <w:rPr>
          <w:spacing w:val="-2"/>
        </w:rPr>
        <w:t>category</w:t>
      </w:r>
      <w:r>
        <w:rPr>
          <w:spacing w:val="40"/>
        </w:rPr>
        <w:t xml:space="preserve"> </w:t>
      </w:r>
      <w:r>
        <w:rPr>
          <w:spacing w:val="-2"/>
        </w:rPr>
        <w:t>selection</w:t>
      </w:r>
    </w:p>
    <w:p w14:paraId="11622500">
      <w:pPr>
        <w:pStyle w:val="13"/>
      </w:pPr>
      <w:r>
        <w:br w:type="column"/>
      </w:r>
    </w:p>
    <w:p w14:paraId="249C349C">
      <w:pPr>
        <w:pStyle w:val="13"/>
        <w:spacing w:before="43"/>
      </w:pPr>
    </w:p>
    <w:p w14:paraId="0AE5EEEC">
      <w:pPr>
        <w:pStyle w:val="13"/>
        <w:spacing w:line="259" w:lineRule="auto"/>
        <w:ind w:left="752" w:right="38" w:hanging="22"/>
      </w:pPr>
      <w:r>
        <mc:AlternateContent>
          <mc:Choice Requires="wps">
            <w:drawing>
              <wp:anchor distT="0" distB="0" distL="0" distR="0" simplePos="0" relativeHeight="251768832" behindDoc="1" locked="0" layoutInCell="1" allowOverlap="1">
                <wp:simplePos x="0" y="0"/>
                <wp:positionH relativeFrom="page">
                  <wp:posOffset>6981190</wp:posOffset>
                </wp:positionH>
                <wp:positionV relativeFrom="paragraph">
                  <wp:posOffset>-75565</wp:posOffset>
                </wp:positionV>
                <wp:extent cx="511175" cy="304165"/>
                <wp:effectExtent l="0" t="0" r="0" b="0"/>
                <wp:wrapNone/>
                <wp:docPr id="339" name="Textbox 339"/>
                <wp:cNvGraphicFramePr/>
                <a:graphic xmlns:a="http://schemas.openxmlformats.org/drawingml/2006/main">
                  <a:graphicData uri="http://schemas.microsoft.com/office/word/2010/wordprocessingShape">
                    <wps:wsp>
                      <wps:cNvSpPr txBox="1"/>
                      <wps:spPr>
                        <a:xfrm>
                          <a:off x="0" y="0"/>
                          <a:ext cx="511175" cy="304165"/>
                        </a:xfrm>
                        <a:prstGeom prst="rect">
                          <a:avLst/>
                        </a:prstGeom>
                      </wps:spPr>
                      <wps:txbx>
                        <w:txbxContent>
                          <w:p w14:paraId="172DB89C">
                            <w:pPr>
                              <w:pStyle w:val="13"/>
                              <w:spacing w:line="247" w:lineRule="auto"/>
                              <w:ind w:left="121" w:right="22" w:hanging="97"/>
                              <w:rPr>
                                <w:rFonts w:ascii="Trebuchet MS"/>
                              </w:rPr>
                            </w:pPr>
                            <w:r>
                              <w:rPr>
                                <w:rFonts w:ascii="Trebuchet MS"/>
                                <w:spacing w:val="-4"/>
                              </w:rPr>
                              <w:t>Trepidation</w:t>
                            </w:r>
                            <w:r>
                              <w:rPr>
                                <w:rFonts w:ascii="Trebuchet MS"/>
                                <w:spacing w:val="-7"/>
                              </w:rPr>
                              <w:t xml:space="preserve"> </w:t>
                            </w:r>
                            <w:r>
                              <w:rPr>
                                <w:rFonts w:ascii="Trebuchet MS"/>
                                <w:spacing w:val="-4"/>
                              </w:rPr>
                              <w:t>about</w:t>
                            </w:r>
                            <w:r>
                              <w:rPr>
                                <w:rFonts w:ascii="Trebuchet MS"/>
                                <w:spacing w:val="40"/>
                              </w:rPr>
                              <w:t xml:space="preserve"> </w:t>
                            </w:r>
                            <w:r>
                              <w:rPr>
                                <w:rFonts w:ascii="Trebuchet MS"/>
                              </w:rPr>
                              <w:t>the</w:t>
                            </w:r>
                            <w:r>
                              <w:rPr>
                                <w:rFonts w:ascii="Trebuchet MS"/>
                                <w:spacing w:val="-8"/>
                              </w:rPr>
                              <w:t xml:space="preserve"> </w:t>
                            </w:r>
                            <w:r>
                              <w:rPr>
                                <w:rFonts w:ascii="Trebuchet MS"/>
                              </w:rPr>
                              <w:t>purchase</w:t>
                            </w:r>
                          </w:p>
                          <w:p w14:paraId="79C28350">
                            <w:pPr>
                              <w:pStyle w:val="13"/>
                              <w:spacing w:line="247" w:lineRule="auto"/>
                              <w:ind w:left="202" w:hanging="203"/>
                              <w:rPr>
                                <w:rFonts w:ascii="Trebuchet MS"/>
                              </w:rPr>
                            </w:pPr>
                            <w:r>
                              <w:rPr>
                                <w:rFonts w:ascii="Trebuchet MS"/>
                                <w:spacing w:val="-4"/>
                              </w:rPr>
                              <w:t>("I</w:t>
                            </w:r>
                            <w:r>
                              <w:rPr>
                                <w:rFonts w:ascii="Trebuchet MS"/>
                                <w:spacing w:val="-7"/>
                              </w:rPr>
                              <w:t xml:space="preserve"> </w:t>
                            </w:r>
                            <w:r>
                              <w:rPr>
                                <w:rFonts w:ascii="Trebuchet MS"/>
                                <w:spacing w:val="-4"/>
                              </w:rPr>
                              <w:t>hope</w:t>
                            </w:r>
                            <w:r>
                              <w:rPr>
                                <w:rFonts w:ascii="Trebuchet MS"/>
                                <w:spacing w:val="-5"/>
                              </w:rPr>
                              <w:t xml:space="preserve"> </w:t>
                            </w:r>
                            <w:r>
                              <w:rPr>
                                <w:rFonts w:ascii="Trebuchet MS"/>
                                <w:spacing w:val="-4"/>
                              </w:rPr>
                              <w:t>this</w:t>
                            </w:r>
                            <w:r>
                              <w:rPr>
                                <w:rFonts w:ascii="Trebuchet MS"/>
                                <w:spacing w:val="-5"/>
                              </w:rPr>
                              <w:t xml:space="preserve"> </w:t>
                            </w:r>
                            <w:r>
                              <w:rPr>
                                <w:rFonts w:ascii="Trebuchet MS"/>
                                <w:spacing w:val="-4"/>
                              </w:rPr>
                              <w:t>will</w:t>
                            </w:r>
                            <w:r>
                              <w:rPr>
                                <w:rFonts w:ascii="Trebuchet MS"/>
                                <w:spacing w:val="-5"/>
                              </w:rPr>
                              <w:t xml:space="preserve"> </w:t>
                            </w:r>
                            <w:r>
                              <w:rPr>
                                <w:rFonts w:ascii="Trebuchet MS"/>
                                <w:spacing w:val="-4"/>
                              </w:rPr>
                              <w:t>be</w:t>
                            </w:r>
                            <w:r>
                              <w:rPr>
                                <w:rFonts w:ascii="Trebuchet MS"/>
                                <w:spacing w:val="40"/>
                              </w:rPr>
                              <w:t xml:space="preserve"> </w:t>
                            </w:r>
                            <w:r>
                              <w:rPr>
                                <w:rFonts w:ascii="Trebuchet MS"/>
                              </w:rPr>
                              <w:t>worth</w:t>
                            </w:r>
                            <w:r>
                              <w:rPr>
                                <w:rFonts w:ascii="Trebuchet MS"/>
                                <w:spacing w:val="-8"/>
                              </w:rPr>
                              <w:t xml:space="preserve"> </w:t>
                            </w:r>
                            <w:r>
                              <w:rPr>
                                <w:rFonts w:ascii="Trebuchet MS"/>
                              </w:rPr>
                              <w:t>it!")</w:t>
                            </w:r>
                          </w:p>
                        </w:txbxContent>
                      </wps:txbx>
                      <wps:bodyPr wrap="square" lIns="0" tIns="0" rIns="0" bIns="0" rtlCol="0">
                        <a:noAutofit/>
                      </wps:bodyPr>
                    </wps:wsp>
                  </a:graphicData>
                </a:graphic>
              </wp:anchor>
            </w:drawing>
          </mc:Choice>
          <mc:Fallback>
            <w:pict>
              <v:shape id="Textbox 339" o:spid="_x0000_s1026" o:spt="202" type="#_x0000_t202" style="position:absolute;left:0pt;margin-left:549.7pt;margin-top:-5.95pt;height:23.95pt;width:40.25pt;mso-position-horizontal-relative:page;z-index:-251547648;mso-width-relative:page;mso-height-relative:page;" filled="f" stroked="f" coordsize="21600,21600" o:gfxdata="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5h8U9kAAAAMAQAADwAAAAAAAAABACAAAAAiAAAAZHJzL2Rvd25yZXYueG1sUEsBAhQAFAAA&#10;AAgAh07iQJ0aboO1AQAAdwMAAA4AAAAAAAAAAQAgAAAAKAEAAGRycy9lMm9Eb2MueG1sUEsFBgAA&#10;AAAGAAYAWQEAAE8FAAAAAA==&#10;">
                <v:fill on="f" focussize="0,0"/>
                <v:stroke on="f"/>
                <v:imagedata o:title=""/>
                <o:lock v:ext="edit" aspectratio="f"/>
                <v:textbox inset="0mm,0mm,0mm,0mm">
                  <w:txbxContent>
                    <w:p w14:paraId="172DB89C">
                      <w:pPr>
                        <w:pStyle w:val="13"/>
                        <w:spacing w:line="247" w:lineRule="auto"/>
                        <w:ind w:left="121" w:right="22" w:hanging="97"/>
                        <w:rPr>
                          <w:rFonts w:ascii="Trebuchet MS"/>
                        </w:rPr>
                      </w:pPr>
                      <w:r>
                        <w:rPr>
                          <w:rFonts w:ascii="Trebuchet MS"/>
                          <w:spacing w:val="-4"/>
                        </w:rPr>
                        <w:t>Trepidation</w:t>
                      </w:r>
                      <w:r>
                        <w:rPr>
                          <w:rFonts w:ascii="Trebuchet MS"/>
                          <w:spacing w:val="-7"/>
                        </w:rPr>
                        <w:t xml:space="preserve"> </w:t>
                      </w:r>
                      <w:r>
                        <w:rPr>
                          <w:rFonts w:ascii="Trebuchet MS"/>
                          <w:spacing w:val="-4"/>
                        </w:rPr>
                        <w:t>about</w:t>
                      </w:r>
                      <w:r>
                        <w:rPr>
                          <w:rFonts w:ascii="Trebuchet MS"/>
                          <w:spacing w:val="40"/>
                        </w:rPr>
                        <w:t xml:space="preserve"> </w:t>
                      </w:r>
                      <w:r>
                        <w:rPr>
                          <w:rFonts w:ascii="Trebuchet MS"/>
                        </w:rPr>
                        <w:t>the</w:t>
                      </w:r>
                      <w:r>
                        <w:rPr>
                          <w:rFonts w:ascii="Trebuchet MS"/>
                          <w:spacing w:val="-8"/>
                        </w:rPr>
                        <w:t xml:space="preserve"> </w:t>
                      </w:r>
                      <w:r>
                        <w:rPr>
                          <w:rFonts w:ascii="Trebuchet MS"/>
                        </w:rPr>
                        <w:t>purchase</w:t>
                      </w:r>
                    </w:p>
                    <w:p w14:paraId="79C28350">
                      <w:pPr>
                        <w:pStyle w:val="13"/>
                        <w:spacing w:line="247" w:lineRule="auto"/>
                        <w:ind w:left="202" w:hanging="203"/>
                        <w:rPr>
                          <w:rFonts w:ascii="Trebuchet MS"/>
                        </w:rPr>
                      </w:pPr>
                      <w:r>
                        <w:rPr>
                          <w:rFonts w:ascii="Trebuchet MS"/>
                          <w:spacing w:val="-4"/>
                        </w:rPr>
                        <w:t>("I</w:t>
                      </w:r>
                      <w:r>
                        <w:rPr>
                          <w:rFonts w:ascii="Trebuchet MS"/>
                          <w:spacing w:val="-7"/>
                        </w:rPr>
                        <w:t xml:space="preserve"> </w:t>
                      </w:r>
                      <w:r>
                        <w:rPr>
                          <w:rFonts w:ascii="Trebuchet MS"/>
                          <w:spacing w:val="-4"/>
                        </w:rPr>
                        <w:t>hope</w:t>
                      </w:r>
                      <w:r>
                        <w:rPr>
                          <w:rFonts w:ascii="Trebuchet MS"/>
                          <w:spacing w:val="-5"/>
                        </w:rPr>
                        <w:t xml:space="preserve"> </w:t>
                      </w:r>
                      <w:r>
                        <w:rPr>
                          <w:rFonts w:ascii="Trebuchet MS"/>
                          <w:spacing w:val="-4"/>
                        </w:rPr>
                        <w:t>this</w:t>
                      </w:r>
                      <w:r>
                        <w:rPr>
                          <w:rFonts w:ascii="Trebuchet MS"/>
                          <w:spacing w:val="-5"/>
                        </w:rPr>
                        <w:t xml:space="preserve"> </w:t>
                      </w:r>
                      <w:r>
                        <w:rPr>
                          <w:rFonts w:ascii="Trebuchet MS"/>
                          <w:spacing w:val="-4"/>
                        </w:rPr>
                        <w:t>will</w:t>
                      </w:r>
                      <w:r>
                        <w:rPr>
                          <w:rFonts w:ascii="Trebuchet MS"/>
                          <w:spacing w:val="-5"/>
                        </w:rPr>
                        <w:t xml:space="preserve"> </w:t>
                      </w:r>
                      <w:r>
                        <w:rPr>
                          <w:rFonts w:ascii="Trebuchet MS"/>
                          <w:spacing w:val="-4"/>
                        </w:rPr>
                        <w:t>be</w:t>
                      </w:r>
                      <w:r>
                        <w:rPr>
                          <w:rFonts w:ascii="Trebuchet MS"/>
                          <w:spacing w:val="40"/>
                        </w:rPr>
                        <w:t xml:space="preserve"> </w:t>
                      </w:r>
                      <w:r>
                        <w:rPr>
                          <w:rFonts w:ascii="Trebuchet MS"/>
                        </w:rPr>
                        <w:t>worth</w:t>
                      </w:r>
                      <w:r>
                        <w:rPr>
                          <w:rFonts w:ascii="Trebuchet MS"/>
                          <w:spacing w:val="-8"/>
                        </w:rPr>
                        <w:t xml:space="preserve"> </w:t>
                      </w:r>
                      <w:r>
                        <w:rPr>
                          <w:rFonts w:ascii="Trebuchet MS"/>
                        </w:rPr>
                        <w:t>it!")</w:t>
                      </w:r>
                    </w:p>
                  </w:txbxContent>
                </v:textbox>
              </v:shape>
            </w:pict>
          </mc:Fallback>
        </mc:AlternateContent>
      </w:r>
      <w:r>
        <w:rPr>
          <w:spacing w:val="-2"/>
        </w:rPr>
        <w:t>Multiple</w:t>
      </w:r>
      <w:r>
        <w:rPr>
          <w:spacing w:val="-5"/>
        </w:rPr>
        <w:t xml:space="preserve"> </w:t>
      </w:r>
      <w:r>
        <w:rPr>
          <w:spacing w:val="-2"/>
        </w:rPr>
        <w:t>requests</w:t>
      </w:r>
      <w:r>
        <w:rPr>
          <w:spacing w:val="40"/>
        </w:rPr>
        <w:t xml:space="preserve"> </w:t>
      </w:r>
      <w:r>
        <w:t>arrive</w:t>
      </w:r>
      <w:r>
        <w:rPr>
          <w:spacing w:val="-7"/>
        </w:rPr>
        <w:t xml:space="preserve"> </w:t>
      </w:r>
      <w:r>
        <w:t>every</w:t>
      </w:r>
      <w:r>
        <w:rPr>
          <w:spacing w:val="-6"/>
        </w:rPr>
        <w:t xml:space="preserve"> </w:t>
      </w:r>
      <w:r>
        <w:rPr>
          <w:spacing w:val="-5"/>
        </w:rPr>
        <w:t>day</w:t>
      </w:r>
    </w:p>
    <w:p w14:paraId="49905B61">
      <w:pPr>
        <w:pStyle w:val="13"/>
        <w:spacing w:before="89"/>
      </w:pPr>
      <w:r>
        <w:br w:type="column"/>
      </w:r>
    </w:p>
    <w:p w14:paraId="04AF76E5">
      <w:pPr>
        <w:pStyle w:val="13"/>
        <w:spacing w:line="259" w:lineRule="auto"/>
        <w:ind w:left="1009" w:firstLine="2"/>
      </w:pPr>
      <w:r>
        <w:rPr>
          <w:spacing w:val="-2"/>
        </w:rPr>
        <w:t>Time-consuming</w:t>
      </w:r>
      <w:r>
        <w:rPr>
          <w:spacing w:val="40"/>
        </w:rPr>
        <w:t xml:space="preserve"> </w:t>
      </w:r>
      <w:r>
        <w:rPr>
          <w:spacing w:val="-2"/>
        </w:rPr>
        <w:t>ticket</w:t>
      </w:r>
      <w:r>
        <w:rPr>
          <w:spacing w:val="4"/>
        </w:rPr>
        <w:t xml:space="preserve"> </w:t>
      </w:r>
      <w:r>
        <w:rPr>
          <w:spacing w:val="-2"/>
        </w:rPr>
        <w:t>processing</w:t>
      </w:r>
    </w:p>
    <w:p w14:paraId="74207129">
      <w:pPr>
        <w:pStyle w:val="13"/>
        <w:spacing w:before="28"/>
      </w:pPr>
      <w:r>
        <w:br w:type="column"/>
      </w:r>
    </w:p>
    <w:p w14:paraId="43CDA89F">
      <w:pPr>
        <w:pStyle w:val="13"/>
        <w:spacing w:line="259" w:lineRule="auto"/>
        <w:ind w:left="368" w:right="38"/>
        <w:jc w:val="center"/>
      </w:pPr>
      <w:r>
        <w:rPr>
          <w:spacing w:val="-2"/>
        </w:rPr>
        <w:t>IT</w:t>
      </w:r>
      <w:r>
        <w:rPr>
          <w:spacing w:val="-5"/>
        </w:rPr>
        <w:t xml:space="preserve"> </w:t>
      </w:r>
      <w:r>
        <w:rPr>
          <w:spacing w:val="-2"/>
        </w:rPr>
        <w:t>staff</w:t>
      </w:r>
      <w:r>
        <w:rPr>
          <w:spacing w:val="-5"/>
        </w:rPr>
        <w:t xml:space="preserve"> </w:t>
      </w:r>
      <w:r>
        <w:rPr>
          <w:spacing w:val="-2"/>
        </w:rPr>
        <w:t>review</w:t>
      </w:r>
      <w:r>
        <w:rPr>
          <w:spacing w:val="40"/>
        </w:rPr>
        <w:t xml:space="preserve"> </w:t>
      </w:r>
      <w:r>
        <w:t>each</w:t>
      </w:r>
      <w:r>
        <w:rPr>
          <w:spacing w:val="-7"/>
        </w:rPr>
        <w:t xml:space="preserve"> </w:t>
      </w:r>
      <w:r>
        <w:t>ticket</w:t>
      </w:r>
      <w:r>
        <w:rPr>
          <w:spacing w:val="40"/>
        </w:rPr>
        <w:t xml:space="preserve"> </w:t>
      </w:r>
      <w:r>
        <w:rPr>
          <w:spacing w:val="-2"/>
        </w:rPr>
        <w:t>manually</w:t>
      </w:r>
    </w:p>
    <w:p w14:paraId="3E0F9E2B">
      <w:pPr>
        <w:pStyle w:val="13"/>
        <w:spacing w:before="89"/>
      </w:pPr>
      <w:r>
        <w:br w:type="column"/>
      </w:r>
    </w:p>
    <w:p w14:paraId="1A2006D1">
      <w:pPr>
        <w:pStyle w:val="13"/>
        <w:spacing w:line="259" w:lineRule="auto"/>
        <w:ind w:left="1011"/>
        <w:jc w:val="center"/>
      </w:pPr>
      <w:r>
        <w:rPr>
          <w:spacing w:val="-2"/>
        </w:rPr>
        <w:t>Possible</w:t>
      </w:r>
      <w:r>
        <w:rPr>
          <w:spacing w:val="-5"/>
        </w:rPr>
        <w:t xml:space="preserve"> </w:t>
      </w:r>
      <w:r>
        <w:rPr>
          <w:spacing w:val="-2"/>
        </w:rPr>
        <w:t>delays</w:t>
      </w:r>
      <w:r>
        <w:rPr>
          <w:spacing w:val="-5"/>
        </w:rPr>
        <w:t xml:space="preserve"> </w:t>
      </w:r>
      <w:r>
        <w:rPr>
          <w:spacing w:val="-2"/>
        </w:rPr>
        <w:t>in</w:t>
      </w:r>
      <w:r>
        <w:rPr>
          <w:spacing w:val="40"/>
        </w:rPr>
        <w:t xml:space="preserve"> </w:t>
      </w:r>
      <w:r>
        <w:rPr>
          <w:spacing w:val="-2"/>
        </w:rPr>
        <w:t>routing</w:t>
      </w:r>
    </w:p>
    <w:p w14:paraId="60A973D9">
      <w:pPr>
        <w:pStyle w:val="13"/>
      </w:pPr>
    </w:p>
    <w:p w14:paraId="36E284AA">
      <w:pPr>
        <w:pStyle w:val="13"/>
      </w:pPr>
    </w:p>
    <w:p w14:paraId="6AF5DB86">
      <w:pPr>
        <w:pStyle w:val="13"/>
        <w:spacing w:before="42"/>
      </w:pPr>
    </w:p>
    <w:p w14:paraId="20F33EF9">
      <w:pPr>
        <w:pStyle w:val="13"/>
        <w:spacing w:line="259" w:lineRule="auto"/>
        <w:ind w:left="1009"/>
        <w:jc w:val="center"/>
      </w:pPr>
      <w:r>
        <mc:AlternateContent>
          <mc:Choice Requires="wps">
            <w:drawing>
              <wp:anchor distT="0" distB="0" distL="0" distR="0" simplePos="0" relativeHeight="251725824" behindDoc="1" locked="0" layoutInCell="1" allowOverlap="1">
                <wp:simplePos x="0" y="0"/>
                <wp:positionH relativeFrom="page">
                  <wp:posOffset>3935095</wp:posOffset>
                </wp:positionH>
                <wp:positionV relativeFrom="paragraph">
                  <wp:posOffset>722630</wp:posOffset>
                </wp:positionV>
                <wp:extent cx="542925" cy="258445"/>
                <wp:effectExtent l="0" t="0" r="0" b="0"/>
                <wp:wrapNone/>
                <wp:docPr id="340" name="Textbox 340"/>
                <wp:cNvGraphicFramePr/>
                <a:graphic xmlns:a="http://schemas.openxmlformats.org/drawingml/2006/main">
                  <a:graphicData uri="http://schemas.microsoft.com/office/word/2010/wordprocessingShape">
                    <wps:wsp>
                      <wps:cNvSpPr txBox="1"/>
                      <wps:spPr>
                        <a:xfrm>
                          <a:off x="0" y="0"/>
                          <a:ext cx="542925" cy="258445"/>
                        </a:xfrm>
                        <a:prstGeom prst="rect">
                          <a:avLst/>
                        </a:prstGeom>
                      </wps:spPr>
                      <wps:txbx>
                        <w:txbxContent>
                          <w:p w14:paraId="4CAAF090">
                            <w:pPr>
                              <w:spacing w:before="1" w:line="261" w:lineRule="auto"/>
                              <w:ind w:left="0" w:right="0" w:firstLine="0"/>
                              <w:jc w:val="center"/>
                              <w:rPr>
                                <w:rFonts w:ascii="Trebuchet MS"/>
                                <w:sz w:val="8"/>
                              </w:rPr>
                            </w:pPr>
                            <w:r>
                              <w:rPr>
                                <w:rFonts w:ascii="Trebuchet MS"/>
                                <w:sz w:val="8"/>
                              </w:rPr>
                              <w:t>If you don't follow this</w:t>
                            </w:r>
                            <w:r>
                              <w:rPr>
                                <w:rFonts w:ascii="Trebuchet MS"/>
                                <w:spacing w:val="40"/>
                                <w:sz w:val="8"/>
                              </w:rPr>
                              <w:t xml:space="preserve"> </w:t>
                            </w:r>
                            <w:r>
                              <w:rPr>
                                <w:rFonts w:ascii="Trebuchet MS"/>
                                <w:sz w:val="8"/>
                              </w:rPr>
                              <w:t>path</w:t>
                            </w:r>
                            <w:r>
                              <w:rPr>
                                <w:rFonts w:ascii="Trebuchet MS"/>
                                <w:spacing w:val="-7"/>
                                <w:sz w:val="8"/>
                              </w:rPr>
                              <w:t xml:space="preserve"> </w:t>
                            </w:r>
                            <w:r>
                              <w:rPr>
                                <w:rFonts w:ascii="Trebuchet MS"/>
                                <w:sz w:val="8"/>
                              </w:rPr>
                              <w:t>immediately</w:t>
                            </w:r>
                            <w:r>
                              <w:rPr>
                                <w:rFonts w:ascii="Trebuchet MS"/>
                                <w:spacing w:val="-6"/>
                                <w:sz w:val="8"/>
                              </w:rPr>
                              <w:t xml:space="preserve"> </w:t>
                            </w:r>
                            <w:r>
                              <w:rPr>
                                <w:rFonts w:ascii="Trebuchet MS"/>
                                <w:sz w:val="8"/>
                              </w:rPr>
                              <w:t>after</w:t>
                            </w:r>
                            <w:r>
                              <w:rPr>
                                <w:rFonts w:ascii="Trebuchet MS"/>
                                <w:spacing w:val="40"/>
                                <w:sz w:val="8"/>
                              </w:rPr>
                              <w:t xml:space="preserve"> </w:t>
                            </w:r>
                            <w:r>
                              <w:rPr>
                                <w:rFonts w:ascii="Trebuchet MS"/>
                                <w:sz w:val="8"/>
                              </w:rPr>
                              <w:t>your</w:t>
                            </w:r>
                            <w:r>
                              <w:rPr>
                                <w:rFonts w:ascii="Trebuchet MS"/>
                                <w:spacing w:val="-7"/>
                                <w:sz w:val="8"/>
                              </w:rPr>
                              <w:t xml:space="preserve"> </w:t>
                            </w:r>
                            <w:r>
                              <w:rPr>
                                <w:rFonts w:ascii="Trebuchet MS"/>
                                <w:sz w:val="8"/>
                              </w:rPr>
                              <w:t>booking,</w:t>
                            </w:r>
                            <w:r>
                              <w:rPr>
                                <w:rFonts w:ascii="Trebuchet MS"/>
                                <w:spacing w:val="-6"/>
                                <w:sz w:val="8"/>
                              </w:rPr>
                              <w:t xml:space="preserve"> </w:t>
                            </w:r>
                            <w:r>
                              <w:rPr>
                                <w:rFonts w:ascii="Trebuchet MS"/>
                                <w:sz w:val="8"/>
                              </w:rPr>
                              <w:t>could</w:t>
                            </w:r>
                            <w:r>
                              <w:rPr>
                                <w:rFonts w:ascii="Trebuchet MS"/>
                                <w:spacing w:val="-6"/>
                                <w:sz w:val="8"/>
                              </w:rPr>
                              <w:t xml:space="preserve"> </w:t>
                            </w:r>
                            <w:r>
                              <w:rPr>
                                <w:rFonts w:ascii="Trebuchet MS"/>
                                <w:sz w:val="8"/>
                              </w:rPr>
                              <w:t>we</w:t>
                            </w:r>
                            <w:r>
                              <w:rPr>
                                <w:rFonts w:ascii="Trebuchet MS"/>
                                <w:spacing w:val="40"/>
                                <w:sz w:val="8"/>
                              </w:rPr>
                              <w:t xml:space="preserve"> </w:t>
                            </w:r>
                            <w:r>
                              <w:rPr>
                                <w:rFonts w:ascii="Trebuchet MS"/>
                                <w:sz w:val="8"/>
                              </w:rPr>
                              <w:t>send</w:t>
                            </w:r>
                            <w:r>
                              <w:rPr>
                                <w:rFonts w:ascii="Trebuchet MS"/>
                                <w:spacing w:val="-2"/>
                                <w:sz w:val="8"/>
                              </w:rPr>
                              <w:t xml:space="preserve"> </w:t>
                            </w:r>
                            <w:r>
                              <w:rPr>
                                <w:rFonts w:ascii="Trebuchet MS"/>
                                <w:sz w:val="8"/>
                              </w:rPr>
                              <w:t>a</w:t>
                            </w:r>
                            <w:r>
                              <w:rPr>
                                <w:rFonts w:ascii="Trebuchet MS"/>
                                <w:spacing w:val="-2"/>
                                <w:sz w:val="8"/>
                              </w:rPr>
                              <w:t xml:space="preserve"> </w:t>
                            </w:r>
                            <w:r>
                              <w:rPr>
                                <w:rFonts w:ascii="Trebuchet MS"/>
                                <w:sz w:val="8"/>
                              </w:rPr>
                              <w:t>follow-up?</w:t>
                            </w:r>
                          </w:p>
                        </w:txbxContent>
                      </wps:txbx>
                      <wps:bodyPr wrap="square" lIns="0" tIns="0" rIns="0" bIns="0" rtlCol="0">
                        <a:noAutofit/>
                      </wps:bodyPr>
                    </wps:wsp>
                  </a:graphicData>
                </a:graphic>
              </wp:anchor>
            </w:drawing>
          </mc:Choice>
          <mc:Fallback>
            <w:pict>
              <v:shape id="Textbox 340" o:spid="_x0000_s1026" o:spt="202" type="#_x0000_t202" style="position:absolute;left:0pt;margin-left:309.85pt;margin-top:56.9pt;height:20.35pt;width:42.75pt;mso-position-horizontal-relative:page;z-index:-251590656;mso-width-relative:page;mso-height-relative:page;" filled="f" stroked="f" coordsize="21600,21600" o:gfxdata="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w7EI2QAAAAsBAAAPAAAAAAAAAAEAIAAAACIAAABkcnMvZG93bnJldi54bWxQSwECFAAUAAAA&#10;CACHTuJA8ZEInLQBAAB3AwAADgAAAAAAAAABACAAAAAoAQAAZHJzL2Uyb0RvYy54bWxQSwUGAAAA&#10;AAYABgBZAQAATgUAAAAA&#10;">
                <v:fill on="f" focussize="0,0"/>
                <v:stroke on="f"/>
                <v:imagedata o:title=""/>
                <o:lock v:ext="edit" aspectratio="f"/>
                <v:textbox inset="0mm,0mm,0mm,0mm">
                  <w:txbxContent>
                    <w:p w14:paraId="4CAAF090">
                      <w:pPr>
                        <w:spacing w:before="1" w:line="261" w:lineRule="auto"/>
                        <w:ind w:left="0" w:right="0" w:firstLine="0"/>
                        <w:jc w:val="center"/>
                        <w:rPr>
                          <w:rFonts w:ascii="Trebuchet MS"/>
                          <w:sz w:val="8"/>
                        </w:rPr>
                      </w:pPr>
                      <w:r>
                        <w:rPr>
                          <w:rFonts w:ascii="Trebuchet MS"/>
                          <w:sz w:val="8"/>
                        </w:rPr>
                        <w:t>If you don't follow this</w:t>
                      </w:r>
                      <w:r>
                        <w:rPr>
                          <w:rFonts w:ascii="Trebuchet MS"/>
                          <w:spacing w:val="40"/>
                          <w:sz w:val="8"/>
                        </w:rPr>
                        <w:t xml:space="preserve"> </w:t>
                      </w:r>
                      <w:r>
                        <w:rPr>
                          <w:rFonts w:ascii="Trebuchet MS"/>
                          <w:sz w:val="8"/>
                        </w:rPr>
                        <w:t>path</w:t>
                      </w:r>
                      <w:r>
                        <w:rPr>
                          <w:rFonts w:ascii="Trebuchet MS"/>
                          <w:spacing w:val="-7"/>
                          <w:sz w:val="8"/>
                        </w:rPr>
                        <w:t xml:space="preserve"> </w:t>
                      </w:r>
                      <w:r>
                        <w:rPr>
                          <w:rFonts w:ascii="Trebuchet MS"/>
                          <w:sz w:val="8"/>
                        </w:rPr>
                        <w:t>immediately</w:t>
                      </w:r>
                      <w:r>
                        <w:rPr>
                          <w:rFonts w:ascii="Trebuchet MS"/>
                          <w:spacing w:val="-6"/>
                          <w:sz w:val="8"/>
                        </w:rPr>
                        <w:t xml:space="preserve"> </w:t>
                      </w:r>
                      <w:r>
                        <w:rPr>
                          <w:rFonts w:ascii="Trebuchet MS"/>
                          <w:sz w:val="8"/>
                        </w:rPr>
                        <w:t>after</w:t>
                      </w:r>
                      <w:r>
                        <w:rPr>
                          <w:rFonts w:ascii="Trebuchet MS"/>
                          <w:spacing w:val="40"/>
                          <w:sz w:val="8"/>
                        </w:rPr>
                        <w:t xml:space="preserve"> </w:t>
                      </w:r>
                      <w:r>
                        <w:rPr>
                          <w:rFonts w:ascii="Trebuchet MS"/>
                          <w:sz w:val="8"/>
                        </w:rPr>
                        <w:t>your</w:t>
                      </w:r>
                      <w:r>
                        <w:rPr>
                          <w:rFonts w:ascii="Trebuchet MS"/>
                          <w:spacing w:val="-7"/>
                          <w:sz w:val="8"/>
                        </w:rPr>
                        <w:t xml:space="preserve"> </w:t>
                      </w:r>
                      <w:r>
                        <w:rPr>
                          <w:rFonts w:ascii="Trebuchet MS"/>
                          <w:sz w:val="8"/>
                        </w:rPr>
                        <w:t>booking,</w:t>
                      </w:r>
                      <w:r>
                        <w:rPr>
                          <w:rFonts w:ascii="Trebuchet MS"/>
                          <w:spacing w:val="-6"/>
                          <w:sz w:val="8"/>
                        </w:rPr>
                        <w:t xml:space="preserve"> </w:t>
                      </w:r>
                      <w:r>
                        <w:rPr>
                          <w:rFonts w:ascii="Trebuchet MS"/>
                          <w:sz w:val="8"/>
                        </w:rPr>
                        <w:t>could</w:t>
                      </w:r>
                      <w:r>
                        <w:rPr>
                          <w:rFonts w:ascii="Trebuchet MS"/>
                          <w:spacing w:val="-6"/>
                          <w:sz w:val="8"/>
                        </w:rPr>
                        <w:t xml:space="preserve"> </w:t>
                      </w:r>
                      <w:r>
                        <w:rPr>
                          <w:rFonts w:ascii="Trebuchet MS"/>
                          <w:sz w:val="8"/>
                        </w:rPr>
                        <w:t>we</w:t>
                      </w:r>
                      <w:r>
                        <w:rPr>
                          <w:rFonts w:ascii="Trebuchet MS"/>
                          <w:spacing w:val="40"/>
                          <w:sz w:val="8"/>
                        </w:rPr>
                        <w:t xml:space="preserve"> </w:t>
                      </w:r>
                      <w:r>
                        <w:rPr>
                          <w:rFonts w:ascii="Trebuchet MS"/>
                          <w:sz w:val="8"/>
                        </w:rPr>
                        <w:t>send</w:t>
                      </w:r>
                      <w:r>
                        <w:rPr>
                          <w:rFonts w:ascii="Trebuchet MS"/>
                          <w:spacing w:val="-2"/>
                          <w:sz w:val="8"/>
                        </w:rPr>
                        <w:t xml:space="preserve"> </w:t>
                      </w:r>
                      <w:r>
                        <w:rPr>
                          <w:rFonts w:ascii="Trebuchet MS"/>
                          <w:sz w:val="8"/>
                        </w:rPr>
                        <w:t>a</w:t>
                      </w:r>
                      <w:r>
                        <w:rPr>
                          <w:rFonts w:ascii="Trebuchet MS"/>
                          <w:spacing w:val="-2"/>
                          <w:sz w:val="8"/>
                        </w:rPr>
                        <w:t xml:space="preserve"> </w:t>
                      </w:r>
                      <w:r>
                        <w:rPr>
                          <w:rFonts w:ascii="Trebuchet MS"/>
                          <w:sz w:val="8"/>
                        </w:rPr>
                        <w:t>follow-up?</w:t>
                      </w:r>
                    </w:p>
                  </w:txbxContent>
                </v:textbox>
              </v:shape>
            </w:pict>
          </mc:Fallback>
        </mc:AlternateContent>
      </w:r>
      <w:r>
        <mc:AlternateContent>
          <mc:Choice Requires="wps">
            <w:drawing>
              <wp:anchor distT="0" distB="0" distL="0" distR="0" simplePos="0" relativeHeight="251770880" behindDoc="1" locked="0" layoutInCell="1" allowOverlap="1">
                <wp:simplePos x="0" y="0"/>
                <wp:positionH relativeFrom="page">
                  <wp:posOffset>10734040</wp:posOffset>
                </wp:positionH>
                <wp:positionV relativeFrom="paragraph">
                  <wp:posOffset>701675</wp:posOffset>
                </wp:positionV>
                <wp:extent cx="572135" cy="258445"/>
                <wp:effectExtent l="0" t="0" r="0" b="0"/>
                <wp:wrapNone/>
                <wp:docPr id="341" name="Textbox 341"/>
                <wp:cNvGraphicFramePr/>
                <a:graphic xmlns:a="http://schemas.openxmlformats.org/drawingml/2006/main">
                  <a:graphicData uri="http://schemas.microsoft.com/office/word/2010/wordprocessingShape">
                    <wps:wsp>
                      <wps:cNvSpPr txBox="1"/>
                      <wps:spPr>
                        <a:xfrm>
                          <a:off x="0" y="0"/>
                          <a:ext cx="572135" cy="258445"/>
                        </a:xfrm>
                        <a:prstGeom prst="rect">
                          <a:avLst/>
                        </a:prstGeom>
                      </wps:spPr>
                      <wps:txbx>
                        <w:txbxContent>
                          <w:p w14:paraId="10C025E0">
                            <w:pPr>
                              <w:spacing w:before="1" w:line="261" w:lineRule="auto"/>
                              <w:ind w:left="0" w:right="0" w:firstLine="0"/>
                              <w:jc w:val="center"/>
                              <w:rPr>
                                <w:rFonts w:ascii="Trebuchet MS"/>
                                <w:sz w:val="8"/>
                              </w:rPr>
                            </w:pPr>
                            <w:r>
                              <w:rPr>
                                <w:rFonts w:ascii="Trebuchet MS"/>
                                <w:sz w:val="8"/>
                              </w:rPr>
                              <w:t>How</w:t>
                            </w:r>
                            <w:r>
                              <w:rPr>
                                <w:rFonts w:ascii="Trebuchet MS"/>
                                <w:spacing w:val="-3"/>
                                <w:sz w:val="8"/>
                              </w:rPr>
                              <w:t xml:space="preserve"> </w:t>
                            </w:r>
                            <w:r>
                              <w:rPr>
                                <w:rFonts w:ascii="Trebuchet MS"/>
                                <w:sz w:val="8"/>
                              </w:rPr>
                              <w:t>might</w:t>
                            </w:r>
                            <w:r>
                              <w:rPr>
                                <w:rFonts w:ascii="Trebuchet MS"/>
                                <w:spacing w:val="-3"/>
                                <w:sz w:val="8"/>
                              </w:rPr>
                              <w:t xml:space="preserve"> </w:t>
                            </w:r>
                            <w:r>
                              <w:rPr>
                                <w:rFonts w:ascii="Trebuchet MS"/>
                                <w:sz w:val="8"/>
                              </w:rPr>
                              <w:t>we</w:t>
                            </w:r>
                            <w:r>
                              <w:rPr>
                                <w:rFonts w:ascii="Trebuchet MS"/>
                                <w:spacing w:val="-3"/>
                                <w:sz w:val="8"/>
                              </w:rPr>
                              <w:t xml:space="preserve"> </w:t>
                            </w:r>
                            <w:r>
                              <w:rPr>
                                <w:rFonts w:ascii="Trebuchet MS"/>
                                <w:sz w:val="8"/>
                              </w:rPr>
                              <w:t>make</w:t>
                            </w:r>
                            <w:r>
                              <w:rPr>
                                <w:rFonts w:ascii="Trebuchet MS"/>
                                <w:spacing w:val="-3"/>
                                <w:sz w:val="8"/>
                              </w:rPr>
                              <w:t xml:space="preserve"> </w:t>
                            </w:r>
                            <w:r>
                              <w:rPr>
                                <w:rFonts w:ascii="Trebuchet MS"/>
                                <w:sz w:val="8"/>
                              </w:rPr>
                              <w:t>our</w:t>
                            </w:r>
                            <w:r>
                              <w:rPr>
                                <w:rFonts w:ascii="Trebuchet MS"/>
                                <w:spacing w:val="40"/>
                                <w:sz w:val="8"/>
                              </w:rPr>
                              <w:t xml:space="preserve"> </w:t>
                            </w:r>
                            <w:r>
                              <w:rPr>
                                <w:rFonts w:ascii="Trebuchet MS"/>
                                <w:sz w:val="8"/>
                              </w:rPr>
                              <w:t>guides</w:t>
                            </w:r>
                            <w:r>
                              <w:rPr>
                                <w:rFonts w:ascii="Trebuchet MS"/>
                                <w:spacing w:val="-7"/>
                                <w:sz w:val="8"/>
                              </w:rPr>
                              <w:t xml:space="preserve"> </w:t>
                            </w:r>
                            <w:r>
                              <w:rPr>
                                <w:rFonts w:ascii="Trebuchet MS"/>
                                <w:sz w:val="8"/>
                              </w:rPr>
                              <w:t>easily</w:t>
                            </w:r>
                            <w:r>
                              <w:rPr>
                                <w:rFonts w:ascii="Trebuchet MS"/>
                                <w:spacing w:val="-6"/>
                                <w:sz w:val="8"/>
                              </w:rPr>
                              <w:t xml:space="preserve"> </w:t>
                            </w:r>
                            <w:r>
                              <w:rPr>
                                <w:rFonts w:ascii="Trebuchet MS"/>
                                <w:sz w:val="8"/>
                              </w:rPr>
                              <w:t>identifiable</w:t>
                            </w:r>
                            <w:r>
                              <w:rPr>
                                <w:rFonts w:ascii="Trebuchet MS"/>
                                <w:spacing w:val="40"/>
                                <w:sz w:val="8"/>
                              </w:rPr>
                              <w:t xml:space="preserve"> </w:t>
                            </w:r>
                            <w:r>
                              <w:rPr>
                                <w:rFonts w:ascii="Trebuchet MS"/>
                                <w:sz w:val="8"/>
                              </w:rPr>
                              <w:t>(via a distinctive hat or</w:t>
                            </w:r>
                            <w:r>
                              <w:rPr>
                                <w:rFonts w:ascii="Trebuchet MS"/>
                                <w:spacing w:val="40"/>
                                <w:sz w:val="8"/>
                              </w:rPr>
                              <w:t xml:space="preserve"> </w:t>
                            </w:r>
                            <w:r>
                              <w:rPr>
                                <w:rFonts w:ascii="Trebuchet MS"/>
                                <w:spacing w:val="-2"/>
                                <w:sz w:val="8"/>
                              </w:rPr>
                              <w:t>shirt</w:t>
                            </w:r>
                            <w:r>
                              <w:rPr>
                                <w:rFonts w:ascii="Trebuchet MS"/>
                                <w:spacing w:val="-3"/>
                                <w:sz w:val="8"/>
                              </w:rPr>
                              <w:t xml:space="preserve"> </w:t>
                            </w:r>
                            <w:r>
                              <w:rPr>
                                <w:rFonts w:ascii="Trebuchet MS"/>
                                <w:spacing w:val="-2"/>
                                <w:sz w:val="8"/>
                              </w:rPr>
                              <w:t>color,</w:t>
                            </w:r>
                            <w:r>
                              <w:rPr>
                                <w:rFonts w:ascii="Trebuchet MS"/>
                                <w:spacing w:val="-3"/>
                                <w:sz w:val="8"/>
                              </w:rPr>
                              <w:t xml:space="preserve"> </w:t>
                            </w:r>
                            <w:r>
                              <w:rPr>
                                <w:rFonts w:ascii="Trebuchet MS"/>
                                <w:spacing w:val="-2"/>
                                <w:sz w:val="8"/>
                              </w:rPr>
                              <w:t>for</w:t>
                            </w:r>
                            <w:r>
                              <w:rPr>
                                <w:rFonts w:ascii="Trebuchet MS"/>
                                <w:spacing w:val="-3"/>
                                <w:sz w:val="8"/>
                              </w:rPr>
                              <w:t xml:space="preserve"> </w:t>
                            </w:r>
                            <w:r>
                              <w:rPr>
                                <w:rFonts w:ascii="Trebuchet MS"/>
                                <w:spacing w:val="-2"/>
                                <w:sz w:val="8"/>
                              </w:rPr>
                              <w:t>example)?</w:t>
                            </w:r>
                          </w:p>
                        </w:txbxContent>
                      </wps:txbx>
                      <wps:bodyPr wrap="square" lIns="0" tIns="0" rIns="0" bIns="0" rtlCol="0">
                        <a:noAutofit/>
                      </wps:bodyPr>
                    </wps:wsp>
                  </a:graphicData>
                </a:graphic>
              </wp:anchor>
            </w:drawing>
          </mc:Choice>
          <mc:Fallback>
            <w:pict>
              <v:shape id="Textbox 341" o:spid="_x0000_s1026" o:spt="202" type="#_x0000_t202" style="position:absolute;left:0pt;margin-left:845.2pt;margin-top:55.25pt;height:20.35pt;width:45.05pt;mso-position-horizontal-relative:page;z-index:-251545600;mso-width-relative:page;mso-height-relative:page;" filled="f" stroked="f" coordsize="21600,21600" o:gfxdata="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boDo2AAAAA0BAAAPAAAAAAAAAAEAIAAAACIAAABkcnMvZG93bnJldi54bWxQSwECFAAUAAAA&#10;CACHTuJATEp0TrUBAAB3AwAADgAAAAAAAAABACAAAAAnAQAAZHJzL2Uyb0RvYy54bWxQSwUGAAAA&#10;AAYABgBZAQAATgUAAAAA&#10;">
                <v:fill on="f" focussize="0,0"/>
                <v:stroke on="f"/>
                <v:imagedata o:title=""/>
                <o:lock v:ext="edit" aspectratio="f"/>
                <v:textbox inset="0mm,0mm,0mm,0mm">
                  <w:txbxContent>
                    <w:p w14:paraId="10C025E0">
                      <w:pPr>
                        <w:spacing w:before="1" w:line="261" w:lineRule="auto"/>
                        <w:ind w:left="0" w:right="0" w:firstLine="0"/>
                        <w:jc w:val="center"/>
                        <w:rPr>
                          <w:rFonts w:ascii="Trebuchet MS"/>
                          <w:sz w:val="8"/>
                        </w:rPr>
                      </w:pPr>
                      <w:r>
                        <w:rPr>
                          <w:rFonts w:ascii="Trebuchet MS"/>
                          <w:sz w:val="8"/>
                        </w:rPr>
                        <w:t>How</w:t>
                      </w:r>
                      <w:r>
                        <w:rPr>
                          <w:rFonts w:ascii="Trebuchet MS"/>
                          <w:spacing w:val="-3"/>
                          <w:sz w:val="8"/>
                        </w:rPr>
                        <w:t xml:space="preserve"> </w:t>
                      </w:r>
                      <w:r>
                        <w:rPr>
                          <w:rFonts w:ascii="Trebuchet MS"/>
                          <w:sz w:val="8"/>
                        </w:rPr>
                        <w:t>might</w:t>
                      </w:r>
                      <w:r>
                        <w:rPr>
                          <w:rFonts w:ascii="Trebuchet MS"/>
                          <w:spacing w:val="-3"/>
                          <w:sz w:val="8"/>
                        </w:rPr>
                        <w:t xml:space="preserve"> </w:t>
                      </w:r>
                      <w:r>
                        <w:rPr>
                          <w:rFonts w:ascii="Trebuchet MS"/>
                          <w:sz w:val="8"/>
                        </w:rPr>
                        <w:t>we</w:t>
                      </w:r>
                      <w:r>
                        <w:rPr>
                          <w:rFonts w:ascii="Trebuchet MS"/>
                          <w:spacing w:val="-3"/>
                          <w:sz w:val="8"/>
                        </w:rPr>
                        <w:t xml:space="preserve"> </w:t>
                      </w:r>
                      <w:r>
                        <w:rPr>
                          <w:rFonts w:ascii="Trebuchet MS"/>
                          <w:sz w:val="8"/>
                        </w:rPr>
                        <w:t>make</w:t>
                      </w:r>
                      <w:r>
                        <w:rPr>
                          <w:rFonts w:ascii="Trebuchet MS"/>
                          <w:spacing w:val="-3"/>
                          <w:sz w:val="8"/>
                        </w:rPr>
                        <w:t xml:space="preserve"> </w:t>
                      </w:r>
                      <w:r>
                        <w:rPr>
                          <w:rFonts w:ascii="Trebuchet MS"/>
                          <w:sz w:val="8"/>
                        </w:rPr>
                        <w:t>our</w:t>
                      </w:r>
                      <w:r>
                        <w:rPr>
                          <w:rFonts w:ascii="Trebuchet MS"/>
                          <w:spacing w:val="40"/>
                          <w:sz w:val="8"/>
                        </w:rPr>
                        <w:t xml:space="preserve"> </w:t>
                      </w:r>
                      <w:r>
                        <w:rPr>
                          <w:rFonts w:ascii="Trebuchet MS"/>
                          <w:sz w:val="8"/>
                        </w:rPr>
                        <w:t>guides</w:t>
                      </w:r>
                      <w:r>
                        <w:rPr>
                          <w:rFonts w:ascii="Trebuchet MS"/>
                          <w:spacing w:val="-7"/>
                          <w:sz w:val="8"/>
                        </w:rPr>
                        <w:t xml:space="preserve"> </w:t>
                      </w:r>
                      <w:r>
                        <w:rPr>
                          <w:rFonts w:ascii="Trebuchet MS"/>
                          <w:sz w:val="8"/>
                        </w:rPr>
                        <w:t>easily</w:t>
                      </w:r>
                      <w:r>
                        <w:rPr>
                          <w:rFonts w:ascii="Trebuchet MS"/>
                          <w:spacing w:val="-6"/>
                          <w:sz w:val="8"/>
                        </w:rPr>
                        <w:t xml:space="preserve"> </w:t>
                      </w:r>
                      <w:r>
                        <w:rPr>
                          <w:rFonts w:ascii="Trebuchet MS"/>
                          <w:sz w:val="8"/>
                        </w:rPr>
                        <w:t>identifiable</w:t>
                      </w:r>
                      <w:r>
                        <w:rPr>
                          <w:rFonts w:ascii="Trebuchet MS"/>
                          <w:spacing w:val="40"/>
                          <w:sz w:val="8"/>
                        </w:rPr>
                        <w:t xml:space="preserve"> </w:t>
                      </w:r>
                      <w:r>
                        <w:rPr>
                          <w:rFonts w:ascii="Trebuchet MS"/>
                          <w:sz w:val="8"/>
                        </w:rPr>
                        <w:t>(via a distinctive hat or</w:t>
                      </w:r>
                      <w:r>
                        <w:rPr>
                          <w:rFonts w:ascii="Trebuchet MS"/>
                          <w:spacing w:val="40"/>
                          <w:sz w:val="8"/>
                        </w:rPr>
                        <w:t xml:space="preserve"> </w:t>
                      </w:r>
                      <w:r>
                        <w:rPr>
                          <w:rFonts w:ascii="Trebuchet MS"/>
                          <w:spacing w:val="-2"/>
                          <w:sz w:val="8"/>
                        </w:rPr>
                        <w:t>shirt</w:t>
                      </w:r>
                      <w:r>
                        <w:rPr>
                          <w:rFonts w:ascii="Trebuchet MS"/>
                          <w:spacing w:val="-3"/>
                          <w:sz w:val="8"/>
                        </w:rPr>
                        <w:t xml:space="preserve"> </w:t>
                      </w:r>
                      <w:r>
                        <w:rPr>
                          <w:rFonts w:ascii="Trebuchet MS"/>
                          <w:spacing w:val="-2"/>
                          <w:sz w:val="8"/>
                        </w:rPr>
                        <w:t>color,</w:t>
                      </w:r>
                      <w:r>
                        <w:rPr>
                          <w:rFonts w:ascii="Trebuchet MS"/>
                          <w:spacing w:val="-3"/>
                          <w:sz w:val="8"/>
                        </w:rPr>
                        <w:t xml:space="preserve"> </w:t>
                      </w:r>
                      <w:r>
                        <w:rPr>
                          <w:rFonts w:ascii="Trebuchet MS"/>
                          <w:spacing w:val="-2"/>
                          <w:sz w:val="8"/>
                        </w:rPr>
                        <w:t>for</w:t>
                      </w:r>
                      <w:r>
                        <w:rPr>
                          <w:rFonts w:ascii="Trebuchet MS"/>
                          <w:spacing w:val="-3"/>
                          <w:sz w:val="8"/>
                        </w:rPr>
                        <w:t xml:space="preserve"> </w:t>
                      </w:r>
                      <w:r>
                        <w:rPr>
                          <w:rFonts w:ascii="Trebuchet MS"/>
                          <w:spacing w:val="-2"/>
                          <w:sz w:val="8"/>
                        </w:rPr>
                        <w:t>example)?</w:t>
                      </w:r>
                    </w:p>
                  </w:txbxContent>
                </v:textbox>
              </v:shape>
            </w:pict>
          </mc:Fallback>
        </mc:AlternateContent>
      </w:r>
      <w:r>
        <mc:AlternateContent>
          <mc:Choice Requires="wps">
            <w:drawing>
              <wp:anchor distT="0" distB="0" distL="0" distR="0" simplePos="0" relativeHeight="251780096" behindDoc="1" locked="0" layoutInCell="1" allowOverlap="1">
                <wp:simplePos x="0" y="0"/>
                <wp:positionH relativeFrom="page">
                  <wp:posOffset>5309235</wp:posOffset>
                </wp:positionH>
                <wp:positionV relativeFrom="paragraph">
                  <wp:posOffset>722630</wp:posOffset>
                </wp:positionV>
                <wp:extent cx="535940" cy="258445"/>
                <wp:effectExtent l="0" t="0" r="0" b="0"/>
                <wp:wrapNone/>
                <wp:docPr id="342" name="Textbox 342"/>
                <wp:cNvGraphicFramePr/>
                <a:graphic xmlns:a="http://schemas.openxmlformats.org/drawingml/2006/main">
                  <a:graphicData uri="http://schemas.microsoft.com/office/word/2010/wordprocessingShape">
                    <wps:wsp>
                      <wps:cNvSpPr txBox="1"/>
                      <wps:spPr>
                        <a:xfrm>
                          <a:off x="0" y="0"/>
                          <a:ext cx="535940" cy="258445"/>
                        </a:xfrm>
                        <a:prstGeom prst="rect">
                          <a:avLst/>
                        </a:prstGeom>
                      </wps:spPr>
                      <wps:txbx>
                        <w:txbxContent>
                          <w:p w14:paraId="6DC64C71">
                            <w:pPr>
                              <w:spacing w:before="1" w:line="261" w:lineRule="auto"/>
                              <w:ind w:left="-1" w:right="0" w:firstLine="0"/>
                              <w:jc w:val="center"/>
                              <w:rPr>
                                <w:rFonts w:ascii="Trebuchet MS"/>
                                <w:sz w:val="8"/>
                              </w:rPr>
                            </w:pPr>
                            <w:r>
                              <w:rPr>
                                <w:rFonts w:ascii="Trebuchet MS"/>
                                <w:sz w:val="8"/>
                              </w:rPr>
                              <w:t>Make it easier to</w:t>
                            </w:r>
                            <w:r>
                              <w:rPr>
                                <w:rFonts w:ascii="Trebuchet MS"/>
                                <w:spacing w:val="40"/>
                                <w:sz w:val="8"/>
                              </w:rPr>
                              <w:t xml:space="preserve"> </w:t>
                            </w:r>
                            <w:r>
                              <w:rPr>
                                <w:rFonts w:ascii="Trebuchet MS"/>
                                <w:sz w:val="8"/>
                              </w:rPr>
                              <w:t>compare and shop for</w:t>
                            </w:r>
                            <w:r>
                              <w:rPr>
                                <w:rFonts w:ascii="Trebuchet MS"/>
                                <w:spacing w:val="40"/>
                                <w:sz w:val="8"/>
                              </w:rPr>
                              <w:t xml:space="preserve"> </w:t>
                            </w:r>
                            <w:r>
                              <w:rPr>
                                <w:rFonts w:ascii="Trebuchet MS"/>
                                <w:sz w:val="8"/>
                              </w:rPr>
                              <w:t>experiences</w:t>
                            </w:r>
                            <w:r>
                              <w:rPr>
                                <w:rFonts w:ascii="Trebuchet MS"/>
                                <w:spacing w:val="-7"/>
                                <w:sz w:val="8"/>
                              </w:rPr>
                              <w:t xml:space="preserve"> </w:t>
                            </w:r>
                            <w:r>
                              <w:rPr>
                                <w:rFonts w:ascii="Trebuchet MS"/>
                                <w:sz w:val="8"/>
                              </w:rPr>
                              <w:t>without</w:t>
                            </w:r>
                            <w:r>
                              <w:rPr>
                                <w:rFonts w:ascii="Trebuchet MS"/>
                                <w:spacing w:val="40"/>
                                <w:sz w:val="8"/>
                              </w:rPr>
                              <w:t xml:space="preserve"> </w:t>
                            </w:r>
                            <w:r>
                              <w:rPr>
                                <w:rFonts w:ascii="Trebuchet MS"/>
                                <w:sz w:val="8"/>
                              </w:rPr>
                              <w:t>having</w:t>
                            </w:r>
                            <w:r>
                              <w:rPr>
                                <w:rFonts w:ascii="Trebuchet MS"/>
                                <w:spacing w:val="-7"/>
                                <w:sz w:val="8"/>
                              </w:rPr>
                              <w:t xml:space="preserve"> </w:t>
                            </w:r>
                            <w:r>
                              <w:rPr>
                                <w:rFonts w:ascii="Trebuchet MS"/>
                                <w:sz w:val="8"/>
                              </w:rPr>
                              <w:t>to</w:t>
                            </w:r>
                            <w:r>
                              <w:rPr>
                                <w:rFonts w:ascii="Trebuchet MS"/>
                                <w:spacing w:val="-6"/>
                                <w:sz w:val="8"/>
                              </w:rPr>
                              <w:t xml:space="preserve"> </w:t>
                            </w:r>
                            <w:r>
                              <w:rPr>
                                <w:rFonts w:ascii="Trebuchet MS"/>
                                <w:sz w:val="8"/>
                              </w:rPr>
                              <w:t>click</w:t>
                            </w:r>
                            <w:r>
                              <w:rPr>
                                <w:rFonts w:ascii="Trebuchet MS"/>
                                <w:spacing w:val="-6"/>
                                <w:sz w:val="8"/>
                              </w:rPr>
                              <w:t xml:space="preserve"> </w:t>
                            </w:r>
                            <w:r>
                              <w:rPr>
                                <w:rFonts w:ascii="Trebuchet MS"/>
                                <w:sz w:val="8"/>
                              </w:rPr>
                              <w:t>on</w:t>
                            </w:r>
                            <w:r>
                              <w:rPr>
                                <w:rFonts w:ascii="Trebuchet MS"/>
                                <w:spacing w:val="-6"/>
                                <w:sz w:val="8"/>
                              </w:rPr>
                              <w:t xml:space="preserve"> </w:t>
                            </w:r>
                            <w:r>
                              <w:rPr>
                                <w:rFonts w:ascii="Trebuchet MS"/>
                                <w:sz w:val="8"/>
                              </w:rPr>
                              <w:t>them</w:t>
                            </w:r>
                          </w:p>
                        </w:txbxContent>
                      </wps:txbx>
                      <wps:bodyPr wrap="square" lIns="0" tIns="0" rIns="0" bIns="0" rtlCol="0">
                        <a:noAutofit/>
                      </wps:bodyPr>
                    </wps:wsp>
                  </a:graphicData>
                </a:graphic>
              </wp:anchor>
            </w:drawing>
          </mc:Choice>
          <mc:Fallback>
            <w:pict>
              <v:shape id="Textbox 342" o:spid="_x0000_s1026" o:spt="202" type="#_x0000_t202" style="position:absolute;left:0pt;margin-left:418.05pt;margin-top:56.9pt;height:20.35pt;width:42.2pt;mso-position-horizontal-relative:page;z-index:-251536384;mso-width-relative:page;mso-height-relative:page;" filled="f" stroked="f" coordsize="21600,21600" o:gfxdata="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Tm92QAAAAsBAAAPAAAAAAAAAAEAIAAAACIAAABkcnMvZG93bnJldi54bWxQSwECFAAUAAAA&#10;CACHTuJA+bYCWLQBAAB3AwAADgAAAAAAAAABACAAAAAoAQAAZHJzL2Uyb0RvYy54bWxQSwUGAAAA&#10;AAYABgBZAQAATgUAAAAA&#10;">
                <v:fill on="f" focussize="0,0"/>
                <v:stroke on="f"/>
                <v:imagedata o:title=""/>
                <o:lock v:ext="edit" aspectratio="f"/>
                <v:textbox inset="0mm,0mm,0mm,0mm">
                  <w:txbxContent>
                    <w:p w14:paraId="6DC64C71">
                      <w:pPr>
                        <w:spacing w:before="1" w:line="261" w:lineRule="auto"/>
                        <w:ind w:left="-1" w:right="0" w:firstLine="0"/>
                        <w:jc w:val="center"/>
                        <w:rPr>
                          <w:rFonts w:ascii="Trebuchet MS"/>
                          <w:sz w:val="8"/>
                        </w:rPr>
                      </w:pPr>
                      <w:r>
                        <w:rPr>
                          <w:rFonts w:ascii="Trebuchet MS"/>
                          <w:sz w:val="8"/>
                        </w:rPr>
                        <w:t>Make it easier to</w:t>
                      </w:r>
                      <w:r>
                        <w:rPr>
                          <w:rFonts w:ascii="Trebuchet MS"/>
                          <w:spacing w:val="40"/>
                          <w:sz w:val="8"/>
                        </w:rPr>
                        <w:t xml:space="preserve"> </w:t>
                      </w:r>
                      <w:r>
                        <w:rPr>
                          <w:rFonts w:ascii="Trebuchet MS"/>
                          <w:sz w:val="8"/>
                        </w:rPr>
                        <w:t>compare and shop for</w:t>
                      </w:r>
                      <w:r>
                        <w:rPr>
                          <w:rFonts w:ascii="Trebuchet MS"/>
                          <w:spacing w:val="40"/>
                          <w:sz w:val="8"/>
                        </w:rPr>
                        <w:t xml:space="preserve"> </w:t>
                      </w:r>
                      <w:r>
                        <w:rPr>
                          <w:rFonts w:ascii="Trebuchet MS"/>
                          <w:sz w:val="8"/>
                        </w:rPr>
                        <w:t>experiences</w:t>
                      </w:r>
                      <w:r>
                        <w:rPr>
                          <w:rFonts w:ascii="Trebuchet MS"/>
                          <w:spacing w:val="-7"/>
                          <w:sz w:val="8"/>
                        </w:rPr>
                        <w:t xml:space="preserve"> </w:t>
                      </w:r>
                      <w:r>
                        <w:rPr>
                          <w:rFonts w:ascii="Trebuchet MS"/>
                          <w:sz w:val="8"/>
                        </w:rPr>
                        <w:t>without</w:t>
                      </w:r>
                      <w:r>
                        <w:rPr>
                          <w:rFonts w:ascii="Trebuchet MS"/>
                          <w:spacing w:val="40"/>
                          <w:sz w:val="8"/>
                        </w:rPr>
                        <w:t xml:space="preserve"> </w:t>
                      </w:r>
                      <w:r>
                        <w:rPr>
                          <w:rFonts w:ascii="Trebuchet MS"/>
                          <w:sz w:val="8"/>
                        </w:rPr>
                        <w:t>having</w:t>
                      </w:r>
                      <w:r>
                        <w:rPr>
                          <w:rFonts w:ascii="Trebuchet MS"/>
                          <w:spacing w:val="-7"/>
                          <w:sz w:val="8"/>
                        </w:rPr>
                        <w:t xml:space="preserve"> </w:t>
                      </w:r>
                      <w:r>
                        <w:rPr>
                          <w:rFonts w:ascii="Trebuchet MS"/>
                          <w:sz w:val="8"/>
                        </w:rPr>
                        <w:t>to</w:t>
                      </w:r>
                      <w:r>
                        <w:rPr>
                          <w:rFonts w:ascii="Trebuchet MS"/>
                          <w:spacing w:val="-6"/>
                          <w:sz w:val="8"/>
                        </w:rPr>
                        <w:t xml:space="preserve"> </w:t>
                      </w:r>
                      <w:r>
                        <w:rPr>
                          <w:rFonts w:ascii="Trebuchet MS"/>
                          <w:sz w:val="8"/>
                        </w:rPr>
                        <w:t>click</w:t>
                      </w:r>
                      <w:r>
                        <w:rPr>
                          <w:rFonts w:ascii="Trebuchet MS"/>
                          <w:spacing w:val="-6"/>
                          <w:sz w:val="8"/>
                        </w:rPr>
                        <w:t xml:space="preserve"> </w:t>
                      </w:r>
                      <w:r>
                        <w:rPr>
                          <w:rFonts w:ascii="Trebuchet MS"/>
                          <w:sz w:val="8"/>
                        </w:rPr>
                        <w:t>on</w:t>
                      </w:r>
                      <w:r>
                        <w:rPr>
                          <w:rFonts w:ascii="Trebuchet MS"/>
                          <w:spacing w:val="-6"/>
                          <w:sz w:val="8"/>
                        </w:rPr>
                        <w:t xml:space="preserve"> </w:t>
                      </w:r>
                      <w:r>
                        <w:rPr>
                          <w:rFonts w:ascii="Trebuchet MS"/>
                          <w:sz w:val="8"/>
                        </w:rPr>
                        <w:t>them</w:t>
                      </w:r>
                    </w:p>
                  </w:txbxContent>
                </v:textbox>
              </v:shape>
            </w:pict>
          </mc:Fallback>
        </mc:AlternateContent>
      </w:r>
      <w:r>
        <w:rPr>
          <w:spacing w:val="-2"/>
        </w:rPr>
        <w:t>Manual</w:t>
      </w:r>
      <w:r>
        <w:rPr>
          <w:spacing w:val="-5"/>
        </w:rPr>
        <w:t xml:space="preserve"> </w:t>
      </w:r>
      <w:r>
        <w:rPr>
          <w:spacing w:val="-2"/>
        </w:rPr>
        <w:t>process</w:t>
      </w:r>
      <w:r>
        <w:rPr>
          <w:spacing w:val="-5"/>
        </w:rPr>
        <w:t xml:space="preserve"> </w:t>
      </w:r>
      <w:r>
        <w:rPr>
          <w:spacing w:val="-2"/>
        </w:rPr>
        <w:t>is</w:t>
      </w:r>
      <w:r>
        <w:rPr>
          <w:spacing w:val="40"/>
        </w:rPr>
        <w:t xml:space="preserve"> </w:t>
      </w:r>
      <w:r>
        <w:t>not scalable as</w:t>
      </w:r>
      <w:r>
        <w:rPr>
          <w:spacing w:val="40"/>
        </w:rPr>
        <w:t xml:space="preserve"> </w:t>
      </w:r>
      <w:r>
        <w:rPr>
          <w:spacing w:val="-2"/>
        </w:rPr>
        <w:t>requests</w:t>
      </w:r>
      <w:r>
        <w:rPr>
          <w:spacing w:val="-5"/>
        </w:rPr>
        <w:t xml:space="preserve"> </w:t>
      </w:r>
      <w:r>
        <w:rPr>
          <w:spacing w:val="-2"/>
        </w:rPr>
        <w:t>increase</w:t>
      </w:r>
    </w:p>
    <w:p w14:paraId="390A697F">
      <w:pPr>
        <w:pStyle w:val="13"/>
        <w:spacing w:before="28"/>
      </w:pPr>
      <w:r>
        <w:br w:type="column"/>
      </w:r>
    </w:p>
    <w:p w14:paraId="257CD080">
      <w:pPr>
        <w:pStyle w:val="13"/>
        <w:spacing w:line="259" w:lineRule="auto"/>
        <w:ind w:left="259"/>
        <w:jc w:val="center"/>
      </w:pPr>
      <w:r>
        <w:t>Callers</w:t>
      </w:r>
      <w:r>
        <w:rPr>
          <w:spacing w:val="-7"/>
        </w:rPr>
        <w:t xml:space="preserve"> </w:t>
      </w:r>
      <w:r>
        <w:t>informed</w:t>
      </w:r>
      <w:r>
        <w:rPr>
          <w:spacing w:val="40"/>
        </w:rPr>
        <w:t xml:space="preserve"> </w:t>
      </w:r>
      <w:r>
        <w:t>about</w:t>
      </w:r>
      <w:r>
        <w:rPr>
          <w:spacing w:val="-7"/>
        </w:rPr>
        <w:t xml:space="preserve"> </w:t>
      </w:r>
      <w:r>
        <w:t>ticket</w:t>
      </w:r>
      <w:r>
        <w:rPr>
          <w:spacing w:val="40"/>
        </w:rPr>
        <w:t xml:space="preserve"> </w:t>
      </w:r>
      <w:r>
        <w:rPr>
          <w:spacing w:val="-2"/>
        </w:rPr>
        <w:t>creation</w:t>
      </w:r>
      <w:r>
        <w:rPr>
          <w:spacing w:val="-5"/>
        </w:rPr>
        <w:t xml:space="preserve"> </w:t>
      </w:r>
      <w:r>
        <w:rPr>
          <w:spacing w:val="-2"/>
        </w:rPr>
        <w:t>manually</w:t>
      </w:r>
    </w:p>
    <w:p w14:paraId="74491920">
      <w:pPr>
        <w:pStyle w:val="13"/>
      </w:pPr>
    </w:p>
    <w:p w14:paraId="54BF4915">
      <w:pPr>
        <w:pStyle w:val="13"/>
        <w:spacing w:before="94"/>
      </w:pPr>
    </w:p>
    <w:p w14:paraId="46631CC2">
      <w:pPr>
        <w:pStyle w:val="13"/>
        <w:spacing w:line="259" w:lineRule="auto"/>
        <w:ind w:left="341" w:right="79"/>
        <w:jc w:val="center"/>
      </w:pPr>
      <w:r>
        <mc:AlternateContent>
          <mc:Choice Requires="wps">
            <w:drawing>
              <wp:anchor distT="0" distB="0" distL="0" distR="0" simplePos="0" relativeHeight="251772928" behindDoc="1" locked="0" layoutInCell="1" allowOverlap="1">
                <wp:simplePos x="0" y="0"/>
                <wp:positionH relativeFrom="page">
                  <wp:posOffset>13110210</wp:posOffset>
                </wp:positionH>
                <wp:positionV relativeFrom="paragraph">
                  <wp:posOffset>-483235</wp:posOffset>
                </wp:positionV>
                <wp:extent cx="565785" cy="323215"/>
                <wp:effectExtent l="0" t="0" r="0" b="0"/>
                <wp:wrapNone/>
                <wp:docPr id="343" name="Textbox 343"/>
                <wp:cNvGraphicFramePr/>
                <a:graphic xmlns:a="http://schemas.openxmlformats.org/drawingml/2006/main">
                  <a:graphicData uri="http://schemas.microsoft.com/office/word/2010/wordprocessingShape">
                    <wps:wsp>
                      <wps:cNvSpPr txBox="1"/>
                      <wps:spPr>
                        <a:xfrm>
                          <a:off x="0" y="0"/>
                          <a:ext cx="565785" cy="323215"/>
                        </a:xfrm>
                        <a:prstGeom prst="rect">
                          <a:avLst/>
                        </a:prstGeom>
                      </wps:spPr>
                      <wps:txbx>
                        <w:txbxContent>
                          <w:p w14:paraId="76A5EE60">
                            <w:pPr>
                              <w:spacing w:before="1" w:line="261" w:lineRule="auto"/>
                              <w:ind w:left="0" w:right="0" w:firstLine="0"/>
                              <w:jc w:val="center"/>
                              <w:rPr>
                                <w:rFonts w:ascii="Trebuchet MS"/>
                                <w:sz w:val="8"/>
                              </w:rPr>
                            </w:pPr>
                            <w:r>
                              <w:rPr>
                                <w:rFonts w:ascii="Trebuchet MS"/>
                                <w:sz w:val="8"/>
                              </w:rPr>
                              <w:t>People</w:t>
                            </w:r>
                            <w:r>
                              <w:rPr>
                                <w:rFonts w:ascii="Trebuchet MS"/>
                                <w:spacing w:val="-2"/>
                                <w:sz w:val="8"/>
                              </w:rPr>
                              <w:t xml:space="preserve"> </w:t>
                            </w:r>
                            <w:r>
                              <w:rPr>
                                <w:rFonts w:ascii="Trebuchet MS"/>
                                <w:sz w:val="8"/>
                              </w:rPr>
                              <w:t>are</w:t>
                            </w:r>
                            <w:r>
                              <w:rPr>
                                <w:rFonts w:ascii="Trebuchet MS"/>
                                <w:spacing w:val="-2"/>
                                <w:sz w:val="8"/>
                              </w:rPr>
                              <w:t xml:space="preserve"> </w:t>
                            </w:r>
                            <w:r>
                              <w:rPr>
                                <w:rFonts w:ascii="Trebuchet MS"/>
                                <w:sz w:val="8"/>
                              </w:rPr>
                              <w:t>unclear</w:t>
                            </w:r>
                            <w:r>
                              <w:rPr>
                                <w:rFonts w:ascii="Trebuchet MS"/>
                                <w:spacing w:val="40"/>
                                <w:sz w:val="8"/>
                              </w:rPr>
                              <w:t xml:space="preserve"> </w:t>
                            </w:r>
                            <w:r>
                              <w:rPr>
                                <w:rFonts w:ascii="Trebuchet MS"/>
                                <w:sz w:val="8"/>
                              </w:rPr>
                              <w:t>whether a tip is</w:t>
                            </w:r>
                            <w:r>
                              <w:rPr>
                                <w:rFonts w:ascii="Trebuchet MS"/>
                                <w:spacing w:val="40"/>
                                <w:sz w:val="8"/>
                              </w:rPr>
                              <w:t xml:space="preserve"> </w:t>
                            </w:r>
                            <w:r>
                              <w:rPr>
                                <w:rFonts w:ascii="Trebuchet MS"/>
                                <w:sz w:val="8"/>
                              </w:rPr>
                              <w:t>necessary,</w:t>
                            </w:r>
                            <w:r>
                              <w:rPr>
                                <w:rFonts w:ascii="Trebuchet MS"/>
                                <w:spacing w:val="-7"/>
                                <w:sz w:val="8"/>
                              </w:rPr>
                              <w:t xml:space="preserve"> </w:t>
                            </w:r>
                            <w:r>
                              <w:rPr>
                                <w:rFonts w:ascii="Trebuchet MS"/>
                                <w:sz w:val="8"/>
                              </w:rPr>
                              <w:t>especially</w:t>
                            </w:r>
                            <w:r>
                              <w:rPr>
                                <w:rFonts w:ascii="Trebuchet MS"/>
                                <w:spacing w:val="-6"/>
                                <w:sz w:val="8"/>
                              </w:rPr>
                              <w:t xml:space="preserve"> </w:t>
                            </w:r>
                            <w:r>
                              <w:rPr>
                                <w:rFonts w:ascii="Trebuchet MS"/>
                                <w:sz w:val="8"/>
                              </w:rPr>
                              <w:t>for</w:t>
                            </w:r>
                            <w:r>
                              <w:rPr>
                                <w:rFonts w:ascii="Trebuchet MS"/>
                                <w:spacing w:val="40"/>
                                <w:sz w:val="8"/>
                              </w:rPr>
                              <w:t xml:space="preserve"> </w:t>
                            </w:r>
                            <w:r>
                              <w:rPr>
                                <w:rFonts w:ascii="Trebuchet MS"/>
                                <w:sz w:val="8"/>
                              </w:rPr>
                              <w:t>non-Americans</w:t>
                            </w:r>
                            <w:r>
                              <w:rPr>
                                <w:rFonts w:ascii="Trebuchet MS"/>
                                <w:spacing w:val="-2"/>
                                <w:sz w:val="8"/>
                              </w:rPr>
                              <w:t xml:space="preserve"> </w:t>
                            </w:r>
                            <w:r>
                              <w:rPr>
                                <w:rFonts w:ascii="Trebuchet MS"/>
                                <w:sz w:val="8"/>
                              </w:rPr>
                              <w:t>on</w:t>
                            </w:r>
                            <w:r>
                              <w:rPr>
                                <w:rFonts w:ascii="Trebuchet MS"/>
                                <w:spacing w:val="-2"/>
                                <w:sz w:val="8"/>
                              </w:rPr>
                              <w:t xml:space="preserve"> </w:t>
                            </w:r>
                            <w:r>
                              <w:rPr>
                                <w:rFonts w:ascii="Trebuchet MS"/>
                                <w:sz w:val="8"/>
                              </w:rPr>
                              <w:t>an</w:t>
                            </w:r>
                            <w:r>
                              <w:rPr>
                                <w:rFonts w:ascii="Trebuchet MS"/>
                                <w:spacing w:val="40"/>
                                <w:sz w:val="8"/>
                              </w:rPr>
                              <w:t xml:space="preserve"> </w:t>
                            </w:r>
                            <w:r>
                              <w:rPr>
                                <w:rFonts w:ascii="Trebuchet MS"/>
                                <w:sz w:val="8"/>
                              </w:rPr>
                              <w:t>American</w:t>
                            </w:r>
                            <w:r>
                              <w:rPr>
                                <w:rFonts w:ascii="Trebuchet MS"/>
                                <w:spacing w:val="-7"/>
                                <w:sz w:val="8"/>
                              </w:rPr>
                              <w:t xml:space="preserve"> </w:t>
                            </w:r>
                            <w:r>
                              <w:rPr>
                                <w:rFonts w:ascii="Trebuchet MS"/>
                                <w:sz w:val="8"/>
                              </w:rPr>
                              <w:t>tour</w:t>
                            </w:r>
                          </w:p>
                        </w:txbxContent>
                      </wps:txbx>
                      <wps:bodyPr wrap="square" lIns="0" tIns="0" rIns="0" bIns="0" rtlCol="0">
                        <a:noAutofit/>
                      </wps:bodyPr>
                    </wps:wsp>
                  </a:graphicData>
                </a:graphic>
              </wp:anchor>
            </w:drawing>
          </mc:Choice>
          <mc:Fallback>
            <w:pict>
              <v:shape id="Textbox 343" o:spid="_x0000_s1026" o:spt="202" type="#_x0000_t202" style="position:absolute;left:0pt;margin-left:1032.3pt;margin-top:-38.05pt;height:25.45pt;width:44.55pt;mso-position-horizontal-relative:page;z-index:-251543552;mso-width-relative:page;mso-height-relative:page;" filled="f" stroked="f" coordsize="21600,21600" o:gfxdata="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1bFOY2wAAAA0BAAAPAAAAAAAAAAEAIAAAACIAAABkcnMvZG93bnJldi54bWxQSwECFAAU&#10;AAAACACHTuJAWCPzz7UBAAB3AwAADgAAAAAAAAABACAAAAAqAQAAZHJzL2Uyb0RvYy54bWxQSwUG&#10;AAAAAAYABgBZAQAAUQUAAAAA&#10;">
                <v:fill on="f" focussize="0,0"/>
                <v:stroke on="f"/>
                <v:imagedata o:title=""/>
                <o:lock v:ext="edit" aspectratio="f"/>
                <v:textbox inset="0mm,0mm,0mm,0mm">
                  <w:txbxContent>
                    <w:p w14:paraId="76A5EE60">
                      <w:pPr>
                        <w:spacing w:before="1" w:line="261" w:lineRule="auto"/>
                        <w:ind w:left="0" w:right="0" w:firstLine="0"/>
                        <w:jc w:val="center"/>
                        <w:rPr>
                          <w:rFonts w:ascii="Trebuchet MS"/>
                          <w:sz w:val="8"/>
                        </w:rPr>
                      </w:pPr>
                      <w:r>
                        <w:rPr>
                          <w:rFonts w:ascii="Trebuchet MS"/>
                          <w:sz w:val="8"/>
                        </w:rPr>
                        <w:t>People</w:t>
                      </w:r>
                      <w:r>
                        <w:rPr>
                          <w:rFonts w:ascii="Trebuchet MS"/>
                          <w:spacing w:val="-2"/>
                          <w:sz w:val="8"/>
                        </w:rPr>
                        <w:t xml:space="preserve"> </w:t>
                      </w:r>
                      <w:r>
                        <w:rPr>
                          <w:rFonts w:ascii="Trebuchet MS"/>
                          <w:sz w:val="8"/>
                        </w:rPr>
                        <w:t>are</w:t>
                      </w:r>
                      <w:r>
                        <w:rPr>
                          <w:rFonts w:ascii="Trebuchet MS"/>
                          <w:spacing w:val="-2"/>
                          <w:sz w:val="8"/>
                        </w:rPr>
                        <w:t xml:space="preserve"> </w:t>
                      </w:r>
                      <w:r>
                        <w:rPr>
                          <w:rFonts w:ascii="Trebuchet MS"/>
                          <w:sz w:val="8"/>
                        </w:rPr>
                        <w:t>unclear</w:t>
                      </w:r>
                      <w:r>
                        <w:rPr>
                          <w:rFonts w:ascii="Trebuchet MS"/>
                          <w:spacing w:val="40"/>
                          <w:sz w:val="8"/>
                        </w:rPr>
                        <w:t xml:space="preserve"> </w:t>
                      </w:r>
                      <w:r>
                        <w:rPr>
                          <w:rFonts w:ascii="Trebuchet MS"/>
                          <w:sz w:val="8"/>
                        </w:rPr>
                        <w:t>whether a tip is</w:t>
                      </w:r>
                      <w:r>
                        <w:rPr>
                          <w:rFonts w:ascii="Trebuchet MS"/>
                          <w:spacing w:val="40"/>
                          <w:sz w:val="8"/>
                        </w:rPr>
                        <w:t xml:space="preserve"> </w:t>
                      </w:r>
                      <w:r>
                        <w:rPr>
                          <w:rFonts w:ascii="Trebuchet MS"/>
                          <w:sz w:val="8"/>
                        </w:rPr>
                        <w:t>necessary,</w:t>
                      </w:r>
                      <w:r>
                        <w:rPr>
                          <w:rFonts w:ascii="Trebuchet MS"/>
                          <w:spacing w:val="-7"/>
                          <w:sz w:val="8"/>
                        </w:rPr>
                        <w:t xml:space="preserve"> </w:t>
                      </w:r>
                      <w:r>
                        <w:rPr>
                          <w:rFonts w:ascii="Trebuchet MS"/>
                          <w:sz w:val="8"/>
                        </w:rPr>
                        <w:t>especially</w:t>
                      </w:r>
                      <w:r>
                        <w:rPr>
                          <w:rFonts w:ascii="Trebuchet MS"/>
                          <w:spacing w:val="-6"/>
                          <w:sz w:val="8"/>
                        </w:rPr>
                        <w:t xml:space="preserve"> </w:t>
                      </w:r>
                      <w:r>
                        <w:rPr>
                          <w:rFonts w:ascii="Trebuchet MS"/>
                          <w:sz w:val="8"/>
                        </w:rPr>
                        <w:t>for</w:t>
                      </w:r>
                      <w:r>
                        <w:rPr>
                          <w:rFonts w:ascii="Trebuchet MS"/>
                          <w:spacing w:val="40"/>
                          <w:sz w:val="8"/>
                        </w:rPr>
                        <w:t xml:space="preserve"> </w:t>
                      </w:r>
                      <w:r>
                        <w:rPr>
                          <w:rFonts w:ascii="Trebuchet MS"/>
                          <w:sz w:val="8"/>
                        </w:rPr>
                        <w:t>non-Americans</w:t>
                      </w:r>
                      <w:r>
                        <w:rPr>
                          <w:rFonts w:ascii="Trebuchet MS"/>
                          <w:spacing w:val="-2"/>
                          <w:sz w:val="8"/>
                        </w:rPr>
                        <w:t xml:space="preserve"> </w:t>
                      </w:r>
                      <w:r>
                        <w:rPr>
                          <w:rFonts w:ascii="Trebuchet MS"/>
                          <w:sz w:val="8"/>
                        </w:rPr>
                        <w:t>on</w:t>
                      </w:r>
                      <w:r>
                        <w:rPr>
                          <w:rFonts w:ascii="Trebuchet MS"/>
                          <w:spacing w:val="-2"/>
                          <w:sz w:val="8"/>
                        </w:rPr>
                        <w:t xml:space="preserve"> </w:t>
                      </w:r>
                      <w:r>
                        <w:rPr>
                          <w:rFonts w:ascii="Trebuchet MS"/>
                          <w:sz w:val="8"/>
                        </w:rPr>
                        <w:t>an</w:t>
                      </w:r>
                      <w:r>
                        <w:rPr>
                          <w:rFonts w:ascii="Trebuchet MS"/>
                          <w:spacing w:val="40"/>
                          <w:sz w:val="8"/>
                        </w:rPr>
                        <w:t xml:space="preserve"> </w:t>
                      </w:r>
                      <w:r>
                        <w:rPr>
                          <w:rFonts w:ascii="Trebuchet MS"/>
                          <w:sz w:val="8"/>
                        </w:rPr>
                        <w:t>American</w:t>
                      </w:r>
                      <w:r>
                        <w:rPr>
                          <w:rFonts w:ascii="Trebuchet MS"/>
                          <w:spacing w:val="-7"/>
                          <w:sz w:val="8"/>
                        </w:rPr>
                        <w:t xml:space="preserve"> </w:t>
                      </w:r>
                      <w:r>
                        <w:rPr>
                          <w:rFonts w:ascii="Trebuchet MS"/>
                          <w:sz w:val="8"/>
                        </w:rPr>
                        <w:t>tour</w:t>
                      </w:r>
                    </w:p>
                  </w:txbxContent>
                </v:textbox>
              </v:shape>
            </w:pict>
          </mc:Fallback>
        </mc:AlternateContent>
      </w:r>
      <w:r>
        <mc:AlternateContent>
          <mc:Choice Requires="wps">
            <w:drawing>
              <wp:anchor distT="0" distB="0" distL="0" distR="0" simplePos="0" relativeHeight="251774976" behindDoc="1" locked="0" layoutInCell="1" allowOverlap="1">
                <wp:simplePos x="0" y="0"/>
                <wp:positionH relativeFrom="page">
                  <wp:posOffset>13114655</wp:posOffset>
                </wp:positionH>
                <wp:positionV relativeFrom="paragraph">
                  <wp:posOffset>-19050</wp:posOffset>
                </wp:positionV>
                <wp:extent cx="557530" cy="266065"/>
                <wp:effectExtent l="0" t="0" r="0" b="0"/>
                <wp:wrapNone/>
                <wp:docPr id="344" name="Textbox 344"/>
                <wp:cNvGraphicFramePr/>
                <a:graphic xmlns:a="http://schemas.openxmlformats.org/drawingml/2006/main">
                  <a:graphicData uri="http://schemas.microsoft.com/office/word/2010/wordprocessingShape">
                    <wps:wsp>
                      <wps:cNvSpPr txBox="1"/>
                      <wps:spPr>
                        <a:xfrm>
                          <a:off x="0" y="0"/>
                          <a:ext cx="557530" cy="266065"/>
                        </a:xfrm>
                        <a:prstGeom prst="rect">
                          <a:avLst/>
                        </a:prstGeom>
                      </wps:spPr>
                      <wps:txbx>
                        <w:txbxContent>
                          <w:p w14:paraId="78A8F9B3">
                            <w:pPr>
                              <w:spacing w:before="0" w:line="247" w:lineRule="auto"/>
                              <w:ind w:left="0" w:right="0" w:firstLine="0"/>
                              <w:jc w:val="center"/>
                              <w:rPr>
                                <w:rFonts w:ascii="Trebuchet MS"/>
                                <w:sz w:val="7"/>
                              </w:rPr>
                            </w:pPr>
                            <w:r>
                              <w:rPr>
                                <w:rFonts w:ascii="Trebuchet MS"/>
                                <w:spacing w:val="-2"/>
                                <w:sz w:val="7"/>
                              </w:rPr>
                              <w:t>People feel peer pressure to</w:t>
                            </w:r>
                            <w:r>
                              <w:rPr>
                                <w:rFonts w:ascii="Trebuchet MS"/>
                                <w:spacing w:val="40"/>
                                <w:sz w:val="7"/>
                              </w:rPr>
                              <w:t xml:space="preserve"> </w:t>
                            </w:r>
                            <w:r>
                              <w:rPr>
                                <w:rFonts w:ascii="Trebuchet MS"/>
                                <w:sz w:val="7"/>
                              </w:rPr>
                              <w:t>tip a guide when someone</w:t>
                            </w:r>
                            <w:r>
                              <w:rPr>
                                <w:rFonts w:ascii="Trebuchet MS"/>
                                <w:spacing w:val="40"/>
                                <w:sz w:val="7"/>
                              </w:rPr>
                              <w:t xml:space="preserve"> </w:t>
                            </w:r>
                            <w:r>
                              <w:rPr>
                                <w:rFonts w:ascii="Trebuchet MS"/>
                                <w:spacing w:val="-2"/>
                                <w:sz w:val="7"/>
                              </w:rPr>
                              <w:t>else</w:t>
                            </w:r>
                            <w:r>
                              <w:rPr>
                                <w:rFonts w:ascii="Trebuchet MS"/>
                                <w:spacing w:val="-4"/>
                                <w:sz w:val="7"/>
                              </w:rPr>
                              <w:t xml:space="preserve"> </w:t>
                            </w:r>
                            <w:r>
                              <w:rPr>
                                <w:rFonts w:ascii="Trebuchet MS"/>
                                <w:spacing w:val="-2"/>
                                <w:sz w:val="7"/>
                              </w:rPr>
                              <w:t>on</w:t>
                            </w:r>
                            <w:r>
                              <w:rPr>
                                <w:rFonts w:ascii="Trebuchet MS"/>
                                <w:spacing w:val="-4"/>
                                <w:sz w:val="7"/>
                              </w:rPr>
                              <w:t xml:space="preserve"> </w:t>
                            </w:r>
                            <w:r>
                              <w:rPr>
                                <w:rFonts w:ascii="Trebuchet MS"/>
                                <w:spacing w:val="-2"/>
                                <w:sz w:val="7"/>
                              </w:rPr>
                              <w:t>the</w:t>
                            </w:r>
                            <w:r>
                              <w:rPr>
                                <w:rFonts w:ascii="Trebuchet MS"/>
                                <w:spacing w:val="-4"/>
                                <w:sz w:val="7"/>
                              </w:rPr>
                              <w:t xml:space="preserve"> </w:t>
                            </w:r>
                            <w:r>
                              <w:rPr>
                                <w:rFonts w:ascii="Trebuchet MS"/>
                                <w:spacing w:val="-2"/>
                                <w:sz w:val="7"/>
                              </w:rPr>
                              <w:t>tour</w:t>
                            </w:r>
                            <w:r>
                              <w:rPr>
                                <w:rFonts w:ascii="Trebuchet MS"/>
                                <w:spacing w:val="-4"/>
                                <w:sz w:val="7"/>
                              </w:rPr>
                              <w:t xml:space="preserve"> </w:t>
                            </w:r>
                            <w:r>
                              <w:rPr>
                                <w:rFonts w:ascii="Trebuchet MS"/>
                                <w:spacing w:val="-2"/>
                                <w:sz w:val="7"/>
                              </w:rPr>
                              <w:t>tips,</w:t>
                            </w:r>
                            <w:r>
                              <w:rPr>
                                <w:rFonts w:ascii="Trebuchet MS"/>
                                <w:spacing w:val="-4"/>
                                <w:sz w:val="7"/>
                              </w:rPr>
                              <w:t xml:space="preserve"> </w:t>
                            </w:r>
                            <w:r>
                              <w:rPr>
                                <w:rFonts w:ascii="Trebuchet MS"/>
                                <w:spacing w:val="-2"/>
                                <w:sz w:val="7"/>
                              </w:rPr>
                              <w:t>leaving</w:t>
                            </w:r>
                            <w:r>
                              <w:rPr>
                                <w:rFonts w:ascii="Trebuchet MS"/>
                                <w:spacing w:val="40"/>
                                <w:sz w:val="7"/>
                              </w:rPr>
                              <w:t xml:space="preserve"> </w:t>
                            </w:r>
                            <w:r>
                              <w:rPr>
                                <w:rFonts w:ascii="Trebuchet MS"/>
                                <w:spacing w:val="-2"/>
                                <w:sz w:val="7"/>
                              </w:rPr>
                              <w:t>them</w:t>
                            </w:r>
                            <w:r>
                              <w:rPr>
                                <w:rFonts w:ascii="Trebuchet MS"/>
                                <w:spacing w:val="-4"/>
                                <w:sz w:val="7"/>
                              </w:rPr>
                              <w:t xml:space="preserve"> </w:t>
                            </w:r>
                            <w:r>
                              <w:rPr>
                                <w:rFonts w:ascii="Trebuchet MS"/>
                                <w:spacing w:val="-2"/>
                                <w:sz w:val="7"/>
                              </w:rPr>
                              <w:t>feeling</w:t>
                            </w:r>
                            <w:r>
                              <w:rPr>
                                <w:rFonts w:ascii="Trebuchet MS"/>
                                <w:spacing w:val="-4"/>
                                <w:sz w:val="7"/>
                              </w:rPr>
                              <w:t xml:space="preserve"> </w:t>
                            </w:r>
                            <w:r>
                              <w:rPr>
                                <w:rFonts w:ascii="Trebuchet MS"/>
                                <w:spacing w:val="-2"/>
                                <w:sz w:val="7"/>
                              </w:rPr>
                              <w:t>weird</w:t>
                            </w:r>
                            <w:r>
                              <w:rPr>
                                <w:rFonts w:ascii="Trebuchet MS"/>
                                <w:spacing w:val="-4"/>
                                <w:sz w:val="7"/>
                              </w:rPr>
                              <w:t xml:space="preserve"> </w:t>
                            </w:r>
                            <w:r>
                              <w:rPr>
                                <w:rFonts w:ascii="Trebuchet MS"/>
                                <w:spacing w:val="-2"/>
                                <w:sz w:val="7"/>
                              </w:rPr>
                              <w:t>and</w:t>
                            </w:r>
                            <w:r>
                              <w:rPr>
                                <w:rFonts w:ascii="Trebuchet MS"/>
                                <w:spacing w:val="-4"/>
                                <w:sz w:val="7"/>
                              </w:rPr>
                              <w:t xml:space="preserve"> </w:t>
                            </w:r>
                            <w:r>
                              <w:rPr>
                                <w:rFonts w:ascii="Trebuchet MS"/>
                                <w:spacing w:val="-2"/>
                                <w:sz w:val="7"/>
                              </w:rPr>
                              <w:t>bad</w:t>
                            </w:r>
                            <w:r>
                              <w:rPr>
                                <w:rFonts w:ascii="Trebuchet MS"/>
                                <w:spacing w:val="-4"/>
                                <w:sz w:val="7"/>
                              </w:rPr>
                              <w:t xml:space="preserve"> </w:t>
                            </w:r>
                            <w:r>
                              <w:rPr>
                                <w:rFonts w:ascii="Trebuchet MS"/>
                                <w:spacing w:val="-2"/>
                                <w:sz w:val="7"/>
                              </w:rPr>
                              <w:t>if</w:t>
                            </w:r>
                            <w:r>
                              <w:rPr>
                                <w:rFonts w:ascii="Trebuchet MS"/>
                                <w:spacing w:val="40"/>
                                <w:sz w:val="7"/>
                              </w:rPr>
                              <w:t xml:space="preserve"> </w:t>
                            </w:r>
                            <w:r>
                              <w:rPr>
                                <w:rFonts w:ascii="Trebuchet MS"/>
                                <w:sz w:val="7"/>
                              </w:rPr>
                              <w:t>they</w:t>
                            </w:r>
                            <w:r>
                              <w:rPr>
                                <w:rFonts w:ascii="Trebuchet MS"/>
                                <w:spacing w:val="-6"/>
                                <w:sz w:val="7"/>
                              </w:rPr>
                              <w:t xml:space="preserve"> </w:t>
                            </w:r>
                            <w:r>
                              <w:rPr>
                                <w:rFonts w:ascii="Trebuchet MS"/>
                                <w:sz w:val="7"/>
                              </w:rPr>
                              <w:t>don't</w:t>
                            </w:r>
                          </w:p>
                        </w:txbxContent>
                      </wps:txbx>
                      <wps:bodyPr wrap="square" lIns="0" tIns="0" rIns="0" bIns="0" rtlCol="0">
                        <a:noAutofit/>
                      </wps:bodyPr>
                    </wps:wsp>
                  </a:graphicData>
                </a:graphic>
              </wp:anchor>
            </w:drawing>
          </mc:Choice>
          <mc:Fallback>
            <w:pict>
              <v:shape id="Textbox 344" o:spid="_x0000_s1026" o:spt="202" type="#_x0000_t202" style="position:absolute;left:0pt;margin-left:1032.65pt;margin-top:-1.5pt;height:20.95pt;width:43.9pt;mso-position-horizontal-relative:page;z-index:-251541504;mso-width-relative:page;mso-height-relative:page;" filled="f" stroked="f" coordsize="21600,21600" o:gfxdata="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86cKNoAAAALAQAADwAAAAAAAAABACAAAAAiAAAAZHJzL2Rvd25yZXYueG1sUEsBAhQAFAAA&#10;AAgAh07iQBd6vTi0AQAAdwMAAA4AAAAAAAAAAQAgAAAAKQEAAGRycy9lMm9Eb2MueG1sUEsFBgAA&#10;AAAGAAYAWQEAAE8FAAAAAA==&#10;">
                <v:fill on="f" focussize="0,0"/>
                <v:stroke on="f"/>
                <v:imagedata o:title=""/>
                <o:lock v:ext="edit" aspectratio="f"/>
                <v:textbox inset="0mm,0mm,0mm,0mm">
                  <w:txbxContent>
                    <w:p w14:paraId="78A8F9B3">
                      <w:pPr>
                        <w:spacing w:before="0" w:line="247" w:lineRule="auto"/>
                        <w:ind w:left="0" w:right="0" w:firstLine="0"/>
                        <w:jc w:val="center"/>
                        <w:rPr>
                          <w:rFonts w:ascii="Trebuchet MS"/>
                          <w:sz w:val="7"/>
                        </w:rPr>
                      </w:pPr>
                      <w:r>
                        <w:rPr>
                          <w:rFonts w:ascii="Trebuchet MS"/>
                          <w:spacing w:val="-2"/>
                          <w:sz w:val="7"/>
                        </w:rPr>
                        <w:t>People feel peer pressure to</w:t>
                      </w:r>
                      <w:r>
                        <w:rPr>
                          <w:rFonts w:ascii="Trebuchet MS"/>
                          <w:spacing w:val="40"/>
                          <w:sz w:val="7"/>
                        </w:rPr>
                        <w:t xml:space="preserve"> </w:t>
                      </w:r>
                      <w:r>
                        <w:rPr>
                          <w:rFonts w:ascii="Trebuchet MS"/>
                          <w:sz w:val="7"/>
                        </w:rPr>
                        <w:t>tip a guide when someone</w:t>
                      </w:r>
                      <w:r>
                        <w:rPr>
                          <w:rFonts w:ascii="Trebuchet MS"/>
                          <w:spacing w:val="40"/>
                          <w:sz w:val="7"/>
                        </w:rPr>
                        <w:t xml:space="preserve"> </w:t>
                      </w:r>
                      <w:r>
                        <w:rPr>
                          <w:rFonts w:ascii="Trebuchet MS"/>
                          <w:spacing w:val="-2"/>
                          <w:sz w:val="7"/>
                        </w:rPr>
                        <w:t>else</w:t>
                      </w:r>
                      <w:r>
                        <w:rPr>
                          <w:rFonts w:ascii="Trebuchet MS"/>
                          <w:spacing w:val="-4"/>
                          <w:sz w:val="7"/>
                        </w:rPr>
                        <w:t xml:space="preserve"> </w:t>
                      </w:r>
                      <w:r>
                        <w:rPr>
                          <w:rFonts w:ascii="Trebuchet MS"/>
                          <w:spacing w:val="-2"/>
                          <w:sz w:val="7"/>
                        </w:rPr>
                        <w:t>on</w:t>
                      </w:r>
                      <w:r>
                        <w:rPr>
                          <w:rFonts w:ascii="Trebuchet MS"/>
                          <w:spacing w:val="-4"/>
                          <w:sz w:val="7"/>
                        </w:rPr>
                        <w:t xml:space="preserve"> </w:t>
                      </w:r>
                      <w:r>
                        <w:rPr>
                          <w:rFonts w:ascii="Trebuchet MS"/>
                          <w:spacing w:val="-2"/>
                          <w:sz w:val="7"/>
                        </w:rPr>
                        <w:t>the</w:t>
                      </w:r>
                      <w:r>
                        <w:rPr>
                          <w:rFonts w:ascii="Trebuchet MS"/>
                          <w:spacing w:val="-4"/>
                          <w:sz w:val="7"/>
                        </w:rPr>
                        <w:t xml:space="preserve"> </w:t>
                      </w:r>
                      <w:r>
                        <w:rPr>
                          <w:rFonts w:ascii="Trebuchet MS"/>
                          <w:spacing w:val="-2"/>
                          <w:sz w:val="7"/>
                        </w:rPr>
                        <w:t>tour</w:t>
                      </w:r>
                      <w:r>
                        <w:rPr>
                          <w:rFonts w:ascii="Trebuchet MS"/>
                          <w:spacing w:val="-4"/>
                          <w:sz w:val="7"/>
                        </w:rPr>
                        <w:t xml:space="preserve"> </w:t>
                      </w:r>
                      <w:r>
                        <w:rPr>
                          <w:rFonts w:ascii="Trebuchet MS"/>
                          <w:spacing w:val="-2"/>
                          <w:sz w:val="7"/>
                        </w:rPr>
                        <w:t>tips,</w:t>
                      </w:r>
                      <w:r>
                        <w:rPr>
                          <w:rFonts w:ascii="Trebuchet MS"/>
                          <w:spacing w:val="-4"/>
                          <w:sz w:val="7"/>
                        </w:rPr>
                        <w:t xml:space="preserve"> </w:t>
                      </w:r>
                      <w:r>
                        <w:rPr>
                          <w:rFonts w:ascii="Trebuchet MS"/>
                          <w:spacing w:val="-2"/>
                          <w:sz w:val="7"/>
                        </w:rPr>
                        <w:t>leaving</w:t>
                      </w:r>
                      <w:r>
                        <w:rPr>
                          <w:rFonts w:ascii="Trebuchet MS"/>
                          <w:spacing w:val="40"/>
                          <w:sz w:val="7"/>
                        </w:rPr>
                        <w:t xml:space="preserve"> </w:t>
                      </w:r>
                      <w:r>
                        <w:rPr>
                          <w:rFonts w:ascii="Trebuchet MS"/>
                          <w:spacing w:val="-2"/>
                          <w:sz w:val="7"/>
                        </w:rPr>
                        <w:t>them</w:t>
                      </w:r>
                      <w:r>
                        <w:rPr>
                          <w:rFonts w:ascii="Trebuchet MS"/>
                          <w:spacing w:val="-4"/>
                          <w:sz w:val="7"/>
                        </w:rPr>
                        <w:t xml:space="preserve"> </w:t>
                      </w:r>
                      <w:r>
                        <w:rPr>
                          <w:rFonts w:ascii="Trebuchet MS"/>
                          <w:spacing w:val="-2"/>
                          <w:sz w:val="7"/>
                        </w:rPr>
                        <w:t>feeling</w:t>
                      </w:r>
                      <w:r>
                        <w:rPr>
                          <w:rFonts w:ascii="Trebuchet MS"/>
                          <w:spacing w:val="-4"/>
                          <w:sz w:val="7"/>
                        </w:rPr>
                        <w:t xml:space="preserve"> </w:t>
                      </w:r>
                      <w:r>
                        <w:rPr>
                          <w:rFonts w:ascii="Trebuchet MS"/>
                          <w:spacing w:val="-2"/>
                          <w:sz w:val="7"/>
                        </w:rPr>
                        <w:t>weird</w:t>
                      </w:r>
                      <w:r>
                        <w:rPr>
                          <w:rFonts w:ascii="Trebuchet MS"/>
                          <w:spacing w:val="-4"/>
                          <w:sz w:val="7"/>
                        </w:rPr>
                        <w:t xml:space="preserve"> </w:t>
                      </w:r>
                      <w:r>
                        <w:rPr>
                          <w:rFonts w:ascii="Trebuchet MS"/>
                          <w:spacing w:val="-2"/>
                          <w:sz w:val="7"/>
                        </w:rPr>
                        <w:t>and</w:t>
                      </w:r>
                      <w:r>
                        <w:rPr>
                          <w:rFonts w:ascii="Trebuchet MS"/>
                          <w:spacing w:val="-4"/>
                          <w:sz w:val="7"/>
                        </w:rPr>
                        <w:t xml:space="preserve"> </w:t>
                      </w:r>
                      <w:r>
                        <w:rPr>
                          <w:rFonts w:ascii="Trebuchet MS"/>
                          <w:spacing w:val="-2"/>
                          <w:sz w:val="7"/>
                        </w:rPr>
                        <w:t>bad</w:t>
                      </w:r>
                      <w:r>
                        <w:rPr>
                          <w:rFonts w:ascii="Trebuchet MS"/>
                          <w:spacing w:val="-4"/>
                          <w:sz w:val="7"/>
                        </w:rPr>
                        <w:t xml:space="preserve"> </w:t>
                      </w:r>
                      <w:r>
                        <w:rPr>
                          <w:rFonts w:ascii="Trebuchet MS"/>
                          <w:spacing w:val="-2"/>
                          <w:sz w:val="7"/>
                        </w:rPr>
                        <w:t>if</w:t>
                      </w:r>
                      <w:r>
                        <w:rPr>
                          <w:rFonts w:ascii="Trebuchet MS"/>
                          <w:spacing w:val="40"/>
                          <w:sz w:val="7"/>
                        </w:rPr>
                        <w:t xml:space="preserve"> </w:t>
                      </w:r>
                      <w:r>
                        <w:rPr>
                          <w:rFonts w:ascii="Trebuchet MS"/>
                          <w:sz w:val="7"/>
                        </w:rPr>
                        <w:t>they</w:t>
                      </w:r>
                      <w:r>
                        <w:rPr>
                          <w:rFonts w:ascii="Trebuchet MS"/>
                          <w:spacing w:val="-6"/>
                          <w:sz w:val="7"/>
                        </w:rPr>
                        <w:t xml:space="preserve"> </w:t>
                      </w:r>
                      <w:r>
                        <w:rPr>
                          <w:rFonts w:ascii="Trebuchet MS"/>
                          <w:sz w:val="7"/>
                        </w:rPr>
                        <w:t>don't</w:t>
                      </w:r>
                    </w:p>
                  </w:txbxContent>
                </v:textbox>
              </v:shape>
            </w:pict>
          </mc:Fallback>
        </mc:AlternateContent>
      </w:r>
      <w:r>
        <mc:AlternateContent>
          <mc:Choice Requires="wps">
            <w:drawing>
              <wp:anchor distT="0" distB="0" distL="0" distR="0" simplePos="0" relativeHeight="251776000" behindDoc="1" locked="0" layoutInCell="1" allowOverlap="1">
                <wp:simplePos x="0" y="0"/>
                <wp:positionH relativeFrom="page">
                  <wp:posOffset>13840460</wp:posOffset>
                </wp:positionH>
                <wp:positionV relativeFrom="paragraph">
                  <wp:posOffset>-435610</wp:posOffset>
                </wp:positionV>
                <wp:extent cx="476250" cy="227965"/>
                <wp:effectExtent l="0" t="0" r="0" b="0"/>
                <wp:wrapNone/>
                <wp:docPr id="345" name="Textbox 345"/>
                <wp:cNvGraphicFramePr/>
                <a:graphic xmlns:a="http://schemas.openxmlformats.org/drawingml/2006/main">
                  <a:graphicData uri="http://schemas.microsoft.com/office/word/2010/wordprocessingShape">
                    <wps:wsp>
                      <wps:cNvSpPr txBox="1"/>
                      <wps:spPr>
                        <a:xfrm>
                          <a:off x="0" y="0"/>
                          <a:ext cx="476250" cy="227965"/>
                        </a:xfrm>
                        <a:prstGeom prst="rect">
                          <a:avLst/>
                        </a:prstGeom>
                      </wps:spPr>
                      <wps:txbx>
                        <w:txbxContent>
                          <w:p w14:paraId="7EC40B81">
                            <w:pPr>
                              <w:pStyle w:val="13"/>
                              <w:spacing w:line="247" w:lineRule="auto"/>
                              <w:jc w:val="center"/>
                              <w:rPr>
                                <w:rFonts w:ascii="Trebuchet MS"/>
                              </w:rPr>
                            </w:pPr>
                            <w:r>
                              <w:rPr>
                                <w:rFonts w:ascii="Trebuchet MS"/>
                                <w:spacing w:val="-4"/>
                              </w:rPr>
                              <w:t>Customers</w:t>
                            </w:r>
                            <w:r>
                              <w:rPr>
                                <w:rFonts w:ascii="Trebuchet MS"/>
                                <w:spacing w:val="-5"/>
                              </w:rPr>
                              <w:t xml:space="preserve"> </w:t>
                            </w:r>
                            <w:r>
                              <w:rPr>
                                <w:rFonts w:ascii="Trebuchet MS"/>
                                <w:spacing w:val="-4"/>
                              </w:rPr>
                              <w:t>report</w:t>
                            </w:r>
                            <w:r>
                              <w:rPr>
                                <w:rFonts w:ascii="Trebuchet MS"/>
                                <w:spacing w:val="40"/>
                              </w:rPr>
                              <w:t xml:space="preserve"> </w:t>
                            </w:r>
                            <w:r>
                              <w:rPr>
                                <w:rFonts w:ascii="Trebuchet MS"/>
                              </w:rPr>
                              <w:t>feeling</w:t>
                            </w:r>
                            <w:r>
                              <w:rPr>
                                <w:rFonts w:ascii="Trebuchet MS"/>
                                <w:spacing w:val="-8"/>
                              </w:rPr>
                              <w:t xml:space="preserve"> </w:t>
                            </w:r>
                            <w:r>
                              <w:rPr>
                                <w:rFonts w:ascii="Trebuchet MS"/>
                              </w:rPr>
                              <w:t>review</w:t>
                            </w:r>
                            <w:r>
                              <w:rPr>
                                <w:rFonts w:ascii="Trebuchet MS"/>
                                <w:spacing w:val="40"/>
                              </w:rPr>
                              <w:t xml:space="preserve"> </w:t>
                            </w:r>
                            <w:r>
                              <w:rPr>
                                <w:rFonts w:ascii="Trebuchet MS"/>
                                <w:spacing w:val="-2"/>
                              </w:rPr>
                              <w:t>fatigue</w:t>
                            </w:r>
                          </w:p>
                        </w:txbxContent>
                      </wps:txbx>
                      <wps:bodyPr wrap="square" lIns="0" tIns="0" rIns="0" bIns="0" rtlCol="0">
                        <a:noAutofit/>
                      </wps:bodyPr>
                    </wps:wsp>
                  </a:graphicData>
                </a:graphic>
              </wp:anchor>
            </w:drawing>
          </mc:Choice>
          <mc:Fallback>
            <w:pict>
              <v:shape id="Textbox 345" o:spid="_x0000_s1026" o:spt="202" type="#_x0000_t202" style="position:absolute;left:0pt;margin-left:1089.8pt;margin-top:-34.3pt;height:17.95pt;width:37.5pt;mso-position-horizontal-relative:page;z-index:-251540480;mso-width-relative:page;mso-height-relative:page;" filled="f" stroked="f" coordsize="21600,21600" o:gfxdata="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6QfdEtwAAAANAQAADwAAAAAAAAABACAAAAAiAAAAZHJzL2Rvd25yZXYueG1sUEsBAhQA&#10;FAAAAAgAh07iQGI+1Ly1AQAAdwMAAA4AAAAAAAAAAQAgAAAAKwEAAGRycy9lMm9Eb2MueG1sUEsF&#10;BgAAAAAGAAYAWQEAAFIFAAAAAA==&#10;">
                <v:fill on="f" focussize="0,0"/>
                <v:stroke on="f"/>
                <v:imagedata o:title=""/>
                <o:lock v:ext="edit" aspectratio="f"/>
                <v:textbox inset="0mm,0mm,0mm,0mm">
                  <w:txbxContent>
                    <w:p w14:paraId="7EC40B81">
                      <w:pPr>
                        <w:pStyle w:val="13"/>
                        <w:spacing w:line="247" w:lineRule="auto"/>
                        <w:jc w:val="center"/>
                        <w:rPr>
                          <w:rFonts w:ascii="Trebuchet MS"/>
                        </w:rPr>
                      </w:pPr>
                      <w:r>
                        <w:rPr>
                          <w:rFonts w:ascii="Trebuchet MS"/>
                          <w:spacing w:val="-4"/>
                        </w:rPr>
                        <w:t>Customers</w:t>
                      </w:r>
                      <w:r>
                        <w:rPr>
                          <w:rFonts w:ascii="Trebuchet MS"/>
                          <w:spacing w:val="-5"/>
                        </w:rPr>
                        <w:t xml:space="preserve"> </w:t>
                      </w:r>
                      <w:r>
                        <w:rPr>
                          <w:rFonts w:ascii="Trebuchet MS"/>
                          <w:spacing w:val="-4"/>
                        </w:rPr>
                        <w:t>report</w:t>
                      </w:r>
                      <w:r>
                        <w:rPr>
                          <w:rFonts w:ascii="Trebuchet MS"/>
                          <w:spacing w:val="40"/>
                        </w:rPr>
                        <w:t xml:space="preserve"> </w:t>
                      </w:r>
                      <w:r>
                        <w:rPr>
                          <w:rFonts w:ascii="Trebuchet MS"/>
                        </w:rPr>
                        <w:t>feeling</w:t>
                      </w:r>
                      <w:r>
                        <w:rPr>
                          <w:rFonts w:ascii="Trebuchet MS"/>
                          <w:spacing w:val="-8"/>
                        </w:rPr>
                        <w:t xml:space="preserve"> </w:t>
                      </w:r>
                      <w:r>
                        <w:rPr>
                          <w:rFonts w:ascii="Trebuchet MS"/>
                        </w:rPr>
                        <w:t>review</w:t>
                      </w:r>
                      <w:r>
                        <w:rPr>
                          <w:rFonts w:ascii="Trebuchet MS"/>
                          <w:spacing w:val="40"/>
                        </w:rPr>
                        <w:t xml:space="preserve"> </w:t>
                      </w:r>
                      <w:r>
                        <w:rPr>
                          <w:rFonts w:ascii="Trebuchet MS"/>
                          <w:spacing w:val="-2"/>
                        </w:rPr>
                        <w:t>fatigue</w:t>
                      </w:r>
                    </w:p>
                  </w:txbxContent>
                </v:textbox>
              </v:shape>
            </w:pict>
          </mc:Fallback>
        </mc:AlternateContent>
      </w:r>
      <w:r>
        <mc:AlternateContent>
          <mc:Choice Requires="wps">
            <w:drawing>
              <wp:anchor distT="0" distB="0" distL="0" distR="0" simplePos="0" relativeHeight="251776000" behindDoc="1" locked="0" layoutInCell="1" allowOverlap="1">
                <wp:simplePos x="0" y="0"/>
                <wp:positionH relativeFrom="page">
                  <wp:posOffset>13790295</wp:posOffset>
                </wp:positionH>
                <wp:positionV relativeFrom="paragraph">
                  <wp:posOffset>-14605</wp:posOffset>
                </wp:positionV>
                <wp:extent cx="576580" cy="258445"/>
                <wp:effectExtent l="0" t="0" r="0" b="0"/>
                <wp:wrapNone/>
                <wp:docPr id="346" name="Textbox 346"/>
                <wp:cNvGraphicFramePr/>
                <a:graphic xmlns:a="http://schemas.openxmlformats.org/drawingml/2006/main">
                  <a:graphicData uri="http://schemas.microsoft.com/office/word/2010/wordprocessingShape">
                    <wps:wsp>
                      <wps:cNvSpPr txBox="1"/>
                      <wps:spPr>
                        <a:xfrm>
                          <a:off x="0" y="0"/>
                          <a:ext cx="576580" cy="258445"/>
                        </a:xfrm>
                        <a:prstGeom prst="rect">
                          <a:avLst/>
                        </a:prstGeom>
                      </wps:spPr>
                      <wps:txbx>
                        <w:txbxContent>
                          <w:p w14:paraId="47F3FB5D">
                            <w:pPr>
                              <w:spacing w:before="1" w:line="261" w:lineRule="auto"/>
                              <w:ind w:left="0" w:right="0" w:firstLine="0"/>
                              <w:jc w:val="center"/>
                              <w:rPr>
                                <w:rFonts w:ascii="Trebuchet MS"/>
                                <w:sz w:val="8"/>
                              </w:rPr>
                            </w:pPr>
                            <w:r>
                              <w:rPr>
                                <w:rFonts w:ascii="Trebuchet MS"/>
                                <w:spacing w:val="-2"/>
                                <w:w w:val="105"/>
                                <w:sz w:val="8"/>
                              </w:rPr>
                              <w:t>We</w:t>
                            </w:r>
                            <w:r>
                              <w:rPr>
                                <w:rFonts w:ascii="Trebuchet MS"/>
                                <w:spacing w:val="-5"/>
                                <w:w w:val="105"/>
                                <w:sz w:val="8"/>
                              </w:rPr>
                              <w:t xml:space="preserve"> </w:t>
                            </w:r>
                            <w:r>
                              <w:rPr>
                                <w:rFonts w:ascii="Trebuchet MS"/>
                                <w:spacing w:val="-2"/>
                                <w:w w:val="105"/>
                                <w:sz w:val="8"/>
                              </w:rPr>
                              <w:t>have</w:t>
                            </w:r>
                            <w:r>
                              <w:rPr>
                                <w:rFonts w:ascii="Trebuchet MS"/>
                                <w:spacing w:val="-4"/>
                                <w:w w:val="105"/>
                                <w:sz w:val="8"/>
                              </w:rPr>
                              <w:t xml:space="preserve"> </w:t>
                            </w:r>
                            <w:r>
                              <w:rPr>
                                <w:rFonts w:ascii="Trebuchet MS"/>
                                <w:spacing w:val="-2"/>
                                <w:w w:val="105"/>
                                <w:sz w:val="8"/>
                              </w:rPr>
                              <w:t>very</w:t>
                            </w:r>
                            <w:r>
                              <w:rPr>
                                <w:rFonts w:ascii="Trebuchet MS"/>
                                <w:spacing w:val="-4"/>
                                <w:w w:val="105"/>
                                <w:sz w:val="8"/>
                              </w:rPr>
                              <w:t xml:space="preserve"> </w:t>
                            </w:r>
                            <w:r>
                              <w:rPr>
                                <w:rFonts w:ascii="Trebuchet MS"/>
                                <w:spacing w:val="-2"/>
                                <w:w w:val="105"/>
                                <w:sz w:val="8"/>
                              </w:rPr>
                              <w:t>low</w:t>
                            </w:r>
                            <w:r>
                              <w:rPr>
                                <w:rFonts w:ascii="Trebuchet MS"/>
                                <w:spacing w:val="-5"/>
                                <w:w w:val="105"/>
                                <w:sz w:val="8"/>
                              </w:rPr>
                              <w:t xml:space="preserve"> </w:t>
                            </w:r>
                            <w:r>
                              <w:rPr>
                                <w:rFonts w:ascii="Trebuchet MS"/>
                                <w:spacing w:val="-2"/>
                                <w:w w:val="105"/>
                                <w:sz w:val="8"/>
                              </w:rPr>
                              <w:t>review</w:t>
                            </w:r>
                            <w:r>
                              <w:rPr>
                                <w:rFonts w:ascii="Trebuchet MS"/>
                                <w:spacing w:val="40"/>
                                <w:w w:val="105"/>
                                <w:sz w:val="8"/>
                              </w:rPr>
                              <w:t xml:space="preserve"> </w:t>
                            </w:r>
                            <w:r>
                              <w:rPr>
                                <w:rFonts w:ascii="Trebuchet MS"/>
                                <w:w w:val="105"/>
                                <w:sz w:val="8"/>
                              </w:rPr>
                              <w:t>rates (15% of people</w:t>
                            </w:r>
                            <w:r>
                              <w:rPr>
                                <w:rFonts w:ascii="Trebuchet MS"/>
                                <w:spacing w:val="40"/>
                                <w:w w:val="105"/>
                                <w:sz w:val="8"/>
                              </w:rPr>
                              <w:t xml:space="preserve"> </w:t>
                            </w:r>
                            <w:r>
                              <w:rPr>
                                <w:rFonts w:ascii="Trebuchet MS"/>
                                <w:w w:val="105"/>
                                <w:sz w:val="8"/>
                              </w:rPr>
                              <w:t>review</w:t>
                            </w:r>
                            <w:r>
                              <w:rPr>
                                <w:rFonts w:ascii="Trebuchet MS"/>
                                <w:spacing w:val="-7"/>
                                <w:w w:val="105"/>
                                <w:sz w:val="8"/>
                              </w:rPr>
                              <w:t xml:space="preserve"> </w:t>
                            </w:r>
                            <w:r>
                              <w:rPr>
                                <w:rFonts w:ascii="Trebuchet MS"/>
                                <w:w w:val="105"/>
                                <w:sz w:val="8"/>
                              </w:rPr>
                              <w:t>experiences</w:t>
                            </w:r>
                            <w:r>
                              <w:rPr>
                                <w:rFonts w:ascii="Trebuchet MS"/>
                                <w:spacing w:val="-6"/>
                                <w:w w:val="105"/>
                                <w:sz w:val="8"/>
                              </w:rPr>
                              <w:t xml:space="preserve"> </w:t>
                            </w:r>
                            <w:r>
                              <w:rPr>
                                <w:rFonts w:ascii="Trebuchet MS"/>
                                <w:w w:val="105"/>
                                <w:sz w:val="8"/>
                              </w:rPr>
                              <w:t>and</w:t>
                            </w:r>
                            <w:r>
                              <w:rPr>
                                <w:rFonts w:ascii="Trebuchet MS"/>
                                <w:spacing w:val="40"/>
                                <w:w w:val="105"/>
                                <w:sz w:val="8"/>
                              </w:rPr>
                              <w:t xml:space="preserve"> </w:t>
                            </w:r>
                            <w:r>
                              <w:rPr>
                                <w:rFonts w:ascii="Trebuchet MS"/>
                                <w:spacing w:val="-2"/>
                                <w:w w:val="105"/>
                                <w:sz w:val="8"/>
                              </w:rPr>
                              <w:t>tours)</w:t>
                            </w:r>
                          </w:p>
                        </w:txbxContent>
                      </wps:txbx>
                      <wps:bodyPr wrap="square" lIns="0" tIns="0" rIns="0" bIns="0" rtlCol="0">
                        <a:noAutofit/>
                      </wps:bodyPr>
                    </wps:wsp>
                  </a:graphicData>
                </a:graphic>
              </wp:anchor>
            </w:drawing>
          </mc:Choice>
          <mc:Fallback>
            <w:pict>
              <v:shape id="Textbox 346" o:spid="_x0000_s1026" o:spt="202" type="#_x0000_t202" style="position:absolute;left:0pt;margin-left:1085.85pt;margin-top:-1.15pt;height:20.35pt;width:45.4pt;mso-position-horizontal-relative:page;z-index:-251540480;mso-width-relative:page;mso-height-relative:page;" filled="f" stroked="f" coordsize="21600,21600" o:gfxdata="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VgV9rbAAAACwEAAA8AAAAAAAAAAQAgAAAAIgAAAGRycy9kb3ducmV2LnhtbFBLAQIUABQA&#10;AAAIAIdO4kCTYGBdtAEAAHcDAAAOAAAAAAAAAAEAIAAAACoBAABkcnMvZTJvRG9jLnhtbFBLBQYA&#10;AAAABgAGAFkBAABQBQAAAAA=&#10;">
                <v:fill on="f" focussize="0,0"/>
                <v:stroke on="f"/>
                <v:imagedata o:title=""/>
                <o:lock v:ext="edit" aspectratio="f"/>
                <v:textbox inset="0mm,0mm,0mm,0mm">
                  <w:txbxContent>
                    <w:p w14:paraId="47F3FB5D">
                      <w:pPr>
                        <w:spacing w:before="1" w:line="261" w:lineRule="auto"/>
                        <w:ind w:left="0" w:right="0" w:firstLine="0"/>
                        <w:jc w:val="center"/>
                        <w:rPr>
                          <w:rFonts w:ascii="Trebuchet MS"/>
                          <w:sz w:val="8"/>
                        </w:rPr>
                      </w:pPr>
                      <w:r>
                        <w:rPr>
                          <w:rFonts w:ascii="Trebuchet MS"/>
                          <w:spacing w:val="-2"/>
                          <w:w w:val="105"/>
                          <w:sz w:val="8"/>
                        </w:rPr>
                        <w:t>We</w:t>
                      </w:r>
                      <w:r>
                        <w:rPr>
                          <w:rFonts w:ascii="Trebuchet MS"/>
                          <w:spacing w:val="-5"/>
                          <w:w w:val="105"/>
                          <w:sz w:val="8"/>
                        </w:rPr>
                        <w:t xml:space="preserve"> </w:t>
                      </w:r>
                      <w:r>
                        <w:rPr>
                          <w:rFonts w:ascii="Trebuchet MS"/>
                          <w:spacing w:val="-2"/>
                          <w:w w:val="105"/>
                          <w:sz w:val="8"/>
                        </w:rPr>
                        <w:t>have</w:t>
                      </w:r>
                      <w:r>
                        <w:rPr>
                          <w:rFonts w:ascii="Trebuchet MS"/>
                          <w:spacing w:val="-4"/>
                          <w:w w:val="105"/>
                          <w:sz w:val="8"/>
                        </w:rPr>
                        <w:t xml:space="preserve"> </w:t>
                      </w:r>
                      <w:r>
                        <w:rPr>
                          <w:rFonts w:ascii="Trebuchet MS"/>
                          <w:spacing w:val="-2"/>
                          <w:w w:val="105"/>
                          <w:sz w:val="8"/>
                        </w:rPr>
                        <w:t>very</w:t>
                      </w:r>
                      <w:r>
                        <w:rPr>
                          <w:rFonts w:ascii="Trebuchet MS"/>
                          <w:spacing w:val="-4"/>
                          <w:w w:val="105"/>
                          <w:sz w:val="8"/>
                        </w:rPr>
                        <w:t xml:space="preserve"> </w:t>
                      </w:r>
                      <w:r>
                        <w:rPr>
                          <w:rFonts w:ascii="Trebuchet MS"/>
                          <w:spacing w:val="-2"/>
                          <w:w w:val="105"/>
                          <w:sz w:val="8"/>
                        </w:rPr>
                        <w:t>low</w:t>
                      </w:r>
                      <w:r>
                        <w:rPr>
                          <w:rFonts w:ascii="Trebuchet MS"/>
                          <w:spacing w:val="-5"/>
                          <w:w w:val="105"/>
                          <w:sz w:val="8"/>
                        </w:rPr>
                        <w:t xml:space="preserve"> </w:t>
                      </w:r>
                      <w:r>
                        <w:rPr>
                          <w:rFonts w:ascii="Trebuchet MS"/>
                          <w:spacing w:val="-2"/>
                          <w:w w:val="105"/>
                          <w:sz w:val="8"/>
                        </w:rPr>
                        <w:t>review</w:t>
                      </w:r>
                      <w:r>
                        <w:rPr>
                          <w:rFonts w:ascii="Trebuchet MS"/>
                          <w:spacing w:val="40"/>
                          <w:w w:val="105"/>
                          <w:sz w:val="8"/>
                        </w:rPr>
                        <w:t xml:space="preserve"> </w:t>
                      </w:r>
                      <w:r>
                        <w:rPr>
                          <w:rFonts w:ascii="Trebuchet MS"/>
                          <w:w w:val="105"/>
                          <w:sz w:val="8"/>
                        </w:rPr>
                        <w:t>rates (15% of people</w:t>
                      </w:r>
                      <w:r>
                        <w:rPr>
                          <w:rFonts w:ascii="Trebuchet MS"/>
                          <w:spacing w:val="40"/>
                          <w:w w:val="105"/>
                          <w:sz w:val="8"/>
                        </w:rPr>
                        <w:t xml:space="preserve"> </w:t>
                      </w:r>
                      <w:r>
                        <w:rPr>
                          <w:rFonts w:ascii="Trebuchet MS"/>
                          <w:w w:val="105"/>
                          <w:sz w:val="8"/>
                        </w:rPr>
                        <w:t>review</w:t>
                      </w:r>
                      <w:r>
                        <w:rPr>
                          <w:rFonts w:ascii="Trebuchet MS"/>
                          <w:spacing w:val="-7"/>
                          <w:w w:val="105"/>
                          <w:sz w:val="8"/>
                        </w:rPr>
                        <w:t xml:space="preserve"> </w:t>
                      </w:r>
                      <w:r>
                        <w:rPr>
                          <w:rFonts w:ascii="Trebuchet MS"/>
                          <w:w w:val="105"/>
                          <w:sz w:val="8"/>
                        </w:rPr>
                        <w:t>experiences</w:t>
                      </w:r>
                      <w:r>
                        <w:rPr>
                          <w:rFonts w:ascii="Trebuchet MS"/>
                          <w:spacing w:val="-6"/>
                          <w:w w:val="105"/>
                          <w:sz w:val="8"/>
                        </w:rPr>
                        <w:t xml:space="preserve"> </w:t>
                      </w:r>
                      <w:r>
                        <w:rPr>
                          <w:rFonts w:ascii="Trebuchet MS"/>
                          <w:w w:val="105"/>
                          <w:sz w:val="8"/>
                        </w:rPr>
                        <w:t>and</w:t>
                      </w:r>
                      <w:r>
                        <w:rPr>
                          <w:rFonts w:ascii="Trebuchet MS"/>
                          <w:spacing w:val="40"/>
                          <w:w w:val="105"/>
                          <w:sz w:val="8"/>
                        </w:rPr>
                        <w:t xml:space="preserve"> </w:t>
                      </w:r>
                      <w:r>
                        <w:rPr>
                          <w:rFonts w:ascii="Trebuchet MS"/>
                          <w:spacing w:val="-2"/>
                          <w:w w:val="105"/>
                          <w:sz w:val="8"/>
                        </w:rPr>
                        <w:t>tours)</w:t>
                      </w:r>
                    </w:p>
                  </w:txbxContent>
                </v:textbox>
              </v:shape>
            </w:pict>
          </mc:Fallback>
        </mc:AlternateContent>
      </w:r>
      <w:r>
        <w:t>Time</w:t>
      </w:r>
      <w:r>
        <w:rPr>
          <w:spacing w:val="-7"/>
        </w:rPr>
        <w:t xml:space="preserve"> </w:t>
      </w:r>
      <w:r>
        <w:t>spent</w:t>
      </w:r>
      <w:r>
        <w:rPr>
          <w:spacing w:val="40"/>
        </w:rPr>
        <w:t xml:space="preserve"> </w:t>
      </w:r>
      <w:r>
        <w:rPr>
          <w:spacing w:val="-2"/>
        </w:rPr>
        <w:t>identifying</w:t>
      </w:r>
      <w:r>
        <w:rPr>
          <w:spacing w:val="-5"/>
        </w:rPr>
        <w:t xml:space="preserve"> </w:t>
      </w:r>
      <w:r>
        <w:rPr>
          <w:spacing w:val="-2"/>
        </w:rPr>
        <w:t>the</w:t>
      </w:r>
      <w:r>
        <w:rPr>
          <w:spacing w:val="40"/>
        </w:rPr>
        <w:t xml:space="preserve"> </w:t>
      </w:r>
      <w:r>
        <w:t>issue</w:t>
      </w:r>
      <w:r>
        <w:rPr>
          <w:spacing w:val="-7"/>
        </w:rPr>
        <w:t xml:space="preserve"> </w:t>
      </w:r>
      <w:r>
        <w:t>type</w:t>
      </w:r>
    </w:p>
    <w:p w14:paraId="5796A365">
      <w:pPr>
        <w:pStyle w:val="13"/>
        <w:spacing w:before="89"/>
      </w:pPr>
      <w:r>
        <w:br w:type="column"/>
      </w:r>
    </w:p>
    <w:p w14:paraId="5843F399">
      <w:pPr>
        <w:pStyle w:val="13"/>
        <w:spacing w:line="259" w:lineRule="auto"/>
        <w:ind w:left="409" w:right="6878" w:hanging="150"/>
      </w:pPr>
      <w:r>
        <w:rPr>
          <w:spacing w:val="-2"/>
        </w:rPr>
        <w:t>Manual</w:t>
      </w:r>
      <w:r>
        <w:rPr>
          <w:spacing w:val="-5"/>
        </w:rPr>
        <w:t xml:space="preserve"> </w:t>
      </w:r>
      <w:r>
        <w:rPr>
          <w:spacing w:val="-2"/>
        </w:rPr>
        <w:t>process</w:t>
      </w:r>
      <w:r>
        <w:rPr>
          <w:spacing w:val="-5"/>
        </w:rPr>
        <w:t xml:space="preserve"> </w:t>
      </w:r>
      <w:r>
        <w:rPr>
          <w:spacing w:val="-2"/>
        </w:rPr>
        <w:t>is</w:t>
      </w:r>
      <w:r>
        <w:rPr>
          <w:spacing w:val="40"/>
        </w:rPr>
        <w:t xml:space="preserve"> </w:t>
      </w:r>
      <w:r>
        <w:rPr>
          <w:spacing w:val="-2"/>
        </w:rPr>
        <w:t>error-prone</w:t>
      </w:r>
    </w:p>
    <w:p w14:paraId="2FBE9881">
      <w:pPr>
        <w:pStyle w:val="13"/>
        <w:spacing w:after="0" w:line="259" w:lineRule="auto"/>
        <w:sectPr>
          <w:type w:val="continuous"/>
          <w:pgSz w:w="31660" w:h="16810" w:orient="landscape"/>
          <w:pgMar w:top="840" w:right="1133" w:bottom="280" w:left="566" w:header="720" w:footer="720" w:gutter="0"/>
          <w:cols w:equalWidth="0" w:num="10">
            <w:col w:w="3458" w:space="2275"/>
            <w:col w:w="1801" w:space="40"/>
            <w:col w:w="1004" w:space="39"/>
            <w:col w:w="1073" w:space="40"/>
            <w:col w:w="1513" w:space="4171"/>
            <w:col w:w="1741" w:space="39"/>
            <w:col w:w="1020" w:space="908"/>
            <w:col w:w="1801" w:space="39"/>
            <w:col w:w="1029" w:space="39"/>
            <w:col w:w="7931"/>
          </w:cols>
        </w:sectPr>
      </w:pPr>
    </w:p>
    <w:p w14:paraId="2EE07EE4">
      <w:pPr>
        <w:pStyle w:val="13"/>
        <w:rPr>
          <w:sz w:val="20"/>
        </w:rPr>
      </w:pPr>
    </w:p>
    <w:p w14:paraId="2A33DB15">
      <w:pPr>
        <w:pStyle w:val="13"/>
        <w:spacing w:before="113"/>
        <w:rPr>
          <w:sz w:val="20"/>
        </w:rPr>
      </w:pPr>
    </w:p>
    <w:p w14:paraId="70B03E25">
      <w:pPr>
        <w:pStyle w:val="13"/>
        <w:spacing w:after="0"/>
        <w:rPr>
          <w:sz w:val="20"/>
        </w:rPr>
        <w:sectPr>
          <w:type w:val="continuous"/>
          <w:pgSz w:w="31660" w:h="16810" w:orient="landscape"/>
          <w:pgMar w:top="840" w:right="1133" w:bottom="280" w:left="566" w:header="720" w:footer="720" w:gutter="0"/>
          <w:cols w:space="720" w:num="1"/>
        </w:sectPr>
      </w:pPr>
    </w:p>
    <w:p w14:paraId="5F582E8D">
      <w:pPr>
        <w:pStyle w:val="10"/>
        <w:spacing w:before="100"/>
        <w:ind w:left="1009"/>
        <w:rPr>
          <w:rFonts w:ascii="Trebuchet MS"/>
        </w:rPr>
      </w:pPr>
      <w:r>
        <w:rPr>
          <w:rFonts w:ascii="Trebuchet MS"/>
          <w:color w:val="2F2F2F"/>
        </w:rPr>
        <w:t>Areas</w:t>
      </w:r>
      <w:r>
        <w:rPr>
          <w:rFonts w:ascii="Trebuchet MS"/>
          <w:color w:val="2F2F2F"/>
          <w:spacing w:val="-3"/>
        </w:rPr>
        <w:t xml:space="preserve"> </w:t>
      </w:r>
      <w:r>
        <w:rPr>
          <w:rFonts w:ascii="Trebuchet MS"/>
          <w:color w:val="2F2F2F"/>
        </w:rPr>
        <w:t>of</w:t>
      </w:r>
      <w:r>
        <w:rPr>
          <w:rFonts w:ascii="Trebuchet MS"/>
          <w:color w:val="2F2F2F"/>
          <w:spacing w:val="-2"/>
        </w:rPr>
        <w:t xml:space="preserve"> opportunity</w:t>
      </w:r>
    </w:p>
    <w:p w14:paraId="2C630995">
      <w:pPr>
        <w:spacing w:before="73" w:line="256" w:lineRule="auto"/>
        <w:ind w:left="1009" w:right="0" w:firstLine="0"/>
        <w:jc w:val="left"/>
        <w:rPr>
          <w:rFonts w:ascii="Trebuchet MS"/>
          <w:sz w:val="15"/>
        </w:rPr>
      </w:pPr>
      <w:r>
        <w:rPr>
          <w:rFonts w:ascii="Trebuchet MS"/>
          <w:color w:val="2F2F2F"/>
          <w:w w:val="105"/>
          <w:sz w:val="15"/>
        </w:rPr>
        <w:t>How</w:t>
      </w:r>
      <w:r>
        <w:rPr>
          <w:rFonts w:ascii="Trebuchet MS"/>
          <w:color w:val="2F2F2F"/>
          <w:spacing w:val="-10"/>
          <w:w w:val="105"/>
          <w:sz w:val="15"/>
        </w:rPr>
        <w:t xml:space="preserve"> </w:t>
      </w:r>
      <w:r>
        <w:rPr>
          <w:rFonts w:ascii="Trebuchet MS"/>
          <w:color w:val="2F2F2F"/>
          <w:w w:val="105"/>
          <w:sz w:val="15"/>
        </w:rPr>
        <w:t>might</w:t>
      </w:r>
      <w:r>
        <w:rPr>
          <w:rFonts w:ascii="Trebuchet MS"/>
          <w:color w:val="2F2F2F"/>
          <w:spacing w:val="-10"/>
          <w:w w:val="105"/>
          <w:sz w:val="15"/>
        </w:rPr>
        <w:t xml:space="preserve"> </w:t>
      </w:r>
      <w:r>
        <w:rPr>
          <w:rFonts w:ascii="Trebuchet MS"/>
          <w:color w:val="2F2F2F"/>
          <w:w w:val="105"/>
          <w:sz w:val="15"/>
        </w:rPr>
        <w:t>we</w:t>
      </w:r>
      <w:r>
        <w:rPr>
          <w:rFonts w:ascii="Trebuchet MS"/>
          <w:color w:val="2F2F2F"/>
          <w:spacing w:val="-10"/>
          <w:w w:val="105"/>
          <w:sz w:val="15"/>
        </w:rPr>
        <w:t xml:space="preserve"> </w:t>
      </w:r>
      <w:r>
        <w:rPr>
          <w:rFonts w:ascii="Trebuchet MS"/>
          <w:color w:val="2F2F2F"/>
          <w:w w:val="105"/>
          <w:sz w:val="15"/>
        </w:rPr>
        <w:t>make</w:t>
      </w:r>
      <w:r>
        <w:rPr>
          <w:rFonts w:ascii="Trebuchet MS"/>
          <w:color w:val="2F2F2F"/>
          <w:spacing w:val="-10"/>
          <w:w w:val="105"/>
          <w:sz w:val="15"/>
        </w:rPr>
        <w:t xml:space="preserve"> </w:t>
      </w:r>
      <w:r>
        <w:rPr>
          <w:rFonts w:ascii="Trebuchet MS"/>
          <w:color w:val="2F2F2F"/>
          <w:w w:val="105"/>
          <w:sz w:val="15"/>
        </w:rPr>
        <w:t>each</w:t>
      </w:r>
      <w:r>
        <w:rPr>
          <w:rFonts w:ascii="Trebuchet MS"/>
          <w:color w:val="2F2F2F"/>
          <w:spacing w:val="-10"/>
          <w:w w:val="105"/>
          <w:sz w:val="15"/>
        </w:rPr>
        <w:t xml:space="preserve"> </w:t>
      </w:r>
      <w:r>
        <w:rPr>
          <w:rFonts w:ascii="Trebuchet MS"/>
          <w:color w:val="2F2F2F"/>
          <w:w w:val="105"/>
          <w:sz w:val="15"/>
        </w:rPr>
        <w:t xml:space="preserve">step </w:t>
      </w:r>
      <w:r>
        <w:rPr>
          <w:rFonts w:ascii="Trebuchet MS"/>
          <w:color w:val="2F2F2F"/>
          <w:sz w:val="15"/>
        </w:rPr>
        <w:t>better?</w:t>
      </w:r>
      <w:r>
        <w:rPr>
          <w:rFonts w:ascii="Trebuchet MS"/>
          <w:color w:val="2F2F2F"/>
          <w:spacing w:val="-6"/>
          <w:sz w:val="15"/>
        </w:rPr>
        <w:t xml:space="preserve"> </w:t>
      </w:r>
      <w:r>
        <w:rPr>
          <w:rFonts w:ascii="Trebuchet MS"/>
          <w:color w:val="2F2F2F"/>
          <w:sz w:val="15"/>
        </w:rPr>
        <w:t>What</w:t>
      </w:r>
      <w:r>
        <w:rPr>
          <w:rFonts w:ascii="Trebuchet MS"/>
          <w:color w:val="2F2F2F"/>
          <w:spacing w:val="-4"/>
          <w:sz w:val="15"/>
        </w:rPr>
        <w:t xml:space="preserve"> </w:t>
      </w:r>
      <w:r>
        <w:rPr>
          <w:rFonts w:ascii="Trebuchet MS"/>
          <w:color w:val="2F2F2F"/>
          <w:sz w:val="15"/>
        </w:rPr>
        <w:t>ideas</w:t>
      </w:r>
      <w:r>
        <w:rPr>
          <w:rFonts w:ascii="Trebuchet MS"/>
          <w:color w:val="2F2F2F"/>
          <w:spacing w:val="-4"/>
          <w:sz w:val="15"/>
        </w:rPr>
        <w:t xml:space="preserve"> </w:t>
      </w:r>
      <w:r>
        <w:rPr>
          <w:rFonts w:ascii="Trebuchet MS"/>
          <w:color w:val="2F2F2F"/>
          <w:sz w:val="15"/>
        </w:rPr>
        <w:t>do</w:t>
      </w:r>
      <w:r>
        <w:rPr>
          <w:rFonts w:ascii="Trebuchet MS"/>
          <w:color w:val="2F2F2F"/>
          <w:spacing w:val="-4"/>
          <w:sz w:val="15"/>
        </w:rPr>
        <w:t xml:space="preserve"> </w:t>
      </w:r>
      <w:r>
        <w:rPr>
          <w:rFonts w:ascii="Trebuchet MS"/>
          <w:color w:val="2F2F2F"/>
          <w:sz w:val="15"/>
        </w:rPr>
        <w:t>we</w:t>
      </w:r>
      <w:r>
        <w:rPr>
          <w:rFonts w:ascii="Trebuchet MS"/>
          <w:color w:val="2F2F2F"/>
          <w:spacing w:val="-4"/>
          <w:sz w:val="15"/>
        </w:rPr>
        <w:t xml:space="preserve"> </w:t>
      </w:r>
      <w:r>
        <w:rPr>
          <w:rFonts w:ascii="Trebuchet MS"/>
          <w:color w:val="2F2F2F"/>
          <w:sz w:val="15"/>
        </w:rPr>
        <w:t xml:space="preserve">have? </w:t>
      </w:r>
      <w:r>
        <w:rPr>
          <w:rFonts w:ascii="Trebuchet MS"/>
          <w:color w:val="2F2F2F"/>
          <w:w w:val="105"/>
          <w:sz w:val="15"/>
        </w:rPr>
        <w:t>What have others suggested?</w:t>
      </w:r>
    </w:p>
    <w:p w14:paraId="2FF597BC">
      <w:pPr>
        <w:pStyle w:val="13"/>
        <w:spacing w:before="83"/>
        <w:rPr>
          <w:rFonts w:ascii="Trebuchet MS"/>
          <w:sz w:val="9"/>
        </w:rPr>
      </w:pPr>
      <w:r>
        <w:br w:type="column"/>
      </w:r>
    </w:p>
    <w:p w14:paraId="48101860">
      <w:pPr>
        <w:spacing w:before="0" w:line="268" w:lineRule="auto"/>
        <w:ind w:left="1009" w:right="0" w:firstLine="0"/>
        <w:jc w:val="center"/>
        <w:rPr>
          <w:sz w:val="9"/>
        </w:rPr>
      </w:pPr>
      <w:r>
        <w:rPr>
          <w:sz w:val="9"/>
        </w:rPr>
        <w:t>How</w:t>
      </w:r>
      <w:r>
        <w:rPr>
          <w:spacing w:val="-6"/>
          <w:sz w:val="9"/>
        </w:rPr>
        <w:t xml:space="preserve"> </w:t>
      </w:r>
      <w:r>
        <w:rPr>
          <w:sz w:val="9"/>
        </w:rPr>
        <w:t>might</w:t>
      </w:r>
      <w:r>
        <w:rPr>
          <w:spacing w:val="-6"/>
          <w:sz w:val="9"/>
        </w:rPr>
        <w:t xml:space="preserve"> </w:t>
      </w:r>
      <w:r>
        <w:rPr>
          <w:sz w:val="9"/>
        </w:rPr>
        <w:t>we</w:t>
      </w:r>
      <w:r>
        <w:rPr>
          <w:spacing w:val="-6"/>
          <w:sz w:val="9"/>
        </w:rPr>
        <w:t xml:space="preserve"> </w:t>
      </w:r>
      <w:r>
        <w:rPr>
          <w:sz w:val="9"/>
        </w:rPr>
        <w:t>make</w:t>
      </w:r>
      <w:r>
        <w:rPr>
          <w:spacing w:val="40"/>
          <w:sz w:val="9"/>
        </w:rPr>
        <w:t xml:space="preserve"> </w:t>
      </w:r>
      <w:r>
        <w:rPr>
          <w:sz w:val="9"/>
        </w:rPr>
        <w:t>it easy to describe</w:t>
      </w:r>
      <w:r>
        <w:rPr>
          <w:spacing w:val="40"/>
          <w:sz w:val="9"/>
        </w:rPr>
        <w:t xml:space="preserve"> </w:t>
      </w:r>
      <w:r>
        <w:rPr>
          <w:sz w:val="9"/>
        </w:rPr>
        <w:t>issues with clear</w:t>
      </w:r>
      <w:r>
        <w:rPr>
          <w:spacing w:val="40"/>
          <w:sz w:val="9"/>
        </w:rPr>
        <w:t xml:space="preserve"> </w:t>
      </w:r>
      <w:r>
        <w:rPr>
          <w:spacing w:val="-2"/>
          <w:sz w:val="9"/>
        </w:rPr>
        <w:t>keywords?</w:t>
      </w:r>
    </w:p>
    <w:p w14:paraId="1E19645C">
      <w:pPr>
        <w:pStyle w:val="13"/>
        <w:spacing w:before="55"/>
      </w:pPr>
      <w:r>
        <w:br w:type="column"/>
      </w:r>
    </w:p>
    <w:p w14:paraId="508F032A">
      <w:pPr>
        <w:pStyle w:val="13"/>
        <w:spacing w:line="259" w:lineRule="auto"/>
        <w:ind w:left="222"/>
        <w:jc w:val="center"/>
      </w:pPr>
      <w:r>
        <w:rPr>
          <w:spacing w:val="-2"/>
        </w:rPr>
        <w:t>How</w:t>
      </w:r>
      <w:r>
        <w:rPr>
          <w:spacing w:val="-5"/>
        </w:rPr>
        <w:t xml:space="preserve"> </w:t>
      </w:r>
      <w:r>
        <w:rPr>
          <w:spacing w:val="-2"/>
        </w:rPr>
        <w:t>might</w:t>
      </w:r>
      <w:r>
        <w:rPr>
          <w:spacing w:val="-5"/>
        </w:rPr>
        <w:t xml:space="preserve"> </w:t>
      </w:r>
      <w:r>
        <w:rPr>
          <w:spacing w:val="-2"/>
        </w:rPr>
        <w:t>we</w:t>
      </w:r>
      <w:r>
        <w:rPr>
          <w:spacing w:val="-4"/>
        </w:rPr>
        <w:t xml:space="preserve"> </w:t>
      </w:r>
      <w:r>
        <w:rPr>
          <w:spacing w:val="-2"/>
        </w:rPr>
        <w:t>add</w:t>
      </w:r>
      <w:r>
        <w:rPr>
          <w:spacing w:val="40"/>
        </w:rPr>
        <w:t xml:space="preserve"> </w:t>
      </w:r>
      <w:r>
        <w:rPr>
          <w:spacing w:val="-4"/>
        </w:rPr>
        <w:t>more</w:t>
      </w:r>
    </w:p>
    <w:p w14:paraId="0182CD2B">
      <w:pPr>
        <w:pStyle w:val="13"/>
        <w:spacing w:line="259" w:lineRule="auto"/>
        <w:ind w:left="293" w:right="68"/>
        <w:jc w:val="center"/>
      </w:pPr>
      <w:r>
        <mc:AlternateContent>
          <mc:Choice Requires="wps">
            <w:drawing>
              <wp:anchor distT="0" distB="0" distL="0" distR="0" simplePos="0" relativeHeight="251779072" behindDoc="1" locked="0" layoutInCell="1" allowOverlap="1">
                <wp:simplePos x="0" y="0"/>
                <wp:positionH relativeFrom="page">
                  <wp:posOffset>4610735</wp:posOffset>
                </wp:positionH>
                <wp:positionV relativeFrom="paragraph">
                  <wp:posOffset>-130810</wp:posOffset>
                </wp:positionV>
                <wp:extent cx="561975" cy="258445"/>
                <wp:effectExtent l="0" t="0" r="0" b="0"/>
                <wp:wrapNone/>
                <wp:docPr id="347" name="Textbox 347"/>
                <wp:cNvGraphicFramePr/>
                <a:graphic xmlns:a="http://schemas.openxmlformats.org/drawingml/2006/main">
                  <a:graphicData uri="http://schemas.microsoft.com/office/word/2010/wordprocessingShape">
                    <wps:wsp>
                      <wps:cNvSpPr txBox="1"/>
                      <wps:spPr>
                        <a:xfrm>
                          <a:off x="0" y="0"/>
                          <a:ext cx="561975" cy="258445"/>
                        </a:xfrm>
                        <a:prstGeom prst="rect">
                          <a:avLst/>
                        </a:prstGeom>
                      </wps:spPr>
                      <wps:txbx>
                        <w:txbxContent>
                          <w:p w14:paraId="09D0A332">
                            <w:pPr>
                              <w:spacing w:before="1" w:line="261" w:lineRule="auto"/>
                              <w:ind w:left="0" w:right="0" w:firstLine="0"/>
                              <w:jc w:val="center"/>
                              <w:rPr>
                                <w:rFonts w:ascii="Trebuchet MS"/>
                                <w:sz w:val="8"/>
                              </w:rPr>
                            </w:pPr>
                            <w:r>
                              <w:rPr>
                                <w:rFonts w:ascii="Trebuchet MS"/>
                                <w:sz w:val="8"/>
                              </w:rPr>
                              <w:t>Could</w:t>
                            </w:r>
                            <w:r>
                              <w:rPr>
                                <w:rFonts w:ascii="Trebuchet MS"/>
                                <w:spacing w:val="-2"/>
                                <w:sz w:val="8"/>
                              </w:rPr>
                              <w:t xml:space="preserve"> </w:t>
                            </w:r>
                            <w:r>
                              <w:rPr>
                                <w:rFonts w:ascii="Trebuchet MS"/>
                                <w:sz w:val="8"/>
                              </w:rPr>
                              <w:t>we</w:t>
                            </w:r>
                            <w:r>
                              <w:rPr>
                                <w:rFonts w:ascii="Trebuchet MS"/>
                                <w:spacing w:val="-2"/>
                                <w:sz w:val="8"/>
                              </w:rPr>
                              <w:t xml:space="preserve"> </w:t>
                            </w:r>
                            <w:r>
                              <w:rPr>
                                <w:rFonts w:ascii="Trebuchet MS"/>
                                <w:sz w:val="8"/>
                              </w:rPr>
                              <w:t>automatically</w:t>
                            </w:r>
                            <w:r>
                              <w:rPr>
                                <w:rFonts w:ascii="Trebuchet MS"/>
                                <w:spacing w:val="40"/>
                                <w:sz w:val="8"/>
                              </w:rPr>
                              <w:t xml:space="preserve"> </w:t>
                            </w:r>
                            <w:r>
                              <w:rPr>
                                <w:rFonts w:ascii="Trebuchet MS"/>
                                <w:sz w:val="8"/>
                              </w:rPr>
                              <w:t>carry</w:t>
                            </w:r>
                            <w:r>
                              <w:rPr>
                                <w:rFonts w:ascii="Trebuchet MS"/>
                                <w:spacing w:val="-4"/>
                                <w:sz w:val="8"/>
                              </w:rPr>
                              <w:t xml:space="preserve"> </w:t>
                            </w:r>
                            <w:r>
                              <w:rPr>
                                <w:rFonts w:ascii="Trebuchet MS"/>
                                <w:sz w:val="8"/>
                              </w:rPr>
                              <w:t>over</w:t>
                            </w:r>
                            <w:r>
                              <w:rPr>
                                <w:rFonts w:ascii="Trebuchet MS"/>
                                <w:spacing w:val="-4"/>
                                <w:sz w:val="8"/>
                              </w:rPr>
                              <w:t xml:space="preserve"> </w:t>
                            </w:r>
                            <w:r>
                              <w:rPr>
                                <w:rFonts w:ascii="Trebuchet MS"/>
                                <w:sz w:val="8"/>
                              </w:rPr>
                              <w:t>the</w:t>
                            </w:r>
                            <w:r>
                              <w:rPr>
                                <w:rFonts w:ascii="Trebuchet MS"/>
                                <w:spacing w:val="-4"/>
                                <w:sz w:val="8"/>
                              </w:rPr>
                              <w:t xml:space="preserve"> </w:t>
                            </w:r>
                            <w:r>
                              <w:rPr>
                                <w:rFonts w:ascii="Trebuchet MS"/>
                                <w:sz w:val="8"/>
                              </w:rPr>
                              <w:t>city</w:t>
                            </w:r>
                            <w:r>
                              <w:rPr>
                                <w:rFonts w:ascii="Trebuchet MS"/>
                                <w:spacing w:val="-4"/>
                                <w:sz w:val="8"/>
                              </w:rPr>
                              <w:t xml:space="preserve"> </w:t>
                            </w:r>
                            <w:r>
                              <w:rPr>
                                <w:rFonts w:ascii="Trebuchet MS"/>
                                <w:sz w:val="8"/>
                              </w:rPr>
                              <w:t>from</w:t>
                            </w:r>
                            <w:r>
                              <w:rPr>
                                <w:rFonts w:ascii="Trebuchet MS"/>
                                <w:spacing w:val="40"/>
                                <w:sz w:val="8"/>
                              </w:rPr>
                              <w:t xml:space="preserve"> </w:t>
                            </w:r>
                            <w:r>
                              <w:rPr>
                                <w:rFonts w:ascii="Trebuchet MS"/>
                                <w:sz w:val="8"/>
                              </w:rPr>
                              <w:t>your</w:t>
                            </w:r>
                            <w:r>
                              <w:rPr>
                                <w:rFonts w:ascii="Trebuchet MS"/>
                                <w:spacing w:val="-7"/>
                                <w:sz w:val="8"/>
                              </w:rPr>
                              <w:t xml:space="preserve"> </w:t>
                            </w:r>
                            <w:r>
                              <w:rPr>
                                <w:rFonts w:ascii="Trebuchet MS"/>
                                <w:sz w:val="8"/>
                              </w:rPr>
                              <w:t>booking?</w:t>
                            </w:r>
                            <w:r>
                              <w:rPr>
                                <w:rFonts w:ascii="Trebuchet MS"/>
                                <w:spacing w:val="-6"/>
                                <w:sz w:val="8"/>
                              </w:rPr>
                              <w:t xml:space="preserve"> </w:t>
                            </w:r>
                            <w:r>
                              <w:rPr>
                                <w:rFonts w:ascii="Trebuchet MS"/>
                                <w:sz w:val="8"/>
                              </w:rPr>
                              <w:t>(e.g.</w:t>
                            </w:r>
                            <w:r>
                              <w:rPr>
                                <w:rFonts w:ascii="Trebuchet MS"/>
                                <w:spacing w:val="-6"/>
                                <w:sz w:val="8"/>
                              </w:rPr>
                              <w:t xml:space="preserve"> </w:t>
                            </w:r>
                            <w:r>
                              <w:rPr>
                                <w:rFonts w:ascii="Trebuchet MS"/>
                                <w:sz w:val="8"/>
                              </w:rPr>
                              <w:t>via</w:t>
                            </w:r>
                            <w:r>
                              <w:rPr>
                                <w:rFonts w:ascii="Trebuchet MS"/>
                                <w:spacing w:val="-6"/>
                                <w:sz w:val="8"/>
                              </w:rPr>
                              <w:t xml:space="preserve"> </w:t>
                            </w:r>
                            <w:r>
                              <w:rPr>
                                <w:rFonts w:ascii="Trebuchet MS"/>
                                <w:sz w:val="8"/>
                              </w:rPr>
                              <w:t>a</w:t>
                            </w:r>
                            <w:r>
                              <w:rPr>
                                <w:rFonts w:ascii="Trebuchet MS"/>
                                <w:spacing w:val="40"/>
                                <w:sz w:val="8"/>
                              </w:rPr>
                              <w:t xml:space="preserve"> </w:t>
                            </w:r>
                            <w:r>
                              <w:rPr>
                                <w:rFonts w:ascii="Trebuchet MS"/>
                                <w:spacing w:val="-2"/>
                                <w:sz w:val="8"/>
                              </w:rPr>
                              <w:t>cookie)</w:t>
                            </w:r>
                          </w:p>
                        </w:txbxContent>
                      </wps:txbx>
                      <wps:bodyPr wrap="square" lIns="0" tIns="0" rIns="0" bIns="0" rtlCol="0">
                        <a:noAutofit/>
                      </wps:bodyPr>
                    </wps:wsp>
                  </a:graphicData>
                </a:graphic>
              </wp:anchor>
            </w:drawing>
          </mc:Choice>
          <mc:Fallback>
            <w:pict>
              <v:shape id="Textbox 347" o:spid="_x0000_s1026" o:spt="202" type="#_x0000_t202" style="position:absolute;left:0pt;margin-left:363.05pt;margin-top:-10.3pt;height:20.35pt;width:44.25pt;mso-position-horizontal-relative:page;z-index:-251537408;mso-width-relative:page;mso-height-relative:page;" filled="f" stroked="f" coordsize="21600,21600" o:gfxdata="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D3WQNkAAAAKAQAADwAAAAAAAAABACAAAAAiAAAAZHJzL2Rvd25yZXYueG1sUEsBAhQAFAAA&#10;AAgAh07iQBeS00e1AQAAdwMAAA4AAAAAAAAAAQAgAAAAKAEAAGRycy9lMm9Eb2MueG1sUEsFBgAA&#10;AAAGAAYAWQEAAE8FAAAAAA==&#10;">
                <v:fill on="f" focussize="0,0"/>
                <v:stroke on="f"/>
                <v:imagedata o:title=""/>
                <o:lock v:ext="edit" aspectratio="f"/>
                <v:textbox inset="0mm,0mm,0mm,0mm">
                  <w:txbxContent>
                    <w:p w14:paraId="09D0A332">
                      <w:pPr>
                        <w:spacing w:before="1" w:line="261" w:lineRule="auto"/>
                        <w:ind w:left="0" w:right="0" w:firstLine="0"/>
                        <w:jc w:val="center"/>
                        <w:rPr>
                          <w:rFonts w:ascii="Trebuchet MS"/>
                          <w:sz w:val="8"/>
                        </w:rPr>
                      </w:pPr>
                      <w:r>
                        <w:rPr>
                          <w:rFonts w:ascii="Trebuchet MS"/>
                          <w:sz w:val="8"/>
                        </w:rPr>
                        <w:t>Could</w:t>
                      </w:r>
                      <w:r>
                        <w:rPr>
                          <w:rFonts w:ascii="Trebuchet MS"/>
                          <w:spacing w:val="-2"/>
                          <w:sz w:val="8"/>
                        </w:rPr>
                        <w:t xml:space="preserve"> </w:t>
                      </w:r>
                      <w:r>
                        <w:rPr>
                          <w:rFonts w:ascii="Trebuchet MS"/>
                          <w:sz w:val="8"/>
                        </w:rPr>
                        <w:t>we</w:t>
                      </w:r>
                      <w:r>
                        <w:rPr>
                          <w:rFonts w:ascii="Trebuchet MS"/>
                          <w:spacing w:val="-2"/>
                          <w:sz w:val="8"/>
                        </w:rPr>
                        <w:t xml:space="preserve"> </w:t>
                      </w:r>
                      <w:r>
                        <w:rPr>
                          <w:rFonts w:ascii="Trebuchet MS"/>
                          <w:sz w:val="8"/>
                        </w:rPr>
                        <w:t>automatically</w:t>
                      </w:r>
                      <w:r>
                        <w:rPr>
                          <w:rFonts w:ascii="Trebuchet MS"/>
                          <w:spacing w:val="40"/>
                          <w:sz w:val="8"/>
                        </w:rPr>
                        <w:t xml:space="preserve"> </w:t>
                      </w:r>
                      <w:r>
                        <w:rPr>
                          <w:rFonts w:ascii="Trebuchet MS"/>
                          <w:sz w:val="8"/>
                        </w:rPr>
                        <w:t>carry</w:t>
                      </w:r>
                      <w:r>
                        <w:rPr>
                          <w:rFonts w:ascii="Trebuchet MS"/>
                          <w:spacing w:val="-4"/>
                          <w:sz w:val="8"/>
                        </w:rPr>
                        <w:t xml:space="preserve"> </w:t>
                      </w:r>
                      <w:r>
                        <w:rPr>
                          <w:rFonts w:ascii="Trebuchet MS"/>
                          <w:sz w:val="8"/>
                        </w:rPr>
                        <w:t>over</w:t>
                      </w:r>
                      <w:r>
                        <w:rPr>
                          <w:rFonts w:ascii="Trebuchet MS"/>
                          <w:spacing w:val="-4"/>
                          <w:sz w:val="8"/>
                        </w:rPr>
                        <w:t xml:space="preserve"> </w:t>
                      </w:r>
                      <w:r>
                        <w:rPr>
                          <w:rFonts w:ascii="Trebuchet MS"/>
                          <w:sz w:val="8"/>
                        </w:rPr>
                        <w:t>the</w:t>
                      </w:r>
                      <w:r>
                        <w:rPr>
                          <w:rFonts w:ascii="Trebuchet MS"/>
                          <w:spacing w:val="-4"/>
                          <w:sz w:val="8"/>
                        </w:rPr>
                        <w:t xml:space="preserve"> </w:t>
                      </w:r>
                      <w:r>
                        <w:rPr>
                          <w:rFonts w:ascii="Trebuchet MS"/>
                          <w:sz w:val="8"/>
                        </w:rPr>
                        <w:t>city</w:t>
                      </w:r>
                      <w:r>
                        <w:rPr>
                          <w:rFonts w:ascii="Trebuchet MS"/>
                          <w:spacing w:val="-4"/>
                          <w:sz w:val="8"/>
                        </w:rPr>
                        <w:t xml:space="preserve"> </w:t>
                      </w:r>
                      <w:r>
                        <w:rPr>
                          <w:rFonts w:ascii="Trebuchet MS"/>
                          <w:sz w:val="8"/>
                        </w:rPr>
                        <w:t>from</w:t>
                      </w:r>
                      <w:r>
                        <w:rPr>
                          <w:rFonts w:ascii="Trebuchet MS"/>
                          <w:spacing w:val="40"/>
                          <w:sz w:val="8"/>
                        </w:rPr>
                        <w:t xml:space="preserve"> </w:t>
                      </w:r>
                      <w:r>
                        <w:rPr>
                          <w:rFonts w:ascii="Trebuchet MS"/>
                          <w:sz w:val="8"/>
                        </w:rPr>
                        <w:t>your</w:t>
                      </w:r>
                      <w:r>
                        <w:rPr>
                          <w:rFonts w:ascii="Trebuchet MS"/>
                          <w:spacing w:val="-7"/>
                          <w:sz w:val="8"/>
                        </w:rPr>
                        <w:t xml:space="preserve"> </w:t>
                      </w:r>
                      <w:r>
                        <w:rPr>
                          <w:rFonts w:ascii="Trebuchet MS"/>
                          <w:sz w:val="8"/>
                        </w:rPr>
                        <w:t>booking?</w:t>
                      </w:r>
                      <w:r>
                        <w:rPr>
                          <w:rFonts w:ascii="Trebuchet MS"/>
                          <w:spacing w:val="-6"/>
                          <w:sz w:val="8"/>
                        </w:rPr>
                        <w:t xml:space="preserve"> </w:t>
                      </w:r>
                      <w:r>
                        <w:rPr>
                          <w:rFonts w:ascii="Trebuchet MS"/>
                          <w:sz w:val="8"/>
                        </w:rPr>
                        <w:t>(e.g.</w:t>
                      </w:r>
                      <w:r>
                        <w:rPr>
                          <w:rFonts w:ascii="Trebuchet MS"/>
                          <w:spacing w:val="-6"/>
                          <w:sz w:val="8"/>
                        </w:rPr>
                        <w:t xml:space="preserve"> </w:t>
                      </w:r>
                      <w:r>
                        <w:rPr>
                          <w:rFonts w:ascii="Trebuchet MS"/>
                          <w:sz w:val="8"/>
                        </w:rPr>
                        <w:t>via</w:t>
                      </w:r>
                      <w:r>
                        <w:rPr>
                          <w:rFonts w:ascii="Trebuchet MS"/>
                          <w:spacing w:val="-6"/>
                          <w:sz w:val="8"/>
                        </w:rPr>
                        <w:t xml:space="preserve"> </w:t>
                      </w:r>
                      <w:r>
                        <w:rPr>
                          <w:rFonts w:ascii="Trebuchet MS"/>
                          <w:sz w:val="8"/>
                        </w:rPr>
                        <w:t>a</w:t>
                      </w:r>
                      <w:r>
                        <w:rPr>
                          <w:rFonts w:ascii="Trebuchet MS"/>
                          <w:spacing w:val="40"/>
                          <w:sz w:val="8"/>
                        </w:rPr>
                        <w:t xml:space="preserve"> </w:t>
                      </w:r>
                      <w:r>
                        <w:rPr>
                          <w:rFonts w:ascii="Trebuchet MS"/>
                          <w:spacing w:val="-2"/>
                          <w:sz w:val="8"/>
                        </w:rPr>
                        <w:t>cookie)</w:t>
                      </w:r>
                    </w:p>
                  </w:txbxContent>
                </v:textbox>
              </v:shape>
            </w:pict>
          </mc:Fallback>
        </mc:AlternateContent>
      </w:r>
      <w:r>
        <w:rPr>
          <w:spacing w:val="-2"/>
        </w:rPr>
        <w:t>keyword-based</w:t>
      </w:r>
      <w:r>
        <w:rPr>
          <w:spacing w:val="40"/>
        </w:rPr>
        <w:t xml:space="preserve"> </w:t>
      </w:r>
      <w:r>
        <w:rPr>
          <w:spacing w:val="-2"/>
        </w:rPr>
        <w:t>classifications?</w:t>
      </w:r>
    </w:p>
    <w:p w14:paraId="4C51811D">
      <w:pPr>
        <w:pStyle w:val="13"/>
      </w:pPr>
      <w:r>
        <w:br w:type="column"/>
      </w:r>
    </w:p>
    <w:p w14:paraId="4BC61F34">
      <w:pPr>
        <w:pStyle w:val="13"/>
        <w:spacing w:before="3"/>
      </w:pPr>
    </w:p>
    <w:p w14:paraId="2A092050">
      <w:pPr>
        <w:pStyle w:val="13"/>
        <w:spacing w:line="259" w:lineRule="auto"/>
        <w:ind w:left="382" w:hanging="150"/>
      </w:pPr>
      <w:r>
        <w:rPr>
          <w:spacing w:val="-2"/>
        </w:rPr>
        <w:t>How</w:t>
      </w:r>
      <w:r>
        <w:rPr>
          <w:spacing w:val="-5"/>
        </w:rPr>
        <w:t xml:space="preserve"> </w:t>
      </w:r>
      <w:r>
        <w:rPr>
          <w:spacing w:val="-2"/>
        </w:rPr>
        <w:t>might</w:t>
      </w:r>
      <w:r>
        <w:rPr>
          <w:spacing w:val="-5"/>
        </w:rPr>
        <w:t xml:space="preserve"> </w:t>
      </w:r>
      <w:r>
        <w:rPr>
          <w:spacing w:val="-2"/>
        </w:rPr>
        <w:t>we</w:t>
      </w:r>
      <w:r>
        <w:rPr>
          <w:spacing w:val="-4"/>
        </w:rPr>
        <w:t xml:space="preserve"> </w:t>
      </w:r>
      <w:r>
        <w:rPr>
          <w:spacing w:val="-2"/>
        </w:rPr>
        <w:t>add</w:t>
      </w:r>
      <w:r>
        <w:rPr>
          <w:spacing w:val="40"/>
        </w:rPr>
        <w:t xml:space="preserve"> </w:t>
      </w:r>
      <w:r>
        <w:t>more</w:t>
      </w:r>
      <w:r>
        <w:rPr>
          <w:spacing w:val="-7"/>
        </w:rPr>
        <w:t xml:space="preserve"> </w:t>
      </w:r>
      <w:r>
        <w:t>ticket</w:t>
      </w:r>
      <w:r>
        <w:rPr>
          <w:spacing w:val="40"/>
        </w:rPr>
        <w:t xml:space="preserve"> </w:t>
      </w:r>
      <w:r>
        <w:rPr>
          <w:spacing w:val="-2"/>
        </w:rPr>
        <w:t>categories?</w:t>
      </w:r>
    </w:p>
    <w:p w14:paraId="1B385746">
      <w:pPr>
        <w:pStyle w:val="13"/>
        <w:spacing w:before="82"/>
        <w:rPr>
          <w:sz w:val="9"/>
        </w:rPr>
      </w:pPr>
      <w:r>
        <w:br w:type="column"/>
      </w:r>
    </w:p>
    <w:p w14:paraId="68236C9E">
      <w:pPr>
        <w:spacing w:before="0" w:line="273" w:lineRule="auto"/>
        <w:ind w:left="206" w:right="21" w:firstLine="0"/>
        <w:jc w:val="center"/>
        <w:rPr>
          <w:sz w:val="9"/>
        </w:rPr>
      </w:pPr>
      <w:r>
        <w:rPr>
          <w:w w:val="105"/>
          <w:sz w:val="9"/>
        </w:rPr>
        <w:t>How might we</w:t>
      </w:r>
      <w:r>
        <w:rPr>
          <w:spacing w:val="40"/>
          <w:w w:val="105"/>
          <w:sz w:val="9"/>
        </w:rPr>
        <w:t xml:space="preserve"> </w:t>
      </w:r>
      <w:r>
        <w:rPr>
          <w:spacing w:val="-2"/>
          <w:w w:val="105"/>
          <w:sz w:val="9"/>
        </w:rPr>
        <w:t>improve</w:t>
      </w:r>
      <w:r>
        <w:rPr>
          <w:spacing w:val="-5"/>
          <w:w w:val="105"/>
          <w:sz w:val="9"/>
        </w:rPr>
        <w:t xml:space="preserve"> </w:t>
      </w:r>
      <w:r>
        <w:rPr>
          <w:spacing w:val="-2"/>
          <w:w w:val="105"/>
          <w:sz w:val="9"/>
        </w:rPr>
        <w:t>automation</w:t>
      </w:r>
      <w:r>
        <w:rPr>
          <w:spacing w:val="40"/>
          <w:w w:val="105"/>
          <w:sz w:val="9"/>
        </w:rPr>
        <w:t xml:space="preserve"> </w:t>
      </w:r>
      <w:r>
        <w:rPr>
          <w:w w:val="105"/>
          <w:sz w:val="9"/>
        </w:rPr>
        <w:t>for more request</w:t>
      </w:r>
      <w:r>
        <w:rPr>
          <w:spacing w:val="40"/>
          <w:w w:val="105"/>
          <w:sz w:val="9"/>
        </w:rPr>
        <w:t xml:space="preserve"> </w:t>
      </w:r>
      <w:r>
        <w:rPr>
          <w:spacing w:val="-2"/>
          <w:w w:val="105"/>
          <w:sz w:val="9"/>
        </w:rPr>
        <w:t>types?</w:t>
      </w:r>
    </w:p>
    <w:p w14:paraId="12EE364B">
      <w:pPr>
        <w:pStyle w:val="13"/>
        <w:rPr>
          <w:sz w:val="9"/>
        </w:rPr>
      </w:pPr>
    </w:p>
    <w:p w14:paraId="71DB0557">
      <w:pPr>
        <w:pStyle w:val="13"/>
        <w:spacing w:before="3"/>
        <w:rPr>
          <w:sz w:val="9"/>
        </w:rPr>
      </w:pPr>
    </w:p>
    <w:p w14:paraId="7B562411">
      <w:pPr>
        <w:pStyle w:val="13"/>
        <w:spacing w:line="259" w:lineRule="auto"/>
        <w:ind w:left="230" w:right="44"/>
        <w:jc w:val="center"/>
      </w:pPr>
      <w:r>
        <mc:AlternateContent>
          <mc:Choice Requires="wps">
            <w:drawing>
              <wp:anchor distT="0" distB="0" distL="0" distR="0" simplePos="0" relativeHeight="251779072" behindDoc="1" locked="0" layoutInCell="1" allowOverlap="1">
                <wp:simplePos x="0" y="0"/>
                <wp:positionH relativeFrom="page">
                  <wp:posOffset>5980430</wp:posOffset>
                </wp:positionH>
                <wp:positionV relativeFrom="paragraph">
                  <wp:posOffset>-396240</wp:posOffset>
                </wp:positionV>
                <wp:extent cx="563880" cy="227965"/>
                <wp:effectExtent l="0" t="0" r="0" b="0"/>
                <wp:wrapNone/>
                <wp:docPr id="348" name="Textbox 348"/>
                <wp:cNvGraphicFramePr/>
                <a:graphic xmlns:a="http://schemas.openxmlformats.org/drawingml/2006/main">
                  <a:graphicData uri="http://schemas.microsoft.com/office/word/2010/wordprocessingShape">
                    <wps:wsp>
                      <wps:cNvSpPr txBox="1"/>
                      <wps:spPr>
                        <a:xfrm>
                          <a:off x="0" y="0"/>
                          <a:ext cx="563880" cy="227965"/>
                        </a:xfrm>
                        <a:prstGeom prst="rect">
                          <a:avLst/>
                        </a:prstGeom>
                      </wps:spPr>
                      <wps:txbx>
                        <w:txbxContent>
                          <w:p w14:paraId="3875D1E3">
                            <w:pPr>
                              <w:pStyle w:val="13"/>
                              <w:spacing w:line="247" w:lineRule="auto"/>
                              <w:jc w:val="center"/>
                              <w:rPr>
                                <w:rFonts w:ascii="Trebuchet MS"/>
                              </w:rPr>
                            </w:pPr>
                            <w:r>
                              <w:rPr>
                                <w:rFonts w:ascii="Trebuchet MS"/>
                              </w:rPr>
                              <w:t>Provide a simpler</w:t>
                            </w:r>
                            <w:r>
                              <w:rPr>
                                <w:rFonts w:ascii="Trebuchet MS"/>
                                <w:spacing w:val="40"/>
                              </w:rPr>
                              <w:t xml:space="preserve"> </w:t>
                            </w:r>
                            <w:r>
                              <w:rPr>
                                <w:rFonts w:ascii="Trebuchet MS"/>
                              </w:rPr>
                              <w:t>summary to avoid</w:t>
                            </w:r>
                            <w:r>
                              <w:rPr>
                                <w:rFonts w:ascii="Trebuchet MS"/>
                                <w:spacing w:val="40"/>
                              </w:rPr>
                              <w:t xml:space="preserve"> </w:t>
                            </w:r>
                            <w:r>
                              <w:rPr>
                                <w:rFonts w:ascii="Trebuchet MS"/>
                                <w:spacing w:val="-4"/>
                              </w:rPr>
                              <w:t>information</w:t>
                            </w:r>
                            <w:r>
                              <w:rPr>
                                <w:rFonts w:ascii="Trebuchet MS"/>
                                <w:spacing w:val="-5"/>
                              </w:rPr>
                              <w:t xml:space="preserve"> </w:t>
                            </w:r>
                            <w:r>
                              <w:rPr>
                                <w:rFonts w:ascii="Trebuchet MS"/>
                                <w:spacing w:val="-4"/>
                              </w:rPr>
                              <w:t>overload</w:t>
                            </w:r>
                          </w:p>
                        </w:txbxContent>
                      </wps:txbx>
                      <wps:bodyPr wrap="square" lIns="0" tIns="0" rIns="0" bIns="0" rtlCol="0">
                        <a:noAutofit/>
                      </wps:bodyPr>
                    </wps:wsp>
                  </a:graphicData>
                </a:graphic>
              </wp:anchor>
            </w:drawing>
          </mc:Choice>
          <mc:Fallback>
            <w:pict>
              <v:shape id="Textbox 348" o:spid="_x0000_s1026" o:spt="202" type="#_x0000_t202" style="position:absolute;left:0pt;margin-left:470.9pt;margin-top:-31.2pt;height:17.95pt;width:44.4pt;mso-position-horizontal-relative:page;z-index:-251537408;mso-width-relative:page;mso-height-relative:page;" filled="f" stroked="f" coordsize="21600,21600" o:gfxdata="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UUkWdoAAAAMAQAADwAAAAAAAAABACAAAAAiAAAAZHJzL2Rvd25yZXYueG1sUEsBAhQAFAAA&#10;AAgAh07iQNt1r6S0AQAAdwMAAA4AAAAAAAAAAQAgAAAAKQEAAGRycy9lMm9Eb2MueG1sUEsFBgAA&#10;AAAGAAYAWQEAAE8FAAAAAA==&#10;">
                <v:fill on="f" focussize="0,0"/>
                <v:stroke on="f"/>
                <v:imagedata o:title=""/>
                <o:lock v:ext="edit" aspectratio="f"/>
                <v:textbox inset="0mm,0mm,0mm,0mm">
                  <w:txbxContent>
                    <w:p w14:paraId="3875D1E3">
                      <w:pPr>
                        <w:pStyle w:val="13"/>
                        <w:spacing w:line="247" w:lineRule="auto"/>
                        <w:jc w:val="center"/>
                        <w:rPr>
                          <w:rFonts w:ascii="Trebuchet MS"/>
                        </w:rPr>
                      </w:pPr>
                      <w:r>
                        <w:rPr>
                          <w:rFonts w:ascii="Trebuchet MS"/>
                        </w:rPr>
                        <w:t>Provide a simpler</w:t>
                      </w:r>
                      <w:r>
                        <w:rPr>
                          <w:rFonts w:ascii="Trebuchet MS"/>
                          <w:spacing w:val="40"/>
                        </w:rPr>
                        <w:t xml:space="preserve"> </w:t>
                      </w:r>
                      <w:r>
                        <w:rPr>
                          <w:rFonts w:ascii="Trebuchet MS"/>
                        </w:rPr>
                        <w:t>summary to avoid</w:t>
                      </w:r>
                      <w:r>
                        <w:rPr>
                          <w:rFonts w:ascii="Trebuchet MS"/>
                          <w:spacing w:val="40"/>
                        </w:rPr>
                        <w:t xml:space="preserve"> </w:t>
                      </w:r>
                      <w:r>
                        <w:rPr>
                          <w:rFonts w:ascii="Trebuchet MS"/>
                          <w:spacing w:val="-4"/>
                        </w:rPr>
                        <w:t>information</w:t>
                      </w:r>
                      <w:r>
                        <w:rPr>
                          <w:rFonts w:ascii="Trebuchet MS"/>
                          <w:spacing w:val="-5"/>
                        </w:rPr>
                        <w:t xml:space="preserve"> </w:t>
                      </w:r>
                      <w:r>
                        <w:rPr>
                          <w:rFonts w:ascii="Trebuchet MS"/>
                          <w:spacing w:val="-4"/>
                        </w:rPr>
                        <w:t>overload</w:t>
                      </w:r>
                    </w:p>
                  </w:txbxContent>
                </v:textbox>
              </v:shape>
            </w:pict>
          </mc:Fallback>
        </mc:AlternateContent>
      </w:r>
      <w:r>
        <mc:AlternateContent>
          <mc:Choice Requires="wps">
            <w:drawing>
              <wp:anchor distT="0" distB="0" distL="0" distR="0" simplePos="0" relativeHeight="251780096" behindDoc="1" locked="0" layoutInCell="1" allowOverlap="1">
                <wp:simplePos x="0" y="0"/>
                <wp:positionH relativeFrom="page">
                  <wp:posOffset>6003290</wp:posOffset>
                </wp:positionH>
                <wp:positionV relativeFrom="paragraph">
                  <wp:posOffset>23495</wp:posOffset>
                </wp:positionV>
                <wp:extent cx="518795" cy="258445"/>
                <wp:effectExtent l="0" t="0" r="0" b="0"/>
                <wp:wrapNone/>
                <wp:docPr id="349" name="Textbox 349"/>
                <wp:cNvGraphicFramePr/>
                <a:graphic xmlns:a="http://schemas.openxmlformats.org/drawingml/2006/main">
                  <a:graphicData uri="http://schemas.microsoft.com/office/word/2010/wordprocessingShape">
                    <wps:wsp>
                      <wps:cNvSpPr txBox="1"/>
                      <wps:spPr>
                        <a:xfrm>
                          <a:off x="0" y="0"/>
                          <a:ext cx="518795" cy="258445"/>
                        </a:xfrm>
                        <a:prstGeom prst="rect">
                          <a:avLst/>
                        </a:prstGeom>
                      </wps:spPr>
                      <wps:txbx>
                        <w:txbxContent>
                          <w:p w14:paraId="1157B4FC">
                            <w:pPr>
                              <w:spacing w:before="1" w:line="261" w:lineRule="auto"/>
                              <w:ind w:left="0" w:right="0" w:firstLine="70"/>
                              <w:jc w:val="left"/>
                              <w:rPr>
                                <w:rFonts w:ascii="Trebuchet MS"/>
                                <w:sz w:val="8"/>
                              </w:rPr>
                            </w:pPr>
                            <w:r>
                              <w:rPr>
                                <w:rFonts w:ascii="Trebuchet MS"/>
                                <w:sz w:val="8"/>
                              </w:rPr>
                              <w:t>Show</w:t>
                            </w:r>
                            <w:r>
                              <w:rPr>
                                <w:rFonts w:ascii="Trebuchet MS"/>
                                <w:spacing w:val="-2"/>
                                <w:sz w:val="8"/>
                              </w:rPr>
                              <w:t xml:space="preserve"> </w:t>
                            </w:r>
                            <w:r>
                              <w:rPr>
                                <w:rFonts w:ascii="Trebuchet MS"/>
                                <w:sz w:val="8"/>
                              </w:rPr>
                              <w:t>highlights</w:t>
                            </w:r>
                            <w:r>
                              <w:rPr>
                                <w:rFonts w:ascii="Trebuchet MS"/>
                                <w:spacing w:val="-2"/>
                                <w:sz w:val="8"/>
                              </w:rPr>
                              <w:t xml:space="preserve"> </w:t>
                            </w:r>
                            <w:r>
                              <w:rPr>
                                <w:rFonts w:ascii="Trebuchet MS"/>
                                <w:sz w:val="8"/>
                              </w:rPr>
                              <w:t>or</w:t>
                            </w:r>
                            <w:r>
                              <w:rPr>
                                <w:rFonts w:ascii="Trebuchet MS"/>
                                <w:spacing w:val="40"/>
                                <w:sz w:val="8"/>
                              </w:rPr>
                              <w:t xml:space="preserve"> </w:t>
                            </w:r>
                            <w:r>
                              <w:rPr>
                                <w:rFonts w:ascii="Trebuchet MS"/>
                                <w:sz w:val="8"/>
                              </w:rPr>
                              <w:t>common</w:t>
                            </w:r>
                            <w:r>
                              <w:rPr>
                                <w:rFonts w:ascii="Trebuchet MS"/>
                                <w:spacing w:val="-7"/>
                                <w:sz w:val="8"/>
                              </w:rPr>
                              <w:t xml:space="preserve"> </w:t>
                            </w:r>
                            <w:r>
                              <w:rPr>
                                <w:rFonts w:ascii="Trebuchet MS"/>
                                <w:sz w:val="8"/>
                              </w:rPr>
                              <w:t>phrases</w:t>
                            </w:r>
                            <w:r>
                              <w:rPr>
                                <w:rFonts w:ascii="Trebuchet MS"/>
                                <w:spacing w:val="-6"/>
                                <w:sz w:val="8"/>
                              </w:rPr>
                              <w:t xml:space="preserve"> </w:t>
                            </w:r>
                            <w:r>
                              <w:rPr>
                                <w:rFonts w:ascii="Trebuchet MS"/>
                                <w:sz w:val="8"/>
                              </w:rPr>
                              <w:t>from</w:t>
                            </w:r>
                            <w:r>
                              <w:rPr>
                                <w:rFonts w:ascii="Trebuchet MS"/>
                                <w:spacing w:val="40"/>
                                <w:sz w:val="8"/>
                              </w:rPr>
                              <w:t xml:space="preserve"> </w:t>
                            </w:r>
                            <w:r>
                              <w:rPr>
                                <w:rFonts w:ascii="Trebuchet MS"/>
                                <w:sz w:val="8"/>
                              </w:rPr>
                              <w:t>reviews,</w:t>
                            </w:r>
                            <w:r>
                              <w:rPr>
                                <w:rFonts w:ascii="Trebuchet MS"/>
                                <w:spacing w:val="-5"/>
                                <w:sz w:val="8"/>
                              </w:rPr>
                              <w:t xml:space="preserve"> </w:t>
                            </w:r>
                            <w:r>
                              <w:rPr>
                                <w:rFonts w:ascii="Trebuchet MS"/>
                                <w:sz w:val="8"/>
                              </w:rPr>
                              <w:t>or</w:t>
                            </w:r>
                            <w:r>
                              <w:rPr>
                                <w:rFonts w:ascii="Trebuchet MS"/>
                                <w:spacing w:val="-5"/>
                                <w:sz w:val="8"/>
                              </w:rPr>
                              <w:t xml:space="preserve"> </w:t>
                            </w:r>
                            <w:r>
                              <w:rPr>
                                <w:rFonts w:ascii="Trebuchet MS"/>
                                <w:sz w:val="8"/>
                              </w:rPr>
                              <w:t>Uber</w:t>
                            </w:r>
                            <w:r>
                              <w:rPr>
                                <w:rFonts w:ascii="Trebuchet MS"/>
                                <w:spacing w:val="-5"/>
                                <w:sz w:val="8"/>
                              </w:rPr>
                              <w:t xml:space="preserve"> </w:t>
                            </w:r>
                            <w:r>
                              <w:rPr>
                                <w:rFonts w:ascii="Trebuchet MS"/>
                                <w:sz w:val="8"/>
                              </w:rPr>
                              <w:t>style</w:t>
                            </w:r>
                            <w:r>
                              <w:rPr>
                                <w:rFonts w:ascii="Trebuchet MS"/>
                                <w:spacing w:val="40"/>
                                <w:sz w:val="8"/>
                              </w:rPr>
                              <w:t xml:space="preserve"> </w:t>
                            </w:r>
                            <w:r>
                              <w:rPr>
                                <w:rFonts w:ascii="Trebuchet MS"/>
                                <w:sz w:val="8"/>
                              </w:rPr>
                              <w:t>"great</w:t>
                            </w:r>
                            <w:r>
                              <w:rPr>
                                <w:rFonts w:ascii="Trebuchet MS"/>
                                <w:spacing w:val="5"/>
                                <w:sz w:val="8"/>
                              </w:rPr>
                              <w:t xml:space="preserve"> </w:t>
                            </w:r>
                            <w:r>
                              <w:rPr>
                                <w:rFonts w:ascii="Trebuchet MS"/>
                                <w:sz w:val="8"/>
                              </w:rPr>
                              <w:t>guide"</w:t>
                            </w:r>
                            <w:r>
                              <w:rPr>
                                <w:rFonts w:ascii="Trebuchet MS"/>
                                <w:spacing w:val="6"/>
                                <w:sz w:val="8"/>
                              </w:rPr>
                              <w:t xml:space="preserve"> </w:t>
                            </w:r>
                            <w:r>
                              <w:rPr>
                                <w:rFonts w:ascii="Trebuchet MS"/>
                                <w:spacing w:val="-2"/>
                                <w:sz w:val="8"/>
                              </w:rPr>
                              <w:t>badges?</w:t>
                            </w:r>
                          </w:p>
                        </w:txbxContent>
                      </wps:txbx>
                      <wps:bodyPr wrap="square" lIns="0" tIns="0" rIns="0" bIns="0" rtlCol="0">
                        <a:noAutofit/>
                      </wps:bodyPr>
                    </wps:wsp>
                  </a:graphicData>
                </a:graphic>
              </wp:anchor>
            </w:drawing>
          </mc:Choice>
          <mc:Fallback>
            <w:pict>
              <v:shape id="Textbox 349" o:spid="_x0000_s1026" o:spt="202" type="#_x0000_t202" style="position:absolute;left:0pt;margin-left:472.7pt;margin-top:1.85pt;height:20.35pt;width:40.85pt;mso-position-horizontal-relative:page;z-index:-251536384;mso-width-relative:page;mso-height-relative:page;" filled="f" stroked="f" coordsize="21600,21600" o:gfxdata="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aFLEDYAAAACQEAAA8AAAAAAAAAAQAgAAAAIgAAAGRycy9kb3ducmV2LnhtbFBLAQIUABQAAAAI&#10;AIdO4kC8Y+JytAEAAHcDAAAOAAAAAAAAAAEAIAAAACcBAABkcnMvZTJvRG9jLnhtbFBLBQYAAAAA&#10;BgAGAFkBAABNBQAAAAA=&#10;">
                <v:fill on="f" focussize="0,0"/>
                <v:stroke on="f"/>
                <v:imagedata o:title=""/>
                <o:lock v:ext="edit" aspectratio="f"/>
                <v:textbox inset="0mm,0mm,0mm,0mm">
                  <w:txbxContent>
                    <w:p w14:paraId="1157B4FC">
                      <w:pPr>
                        <w:spacing w:before="1" w:line="261" w:lineRule="auto"/>
                        <w:ind w:left="0" w:right="0" w:firstLine="70"/>
                        <w:jc w:val="left"/>
                        <w:rPr>
                          <w:rFonts w:ascii="Trebuchet MS"/>
                          <w:sz w:val="8"/>
                        </w:rPr>
                      </w:pPr>
                      <w:r>
                        <w:rPr>
                          <w:rFonts w:ascii="Trebuchet MS"/>
                          <w:sz w:val="8"/>
                        </w:rPr>
                        <w:t>Show</w:t>
                      </w:r>
                      <w:r>
                        <w:rPr>
                          <w:rFonts w:ascii="Trebuchet MS"/>
                          <w:spacing w:val="-2"/>
                          <w:sz w:val="8"/>
                        </w:rPr>
                        <w:t xml:space="preserve"> </w:t>
                      </w:r>
                      <w:r>
                        <w:rPr>
                          <w:rFonts w:ascii="Trebuchet MS"/>
                          <w:sz w:val="8"/>
                        </w:rPr>
                        <w:t>highlights</w:t>
                      </w:r>
                      <w:r>
                        <w:rPr>
                          <w:rFonts w:ascii="Trebuchet MS"/>
                          <w:spacing w:val="-2"/>
                          <w:sz w:val="8"/>
                        </w:rPr>
                        <w:t xml:space="preserve"> </w:t>
                      </w:r>
                      <w:r>
                        <w:rPr>
                          <w:rFonts w:ascii="Trebuchet MS"/>
                          <w:sz w:val="8"/>
                        </w:rPr>
                        <w:t>or</w:t>
                      </w:r>
                      <w:r>
                        <w:rPr>
                          <w:rFonts w:ascii="Trebuchet MS"/>
                          <w:spacing w:val="40"/>
                          <w:sz w:val="8"/>
                        </w:rPr>
                        <w:t xml:space="preserve"> </w:t>
                      </w:r>
                      <w:r>
                        <w:rPr>
                          <w:rFonts w:ascii="Trebuchet MS"/>
                          <w:sz w:val="8"/>
                        </w:rPr>
                        <w:t>common</w:t>
                      </w:r>
                      <w:r>
                        <w:rPr>
                          <w:rFonts w:ascii="Trebuchet MS"/>
                          <w:spacing w:val="-7"/>
                          <w:sz w:val="8"/>
                        </w:rPr>
                        <w:t xml:space="preserve"> </w:t>
                      </w:r>
                      <w:r>
                        <w:rPr>
                          <w:rFonts w:ascii="Trebuchet MS"/>
                          <w:sz w:val="8"/>
                        </w:rPr>
                        <w:t>phrases</w:t>
                      </w:r>
                      <w:r>
                        <w:rPr>
                          <w:rFonts w:ascii="Trebuchet MS"/>
                          <w:spacing w:val="-6"/>
                          <w:sz w:val="8"/>
                        </w:rPr>
                        <w:t xml:space="preserve"> </w:t>
                      </w:r>
                      <w:r>
                        <w:rPr>
                          <w:rFonts w:ascii="Trebuchet MS"/>
                          <w:sz w:val="8"/>
                        </w:rPr>
                        <w:t>from</w:t>
                      </w:r>
                      <w:r>
                        <w:rPr>
                          <w:rFonts w:ascii="Trebuchet MS"/>
                          <w:spacing w:val="40"/>
                          <w:sz w:val="8"/>
                        </w:rPr>
                        <w:t xml:space="preserve"> </w:t>
                      </w:r>
                      <w:r>
                        <w:rPr>
                          <w:rFonts w:ascii="Trebuchet MS"/>
                          <w:sz w:val="8"/>
                        </w:rPr>
                        <w:t>reviews,</w:t>
                      </w:r>
                      <w:r>
                        <w:rPr>
                          <w:rFonts w:ascii="Trebuchet MS"/>
                          <w:spacing w:val="-5"/>
                          <w:sz w:val="8"/>
                        </w:rPr>
                        <w:t xml:space="preserve"> </w:t>
                      </w:r>
                      <w:r>
                        <w:rPr>
                          <w:rFonts w:ascii="Trebuchet MS"/>
                          <w:sz w:val="8"/>
                        </w:rPr>
                        <w:t>or</w:t>
                      </w:r>
                      <w:r>
                        <w:rPr>
                          <w:rFonts w:ascii="Trebuchet MS"/>
                          <w:spacing w:val="-5"/>
                          <w:sz w:val="8"/>
                        </w:rPr>
                        <w:t xml:space="preserve"> </w:t>
                      </w:r>
                      <w:r>
                        <w:rPr>
                          <w:rFonts w:ascii="Trebuchet MS"/>
                          <w:sz w:val="8"/>
                        </w:rPr>
                        <w:t>Uber</w:t>
                      </w:r>
                      <w:r>
                        <w:rPr>
                          <w:rFonts w:ascii="Trebuchet MS"/>
                          <w:spacing w:val="-5"/>
                          <w:sz w:val="8"/>
                        </w:rPr>
                        <w:t xml:space="preserve"> </w:t>
                      </w:r>
                      <w:r>
                        <w:rPr>
                          <w:rFonts w:ascii="Trebuchet MS"/>
                          <w:sz w:val="8"/>
                        </w:rPr>
                        <w:t>style</w:t>
                      </w:r>
                      <w:r>
                        <w:rPr>
                          <w:rFonts w:ascii="Trebuchet MS"/>
                          <w:spacing w:val="40"/>
                          <w:sz w:val="8"/>
                        </w:rPr>
                        <w:t xml:space="preserve"> </w:t>
                      </w:r>
                      <w:r>
                        <w:rPr>
                          <w:rFonts w:ascii="Trebuchet MS"/>
                          <w:sz w:val="8"/>
                        </w:rPr>
                        <w:t>"great</w:t>
                      </w:r>
                      <w:r>
                        <w:rPr>
                          <w:rFonts w:ascii="Trebuchet MS"/>
                          <w:spacing w:val="5"/>
                          <w:sz w:val="8"/>
                        </w:rPr>
                        <w:t xml:space="preserve"> </w:t>
                      </w:r>
                      <w:r>
                        <w:rPr>
                          <w:rFonts w:ascii="Trebuchet MS"/>
                          <w:sz w:val="8"/>
                        </w:rPr>
                        <w:t>guide"</w:t>
                      </w:r>
                      <w:r>
                        <w:rPr>
                          <w:rFonts w:ascii="Trebuchet MS"/>
                          <w:spacing w:val="6"/>
                          <w:sz w:val="8"/>
                        </w:rPr>
                        <w:t xml:space="preserve"> </w:t>
                      </w:r>
                      <w:r>
                        <w:rPr>
                          <w:rFonts w:ascii="Trebuchet MS"/>
                          <w:spacing w:val="-2"/>
                          <w:sz w:val="8"/>
                        </w:rPr>
                        <w:t>badges?</w:t>
                      </w:r>
                    </w:p>
                  </w:txbxContent>
                </v:textbox>
              </v:shape>
            </w:pict>
          </mc:Fallback>
        </mc:AlternateContent>
      </w:r>
      <w:r>
        <w:t>Could</w:t>
      </w:r>
      <w:r>
        <w:rPr>
          <w:spacing w:val="-7"/>
        </w:rPr>
        <w:t xml:space="preserve"> </w:t>
      </w:r>
      <w:r>
        <w:t>Category</w:t>
      </w:r>
      <w:r>
        <w:rPr>
          <w:spacing w:val="40"/>
        </w:rPr>
        <w:t xml:space="preserve"> </w:t>
      </w:r>
      <w:r>
        <w:t>and</w:t>
      </w:r>
      <w:r>
        <w:rPr>
          <w:spacing w:val="-7"/>
        </w:rPr>
        <w:t xml:space="preserve"> </w:t>
      </w:r>
      <w:r>
        <w:t>Subcategory</w:t>
      </w:r>
      <w:r>
        <w:rPr>
          <w:spacing w:val="40"/>
        </w:rPr>
        <w:t xml:space="preserve"> </w:t>
      </w:r>
      <w:r>
        <w:rPr>
          <w:spacing w:val="-2"/>
        </w:rPr>
        <w:t>choices</w:t>
      </w:r>
      <w:r>
        <w:rPr>
          <w:spacing w:val="-5"/>
        </w:rPr>
        <w:t xml:space="preserve"> </w:t>
      </w:r>
      <w:r>
        <w:rPr>
          <w:spacing w:val="-2"/>
        </w:rPr>
        <w:t>grow</w:t>
      </w:r>
      <w:r>
        <w:rPr>
          <w:spacing w:val="-5"/>
        </w:rPr>
        <w:t xml:space="preserve"> </w:t>
      </w:r>
      <w:r>
        <w:rPr>
          <w:spacing w:val="-2"/>
        </w:rPr>
        <w:t>with</w:t>
      </w:r>
      <w:r>
        <w:rPr>
          <w:spacing w:val="40"/>
        </w:rPr>
        <w:t xml:space="preserve"> </w:t>
      </w:r>
      <w:r>
        <w:t>new</w:t>
      </w:r>
      <w:r>
        <w:rPr>
          <w:spacing w:val="-7"/>
        </w:rPr>
        <w:t xml:space="preserve"> </w:t>
      </w:r>
      <w:r>
        <w:t>issues?</w:t>
      </w:r>
    </w:p>
    <w:p w14:paraId="64A3FD82">
      <w:pPr>
        <w:pStyle w:val="13"/>
        <w:spacing w:before="22"/>
      </w:pPr>
      <w:r>
        <w:br w:type="column"/>
      </w:r>
    </w:p>
    <w:p w14:paraId="4BC621FF">
      <w:pPr>
        <w:pStyle w:val="13"/>
        <w:spacing w:line="259" w:lineRule="auto"/>
        <w:ind w:left="1009" w:right="38"/>
        <w:jc w:val="center"/>
      </w:pPr>
      <w:r>
        <w:t>How</w:t>
      </w:r>
      <w:r>
        <w:rPr>
          <w:spacing w:val="-7"/>
        </w:rPr>
        <w:t xml:space="preserve"> </w:t>
      </w:r>
      <w:r>
        <w:t>might</w:t>
      </w:r>
      <w:r>
        <w:rPr>
          <w:spacing w:val="-7"/>
        </w:rPr>
        <w:t xml:space="preserve"> </w:t>
      </w:r>
      <w:r>
        <w:t>we</w:t>
      </w:r>
      <w:r>
        <w:rPr>
          <w:spacing w:val="-6"/>
        </w:rPr>
        <w:t xml:space="preserve"> </w:t>
      </w:r>
      <w:r>
        <w:t>add</w:t>
      </w:r>
      <w:r>
        <w:rPr>
          <w:spacing w:val="40"/>
        </w:rPr>
        <w:t xml:space="preserve"> </w:t>
      </w:r>
      <w:r>
        <w:t>more Else If</w:t>
      </w:r>
      <w:r>
        <w:rPr>
          <w:spacing w:val="40"/>
        </w:rPr>
        <w:t xml:space="preserve"> </w:t>
      </w:r>
      <w:r>
        <w:t>conditions</w:t>
      </w:r>
      <w:r>
        <w:rPr>
          <w:spacing w:val="-7"/>
        </w:rPr>
        <w:t xml:space="preserve"> </w:t>
      </w:r>
      <w:r>
        <w:t>for</w:t>
      </w:r>
      <w:r>
        <w:rPr>
          <w:spacing w:val="-7"/>
        </w:rPr>
        <w:t xml:space="preserve"> </w:t>
      </w:r>
      <w:r>
        <w:t>new</w:t>
      </w:r>
      <w:r>
        <w:rPr>
          <w:spacing w:val="40"/>
        </w:rPr>
        <w:t xml:space="preserve"> </w:t>
      </w:r>
      <w:r>
        <w:rPr>
          <w:spacing w:val="-2"/>
        </w:rPr>
        <w:t>keywords?</w:t>
      </w:r>
    </w:p>
    <w:p w14:paraId="468A3C4D">
      <w:pPr>
        <w:pStyle w:val="13"/>
        <w:spacing w:before="22"/>
      </w:pPr>
      <w:r>
        <w:br w:type="column"/>
      </w:r>
    </w:p>
    <w:p w14:paraId="2978705C">
      <w:pPr>
        <w:pStyle w:val="13"/>
        <w:spacing w:line="259" w:lineRule="auto"/>
        <w:ind w:left="1017" w:right="6"/>
        <w:jc w:val="center"/>
      </w:pPr>
      <w:r>
        <mc:AlternateContent>
          <mc:Choice Requires="wps">
            <w:drawing>
              <wp:anchor distT="0" distB="0" distL="0" distR="0" simplePos="0" relativeHeight="251773952" behindDoc="1" locked="0" layoutInCell="1" allowOverlap="1">
                <wp:simplePos x="0" y="0"/>
                <wp:positionH relativeFrom="page">
                  <wp:posOffset>13108940</wp:posOffset>
                </wp:positionH>
                <wp:positionV relativeFrom="paragraph">
                  <wp:posOffset>10160</wp:posOffset>
                </wp:positionV>
                <wp:extent cx="568960" cy="285750"/>
                <wp:effectExtent l="0" t="0" r="0" b="0"/>
                <wp:wrapNone/>
                <wp:docPr id="350" name="Textbox 350"/>
                <wp:cNvGraphicFramePr/>
                <a:graphic xmlns:a="http://schemas.openxmlformats.org/drawingml/2006/main">
                  <a:graphicData uri="http://schemas.microsoft.com/office/word/2010/wordprocessingShape">
                    <wps:wsp>
                      <wps:cNvSpPr txBox="1"/>
                      <wps:spPr>
                        <a:xfrm>
                          <a:off x="0" y="0"/>
                          <a:ext cx="568960" cy="285750"/>
                        </a:xfrm>
                        <a:prstGeom prst="rect">
                          <a:avLst/>
                        </a:prstGeom>
                      </wps:spPr>
                      <wps:txbx>
                        <w:txbxContent>
                          <w:p w14:paraId="48A706F3">
                            <w:pPr>
                              <w:spacing w:before="0" w:line="259" w:lineRule="auto"/>
                              <w:ind w:left="-1" w:right="0" w:firstLine="0"/>
                              <w:jc w:val="center"/>
                              <w:rPr>
                                <w:rFonts w:ascii="Trebuchet MS"/>
                                <w:sz w:val="9"/>
                              </w:rPr>
                            </w:pPr>
                            <w:r>
                              <w:rPr>
                                <w:rFonts w:ascii="Trebuchet MS"/>
                                <w:sz w:val="9"/>
                              </w:rPr>
                              <w:t>How</w:t>
                            </w:r>
                            <w:r>
                              <w:rPr>
                                <w:rFonts w:ascii="Trebuchet MS"/>
                                <w:spacing w:val="-7"/>
                                <w:sz w:val="9"/>
                              </w:rPr>
                              <w:t xml:space="preserve"> </w:t>
                            </w:r>
                            <w:r>
                              <w:rPr>
                                <w:rFonts w:ascii="Trebuchet MS"/>
                                <w:sz w:val="9"/>
                              </w:rPr>
                              <w:t>might</w:t>
                            </w:r>
                            <w:r>
                              <w:rPr>
                                <w:rFonts w:ascii="Trebuchet MS"/>
                                <w:spacing w:val="-7"/>
                                <w:sz w:val="9"/>
                              </w:rPr>
                              <w:t xml:space="preserve"> </w:t>
                            </w:r>
                            <w:r>
                              <w:rPr>
                                <w:rFonts w:ascii="Trebuchet MS"/>
                                <w:sz w:val="9"/>
                              </w:rPr>
                              <w:t>we</w:t>
                            </w:r>
                            <w:r>
                              <w:rPr>
                                <w:rFonts w:ascii="Trebuchet MS"/>
                                <w:spacing w:val="-7"/>
                                <w:sz w:val="9"/>
                              </w:rPr>
                              <w:t xml:space="preserve"> </w:t>
                            </w:r>
                            <w:r>
                              <w:rPr>
                                <w:rFonts w:ascii="Trebuchet MS"/>
                                <w:sz w:val="9"/>
                              </w:rPr>
                              <w:t>make</w:t>
                            </w:r>
                            <w:r>
                              <w:rPr>
                                <w:rFonts w:ascii="Trebuchet MS"/>
                                <w:spacing w:val="-7"/>
                                <w:sz w:val="9"/>
                              </w:rPr>
                              <w:t xml:space="preserve"> </w:t>
                            </w:r>
                            <w:r>
                              <w:rPr>
                                <w:rFonts w:ascii="Trebuchet MS"/>
                                <w:sz w:val="9"/>
                              </w:rPr>
                              <w:t>it</w:t>
                            </w:r>
                            <w:r>
                              <w:rPr>
                                <w:rFonts w:ascii="Trebuchet MS"/>
                                <w:spacing w:val="40"/>
                                <w:sz w:val="9"/>
                              </w:rPr>
                              <w:t xml:space="preserve"> </w:t>
                            </w:r>
                            <w:r>
                              <w:rPr>
                                <w:rFonts w:ascii="Trebuchet MS"/>
                                <w:sz w:val="9"/>
                              </w:rPr>
                              <w:t>clear that tipping is</w:t>
                            </w:r>
                            <w:r>
                              <w:rPr>
                                <w:rFonts w:ascii="Trebuchet MS"/>
                                <w:spacing w:val="40"/>
                                <w:sz w:val="9"/>
                              </w:rPr>
                              <w:t xml:space="preserve"> </w:t>
                            </w:r>
                            <w:r>
                              <w:rPr>
                                <w:rFonts w:ascii="Trebuchet MS"/>
                                <w:sz w:val="9"/>
                              </w:rPr>
                              <w:t>appreciated</w:t>
                            </w:r>
                            <w:r>
                              <w:rPr>
                                <w:rFonts w:ascii="Trebuchet MS"/>
                                <w:spacing w:val="-1"/>
                                <w:sz w:val="9"/>
                              </w:rPr>
                              <w:t xml:space="preserve"> </w:t>
                            </w:r>
                            <w:r>
                              <w:rPr>
                                <w:rFonts w:ascii="Trebuchet MS"/>
                                <w:sz w:val="9"/>
                              </w:rPr>
                              <w:t>but</w:t>
                            </w:r>
                            <w:r>
                              <w:rPr>
                                <w:rFonts w:ascii="Trebuchet MS"/>
                                <w:spacing w:val="-1"/>
                                <w:sz w:val="9"/>
                              </w:rPr>
                              <w:t xml:space="preserve"> </w:t>
                            </w:r>
                            <w:r>
                              <w:rPr>
                                <w:rFonts w:ascii="Trebuchet MS"/>
                                <w:sz w:val="9"/>
                              </w:rPr>
                              <w:t>not</w:t>
                            </w:r>
                            <w:r>
                              <w:rPr>
                                <w:rFonts w:ascii="Trebuchet MS"/>
                                <w:spacing w:val="40"/>
                                <w:sz w:val="9"/>
                              </w:rPr>
                              <w:t xml:space="preserve"> </w:t>
                            </w:r>
                            <w:r>
                              <w:rPr>
                                <w:rFonts w:ascii="Trebuchet MS"/>
                                <w:spacing w:val="-2"/>
                                <w:sz w:val="9"/>
                              </w:rPr>
                              <w:t>necessary?</w:t>
                            </w:r>
                          </w:p>
                        </w:txbxContent>
                      </wps:txbx>
                      <wps:bodyPr wrap="square" lIns="0" tIns="0" rIns="0" bIns="0" rtlCol="0">
                        <a:noAutofit/>
                      </wps:bodyPr>
                    </wps:wsp>
                  </a:graphicData>
                </a:graphic>
              </wp:anchor>
            </w:drawing>
          </mc:Choice>
          <mc:Fallback>
            <w:pict>
              <v:shape id="Textbox 350" o:spid="_x0000_s1026" o:spt="202" type="#_x0000_t202" style="position:absolute;left:0pt;margin-left:1032.2pt;margin-top:0.8pt;height:22.5pt;width:44.8pt;mso-position-horizontal-relative:page;z-index:-251542528;mso-width-relative:page;mso-height-relative:page;" filled="f" stroked="f" coordsize="21600,21600" o:gfxdata="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B&#10;/3nk2AAAAAoBAAAPAAAAAAAAAAEAIAAAACIAAABkcnMvZG93bnJldi54bWxQSwECFAAUAAAACACH&#10;TuJATpvHDrIBAAB3AwAADgAAAAAAAAABACAAAAAnAQAAZHJzL2Uyb0RvYy54bWxQSwUGAAAAAAYA&#10;BgBZAQAASwUAAAAA&#10;">
                <v:fill on="f" focussize="0,0"/>
                <v:stroke on="f"/>
                <v:imagedata o:title=""/>
                <o:lock v:ext="edit" aspectratio="f"/>
                <v:textbox inset="0mm,0mm,0mm,0mm">
                  <w:txbxContent>
                    <w:p w14:paraId="48A706F3">
                      <w:pPr>
                        <w:spacing w:before="0" w:line="259" w:lineRule="auto"/>
                        <w:ind w:left="-1" w:right="0" w:firstLine="0"/>
                        <w:jc w:val="center"/>
                        <w:rPr>
                          <w:rFonts w:ascii="Trebuchet MS"/>
                          <w:sz w:val="9"/>
                        </w:rPr>
                      </w:pPr>
                      <w:r>
                        <w:rPr>
                          <w:rFonts w:ascii="Trebuchet MS"/>
                          <w:sz w:val="9"/>
                        </w:rPr>
                        <w:t>How</w:t>
                      </w:r>
                      <w:r>
                        <w:rPr>
                          <w:rFonts w:ascii="Trebuchet MS"/>
                          <w:spacing w:val="-7"/>
                          <w:sz w:val="9"/>
                        </w:rPr>
                        <w:t xml:space="preserve"> </w:t>
                      </w:r>
                      <w:r>
                        <w:rPr>
                          <w:rFonts w:ascii="Trebuchet MS"/>
                          <w:sz w:val="9"/>
                        </w:rPr>
                        <w:t>might</w:t>
                      </w:r>
                      <w:r>
                        <w:rPr>
                          <w:rFonts w:ascii="Trebuchet MS"/>
                          <w:spacing w:val="-7"/>
                          <w:sz w:val="9"/>
                        </w:rPr>
                        <w:t xml:space="preserve"> </w:t>
                      </w:r>
                      <w:r>
                        <w:rPr>
                          <w:rFonts w:ascii="Trebuchet MS"/>
                          <w:sz w:val="9"/>
                        </w:rPr>
                        <w:t>we</w:t>
                      </w:r>
                      <w:r>
                        <w:rPr>
                          <w:rFonts w:ascii="Trebuchet MS"/>
                          <w:spacing w:val="-7"/>
                          <w:sz w:val="9"/>
                        </w:rPr>
                        <w:t xml:space="preserve"> </w:t>
                      </w:r>
                      <w:r>
                        <w:rPr>
                          <w:rFonts w:ascii="Trebuchet MS"/>
                          <w:sz w:val="9"/>
                        </w:rPr>
                        <w:t>make</w:t>
                      </w:r>
                      <w:r>
                        <w:rPr>
                          <w:rFonts w:ascii="Trebuchet MS"/>
                          <w:spacing w:val="-7"/>
                          <w:sz w:val="9"/>
                        </w:rPr>
                        <w:t xml:space="preserve"> </w:t>
                      </w:r>
                      <w:r>
                        <w:rPr>
                          <w:rFonts w:ascii="Trebuchet MS"/>
                          <w:sz w:val="9"/>
                        </w:rPr>
                        <w:t>it</w:t>
                      </w:r>
                      <w:r>
                        <w:rPr>
                          <w:rFonts w:ascii="Trebuchet MS"/>
                          <w:spacing w:val="40"/>
                          <w:sz w:val="9"/>
                        </w:rPr>
                        <w:t xml:space="preserve"> </w:t>
                      </w:r>
                      <w:r>
                        <w:rPr>
                          <w:rFonts w:ascii="Trebuchet MS"/>
                          <w:sz w:val="9"/>
                        </w:rPr>
                        <w:t>clear that tipping is</w:t>
                      </w:r>
                      <w:r>
                        <w:rPr>
                          <w:rFonts w:ascii="Trebuchet MS"/>
                          <w:spacing w:val="40"/>
                          <w:sz w:val="9"/>
                        </w:rPr>
                        <w:t xml:space="preserve"> </w:t>
                      </w:r>
                      <w:r>
                        <w:rPr>
                          <w:rFonts w:ascii="Trebuchet MS"/>
                          <w:sz w:val="9"/>
                        </w:rPr>
                        <w:t>appreciated</w:t>
                      </w:r>
                      <w:r>
                        <w:rPr>
                          <w:rFonts w:ascii="Trebuchet MS"/>
                          <w:spacing w:val="-1"/>
                          <w:sz w:val="9"/>
                        </w:rPr>
                        <w:t xml:space="preserve"> </w:t>
                      </w:r>
                      <w:r>
                        <w:rPr>
                          <w:rFonts w:ascii="Trebuchet MS"/>
                          <w:sz w:val="9"/>
                        </w:rPr>
                        <w:t>but</w:t>
                      </w:r>
                      <w:r>
                        <w:rPr>
                          <w:rFonts w:ascii="Trebuchet MS"/>
                          <w:spacing w:val="-1"/>
                          <w:sz w:val="9"/>
                        </w:rPr>
                        <w:t xml:space="preserve"> </w:t>
                      </w:r>
                      <w:r>
                        <w:rPr>
                          <w:rFonts w:ascii="Trebuchet MS"/>
                          <w:sz w:val="9"/>
                        </w:rPr>
                        <w:t>not</w:t>
                      </w:r>
                      <w:r>
                        <w:rPr>
                          <w:rFonts w:ascii="Trebuchet MS"/>
                          <w:spacing w:val="40"/>
                          <w:sz w:val="9"/>
                        </w:rPr>
                        <w:t xml:space="preserve"> </w:t>
                      </w:r>
                      <w:r>
                        <w:rPr>
                          <w:rFonts w:ascii="Trebuchet MS"/>
                          <w:spacing w:val="-2"/>
                          <w:sz w:val="9"/>
                        </w:rPr>
                        <w:t>necessary?</w:t>
                      </w:r>
                    </w:p>
                  </w:txbxContent>
                </v:textbox>
              </v:shape>
            </w:pict>
          </mc:Fallback>
        </mc:AlternateContent>
      </w:r>
      <w:r>
        <w:t>How might we</w:t>
      </w:r>
      <w:r>
        <w:rPr>
          <w:spacing w:val="40"/>
        </w:rPr>
        <w:t xml:space="preserve"> </w:t>
      </w:r>
      <w:r>
        <w:rPr>
          <w:spacing w:val="-2"/>
        </w:rPr>
        <w:t>automatically</w:t>
      </w:r>
      <w:r>
        <w:rPr>
          <w:spacing w:val="40"/>
        </w:rPr>
        <w:t xml:space="preserve"> </w:t>
      </w:r>
      <w:r>
        <w:t>assign</w:t>
      </w:r>
      <w:r>
        <w:rPr>
          <w:spacing w:val="-7"/>
        </w:rPr>
        <w:t xml:space="preserve"> </w:t>
      </w:r>
      <w:r>
        <w:t>tickets</w:t>
      </w:r>
      <w:r>
        <w:rPr>
          <w:spacing w:val="-7"/>
        </w:rPr>
        <w:t xml:space="preserve"> </w:t>
      </w:r>
      <w:r>
        <w:t>to</w:t>
      </w:r>
      <w:r>
        <w:rPr>
          <w:spacing w:val="-6"/>
        </w:rPr>
        <w:t xml:space="preserve"> </w:t>
      </w:r>
      <w:r>
        <w:t>IT</w:t>
      </w:r>
      <w:r>
        <w:rPr>
          <w:spacing w:val="40"/>
        </w:rPr>
        <w:t xml:space="preserve"> </w:t>
      </w:r>
      <w:r>
        <w:rPr>
          <w:spacing w:val="-2"/>
        </w:rPr>
        <w:t>groups?</w:t>
      </w:r>
    </w:p>
    <w:p w14:paraId="3146CBE4">
      <w:pPr>
        <w:pStyle w:val="13"/>
      </w:pPr>
    </w:p>
    <w:p w14:paraId="6167C183">
      <w:pPr>
        <w:pStyle w:val="13"/>
        <w:spacing w:before="32"/>
      </w:pPr>
    </w:p>
    <w:p w14:paraId="3DB18ECD">
      <w:pPr>
        <w:pStyle w:val="13"/>
        <w:spacing w:before="1" w:line="259" w:lineRule="auto"/>
        <w:ind w:left="1022" w:hanging="14"/>
        <w:jc w:val="both"/>
      </w:pPr>
      <w:r>
        <mc:AlternateContent>
          <mc:Choice Requires="wps">
            <w:drawing>
              <wp:anchor distT="0" distB="0" distL="0" distR="0" simplePos="0" relativeHeight="251773952" behindDoc="1" locked="0" layoutInCell="1" allowOverlap="1">
                <wp:simplePos x="0" y="0"/>
                <wp:positionH relativeFrom="page">
                  <wp:posOffset>13110210</wp:posOffset>
                </wp:positionH>
                <wp:positionV relativeFrom="paragraph">
                  <wp:posOffset>-18415</wp:posOffset>
                </wp:positionV>
                <wp:extent cx="565785" cy="267335"/>
                <wp:effectExtent l="0" t="0" r="0" b="0"/>
                <wp:wrapNone/>
                <wp:docPr id="351" name="Textbox 351"/>
                <wp:cNvGraphicFramePr/>
                <a:graphic xmlns:a="http://schemas.openxmlformats.org/drawingml/2006/main">
                  <a:graphicData uri="http://schemas.microsoft.com/office/word/2010/wordprocessingShape">
                    <wps:wsp>
                      <wps:cNvSpPr txBox="1"/>
                      <wps:spPr>
                        <a:xfrm>
                          <a:off x="0" y="0"/>
                          <a:ext cx="565785" cy="267335"/>
                        </a:xfrm>
                        <a:prstGeom prst="rect">
                          <a:avLst/>
                        </a:prstGeom>
                      </wps:spPr>
                      <wps:txbx>
                        <w:txbxContent>
                          <w:p w14:paraId="321BC236">
                            <w:pPr>
                              <w:spacing w:before="1" w:line="271" w:lineRule="auto"/>
                              <w:ind w:left="0" w:right="0" w:firstLine="0"/>
                              <w:jc w:val="center"/>
                              <w:rPr>
                                <w:rFonts w:ascii="Trebuchet MS"/>
                                <w:sz w:val="8"/>
                              </w:rPr>
                            </w:pPr>
                            <w:r>
                              <w:rPr>
                                <w:rFonts w:ascii="Trebuchet MS"/>
                                <w:w w:val="105"/>
                                <w:sz w:val="8"/>
                              </w:rPr>
                              <w:t>How might we equip</w:t>
                            </w:r>
                            <w:r>
                              <w:rPr>
                                <w:rFonts w:ascii="Trebuchet MS"/>
                                <w:spacing w:val="40"/>
                                <w:w w:val="105"/>
                                <w:sz w:val="8"/>
                              </w:rPr>
                              <w:t xml:space="preserve"> </w:t>
                            </w:r>
                            <w:r>
                              <w:rPr>
                                <w:rFonts w:ascii="Trebuchet MS"/>
                                <w:w w:val="105"/>
                                <w:sz w:val="8"/>
                              </w:rPr>
                              <w:t>people to tip after the</w:t>
                            </w:r>
                            <w:r>
                              <w:rPr>
                                <w:rFonts w:ascii="Trebuchet MS"/>
                                <w:spacing w:val="40"/>
                                <w:w w:val="105"/>
                                <w:sz w:val="8"/>
                              </w:rPr>
                              <w:t xml:space="preserve"> </w:t>
                            </w:r>
                            <w:r>
                              <w:rPr>
                                <w:rFonts w:ascii="Trebuchet MS"/>
                                <w:spacing w:val="-2"/>
                                <w:w w:val="105"/>
                                <w:sz w:val="8"/>
                              </w:rPr>
                              <w:t>tour?</w:t>
                            </w:r>
                            <w:r>
                              <w:rPr>
                                <w:rFonts w:ascii="Trebuchet MS"/>
                                <w:spacing w:val="-5"/>
                                <w:w w:val="105"/>
                                <w:sz w:val="8"/>
                              </w:rPr>
                              <w:t xml:space="preserve"> </w:t>
                            </w:r>
                            <w:r>
                              <w:rPr>
                                <w:rFonts w:ascii="Trebuchet MS"/>
                                <w:spacing w:val="-2"/>
                                <w:w w:val="105"/>
                                <w:sz w:val="8"/>
                              </w:rPr>
                              <w:t>(e.g.</w:t>
                            </w:r>
                            <w:r>
                              <w:rPr>
                                <w:rFonts w:ascii="Trebuchet MS"/>
                                <w:spacing w:val="-4"/>
                                <w:w w:val="105"/>
                                <w:sz w:val="8"/>
                              </w:rPr>
                              <w:t xml:space="preserve"> </w:t>
                            </w:r>
                            <w:r>
                              <w:rPr>
                                <w:rFonts w:ascii="Trebuchet MS"/>
                                <w:spacing w:val="-2"/>
                                <w:w w:val="105"/>
                                <w:sz w:val="8"/>
                              </w:rPr>
                              <w:t>via</w:t>
                            </w:r>
                            <w:r>
                              <w:rPr>
                                <w:rFonts w:ascii="Trebuchet MS"/>
                                <w:spacing w:val="-4"/>
                                <w:w w:val="105"/>
                                <w:sz w:val="8"/>
                              </w:rPr>
                              <w:t xml:space="preserve"> </w:t>
                            </w:r>
                            <w:r>
                              <w:rPr>
                                <w:rFonts w:ascii="Trebuchet MS"/>
                                <w:spacing w:val="-2"/>
                                <w:w w:val="105"/>
                                <w:sz w:val="8"/>
                              </w:rPr>
                              <w:t>Venmo</w:t>
                            </w:r>
                            <w:r>
                              <w:rPr>
                                <w:rFonts w:ascii="Trebuchet MS"/>
                                <w:spacing w:val="-5"/>
                                <w:w w:val="105"/>
                                <w:sz w:val="8"/>
                              </w:rPr>
                              <w:t xml:space="preserve"> </w:t>
                            </w:r>
                            <w:r>
                              <w:rPr>
                                <w:rFonts w:ascii="Trebuchet MS"/>
                                <w:spacing w:val="-2"/>
                                <w:w w:val="105"/>
                                <w:sz w:val="8"/>
                              </w:rPr>
                              <w:t>or</w:t>
                            </w:r>
                            <w:r>
                              <w:rPr>
                                <w:rFonts w:ascii="Trebuchet MS"/>
                                <w:spacing w:val="40"/>
                                <w:w w:val="105"/>
                                <w:sz w:val="8"/>
                              </w:rPr>
                              <w:t xml:space="preserve"> </w:t>
                            </w:r>
                            <w:r>
                              <w:rPr>
                                <w:rFonts w:ascii="Trebuchet MS"/>
                                <w:w w:val="105"/>
                                <w:sz w:val="8"/>
                              </w:rPr>
                              <w:t>equivalent</w:t>
                            </w:r>
                            <w:r>
                              <w:rPr>
                                <w:rFonts w:ascii="Trebuchet MS"/>
                                <w:spacing w:val="-7"/>
                                <w:w w:val="105"/>
                                <w:sz w:val="8"/>
                              </w:rPr>
                              <w:t xml:space="preserve"> </w:t>
                            </w:r>
                            <w:r>
                              <w:rPr>
                                <w:rFonts w:ascii="Trebuchet MS"/>
                                <w:w w:val="105"/>
                                <w:sz w:val="8"/>
                              </w:rPr>
                              <w:t>app)</w:t>
                            </w:r>
                          </w:p>
                        </w:txbxContent>
                      </wps:txbx>
                      <wps:bodyPr wrap="square" lIns="0" tIns="0" rIns="0" bIns="0" rtlCol="0">
                        <a:noAutofit/>
                      </wps:bodyPr>
                    </wps:wsp>
                  </a:graphicData>
                </a:graphic>
              </wp:anchor>
            </w:drawing>
          </mc:Choice>
          <mc:Fallback>
            <w:pict>
              <v:shape id="Textbox 351" o:spid="_x0000_s1026" o:spt="202" type="#_x0000_t202" style="position:absolute;left:0pt;margin-left:1032.3pt;margin-top:-1.45pt;height:21.05pt;width:44.55pt;mso-position-horizontal-relative:page;z-index:-251542528;mso-width-relative:page;mso-height-relative:page;" filled="f" stroked="f" coordsize="21600,21600" o:gfxdata="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FsH7XbAAAACwEAAA8AAAAAAAAAAQAgAAAAIgAAAGRycy9kb3ducmV2LnhtbFBLAQIUABQA&#10;AAAIAIdO4kAJzs+8tAEAAHcDAAAOAAAAAAAAAAEAIAAAACoBAABkcnMvZTJvRG9jLnhtbFBLBQYA&#10;AAAABgAGAFkBAABQBQAAAAA=&#10;">
                <v:fill on="f" focussize="0,0"/>
                <v:stroke on="f"/>
                <v:imagedata o:title=""/>
                <o:lock v:ext="edit" aspectratio="f"/>
                <v:textbox inset="0mm,0mm,0mm,0mm">
                  <w:txbxContent>
                    <w:p w14:paraId="321BC236">
                      <w:pPr>
                        <w:spacing w:before="1" w:line="271" w:lineRule="auto"/>
                        <w:ind w:left="0" w:right="0" w:firstLine="0"/>
                        <w:jc w:val="center"/>
                        <w:rPr>
                          <w:rFonts w:ascii="Trebuchet MS"/>
                          <w:sz w:val="8"/>
                        </w:rPr>
                      </w:pPr>
                      <w:r>
                        <w:rPr>
                          <w:rFonts w:ascii="Trebuchet MS"/>
                          <w:w w:val="105"/>
                          <w:sz w:val="8"/>
                        </w:rPr>
                        <w:t>How might we equip</w:t>
                      </w:r>
                      <w:r>
                        <w:rPr>
                          <w:rFonts w:ascii="Trebuchet MS"/>
                          <w:spacing w:val="40"/>
                          <w:w w:val="105"/>
                          <w:sz w:val="8"/>
                        </w:rPr>
                        <w:t xml:space="preserve"> </w:t>
                      </w:r>
                      <w:r>
                        <w:rPr>
                          <w:rFonts w:ascii="Trebuchet MS"/>
                          <w:w w:val="105"/>
                          <w:sz w:val="8"/>
                        </w:rPr>
                        <w:t>people to tip after the</w:t>
                      </w:r>
                      <w:r>
                        <w:rPr>
                          <w:rFonts w:ascii="Trebuchet MS"/>
                          <w:spacing w:val="40"/>
                          <w:w w:val="105"/>
                          <w:sz w:val="8"/>
                        </w:rPr>
                        <w:t xml:space="preserve"> </w:t>
                      </w:r>
                      <w:r>
                        <w:rPr>
                          <w:rFonts w:ascii="Trebuchet MS"/>
                          <w:spacing w:val="-2"/>
                          <w:w w:val="105"/>
                          <w:sz w:val="8"/>
                        </w:rPr>
                        <w:t>tour?</w:t>
                      </w:r>
                      <w:r>
                        <w:rPr>
                          <w:rFonts w:ascii="Trebuchet MS"/>
                          <w:spacing w:val="-5"/>
                          <w:w w:val="105"/>
                          <w:sz w:val="8"/>
                        </w:rPr>
                        <w:t xml:space="preserve"> </w:t>
                      </w:r>
                      <w:r>
                        <w:rPr>
                          <w:rFonts w:ascii="Trebuchet MS"/>
                          <w:spacing w:val="-2"/>
                          <w:w w:val="105"/>
                          <w:sz w:val="8"/>
                        </w:rPr>
                        <w:t>(e.g.</w:t>
                      </w:r>
                      <w:r>
                        <w:rPr>
                          <w:rFonts w:ascii="Trebuchet MS"/>
                          <w:spacing w:val="-4"/>
                          <w:w w:val="105"/>
                          <w:sz w:val="8"/>
                        </w:rPr>
                        <w:t xml:space="preserve"> </w:t>
                      </w:r>
                      <w:r>
                        <w:rPr>
                          <w:rFonts w:ascii="Trebuchet MS"/>
                          <w:spacing w:val="-2"/>
                          <w:w w:val="105"/>
                          <w:sz w:val="8"/>
                        </w:rPr>
                        <w:t>via</w:t>
                      </w:r>
                      <w:r>
                        <w:rPr>
                          <w:rFonts w:ascii="Trebuchet MS"/>
                          <w:spacing w:val="-4"/>
                          <w:w w:val="105"/>
                          <w:sz w:val="8"/>
                        </w:rPr>
                        <w:t xml:space="preserve"> </w:t>
                      </w:r>
                      <w:r>
                        <w:rPr>
                          <w:rFonts w:ascii="Trebuchet MS"/>
                          <w:spacing w:val="-2"/>
                          <w:w w:val="105"/>
                          <w:sz w:val="8"/>
                        </w:rPr>
                        <w:t>Venmo</w:t>
                      </w:r>
                      <w:r>
                        <w:rPr>
                          <w:rFonts w:ascii="Trebuchet MS"/>
                          <w:spacing w:val="-5"/>
                          <w:w w:val="105"/>
                          <w:sz w:val="8"/>
                        </w:rPr>
                        <w:t xml:space="preserve"> </w:t>
                      </w:r>
                      <w:r>
                        <w:rPr>
                          <w:rFonts w:ascii="Trebuchet MS"/>
                          <w:spacing w:val="-2"/>
                          <w:w w:val="105"/>
                          <w:sz w:val="8"/>
                        </w:rPr>
                        <w:t>or</w:t>
                      </w:r>
                      <w:r>
                        <w:rPr>
                          <w:rFonts w:ascii="Trebuchet MS"/>
                          <w:spacing w:val="40"/>
                          <w:w w:val="105"/>
                          <w:sz w:val="8"/>
                        </w:rPr>
                        <w:t xml:space="preserve"> </w:t>
                      </w:r>
                      <w:r>
                        <w:rPr>
                          <w:rFonts w:ascii="Trebuchet MS"/>
                          <w:w w:val="105"/>
                          <w:sz w:val="8"/>
                        </w:rPr>
                        <w:t>equivalent</w:t>
                      </w:r>
                      <w:r>
                        <w:rPr>
                          <w:rFonts w:ascii="Trebuchet MS"/>
                          <w:spacing w:val="-7"/>
                          <w:w w:val="105"/>
                          <w:sz w:val="8"/>
                        </w:rPr>
                        <w:t xml:space="preserve"> </w:t>
                      </w:r>
                      <w:r>
                        <w:rPr>
                          <w:rFonts w:ascii="Trebuchet MS"/>
                          <w:w w:val="105"/>
                          <w:sz w:val="8"/>
                        </w:rPr>
                        <w:t>app)</w:t>
                      </w:r>
                    </w:p>
                  </w:txbxContent>
                </v:textbox>
              </v:shape>
            </w:pict>
          </mc:Fallback>
        </mc:AlternateContent>
      </w:r>
      <w:r>
        <w:rPr>
          <w:spacing w:val="-2"/>
        </w:rPr>
        <w:t>Could</w:t>
      </w:r>
      <w:r>
        <w:rPr>
          <w:spacing w:val="-5"/>
        </w:rPr>
        <w:t xml:space="preserve"> </w:t>
      </w:r>
      <w:r>
        <w:rPr>
          <w:spacing w:val="-2"/>
        </w:rPr>
        <w:t>the</w:t>
      </w:r>
      <w:r>
        <w:rPr>
          <w:spacing w:val="-5"/>
        </w:rPr>
        <w:t xml:space="preserve"> </w:t>
      </w:r>
      <w:r>
        <w:rPr>
          <w:spacing w:val="-2"/>
        </w:rPr>
        <w:t>flow</w:t>
      </w:r>
      <w:r>
        <w:rPr>
          <w:spacing w:val="-4"/>
        </w:rPr>
        <w:t xml:space="preserve"> </w:t>
      </w:r>
      <w:r>
        <w:rPr>
          <w:spacing w:val="-2"/>
        </w:rPr>
        <w:t>also</w:t>
      </w:r>
      <w:r>
        <w:rPr>
          <w:spacing w:val="40"/>
        </w:rPr>
        <w:t xml:space="preserve"> </w:t>
      </w:r>
      <w:r>
        <w:t>fill</w:t>
      </w:r>
      <w:r>
        <w:rPr>
          <w:spacing w:val="-7"/>
        </w:rPr>
        <w:t xml:space="preserve"> </w:t>
      </w:r>
      <w:r>
        <w:t>Assigned</w:t>
      </w:r>
      <w:r>
        <w:rPr>
          <w:spacing w:val="-7"/>
        </w:rPr>
        <w:t xml:space="preserve"> </w:t>
      </w:r>
      <w:r>
        <w:t>group</w:t>
      </w:r>
      <w:r>
        <w:rPr>
          <w:spacing w:val="40"/>
        </w:rPr>
        <w:t xml:space="preserve"> </w:t>
      </w:r>
      <w:r>
        <w:t>and Assigned to?</w:t>
      </w:r>
    </w:p>
    <w:p w14:paraId="3B166DC7">
      <w:pPr>
        <w:pStyle w:val="13"/>
        <w:spacing w:before="22"/>
      </w:pPr>
      <w:r>
        <w:br w:type="column"/>
      </w:r>
    </w:p>
    <w:p w14:paraId="2BB33F82">
      <w:pPr>
        <w:pStyle w:val="13"/>
        <w:spacing w:line="259" w:lineRule="auto"/>
        <w:ind w:left="221"/>
        <w:jc w:val="center"/>
      </w:pPr>
      <w:r>
        <w:t>Could</w:t>
      </w:r>
      <w:r>
        <w:rPr>
          <w:spacing w:val="-7"/>
        </w:rPr>
        <w:t xml:space="preserve"> </w:t>
      </w:r>
      <w:r>
        <w:t>SLA</w:t>
      </w:r>
      <w:r>
        <w:rPr>
          <w:spacing w:val="40"/>
        </w:rPr>
        <w:t xml:space="preserve"> </w:t>
      </w:r>
      <w:r>
        <w:rPr>
          <w:spacing w:val="-2"/>
        </w:rPr>
        <w:t>tracking</w:t>
      </w:r>
      <w:r>
        <w:rPr>
          <w:spacing w:val="-5"/>
        </w:rPr>
        <w:t xml:space="preserve"> </w:t>
      </w:r>
      <w:r>
        <w:rPr>
          <w:spacing w:val="-2"/>
        </w:rPr>
        <w:t>show</w:t>
      </w:r>
      <w:r>
        <w:rPr>
          <w:spacing w:val="-5"/>
        </w:rPr>
        <w:t xml:space="preserve"> </w:t>
      </w:r>
      <w:r>
        <w:rPr>
          <w:spacing w:val="-2"/>
        </w:rPr>
        <w:t>how</w:t>
      </w:r>
      <w:r>
        <w:rPr>
          <w:spacing w:val="40"/>
        </w:rPr>
        <w:t xml:space="preserve"> </w:t>
      </w:r>
      <w:r>
        <w:t>quickly</w:t>
      </w:r>
      <w:r>
        <w:rPr>
          <w:spacing w:val="-7"/>
        </w:rPr>
        <w:t xml:space="preserve"> </w:t>
      </w:r>
      <w:r>
        <w:t>tickets</w:t>
      </w:r>
      <w:r>
        <w:rPr>
          <w:spacing w:val="-7"/>
        </w:rPr>
        <w:t xml:space="preserve"> </w:t>
      </w:r>
      <w:r>
        <w:t>are</w:t>
      </w:r>
      <w:r>
        <w:rPr>
          <w:spacing w:val="40"/>
        </w:rPr>
        <w:t xml:space="preserve"> </w:t>
      </w:r>
      <w:r>
        <w:rPr>
          <w:spacing w:val="-2"/>
        </w:rPr>
        <w:t>handled?</w:t>
      </w:r>
    </w:p>
    <w:p w14:paraId="48D4D1AD">
      <w:pPr>
        <w:pStyle w:val="13"/>
        <w:spacing w:before="22"/>
      </w:pPr>
      <w:r>
        <w:br w:type="column"/>
      </w:r>
    </w:p>
    <w:p w14:paraId="5114C860">
      <w:pPr>
        <w:pStyle w:val="13"/>
        <w:spacing w:line="259" w:lineRule="auto"/>
        <w:ind w:left="264"/>
        <w:jc w:val="center"/>
      </w:pPr>
      <w:r>
        <mc:AlternateContent>
          <mc:Choice Requires="wps">
            <w:drawing>
              <wp:anchor distT="0" distB="0" distL="0" distR="0" simplePos="0" relativeHeight="251781120" behindDoc="1" locked="0" layoutInCell="1" allowOverlap="1">
                <wp:simplePos x="0" y="0"/>
                <wp:positionH relativeFrom="page">
                  <wp:posOffset>14506575</wp:posOffset>
                </wp:positionH>
                <wp:positionV relativeFrom="paragraph">
                  <wp:posOffset>-8255</wp:posOffset>
                </wp:positionV>
                <wp:extent cx="514350" cy="323215"/>
                <wp:effectExtent l="0" t="0" r="0" b="0"/>
                <wp:wrapNone/>
                <wp:docPr id="352" name="Textbox 352"/>
                <wp:cNvGraphicFramePr/>
                <a:graphic xmlns:a="http://schemas.openxmlformats.org/drawingml/2006/main">
                  <a:graphicData uri="http://schemas.microsoft.com/office/word/2010/wordprocessingShape">
                    <wps:wsp>
                      <wps:cNvSpPr txBox="1"/>
                      <wps:spPr>
                        <a:xfrm>
                          <a:off x="0" y="0"/>
                          <a:ext cx="514350" cy="323215"/>
                        </a:xfrm>
                        <a:prstGeom prst="rect">
                          <a:avLst/>
                        </a:prstGeom>
                      </wps:spPr>
                      <wps:txbx>
                        <w:txbxContent>
                          <w:p w14:paraId="14FDF7FC">
                            <w:pPr>
                              <w:spacing w:before="1" w:line="261" w:lineRule="auto"/>
                              <w:ind w:left="0" w:right="0" w:firstLine="0"/>
                              <w:jc w:val="center"/>
                              <w:rPr>
                                <w:rFonts w:ascii="Trebuchet MS"/>
                                <w:sz w:val="8"/>
                              </w:rPr>
                            </w:pPr>
                            <w:r>
                              <w:rPr>
                                <w:rFonts w:ascii="Trebuchet MS"/>
                                <w:w w:val="105"/>
                                <w:sz w:val="8"/>
                              </w:rPr>
                              <w:t>How</w:t>
                            </w:r>
                            <w:r>
                              <w:rPr>
                                <w:rFonts w:ascii="Trebuchet MS"/>
                                <w:spacing w:val="-4"/>
                                <w:w w:val="105"/>
                                <w:sz w:val="8"/>
                              </w:rPr>
                              <w:t xml:space="preserve"> </w:t>
                            </w:r>
                            <w:r>
                              <w:rPr>
                                <w:rFonts w:ascii="Trebuchet MS"/>
                                <w:w w:val="105"/>
                                <w:sz w:val="8"/>
                              </w:rPr>
                              <w:t>might</w:t>
                            </w:r>
                            <w:r>
                              <w:rPr>
                                <w:rFonts w:ascii="Trebuchet MS"/>
                                <w:spacing w:val="-4"/>
                                <w:w w:val="105"/>
                                <w:sz w:val="8"/>
                              </w:rPr>
                              <w:t xml:space="preserve"> </w:t>
                            </w:r>
                            <w:r>
                              <w:rPr>
                                <w:rFonts w:ascii="Trebuchet MS"/>
                                <w:w w:val="105"/>
                                <w:sz w:val="8"/>
                              </w:rPr>
                              <w:t>we</w:t>
                            </w:r>
                            <w:r>
                              <w:rPr>
                                <w:rFonts w:ascii="Trebuchet MS"/>
                                <w:spacing w:val="40"/>
                                <w:w w:val="105"/>
                                <w:sz w:val="8"/>
                              </w:rPr>
                              <w:t xml:space="preserve"> </w:t>
                            </w:r>
                            <w:r>
                              <w:rPr>
                                <w:rFonts w:ascii="Trebuchet MS"/>
                                <w:spacing w:val="-2"/>
                                <w:w w:val="105"/>
                                <w:sz w:val="8"/>
                              </w:rPr>
                              <w:t>progressively</w:t>
                            </w:r>
                            <w:r>
                              <w:rPr>
                                <w:rFonts w:ascii="Trebuchet MS"/>
                                <w:spacing w:val="-5"/>
                                <w:w w:val="105"/>
                                <w:sz w:val="8"/>
                              </w:rPr>
                              <w:t xml:space="preserve"> </w:t>
                            </w:r>
                            <w:r>
                              <w:rPr>
                                <w:rFonts w:ascii="Trebuchet MS"/>
                                <w:spacing w:val="-2"/>
                                <w:w w:val="105"/>
                                <w:sz w:val="8"/>
                              </w:rPr>
                              <w:t>disclose</w:t>
                            </w:r>
                            <w:r>
                              <w:rPr>
                                <w:rFonts w:ascii="Trebuchet MS"/>
                                <w:spacing w:val="40"/>
                                <w:w w:val="105"/>
                                <w:sz w:val="8"/>
                              </w:rPr>
                              <w:t xml:space="preserve"> </w:t>
                            </w:r>
                            <w:r>
                              <w:rPr>
                                <w:rFonts w:ascii="Trebuchet MS"/>
                                <w:sz w:val="8"/>
                              </w:rPr>
                              <w:t>the</w:t>
                            </w:r>
                            <w:r>
                              <w:rPr>
                                <w:rFonts w:ascii="Trebuchet MS"/>
                                <w:spacing w:val="-7"/>
                                <w:sz w:val="8"/>
                              </w:rPr>
                              <w:t xml:space="preserve"> </w:t>
                            </w:r>
                            <w:r>
                              <w:rPr>
                                <w:rFonts w:ascii="Trebuchet MS"/>
                                <w:sz w:val="8"/>
                              </w:rPr>
                              <w:t>full</w:t>
                            </w:r>
                            <w:r>
                              <w:rPr>
                                <w:rFonts w:ascii="Trebuchet MS"/>
                                <w:spacing w:val="-6"/>
                                <w:sz w:val="8"/>
                              </w:rPr>
                              <w:t xml:space="preserve"> </w:t>
                            </w:r>
                            <w:r>
                              <w:rPr>
                                <w:rFonts w:ascii="Trebuchet MS"/>
                                <w:sz w:val="8"/>
                              </w:rPr>
                              <w:t>review</w:t>
                            </w:r>
                            <w:r>
                              <w:rPr>
                                <w:rFonts w:ascii="Trebuchet MS"/>
                                <w:spacing w:val="-6"/>
                                <w:sz w:val="8"/>
                              </w:rPr>
                              <w:t xml:space="preserve"> </w:t>
                            </w:r>
                            <w:r>
                              <w:rPr>
                                <w:rFonts w:ascii="Trebuchet MS"/>
                                <w:sz w:val="8"/>
                              </w:rPr>
                              <w:t>so</w:t>
                            </w:r>
                            <w:r>
                              <w:rPr>
                                <w:rFonts w:ascii="Trebuchet MS"/>
                                <w:spacing w:val="-6"/>
                                <w:sz w:val="8"/>
                              </w:rPr>
                              <w:t xml:space="preserve"> </w:t>
                            </w:r>
                            <w:r>
                              <w:rPr>
                                <w:rFonts w:ascii="Trebuchet MS"/>
                                <w:sz w:val="8"/>
                              </w:rPr>
                              <w:t>that</w:t>
                            </w:r>
                            <w:r>
                              <w:rPr>
                                <w:rFonts w:ascii="Trebuchet MS"/>
                                <w:spacing w:val="40"/>
                                <w:w w:val="105"/>
                                <w:sz w:val="8"/>
                              </w:rPr>
                              <w:t xml:space="preserve"> </w:t>
                            </w:r>
                            <w:r>
                              <w:rPr>
                                <w:rFonts w:ascii="Trebuchet MS"/>
                                <w:w w:val="105"/>
                                <w:sz w:val="8"/>
                              </w:rPr>
                              <w:t>each</w:t>
                            </w:r>
                            <w:r>
                              <w:rPr>
                                <w:rFonts w:ascii="Trebuchet MS"/>
                                <w:spacing w:val="-7"/>
                                <w:w w:val="105"/>
                                <w:sz w:val="8"/>
                              </w:rPr>
                              <w:t xml:space="preserve"> </w:t>
                            </w:r>
                            <w:r>
                              <w:rPr>
                                <w:rFonts w:ascii="Trebuchet MS"/>
                                <w:w w:val="105"/>
                                <w:sz w:val="8"/>
                              </w:rPr>
                              <w:t>step</w:t>
                            </w:r>
                            <w:r>
                              <w:rPr>
                                <w:rFonts w:ascii="Trebuchet MS"/>
                                <w:spacing w:val="-6"/>
                                <w:w w:val="105"/>
                                <w:sz w:val="8"/>
                              </w:rPr>
                              <w:t xml:space="preserve"> </w:t>
                            </w:r>
                            <w:r>
                              <w:rPr>
                                <w:rFonts w:ascii="Trebuchet MS"/>
                                <w:w w:val="105"/>
                                <w:sz w:val="8"/>
                              </w:rPr>
                              <w:t>feels</w:t>
                            </w:r>
                            <w:r>
                              <w:rPr>
                                <w:rFonts w:ascii="Trebuchet MS"/>
                                <w:spacing w:val="-6"/>
                                <w:w w:val="105"/>
                                <w:sz w:val="8"/>
                              </w:rPr>
                              <w:t xml:space="preserve"> </w:t>
                            </w:r>
                            <w:r>
                              <w:rPr>
                                <w:rFonts w:ascii="Trebuchet MS"/>
                                <w:w w:val="105"/>
                                <w:sz w:val="8"/>
                              </w:rPr>
                              <w:t>more</w:t>
                            </w:r>
                            <w:r>
                              <w:rPr>
                                <w:rFonts w:ascii="Trebuchet MS"/>
                                <w:spacing w:val="40"/>
                                <w:w w:val="105"/>
                                <w:sz w:val="8"/>
                              </w:rPr>
                              <w:t xml:space="preserve"> </w:t>
                            </w:r>
                            <w:r>
                              <w:rPr>
                                <w:rFonts w:ascii="Trebuchet MS"/>
                                <w:spacing w:val="-2"/>
                                <w:w w:val="105"/>
                                <w:sz w:val="8"/>
                              </w:rPr>
                              <w:t>simple?</w:t>
                            </w:r>
                          </w:p>
                        </w:txbxContent>
                      </wps:txbx>
                      <wps:bodyPr wrap="square" lIns="0" tIns="0" rIns="0" bIns="0" rtlCol="0">
                        <a:noAutofit/>
                      </wps:bodyPr>
                    </wps:wsp>
                  </a:graphicData>
                </a:graphic>
              </wp:anchor>
            </w:drawing>
          </mc:Choice>
          <mc:Fallback>
            <w:pict>
              <v:shape id="Textbox 352" o:spid="_x0000_s1026" o:spt="202" type="#_x0000_t202" style="position:absolute;left:0pt;margin-left:1142.25pt;margin-top:-0.65pt;height:25.45pt;width:40.5pt;mso-position-horizontal-relative:page;z-index:-251535360;mso-width-relative:page;mso-height-relative:page;" filled="f" stroked="f" coordsize="21600,21600" o:gfxdata="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TrHbtsAAAALAQAADwAAAAAAAAABACAAAAAiAAAAZHJzL2Rvd25yZXYueG1sUEsBAhQAFAAA&#10;AAgAh07iQBCq672zAQAAdwMAAA4AAAAAAAAAAQAgAAAAKgEAAGRycy9lMm9Eb2MueG1sUEsFBgAA&#10;AAAGAAYAWQEAAE8FAAAAAA==&#10;">
                <v:fill on="f" focussize="0,0"/>
                <v:stroke on="f"/>
                <v:imagedata o:title=""/>
                <o:lock v:ext="edit" aspectratio="f"/>
                <v:textbox inset="0mm,0mm,0mm,0mm">
                  <w:txbxContent>
                    <w:p w14:paraId="14FDF7FC">
                      <w:pPr>
                        <w:spacing w:before="1" w:line="261" w:lineRule="auto"/>
                        <w:ind w:left="0" w:right="0" w:firstLine="0"/>
                        <w:jc w:val="center"/>
                        <w:rPr>
                          <w:rFonts w:ascii="Trebuchet MS"/>
                          <w:sz w:val="8"/>
                        </w:rPr>
                      </w:pPr>
                      <w:r>
                        <w:rPr>
                          <w:rFonts w:ascii="Trebuchet MS"/>
                          <w:w w:val="105"/>
                          <w:sz w:val="8"/>
                        </w:rPr>
                        <w:t>How</w:t>
                      </w:r>
                      <w:r>
                        <w:rPr>
                          <w:rFonts w:ascii="Trebuchet MS"/>
                          <w:spacing w:val="-4"/>
                          <w:w w:val="105"/>
                          <w:sz w:val="8"/>
                        </w:rPr>
                        <w:t xml:space="preserve"> </w:t>
                      </w:r>
                      <w:r>
                        <w:rPr>
                          <w:rFonts w:ascii="Trebuchet MS"/>
                          <w:w w:val="105"/>
                          <w:sz w:val="8"/>
                        </w:rPr>
                        <w:t>might</w:t>
                      </w:r>
                      <w:r>
                        <w:rPr>
                          <w:rFonts w:ascii="Trebuchet MS"/>
                          <w:spacing w:val="-4"/>
                          <w:w w:val="105"/>
                          <w:sz w:val="8"/>
                        </w:rPr>
                        <w:t xml:space="preserve"> </w:t>
                      </w:r>
                      <w:r>
                        <w:rPr>
                          <w:rFonts w:ascii="Trebuchet MS"/>
                          <w:w w:val="105"/>
                          <w:sz w:val="8"/>
                        </w:rPr>
                        <w:t>we</w:t>
                      </w:r>
                      <w:r>
                        <w:rPr>
                          <w:rFonts w:ascii="Trebuchet MS"/>
                          <w:spacing w:val="40"/>
                          <w:w w:val="105"/>
                          <w:sz w:val="8"/>
                        </w:rPr>
                        <w:t xml:space="preserve"> </w:t>
                      </w:r>
                      <w:r>
                        <w:rPr>
                          <w:rFonts w:ascii="Trebuchet MS"/>
                          <w:spacing w:val="-2"/>
                          <w:w w:val="105"/>
                          <w:sz w:val="8"/>
                        </w:rPr>
                        <w:t>progressively</w:t>
                      </w:r>
                      <w:r>
                        <w:rPr>
                          <w:rFonts w:ascii="Trebuchet MS"/>
                          <w:spacing w:val="-5"/>
                          <w:w w:val="105"/>
                          <w:sz w:val="8"/>
                        </w:rPr>
                        <w:t xml:space="preserve"> </w:t>
                      </w:r>
                      <w:r>
                        <w:rPr>
                          <w:rFonts w:ascii="Trebuchet MS"/>
                          <w:spacing w:val="-2"/>
                          <w:w w:val="105"/>
                          <w:sz w:val="8"/>
                        </w:rPr>
                        <w:t>disclose</w:t>
                      </w:r>
                      <w:r>
                        <w:rPr>
                          <w:rFonts w:ascii="Trebuchet MS"/>
                          <w:spacing w:val="40"/>
                          <w:w w:val="105"/>
                          <w:sz w:val="8"/>
                        </w:rPr>
                        <w:t xml:space="preserve"> </w:t>
                      </w:r>
                      <w:r>
                        <w:rPr>
                          <w:rFonts w:ascii="Trebuchet MS"/>
                          <w:sz w:val="8"/>
                        </w:rPr>
                        <w:t>the</w:t>
                      </w:r>
                      <w:r>
                        <w:rPr>
                          <w:rFonts w:ascii="Trebuchet MS"/>
                          <w:spacing w:val="-7"/>
                          <w:sz w:val="8"/>
                        </w:rPr>
                        <w:t xml:space="preserve"> </w:t>
                      </w:r>
                      <w:r>
                        <w:rPr>
                          <w:rFonts w:ascii="Trebuchet MS"/>
                          <w:sz w:val="8"/>
                        </w:rPr>
                        <w:t>full</w:t>
                      </w:r>
                      <w:r>
                        <w:rPr>
                          <w:rFonts w:ascii="Trebuchet MS"/>
                          <w:spacing w:val="-6"/>
                          <w:sz w:val="8"/>
                        </w:rPr>
                        <w:t xml:space="preserve"> </w:t>
                      </w:r>
                      <w:r>
                        <w:rPr>
                          <w:rFonts w:ascii="Trebuchet MS"/>
                          <w:sz w:val="8"/>
                        </w:rPr>
                        <w:t>review</w:t>
                      </w:r>
                      <w:r>
                        <w:rPr>
                          <w:rFonts w:ascii="Trebuchet MS"/>
                          <w:spacing w:val="-6"/>
                          <w:sz w:val="8"/>
                        </w:rPr>
                        <w:t xml:space="preserve"> </w:t>
                      </w:r>
                      <w:r>
                        <w:rPr>
                          <w:rFonts w:ascii="Trebuchet MS"/>
                          <w:sz w:val="8"/>
                        </w:rPr>
                        <w:t>so</w:t>
                      </w:r>
                      <w:r>
                        <w:rPr>
                          <w:rFonts w:ascii="Trebuchet MS"/>
                          <w:spacing w:val="-6"/>
                          <w:sz w:val="8"/>
                        </w:rPr>
                        <w:t xml:space="preserve"> </w:t>
                      </w:r>
                      <w:r>
                        <w:rPr>
                          <w:rFonts w:ascii="Trebuchet MS"/>
                          <w:sz w:val="8"/>
                        </w:rPr>
                        <w:t>that</w:t>
                      </w:r>
                      <w:r>
                        <w:rPr>
                          <w:rFonts w:ascii="Trebuchet MS"/>
                          <w:spacing w:val="40"/>
                          <w:w w:val="105"/>
                          <w:sz w:val="8"/>
                        </w:rPr>
                        <w:t xml:space="preserve"> </w:t>
                      </w:r>
                      <w:r>
                        <w:rPr>
                          <w:rFonts w:ascii="Trebuchet MS"/>
                          <w:w w:val="105"/>
                          <w:sz w:val="8"/>
                        </w:rPr>
                        <w:t>each</w:t>
                      </w:r>
                      <w:r>
                        <w:rPr>
                          <w:rFonts w:ascii="Trebuchet MS"/>
                          <w:spacing w:val="-7"/>
                          <w:w w:val="105"/>
                          <w:sz w:val="8"/>
                        </w:rPr>
                        <w:t xml:space="preserve"> </w:t>
                      </w:r>
                      <w:r>
                        <w:rPr>
                          <w:rFonts w:ascii="Trebuchet MS"/>
                          <w:w w:val="105"/>
                          <w:sz w:val="8"/>
                        </w:rPr>
                        <w:t>step</w:t>
                      </w:r>
                      <w:r>
                        <w:rPr>
                          <w:rFonts w:ascii="Trebuchet MS"/>
                          <w:spacing w:val="-6"/>
                          <w:w w:val="105"/>
                          <w:sz w:val="8"/>
                        </w:rPr>
                        <w:t xml:space="preserve"> </w:t>
                      </w:r>
                      <w:r>
                        <w:rPr>
                          <w:rFonts w:ascii="Trebuchet MS"/>
                          <w:w w:val="105"/>
                          <w:sz w:val="8"/>
                        </w:rPr>
                        <w:t>feels</w:t>
                      </w:r>
                      <w:r>
                        <w:rPr>
                          <w:rFonts w:ascii="Trebuchet MS"/>
                          <w:spacing w:val="-6"/>
                          <w:w w:val="105"/>
                          <w:sz w:val="8"/>
                        </w:rPr>
                        <w:t xml:space="preserve"> </w:t>
                      </w:r>
                      <w:r>
                        <w:rPr>
                          <w:rFonts w:ascii="Trebuchet MS"/>
                          <w:w w:val="105"/>
                          <w:sz w:val="8"/>
                        </w:rPr>
                        <w:t>more</w:t>
                      </w:r>
                      <w:r>
                        <w:rPr>
                          <w:rFonts w:ascii="Trebuchet MS"/>
                          <w:spacing w:val="40"/>
                          <w:w w:val="105"/>
                          <w:sz w:val="8"/>
                        </w:rPr>
                        <w:t xml:space="preserve"> </w:t>
                      </w:r>
                      <w:r>
                        <w:rPr>
                          <w:rFonts w:ascii="Trebuchet MS"/>
                          <w:spacing w:val="-2"/>
                          <w:w w:val="105"/>
                          <w:sz w:val="8"/>
                        </w:rPr>
                        <w:t>simple?</w:t>
                      </w:r>
                    </w:p>
                  </w:txbxContent>
                </v:textbox>
              </v:shape>
            </w:pict>
          </mc:Fallback>
        </mc:AlternateContent>
      </w:r>
      <w:r>
        <mc:AlternateContent>
          <mc:Choice Requires="wps">
            <w:drawing>
              <wp:anchor distT="0" distB="0" distL="0" distR="0" simplePos="0" relativeHeight="251781120" behindDoc="1" locked="0" layoutInCell="1" allowOverlap="1">
                <wp:simplePos x="0" y="0"/>
                <wp:positionH relativeFrom="page">
                  <wp:posOffset>13819505</wp:posOffset>
                </wp:positionH>
                <wp:positionV relativeFrom="paragraph">
                  <wp:posOffset>14605</wp:posOffset>
                </wp:positionV>
                <wp:extent cx="518795" cy="276860"/>
                <wp:effectExtent l="0" t="0" r="0" b="0"/>
                <wp:wrapNone/>
                <wp:docPr id="353" name="Textbox 353"/>
                <wp:cNvGraphicFramePr/>
                <a:graphic xmlns:a="http://schemas.openxmlformats.org/drawingml/2006/main">
                  <a:graphicData uri="http://schemas.microsoft.com/office/word/2010/wordprocessingShape">
                    <wps:wsp>
                      <wps:cNvSpPr txBox="1"/>
                      <wps:spPr>
                        <a:xfrm>
                          <a:off x="0" y="0"/>
                          <a:ext cx="518795" cy="276860"/>
                        </a:xfrm>
                        <a:prstGeom prst="rect">
                          <a:avLst/>
                        </a:prstGeom>
                      </wps:spPr>
                      <wps:txbx>
                        <w:txbxContent>
                          <w:p w14:paraId="5BC54B31">
                            <w:pPr>
                              <w:spacing w:before="0" w:line="249" w:lineRule="auto"/>
                              <w:ind w:left="0" w:right="0" w:firstLine="0"/>
                              <w:jc w:val="center"/>
                              <w:rPr>
                                <w:rFonts w:ascii="Trebuchet MS"/>
                                <w:sz w:val="9"/>
                              </w:rPr>
                            </w:pPr>
                            <w:r>
                              <w:rPr>
                                <w:rFonts w:ascii="Trebuchet MS"/>
                                <w:sz w:val="9"/>
                              </w:rPr>
                              <w:t>Could we A/B test</w:t>
                            </w:r>
                            <w:r>
                              <w:rPr>
                                <w:rFonts w:ascii="Trebuchet MS"/>
                                <w:spacing w:val="40"/>
                                <w:sz w:val="9"/>
                              </w:rPr>
                              <w:t xml:space="preserve"> </w:t>
                            </w:r>
                            <w:r>
                              <w:rPr>
                                <w:rFonts w:ascii="Trebuchet MS"/>
                                <w:spacing w:val="-4"/>
                                <w:sz w:val="9"/>
                              </w:rPr>
                              <w:t>different language to</w:t>
                            </w:r>
                            <w:r>
                              <w:rPr>
                                <w:rFonts w:ascii="Trebuchet MS"/>
                                <w:spacing w:val="40"/>
                                <w:sz w:val="9"/>
                              </w:rPr>
                              <w:t xml:space="preserve"> </w:t>
                            </w:r>
                            <w:r>
                              <w:rPr>
                                <w:rFonts w:ascii="Trebuchet MS"/>
                                <w:sz w:val="9"/>
                              </w:rPr>
                              <w:t>see</w:t>
                            </w:r>
                            <w:r>
                              <w:rPr>
                                <w:rFonts w:ascii="Trebuchet MS"/>
                                <w:spacing w:val="-3"/>
                                <w:sz w:val="9"/>
                              </w:rPr>
                              <w:t xml:space="preserve"> </w:t>
                            </w:r>
                            <w:r>
                              <w:rPr>
                                <w:rFonts w:ascii="Trebuchet MS"/>
                                <w:sz w:val="9"/>
                              </w:rPr>
                              <w:t>what</w:t>
                            </w:r>
                            <w:r>
                              <w:rPr>
                                <w:rFonts w:ascii="Trebuchet MS"/>
                                <w:spacing w:val="-3"/>
                                <w:sz w:val="9"/>
                              </w:rPr>
                              <w:t xml:space="preserve"> </w:t>
                            </w:r>
                            <w:r>
                              <w:rPr>
                                <w:rFonts w:ascii="Trebuchet MS"/>
                                <w:sz w:val="9"/>
                              </w:rPr>
                              <w:t>changes</w:t>
                            </w:r>
                            <w:r>
                              <w:rPr>
                                <w:rFonts w:ascii="Trebuchet MS"/>
                                <w:spacing w:val="40"/>
                                <w:sz w:val="9"/>
                              </w:rPr>
                              <w:t xml:space="preserve"> </w:t>
                            </w:r>
                            <w:r>
                              <w:rPr>
                                <w:rFonts w:ascii="Trebuchet MS"/>
                                <w:sz w:val="9"/>
                              </w:rPr>
                              <w:t>response</w:t>
                            </w:r>
                            <w:r>
                              <w:rPr>
                                <w:rFonts w:ascii="Trebuchet MS"/>
                                <w:spacing w:val="-7"/>
                                <w:sz w:val="9"/>
                              </w:rPr>
                              <w:t xml:space="preserve"> </w:t>
                            </w:r>
                            <w:r>
                              <w:rPr>
                                <w:rFonts w:ascii="Trebuchet MS"/>
                                <w:sz w:val="9"/>
                              </w:rPr>
                              <w:t>rates?</w:t>
                            </w:r>
                          </w:p>
                        </w:txbxContent>
                      </wps:txbx>
                      <wps:bodyPr wrap="square" lIns="0" tIns="0" rIns="0" bIns="0" rtlCol="0">
                        <a:noAutofit/>
                      </wps:bodyPr>
                    </wps:wsp>
                  </a:graphicData>
                </a:graphic>
              </wp:anchor>
            </w:drawing>
          </mc:Choice>
          <mc:Fallback>
            <w:pict>
              <v:shape id="Textbox 353" o:spid="_x0000_s1026" o:spt="202" type="#_x0000_t202" style="position:absolute;left:0pt;margin-left:1088.15pt;margin-top:1.15pt;height:21.8pt;width:40.85pt;mso-position-horizontal-relative:page;z-index:-251535360;mso-width-relative:page;mso-height-relative:page;" filled="f" stroked="f" coordsize="21600,21600" o:gfxdata="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xzPouNkAAAAKAQAADwAAAAAAAAABACAAAAAiAAAAZHJzL2Rvd25yZXYueG1sUEsBAhQAFAAA&#10;AAgAh07iQI4J1R21AQAAdwMAAA4AAAAAAAAAAQAgAAAAKAEAAGRycy9lMm9Eb2MueG1sUEsFBgAA&#10;AAAGAAYAWQEAAE8FAAAAAA==&#10;">
                <v:fill on="f" focussize="0,0"/>
                <v:stroke on="f"/>
                <v:imagedata o:title=""/>
                <o:lock v:ext="edit" aspectratio="f"/>
                <v:textbox inset="0mm,0mm,0mm,0mm">
                  <w:txbxContent>
                    <w:p w14:paraId="5BC54B31">
                      <w:pPr>
                        <w:spacing w:before="0" w:line="249" w:lineRule="auto"/>
                        <w:ind w:left="0" w:right="0" w:firstLine="0"/>
                        <w:jc w:val="center"/>
                        <w:rPr>
                          <w:rFonts w:ascii="Trebuchet MS"/>
                          <w:sz w:val="9"/>
                        </w:rPr>
                      </w:pPr>
                      <w:r>
                        <w:rPr>
                          <w:rFonts w:ascii="Trebuchet MS"/>
                          <w:sz w:val="9"/>
                        </w:rPr>
                        <w:t>Could we A/B test</w:t>
                      </w:r>
                      <w:r>
                        <w:rPr>
                          <w:rFonts w:ascii="Trebuchet MS"/>
                          <w:spacing w:val="40"/>
                          <w:sz w:val="9"/>
                        </w:rPr>
                        <w:t xml:space="preserve"> </w:t>
                      </w:r>
                      <w:r>
                        <w:rPr>
                          <w:rFonts w:ascii="Trebuchet MS"/>
                          <w:spacing w:val="-4"/>
                          <w:sz w:val="9"/>
                        </w:rPr>
                        <w:t>different language to</w:t>
                      </w:r>
                      <w:r>
                        <w:rPr>
                          <w:rFonts w:ascii="Trebuchet MS"/>
                          <w:spacing w:val="40"/>
                          <w:sz w:val="9"/>
                        </w:rPr>
                        <w:t xml:space="preserve"> </w:t>
                      </w:r>
                      <w:r>
                        <w:rPr>
                          <w:rFonts w:ascii="Trebuchet MS"/>
                          <w:sz w:val="9"/>
                        </w:rPr>
                        <w:t>see</w:t>
                      </w:r>
                      <w:r>
                        <w:rPr>
                          <w:rFonts w:ascii="Trebuchet MS"/>
                          <w:spacing w:val="-3"/>
                          <w:sz w:val="9"/>
                        </w:rPr>
                        <w:t xml:space="preserve"> </w:t>
                      </w:r>
                      <w:r>
                        <w:rPr>
                          <w:rFonts w:ascii="Trebuchet MS"/>
                          <w:sz w:val="9"/>
                        </w:rPr>
                        <w:t>what</w:t>
                      </w:r>
                      <w:r>
                        <w:rPr>
                          <w:rFonts w:ascii="Trebuchet MS"/>
                          <w:spacing w:val="-3"/>
                          <w:sz w:val="9"/>
                        </w:rPr>
                        <w:t xml:space="preserve"> </w:t>
                      </w:r>
                      <w:r>
                        <w:rPr>
                          <w:rFonts w:ascii="Trebuchet MS"/>
                          <w:sz w:val="9"/>
                        </w:rPr>
                        <w:t>changes</w:t>
                      </w:r>
                      <w:r>
                        <w:rPr>
                          <w:rFonts w:ascii="Trebuchet MS"/>
                          <w:spacing w:val="40"/>
                          <w:sz w:val="9"/>
                        </w:rPr>
                        <w:t xml:space="preserve"> </w:t>
                      </w:r>
                      <w:r>
                        <w:rPr>
                          <w:rFonts w:ascii="Trebuchet MS"/>
                          <w:sz w:val="9"/>
                        </w:rPr>
                        <w:t>response</w:t>
                      </w:r>
                      <w:r>
                        <w:rPr>
                          <w:rFonts w:ascii="Trebuchet MS"/>
                          <w:spacing w:val="-7"/>
                          <w:sz w:val="9"/>
                        </w:rPr>
                        <w:t xml:space="preserve"> </w:t>
                      </w:r>
                      <w:r>
                        <w:rPr>
                          <w:rFonts w:ascii="Trebuchet MS"/>
                          <w:sz w:val="9"/>
                        </w:rPr>
                        <w:t>rates?</w:t>
                      </w:r>
                    </w:p>
                  </w:txbxContent>
                </v:textbox>
              </v:shape>
            </w:pict>
          </mc:Fallback>
        </mc:AlternateContent>
      </w:r>
      <w:r>
        <w:t>How might we</w:t>
      </w:r>
      <w:r>
        <w:rPr>
          <w:spacing w:val="40"/>
        </w:rPr>
        <w:t xml:space="preserve"> </w:t>
      </w:r>
      <w:r>
        <w:rPr>
          <w:spacing w:val="-2"/>
        </w:rPr>
        <w:t>keep</w:t>
      </w:r>
      <w:r>
        <w:rPr>
          <w:spacing w:val="-5"/>
        </w:rPr>
        <w:t xml:space="preserve"> </w:t>
      </w:r>
      <w:r>
        <w:rPr>
          <w:spacing w:val="-2"/>
        </w:rPr>
        <w:t>the</w:t>
      </w:r>
      <w:r>
        <w:rPr>
          <w:spacing w:val="-5"/>
        </w:rPr>
        <w:t xml:space="preserve"> </w:t>
      </w:r>
      <w:r>
        <w:rPr>
          <w:spacing w:val="-2"/>
        </w:rPr>
        <w:t>solution</w:t>
      </w:r>
      <w:r>
        <w:rPr>
          <w:spacing w:val="40"/>
        </w:rPr>
        <w:t xml:space="preserve"> </w:t>
      </w:r>
      <w:r>
        <w:t>easy</w:t>
      </w:r>
      <w:r>
        <w:rPr>
          <w:spacing w:val="-7"/>
        </w:rPr>
        <w:t xml:space="preserve"> </w:t>
      </w:r>
      <w:r>
        <w:t>to</w:t>
      </w:r>
      <w:r>
        <w:rPr>
          <w:spacing w:val="-7"/>
        </w:rPr>
        <w:t xml:space="preserve"> </w:t>
      </w:r>
      <w:r>
        <w:t>maintain</w:t>
      </w:r>
      <w:r>
        <w:rPr>
          <w:spacing w:val="40"/>
        </w:rPr>
        <w:t xml:space="preserve"> </w:t>
      </w:r>
      <w:r>
        <w:t>as it grows?</w:t>
      </w:r>
    </w:p>
    <w:p w14:paraId="11B506FD">
      <w:pPr>
        <w:pStyle w:val="13"/>
        <w:spacing w:before="8"/>
      </w:pPr>
      <w:r>
        <w:br w:type="column"/>
      </w:r>
    </w:p>
    <w:p w14:paraId="30C3DC6E">
      <w:pPr>
        <w:pStyle w:val="13"/>
        <w:spacing w:before="1" w:line="259" w:lineRule="auto"/>
        <w:ind w:left="751" w:right="5256"/>
        <w:jc w:val="center"/>
      </w:pPr>
      <w:r>
        <w:t>How</w:t>
      </w:r>
      <w:r>
        <w:rPr>
          <w:spacing w:val="-7"/>
        </w:rPr>
        <w:t xml:space="preserve"> </w:t>
      </w:r>
      <w:r>
        <w:t>might</w:t>
      </w:r>
      <w:r>
        <w:rPr>
          <w:spacing w:val="-7"/>
        </w:rPr>
        <w:t xml:space="preserve"> </w:t>
      </w:r>
      <w:r>
        <w:t>we</w:t>
      </w:r>
      <w:r>
        <w:rPr>
          <w:spacing w:val="-6"/>
        </w:rPr>
        <w:t xml:space="preserve"> </w:t>
      </w:r>
      <w:r>
        <w:t>add</w:t>
      </w:r>
      <w:r>
        <w:rPr>
          <w:spacing w:val="40"/>
        </w:rPr>
        <w:t xml:space="preserve"> </w:t>
      </w:r>
      <w:r>
        <w:rPr>
          <w:spacing w:val="-2"/>
        </w:rPr>
        <w:t>predictive</w:t>
      </w:r>
      <w:r>
        <w:rPr>
          <w:spacing w:val="40"/>
        </w:rPr>
        <w:t xml:space="preserve"> </w:t>
      </w:r>
      <w:r>
        <w:t>intelligence</w:t>
      </w:r>
      <w:r>
        <w:rPr>
          <w:spacing w:val="-7"/>
        </w:rPr>
        <w:t xml:space="preserve"> </w:t>
      </w:r>
      <w:r>
        <w:t>in</w:t>
      </w:r>
      <w:r>
        <w:rPr>
          <w:spacing w:val="40"/>
        </w:rPr>
        <w:t xml:space="preserve"> </w:t>
      </w:r>
      <w:r>
        <w:rPr>
          <w:spacing w:val="-2"/>
        </w:rPr>
        <w:t>future?</w:t>
      </w:r>
    </w:p>
    <w:p w14:paraId="6D73C48B">
      <w:pPr>
        <w:pStyle w:val="13"/>
      </w:pPr>
    </w:p>
    <w:p w14:paraId="529F55DF">
      <w:pPr>
        <w:pStyle w:val="13"/>
        <w:spacing w:before="32"/>
      </w:pPr>
    </w:p>
    <w:p w14:paraId="42C72B88">
      <w:pPr>
        <w:pStyle w:val="13"/>
        <w:spacing w:line="259" w:lineRule="auto"/>
        <w:ind w:left="821" w:right="5307" w:hanging="20"/>
        <w:jc w:val="both"/>
      </w:pPr>
      <w:r>
        <mc:AlternateContent>
          <mc:Choice Requires="wps">
            <w:drawing>
              <wp:anchor distT="0" distB="0" distL="0" distR="0" simplePos="0" relativeHeight="251782144" behindDoc="1" locked="0" layoutInCell="1" allowOverlap="1">
                <wp:simplePos x="0" y="0"/>
                <wp:positionH relativeFrom="page">
                  <wp:posOffset>15485745</wp:posOffset>
                </wp:positionH>
                <wp:positionV relativeFrom="paragraph">
                  <wp:posOffset>-450850</wp:posOffset>
                </wp:positionV>
                <wp:extent cx="575945" cy="258445"/>
                <wp:effectExtent l="0" t="0" r="0" b="0"/>
                <wp:wrapNone/>
                <wp:docPr id="354" name="Textbox 354"/>
                <wp:cNvGraphicFramePr/>
                <a:graphic xmlns:a="http://schemas.openxmlformats.org/drawingml/2006/main">
                  <a:graphicData uri="http://schemas.microsoft.com/office/word/2010/wordprocessingShape">
                    <wps:wsp>
                      <wps:cNvSpPr txBox="1"/>
                      <wps:spPr>
                        <a:xfrm>
                          <a:off x="0" y="0"/>
                          <a:ext cx="575945" cy="258445"/>
                        </a:xfrm>
                        <a:prstGeom prst="rect">
                          <a:avLst/>
                        </a:prstGeom>
                      </wps:spPr>
                      <wps:txbx>
                        <w:txbxContent>
                          <w:p w14:paraId="47AFDD81">
                            <w:pPr>
                              <w:spacing w:before="1" w:line="261" w:lineRule="auto"/>
                              <w:ind w:left="0" w:right="0" w:firstLine="0"/>
                              <w:jc w:val="center"/>
                              <w:rPr>
                                <w:rFonts w:ascii="Trebuchet MS"/>
                                <w:sz w:val="8"/>
                              </w:rPr>
                            </w:pPr>
                            <w:r>
                              <w:rPr>
                                <w:rFonts w:ascii="Trebuchet MS"/>
                                <w:sz w:val="8"/>
                              </w:rPr>
                              <w:t>How might we help</w:t>
                            </w:r>
                            <w:r>
                              <w:rPr>
                                <w:rFonts w:ascii="Trebuchet MS"/>
                                <w:spacing w:val="40"/>
                                <w:sz w:val="8"/>
                              </w:rPr>
                              <w:t xml:space="preserve"> </w:t>
                            </w:r>
                            <w:r>
                              <w:rPr>
                                <w:rFonts w:ascii="Trebuchet MS"/>
                                <w:sz w:val="8"/>
                              </w:rPr>
                              <w:t>people</w:t>
                            </w:r>
                            <w:r>
                              <w:rPr>
                                <w:rFonts w:ascii="Trebuchet MS"/>
                                <w:spacing w:val="-2"/>
                                <w:sz w:val="8"/>
                              </w:rPr>
                              <w:t xml:space="preserve"> </w:t>
                            </w:r>
                            <w:r>
                              <w:rPr>
                                <w:rFonts w:ascii="Trebuchet MS"/>
                                <w:sz w:val="8"/>
                              </w:rPr>
                              <w:t>celebrate</w:t>
                            </w:r>
                            <w:r>
                              <w:rPr>
                                <w:rFonts w:ascii="Trebuchet MS"/>
                                <w:spacing w:val="-2"/>
                                <w:sz w:val="8"/>
                              </w:rPr>
                              <w:t xml:space="preserve"> </w:t>
                            </w:r>
                            <w:r>
                              <w:rPr>
                                <w:rFonts w:ascii="Trebuchet MS"/>
                                <w:sz w:val="8"/>
                              </w:rPr>
                              <w:t>and</w:t>
                            </w:r>
                            <w:r>
                              <w:rPr>
                                <w:rFonts w:ascii="Trebuchet MS"/>
                                <w:spacing w:val="40"/>
                                <w:sz w:val="8"/>
                              </w:rPr>
                              <w:t xml:space="preserve"> </w:t>
                            </w:r>
                            <w:r>
                              <w:rPr>
                                <w:rFonts w:ascii="Trebuchet MS"/>
                                <w:sz w:val="8"/>
                              </w:rPr>
                              <w:t>remember</w:t>
                            </w:r>
                            <w:r>
                              <w:rPr>
                                <w:rFonts w:ascii="Trebuchet MS"/>
                                <w:spacing w:val="-7"/>
                                <w:sz w:val="8"/>
                              </w:rPr>
                              <w:t xml:space="preserve"> </w:t>
                            </w:r>
                            <w:r>
                              <w:rPr>
                                <w:rFonts w:ascii="Trebuchet MS"/>
                                <w:sz w:val="8"/>
                              </w:rPr>
                              <w:t>things</w:t>
                            </w:r>
                            <w:r>
                              <w:rPr>
                                <w:rFonts w:ascii="Trebuchet MS"/>
                                <w:spacing w:val="-6"/>
                                <w:sz w:val="8"/>
                              </w:rPr>
                              <w:t xml:space="preserve"> </w:t>
                            </w:r>
                            <w:r>
                              <w:rPr>
                                <w:rFonts w:ascii="Trebuchet MS"/>
                                <w:sz w:val="8"/>
                              </w:rPr>
                              <w:t>they've</w:t>
                            </w:r>
                            <w:r>
                              <w:rPr>
                                <w:rFonts w:ascii="Trebuchet MS"/>
                                <w:spacing w:val="40"/>
                                <w:sz w:val="8"/>
                              </w:rPr>
                              <w:t xml:space="preserve"> </w:t>
                            </w:r>
                            <w:r>
                              <w:rPr>
                                <w:rFonts w:ascii="Trebuchet MS"/>
                                <w:sz w:val="8"/>
                              </w:rPr>
                              <w:t>done in the past?</w:t>
                            </w:r>
                          </w:p>
                        </w:txbxContent>
                      </wps:txbx>
                      <wps:bodyPr wrap="square" lIns="0" tIns="0" rIns="0" bIns="0" rtlCol="0">
                        <a:noAutofit/>
                      </wps:bodyPr>
                    </wps:wsp>
                  </a:graphicData>
                </a:graphic>
              </wp:anchor>
            </w:drawing>
          </mc:Choice>
          <mc:Fallback>
            <w:pict>
              <v:shape id="Textbox 354" o:spid="_x0000_s1026" o:spt="202" type="#_x0000_t202" style="position:absolute;left:0pt;margin-left:1219.35pt;margin-top:-35.5pt;height:20.35pt;width:45.35pt;mso-position-horizontal-relative:page;z-index:-251534336;mso-width-relative:page;mso-height-relative:page;" filled="f" stroked="f" coordsize="21600,21600" o:gfxdata="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OIKur3AAAAA0BAAAPAAAAAAAAAAEAIAAAACIAAABkcnMvZG93bnJldi54bWxQSwECFAAU&#10;AAAACACHTuJAvggZVrQBAAB3AwAADgAAAAAAAAABACAAAAArAQAAZHJzL2Uyb0RvYy54bWxQSwUG&#10;AAAAAAYABgBZAQAAUQUAAAAA&#10;">
                <v:fill on="f" focussize="0,0"/>
                <v:stroke on="f"/>
                <v:imagedata o:title=""/>
                <o:lock v:ext="edit" aspectratio="f"/>
                <v:textbox inset="0mm,0mm,0mm,0mm">
                  <w:txbxContent>
                    <w:p w14:paraId="47AFDD81">
                      <w:pPr>
                        <w:spacing w:before="1" w:line="261" w:lineRule="auto"/>
                        <w:ind w:left="0" w:right="0" w:firstLine="0"/>
                        <w:jc w:val="center"/>
                        <w:rPr>
                          <w:rFonts w:ascii="Trebuchet MS"/>
                          <w:sz w:val="8"/>
                        </w:rPr>
                      </w:pPr>
                      <w:r>
                        <w:rPr>
                          <w:rFonts w:ascii="Trebuchet MS"/>
                          <w:sz w:val="8"/>
                        </w:rPr>
                        <w:t>How might we help</w:t>
                      </w:r>
                      <w:r>
                        <w:rPr>
                          <w:rFonts w:ascii="Trebuchet MS"/>
                          <w:spacing w:val="40"/>
                          <w:sz w:val="8"/>
                        </w:rPr>
                        <w:t xml:space="preserve"> </w:t>
                      </w:r>
                      <w:r>
                        <w:rPr>
                          <w:rFonts w:ascii="Trebuchet MS"/>
                          <w:sz w:val="8"/>
                        </w:rPr>
                        <w:t>people</w:t>
                      </w:r>
                      <w:r>
                        <w:rPr>
                          <w:rFonts w:ascii="Trebuchet MS"/>
                          <w:spacing w:val="-2"/>
                          <w:sz w:val="8"/>
                        </w:rPr>
                        <w:t xml:space="preserve"> </w:t>
                      </w:r>
                      <w:r>
                        <w:rPr>
                          <w:rFonts w:ascii="Trebuchet MS"/>
                          <w:sz w:val="8"/>
                        </w:rPr>
                        <w:t>celebrate</w:t>
                      </w:r>
                      <w:r>
                        <w:rPr>
                          <w:rFonts w:ascii="Trebuchet MS"/>
                          <w:spacing w:val="-2"/>
                          <w:sz w:val="8"/>
                        </w:rPr>
                        <w:t xml:space="preserve"> </w:t>
                      </w:r>
                      <w:r>
                        <w:rPr>
                          <w:rFonts w:ascii="Trebuchet MS"/>
                          <w:sz w:val="8"/>
                        </w:rPr>
                        <w:t>and</w:t>
                      </w:r>
                      <w:r>
                        <w:rPr>
                          <w:rFonts w:ascii="Trebuchet MS"/>
                          <w:spacing w:val="40"/>
                          <w:sz w:val="8"/>
                        </w:rPr>
                        <w:t xml:space="preserve"> </w:t>
                      </w:r>
                      <w:r>
                        <w:rPr>
                          <w:rFonts w:ascii="Trebuchet MS"/>
                          <w:sz w:val="8"/>
                        </w:rPr>
                        <w:t>remember</w:t>
                      </w:r>
                      <w:r>
                        <w:rPr>
                          <w:rFonts w:ascii="Trebuchet MS"/>
                          <w:spacing w:val="-7"/>
                          <w:sz w:val="8"/>
                        </w:rPr>
                        <w:t xml:space="preserve"> </w:t>
                      </w:r>
                      <w:r>
                        <w:rPr>
                          <w:rFonts w:ascii="Trebuchet MS"/>
                          <w:sz w:val="8"/>
                        </w:rPr>
                        <w:t>things</w:t>
                      </w:r>
                      <w:r>
                        <w:rPr>
                          <w:rFonts w:ascii="Trebuchet MS"/>
                          <w:spacing w:val="-6"/>
                          <w:sz w:val="8"/>
                        </w:rPr>
                        <w:t xml:space="preserve"> </w:t>
                      </w:r>
                      <w:r>
                        <w:rPr>
                          <w:rFonts w:ascii="Trebuchet MS"/>
                          <w:sz w:val="8"/>
                        </w:rPr>
                        <w:t>they've</w:t>
                      </w:r>
                      <w:r>
                        <w:rPr>
                          <w:rFonts w:ascii="Trebuchet MS"/>
                          <w:spacing w:val="40"/>
                          <w:sz w:val="8"/>
                        </w:rPr>
                        <w:t xml:space="preserve"> </w:t>
                      </w:r>
                      <w:r>
                        <w:rPr>
                          <w:rFonts w:ascii="Trebuchet MS"/>
                          <w:sz w:val="8"/>
                        </w:rPr>
                        <w:t>done in the past?</w:t>
                      </w:r>
                    </w:p>
                  </w:txbxContent>
                </v:textbox>
              </v:shape>
            </w:pict>
          </mc:Fallback>
        </mc:AlternateContent>
      </w:r>
      <w:r>
        <mc:AlternateContent>
          <mc:Choice Requires="wps">
            <w:drawing>
              <wp:anchor distT="0" distB="0" distL="0" distR="0" simplePos="0" relativeHeight="251782144" behindDoc="1" locked="0" layoutInCell="1" allowOverlap="1">
                <wp:simplePos x="0" y="0"/>
                <wp:positionH relativeFrom="page">
                  <wp:posOffset>15492730</wp:posOffset>
                </wp:positionH>
                <wp:positionV relativeFrom="paragraph">
                  <wp:posOffset>-14605</wp:posOffset>
                </wp:positionV>
                <wp:extent cx="561975" cy="258445"/>
                <wp:effectExtent l="0" t="0" r="0" b="0"/>
                <wp:wrapNone/>
                <wp:docPr id="355" name="Textbox 355"/>
                <wp:cNvGraphicFramePr/>
                <a:graphic xmlns:a="http://schemas.openxmlformats.org/drawingml/2006/main">
                  <a:graphicData uri="http://schemas.microsoft.com/office/word/2010/wordprocessingShape">
                    <wps:wsp>
                      <wps:cNvSpPr txBox="1"/>
                      <wps:spPr>
                        <a:xfrm>
                          <a:off x="0" y="0"/>
                          <a:ext cx="561975" cy="258445"/>
                        </a:xfrm>
                        <a:prstGeom prst="rect">
                          <a:avLst/>
                        </a:prstGeom>
                      </wps:spPr>
                      <wps:txbx>
                        <w:txbxContent>
                          <w:p w14:paraId="6B45D252">
                            <w:pPr>
                              <w:spacing w:before="1" w:line="261" w:lineRule="auto"/>
                              <w:ind w:left="0" w:right="0" w:firstLine="0"/>
                              <w:jc w:val="center"/>
                              <w:rPr>
                                <w:rFonts w:ascii="Trebuchet MS"/>
                                <w:sz w:val="8"/>
                              </w:rPr>
                            </w:pPr>
                            <w:r>
                              <w:rPr>
                                <w:rFonts w:ascii="Trebuchet MS"/>
                                <w:sz w:val="8"/>
                              </w:rPr>
                              <w:t>How might we extend</w:t>
                            </w:r>
                            <w:r>
                              <w:rPr>
                                <w:rFonts w:ascii="Trebuchet MS"/>
                                <w:spacing w:val="40"/>
                                <w:sz w:val="8"/>
                              </w:rPr>
                              <w:t xml:space="preserve"> </w:t>
                            </w:r>
                            <w:r>
                              <w:rPr>
                                <w:rFonts w:ascii="Trebuchet MS"/>
                                <w:sz w:val="8"/>
                              </w:rPr>
                              <w:t>the</w:t>
                            </w:r>
                            <w:r>
                              <w:rPr>
                                <w:rFonts w:ascii="Trebuchet MS"/>
                                <w:spacing w:val="-7"/>
                                <w:sz w:val="8"/>
                              </w:rPr>
                              <w:t xml:space="preserve"> </w:t>
                            </w:r>
                            <w:r>
                              <w:rPr>
                                <w:rFonts w:ascii="Trebuchet MS"/>
                                <w:sz w:val="8"/>
                              </w:rPr>
                              <w:t>personal</w:t>
                            </w:r>
                            <w:r>
                              <w:rPr>
                                <w:rFonts w:ascii="Trebuchet MS"/>
                                <w:spacing w:val="-6"/>
                                <w:sz w:val="8"/>
                              </w:rPr>
                              <w:t xml:space="preserve"> </w:t>
                            </w:r>
                            <w:r>
                              <w:rPr>
                                <w:rFonts w:ascii="Trebuchet MS"/>
                                <w:sz w:val="8"/>
                              </w:rPr>
                              <w:t>connection</w:t>
                            </w:r>
                            <w:r>
                              <w:rPr>
                                <w:rFonts w:ascii="Trebuchet MS"/>
                                <w:spacing w:val="40"/>
                                <w:sz w:val="8"/>
                              </w:rPr>
                              <w:t xml:space="preserve"> </w:t>
                            </w:r>
                            <w:r>
                              <w:rPr>
                                <w:rFonts w:ascii="Trebuchet MS"/>
                                <w:sz w:val="8"/>
                              </w:rPr>
                              <w:t>to the guide long after</w:t>
                            </w:r>
                            <w:r>
                              <w:rPr>
                                <w:rFonts w:ascii="Trebuchet MS"/>
                                <w:spacing w:val="40"/>
                                <w:sz w:val="8"/>
                              </w:rPr>
                              <w:t xml:space="preserve"> </w:t>
                            </w:r>
                            <w:r>
                              <w:rPr>
                                <w:rFonts w:ascii="Trebuchet MS"/>
                                <w:sz w:val="8"/>
                              </w:rPr>
                              <w:t>the tour is over?</w:t>
                            </w:r>
                          </w:p>
                        </w:txbxContent>
                      </wps:txbx>
                      <wps:bodyPr wrap="square" lIns="0" tIns="0" rIns="0" bIns="0" rtlCol="0">
                        <a:noAutofit/>
                      </wps:bodyPr>
                    </wps:wsp>
                  </a:graphicData>
                </a:graphic>
              </wp:anchor>
            </w:drawing>
          </mc:Choice>
          <mc:Fallback>
            <w:pict>
              <v:shape id="Textbox 355" o:spid="_x0000_s1026" o:spt="202" type="#_x0000_t202" style="position:absolute;left:0pt;margin-left:1219.9pt;margin-top:-1.15pt;height:20.35pt;width:44.25pt;mso-position-horizontal-relative:page;z-index:-251534336;mso-width-relative:page;mso-height-relative:page;" filled="f" stroked="f" coordsize="21600,21600" o:gfxdata="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LxC232wAAAAsBAAAPAAAAAAAAAAEAIAAAACIAAABkcnMvZG93bnJldi54bWxQSwECFAAU&#10;AAAACACHTuJAK4skV7UBAAB3AwAADgAAAAAAAAABACAAAAAqAQAAZHJzL2Uyb0RvYy54bWxQSwUG&#10;AAAAAAYABgBZAQAAUQUAAAAA&#10;">
                <v:fill on="f" focussize="0,0"/>
                <v:stroke on="f"/>
                <v:imagedata o:title=""/>
                <o:lock v:ext="edit" aspectratio="f"/>
                <v:textbox inset="0mm,0mm,0mm,0mm">
                  <w:txbxContent>
                    <w:p w14:paraId="6B45D252">
                      <w:pPr>
                        <w:spacing w:before="1" w:line="261" w:lineRule="auto"/>
                        <w:ind w:left="0" w:right="0" w:firstLine="0"/>
                        <w:jc w:val="center"/>
                        <w:rPr>
                          <w:rFonts w:ascii="Trebuchet MS"/>
                          <w:sz w:val="8"/>
                        </w:rPr>
                      </w:pPr>
                      <w:r>
                        <w:rPr>
                          <w:rFonts w:ascii="Trebuchet MS"/>
                          <w:sz w:val="8"/>
                        </w:rPr>
                        <w:t>How might we extend</w:t>
                      </w:r>
                      <w:r>
                        <w:rPr>
                          <w:rFonts w:ascii="Trebuchet MS"/>
                          <w:spacing w:val="40"/>
                          <w:sz w:val="8"/>
                        </w:rPr>
                        <w:t xml:space="preserve"> </w:t>
                      </w:r>
                      <w:r>
                        <w:rPr>
                          <w:rFonts w:ascii="Trebuchet MS"/>
                          <w:sz w:val="8"/>
                        </w:rPr>
                        <w:t>the</w:t>
                      </w:r>
                      <w:r>
                        <w:rPr>
                          <w:rFonts w:ascii="Trebuchet MS"/>
                          <w:spacing w:val="-7"/>
                          <w:sz w:val="8"/>
                        </w:rPr>
                        <w:t xml:space="preserve"> </w:t>
                      </w:r>
                      <w:r>
                        <w:rPr>
                          <w:rFonts w:ascii="Trebuchet MS"/>
                          <w:sz w:val="8"/>
                        </w:rPr>
                        <w:t>personal</w:t>
                      </w:r>
                      <w:r>
                        <w:rPr>
                          <w:rFonts w:ascii="Trebuchet MS"/>
                          <w:spacing w:val="-6"/>
                          <w:sz w:val="8"/>
                        </w:rPr>
                        <w:t xml:space="preserve"> </w:t>
                      </w:r>
                      <w:r>
                        <w:rPr>
                          <w:rFonts w:ascii="Trebuchet MS"/>
                          <w:sz w:val="8"/>
                        </w:rPr>
                        <w:t>connection</w:t>
                      </w:r>
                      <w:r>
                        <w:rPr>
                          <w:rFonts w:ascii="Trebuchet MS"/>
                          <w:spacing w:val="40"/>
                          <w:sz w:val="8"/>
                        </w:rPr>
                        <w:t xml:space="preserve"> </w:t>
                      </w:r>
                      <w:r>
                        <w:rPr>
                          <w:rFonts w:ascii="Trebuchet MS"/>
                          <w:sz w:val="8"/>
                        </w:rPr>
                        <w:t>to the guide long after</w:t>
                      </w:r>
                      <w:r>
                        <w:rPr>
                          <w:rFonts w:ascii="Trebuchet MS"/>
                          <w:spacing w:val="40"/>
                          <w:sz w:val="8"/>
                        </w:rPr>
                        <w:t xml:space="preserve"> </w:t>
                      </w:r>
                      <w:r>
                        <w:rPr>
                          <w:rFonts w:ascii="Trebuchet MS"/>
                          <w:sz w:val="8"/>
                        </w:rPr>
                        <w:t>the tour is over?</w:t>
                      </w:r>
                    </w:p>
                  </w:txbxContent>
                </v:textbox>
              </v:shape>
            </w:pict>
          </mc:Fallback>
        </mc:AlternateContent>
      </w:r>
      <w:r>
        <w:t>How</w:t>
      </w:r>
      <w:r>
        <w:rPr>
          <w:spacing w:val="-7"/>
        </w:rPr>
        <w:t xml:space="preserve"> </w:t>
      </w:r>
      <w:r>
        <w:t>might</w:t>
      </w:r>
      <w:r>
        <w:rPr>
          <w:spacing w:val="-7"/>
        </w:rPr>
        <w:t xml:space="preserve"> </w:t>
      </w:r>
      <w:r>
        <w:t>we</w:t>
      </w:r>
      <w:r>
        <w:rPr>
          <w:spacing w:val="-6"/>
        </w:rPr>
        <w:t xml:space="preserve"> </w:t>
      </w:r>
      <w:r>
        <w:t>go</w:t>
      </w:r>
      <w:r>
        <w:rPr>
          <w:spacing w:val="40"/>
        </w:rPr>
        <w:t xml:space="preserve"> </w:t>
      </w:r>
      <w:r>
        <w:t>beyond</w:t>
      </w:r>
      <w:r>
        <w:rPr>
          <w:spacing w:val="-7"/>
        </w:rPr>
        <w:t xml:space="preserve"> </w:t>
      </w:r>
      <w:r>
        <w:t>keyword</w:t>
      </w:r>
      <w:r>
        <w:rPr>
          <w:spacing w:val="40"/>
        </w:rPr>
        <w:t xml:space="preserve"> </w:t>
      </w:r>
      <w:r>
        <w:t>rules</w:t>
      </w:r>
      <w:r>
        <w:rPr>
          <w:spacing w:val="-7"/>
        </w:rPr>
        <w:t xml:space="preserve"> </w:t>
      </w:r>
      <w:r>
        <w:t>over</w:t>
      </w:r>
      <w:r>
        <w:rPr>
          <w:spacing w:val="-7"/>
        </w:rPr>
        <w:t xml:space="preserve"> </w:t>
      </w:r>
      <w:r>
        <w:t>time?</w:t>
      </w:r>
    </w:p>
    <w:p w14:paraId="32428A9F">
      <w:pPr>
        <w:pStyle w:val="13"/>
        <w:spacing w:after="0" w:line="259" w:lineRule="auto"/>
        <w:jc w:val="both"/>
        <w:sectPr>
          <w:type w:val="continuous"/>
          <w:pgSz w:w="31660" w:h="16810" w:orient="landscape"/>
          <w:pgMar w:top="840" w:right="1133" w:bottom="280" w:left="566" w:header="720" w:footer="720" w:gutter="0"/>
          <w:cols w:equalWidth="0" w:num="10">
            <w:col w:w="3197" w:space="1439"/>
            <w:col w:w="1836" w:space="40"/>
            <w:col w:w="1031" w:space="39"/>
            <w:col w:w="1040" w:space="39"/>
            <w:col w:w="1089" w:space="5626"/>
            <w:col w:w="1857" w:space="1869"/>
            <w:col w:w="1839" w:space="40"/>
            <w:col w:w="1029" w:space="39"/>
            <w:col w:w="1007" w:space="40"/>
            <w:col w:w="6865"/>
          </w:cols>
        </w:sectPr>
      </w:pPr>
    </w:p>
    <w:p w14:paraId="59578060">
      <w:pPr>
        <w:pStyle w:val="13"/>
        <w:spacing w:before="113"/>
      </w:pPr>
      <w:r>
        <mc:AlternateContent>
          <mc:Choice Requires="wps">
            <w:drawing>
              <wp:anchor distT="0" distB="0" distL="0" distR="0" simplePos="0" relativeHeight="251787264" behindDoc="1" locked="0" layoutInCell="1" allowOverlap="1">
                <wp:simplePos x="0" y="0"/>
                <wp:positionH relativeFrom="page">
                  <wp:posOffset>17282160</wp:posOffset>
                </wp:positionH>
                <wp:positionV relativeFrom="page">
                  <wp:posOffset>371475</wp:posOffset>
                </wp:positionV>
                <wp:extent cx="1901190" cy="198120"/>
                <wp:effectExtent l="0" t="0" r="0" b="0"/>
                <wp:wrapNone/>
                <wp:docPr id="356" name="Textbox 356"/>
                <wp:cNvGraphicFramePr/>
                <a:graphic xmlns:a="http://schemas.openxmlformats.org/drawingml/2006/main">
                  <a:graphicData uri="http://schemas.microsoft.com/office/word/2010/wordprocessingShape">
                    <wps:wsp>
                      <wps:cNvSpPr txBox="1"/>
                      <wps:spPr>
                        <a:xfrm>
                          <a:off x="0" y="0"/>
                          <a:ext cx="1901189" cy="198120"/>
                        </a:xfrm>
                        <a:prstGeom prst="rect">
                          <a:avLst/>
                        </a:prstGeom>
                      </wps:spPr>
                      <wps:txbx>
                        <w:txbxContent>
                          <w:p w14:paraId="4C509F70">
                            <w:pPr>
                              <w:spacing w:before="0" w:line="268" w:lineRule="auto"/>
                              <w:ind w:left="0" w:right="0" w:firstLine="0"/>
                              <w:jc w:val="left"/>
                              <w:rPr>
                                <w:rFonts w:ascii="Trebuchet MS"/>
                                <w:b/>
                                <w:sz w:val="12"/>
                              </w:rPr>
                            </w:pPr>
                            <w:r>
                              <w:rPr>
                                <w:rFonts w:ascii="Trebuchet MS"/>
                                <w:b/>
                                <w:color w:val="424242"/>
                                <w:w w:val="105"/>
                                <w:sz w:val="12"/>
                              </w:rPr>
                              <w:t>Based</w:t>
                            </w:r>
                            <w:r>
                              <w:rPr>
                                <w:rFonts w:ascii="Trebuchet MS"/>
                                <w:b/>
                                <w:color w:val="424242"/>
                                <w:spacing w:val="-10"/>
                                <w:w w:val="105"/>
                                <w:sz w:val="12"/>
                              </w:rPr>
                              <w:t xml:space="preserve"> </w:t>
                            </w:r>
                            <w:r>
                              <w:rPr>
                                <w:rFonts w:ascii="Trebuchet MS"/>
                                <w:b/>
                                <w:color w:val="424242"/>
                                <w:w w:val="105"/>
                                <w:sz w:val="12"/>
                              </w:rPr>
                              <w:t>on</w:t>
                            </w:r>
                            <w:r>
                              <w:rPr>
                                <w:rFonts w:ascii="Trebuchet MS"/>
                                <w:b/>
                                <w:color w:val="424242"/>
                                <w:spacing w:val="-9"/>
                                <w:w w:val="105"/>
                                <w:sz w:val="12"/>
                              </w:rPr>
                              <w:t xml:space="preserve"> </w:t>
                            </w:r>
                            <w:r>
                              <w:rPr>
                                <w:rFonts w:ascii="Trebuchet MS"/>
                                <w:b/>
                                <w:color w:val="424242"/>
                                <w:w w:val="105"/>
                                <w:sz w:val="12"/>
                              </w:rPr>
                              <w:t>ten</w:t>
                            </w:r>
                            <w:r>
                              <w:rPr>
                                <w:rFonts w:ascii="Trebuchet MS"/>
                                <w:b/>
                                <w:color w:val="424242"/>
                                <w:spacing w:val="-10"/>
                                <w:w w:val="105"/>
                                <w:sz w:val="12"/>
                              </w:rPr>
                              <w:t xml:space="preserve"> </w:t>
                            </w:r>
                            <w:r>
                              <w:rPr>
                                <w:rFonts w:ascii="Trebuchet MS"/>
                                <w:b/>
                                <w:color w:val="424242"/>
                                <w:w w:val="105"/>
                                <w:sz w:val="12"/>
                              </w:rPr>
                              <w:t>customer</w:t>
                            </w:r>
                            <w:r>
                              <w:rPr>
                                <w:rFonts w:ascii="Trebuchet MS"/>
                                <w:b/>
                                <w:color w:val="424242"/>
                                <w:spacing w:val="-9"/>
                                <w:w w:val="105"/>
                                <w:sz w:val="12"/>
                              </w:rPr>
                              <w:t xml:space="preserve"> </w:t>
                            </w:r>
                            <w:r>
                              <w:rPr>
                                <w:rFonts w:ascii="Trebuchet MS"/>
                                <w:b/>
                                <w:color w:val="424242"/>
                                <w:w w:val="105"/>
                                <w:sz w:val="12"/>
                              </w:rPr>
                              <w:t>interviews</w:t>
                            </w:r>
                            <w:r>
                              <w:rPr>
                                <w:rFonts w:ascii="Trebuchet MS"/>
                                <w:b/>
                                <w:color w:val="424242"/>
                                <w:spacing w:val="-10"/>
                                <w:w w:val="105"/>
                                <w:sz w:val="12"/>
                              </w:rPr>
                              <w:t xml:space="preserve"> </w:t>
                            </w:r>
                            <w:r>
                              <w:rPr>
                                <w:rFonts w:ascii="Trebuchet MS"/>
                                <w:b/>
                                <w:color w:val="424242"/>
                                <w:w w:val="105"/>
                                <w:sz w:val="12"/>
                              </w:rPr>
                              <w:t>and</w:t>
                            </w:r>
                            <w:r>
                              <w:rPr>
                                <w:rFonts w:ascii="Trebuchet MS"/>
                                <w:b/>
                                <w:color w:val="424242"/>
                                <w:spacing w:val="-9"/>
                                <w:w w:val="105"/>
                                <w:sz w:val="12"/>
                              </w:rPr>
                              <w:t xml:space="preserve"> </w:t>
                            </w:r>
                            <w:r>
                              <w:rPr>
                                <w:rFonts w:ascii="Trebuchet MS"/>
                                <w:b/>
                                <w:color w:val="424242"/>
                                <w:w w:val="105"/>
                                <w:sz w:val="12"/>
                              </w:rPr>
                              <w:t>observations</w:t>
                            </w:r>
                            <w:r>
                              <w:rPr>
                                <w:rFonts w:ascii="Trebuchet MS"/>
                                <w:b/>
                                <w:color w:val="424242"/>
                                <w:spacing w:val="40"/>
                                <w:w w:val="105"/>
                                <w:sz w:val="12"/>
                              </w:rPr>
                              <w:t xml:space="preserve"> </w:t>
                            </w:r>
                            <w:r>
                              <w:rPr>
                                <w:rFonts w:ascii="Trebuchet MS"/>
                                <w:b/>
                                <w:color w:val="424242"/>
                                <w:w w:val="105"/>
                                <w:sz w:val="12"/>
                              </w:rPr>
                              <w:t>from the Fairplane Guided City Tours team</w:t>
                            </w:r>
                          </w:p>
                        </w:txbxContent>
                      </wps:txbx>
                      <wps:bodyPr wrap="square" lIns="0" tIns="0" rIns="0" bIns="0" rtlCol="0">
                        <a:noAutofit/>
                      </wps:bodyPr>
                    </wps:wsp>
                  </a:graphicData>
                </a:graphic>
              </wp:anchor>
            </w:drawing>
          </mc:Choice>
          <mc:Fallback>
            <w:pict>
              <v:shape id="Textbox 356" o:spid="_x0000_s1026" o:spt="202" type="#_x0000_t202" style="position:absolute;left:0pt;margin-left:1360.8pt;margin-top:29.25pt;height:15.6pt;width:149.7pt;mso-position-horizontal-relative:page;mso-position-vertical-relative:page;z-index:-251529216;mso-width-relative:page;mso-height-relative:page;" filled="f" stroked="f" coordsize="21600,21600" o:gfxdata="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aOob7aAAAACwEAAA8AAAAAAAAAAQAgAAAAIgAAAGRycy9kb3ducmV2LnhtbFBLAQIUABQA&#10;AAAIAIdO4kC4Oh+VtQEAAHgDAAAOAAAAAAAAAAEAIAAAACkBAABkcnMvZTJvRG9jLnhtbFBLBQYA&#10;AAAABgAGAFkBAABQBQAAAAA=&#10;">
                <v:fill on="f" focussize="0,0"/>
                <v:stroke on="f"/>
                <v:imagedata o:title=""/>
                <o:lock v:ext="edit" aspectratio="f"/>
                <v:textbox inset="0mm,0mm,0mm,0mm">
                  <w:txbxContent>
                    <w:p w14:paraId="4C509F70">
                      <w:pPr>
                        <w:spacing w:before="0" w:line="268" w:lineRule="auto"/>
                        <w:ind w:left="0" w:right="0" w:firstLine="0"/>
                        <w:jc w:val="left"/>
                        <w:rPr>
                          <w:rFonts w:ascii="Trebuchet MS"/>
                          <w:b/>
                          <w:sz w:val="12"/>
                        </w:rPr>
                      </w:pPr>
                      <w:r>
                        <w:rPr>
                          <w:rFonts w:ascii="Trebuchet MS"/>
                          <w:b/>
                          <w:color w:val="424242"/>
                          <w:w w:val="105"/>
                          <w:sz w:val="12"/>
                        </w:rPr>
                        <w:t>Based</w:t>
                      </w:r>
                      <w:r>
                        <w:rPr>
                          <w:rFonts w:ascii="Trebuchet MS"/>
                          <w:b/>
                          <w:color w:val="424242"/>
                          <w:spacing w:val="-10"/>
                          <w:w w:val="105"/>
                          <w:sz w:val="12"/>
                        </w:rPr>
                        <w:t xml:space="preserve"> </w:t>
                      </w:r>
                      <w:r>
                        <w:rPr>
                          <w:rFonts w:ascii="Trebuchet MS"/>
                          <w:b/>
                          <w:color w:val="424242"/>
                          <w:w w:val="105"/>
                          <w:sz w:val="12"/>
                        </w:rPr>
                        <w:t>on</w:t>
                      </w:r>
                      <w:r>
                        <w:rPr>
                          <w:rFonts w:ascii="Trebuchet MS"/>
                          <w:b/>
                          <w:color w:val="424242"/>
                          <w:spacing w:val="-9"/>
                          <w:w w:val="105"/>
                          <w:sz w:val="12"/>
                        </w:rPr>
                        <w:t xml:space="preserve"> </w:t>
                      </w:r>
                      <w:r>
                        <w:rPr>
                          <w:rFonts w:ascii="Trebuchet MS"/>
                          <w:b/>
                          <w:color w:val="424242"/>
                          <w:w w:val="105"/>
                          <w:sz w:val="12"/>
                        </w:rPr>
                        <w:t>ten</w:t>
                      </w:r>
                      <w:r>
                        <w:rPr>
                          <w:rFonts w:ascii="Trebuchet MS"/>
                          <w:b/>
                          <w:color w:val="424242"/>
                          <w:spacing w:val="-10"/>
                          <w:w w:val="105"/>
                          <w:sz w:val="12"/>
                        </w:rPr>
                        <w:t xml:space="preserve"> </w:t>
                      </w:r>
                      <w:r>
                        <w:rPr>
                          <w:rFonts w:ascii="Trebuchet MS"/>
                          <w:b/>
                          <w:color w:val="424242"/>
                          <w:w w:val="105"/>
                          <w:sz w:val="12"/>
                        </w:rPr>
                        <w:t>customer</w:t>
                      </w:r>
                      <w:r>
                        <w:rPr>
                          <w:rFonts w:ascii="Trebuchet MS"/>
                          <w:b/>
                          <w:color w:val="424242"/>
                          <w:spacing w:val="-9"/>
                          <w:w w:val="105"/>
                          <w:sz w:val="12"/>
                        </w:rPr>
                        <w:t xml:space="preserve"> </w:t>
                      </w:r>
                      <w:r>
                        <w:rPr>
                          <w:rFonts w:ascii="Trebuchet MS"/>
                          <w:b/>
                          <w:color w:val="424242"/>
                          <w:w w:val="105"/>
                          <w:sz w:val="12"/>
                        </w:rPr>
                        <w:t>interviews</w:t>
                      </w:r>
                      <w:r>
                        <w:rPr>
                          <w:rFonts w:ascii="Trebuchet MS"/>
                          <w:b/>
                          <w:color w:val="424242"/>
                          <w:spacing w:val="-10"/>
                          <w:w w:val="105"/>
                          <w:sz w:val="12"/>
                        </w:rPr>
                        <w:t xml:space="preserve"> </w:t>
                      </w:r>
                      <w:r>
                        <w:rPr>
                          <w:rFonts w:ascii="Trebuchet MS"/>
                          <w:b/>
                          <w:color w:val="424242"/>
                          <w:w w:val="105"/>
                          <w:sz w:val="12"/>
                        </w:rPr>
                        <w:t>and</w:t>
                      </w:r>
                      <w:r>
                        <w:rPr>
                          <w:rFonts w:ascii="Trebuchet MS"/>
                          <w:b/>
                          <w:color w:val="424242"/>
                          <w:spacing w:val="-9"/>
                          <w:w w:val="105"/>
                          <w:sz w:val="12"/>
                        </w:rPr>
                        <w:t xml:space="preserve"> </w:t>
                      </w:r>
                      <w:r>
                        <w:rPr>
                          <w:rFonts w:ascii="Trebuchet MS"/>
                          <w:b/>
                          <w:color w:val="424242"/>
                          <w:w w:val="105"/>
                          <w:sz w:val="12"/>
                        </w:rPr>
                        <w:t>observations</w:t>
                      </w:r>
                      <w:r>
                        <w:rPr>
                          <w:rFonts w:ascii="Trebuchet MS"/>
                          <w:b/>
                          <w:color w:val="424242"/>
                          <w:spacing w:val="40"/>
                          <w:w w:val="105"/>
                          <w:sz w:val="12"/>
                        </w:rPr>
                        <w:t xml:space="preserve"> </w:t>
                      </w:r>
                      <w:r>
                        <w:rPr>
                          <w:rFonts w:ascii="Trebuchet MS"/>
                          <w:b/>
                          <w:color w:val="424242"/>
                          <w:w w:val="105"/>
                          <w:sz w:val="12"/>
                        </w:rPr>
                        <w:t>from the Fairplane Guided City Tours team</w:t>
                      </w:r>
                    </w:p>
                  </w:txbxContent>
                </v:textbox>
              </v:shape>
            </w:pict>
          </mc:Fallback>
        </mc:AlternateContent>
      </w:r>
      <w:r>
        <mc:AlternateContent>
          <mc:Choice Requires="wps">
            <w:drawing>
              <wp:anchor distT="0" distB="0" distL="0" distR="0" simplePos="0" relativeHeight="251790336" behindDoc="1" locked="0" layoutInCell="1" allowOverlap="1">
                <wp:simplePos x="0" y="0"/>
                <wp:positionH relativeFrom="page">
                  <wp:posOffset>0</wp:posOffset>
                </wp:positionH>
                <wp:positionV relativeFrom="page">
                  <wp:posOffset>0</wp:posOffset>
                </wp:positionV>
                <wp:extent cx="20104100" cy="10672445"/>
                <wp:effectExtent l="0" t="0" r="0" b="0"/>
                <wp:wrapNone/>
                <wp:docPr id="357" name="Graphic 357"/>
                <wp:cNvGraphicFramePr/>
                <a:graphic xmlns:a="http://schemas.openxmlformats.org/drawingml/2006/main">
                  <a:graphicData uri="http://schemas.microsoft.com/office/word/2010/wordprocessingShape">
                    <wps:wsp>
                      <wps:cNvSpPr/>
                      <wps:spPr>
                        <a:xfrm>
                          <a:off x="0" y="0"/>
                          <a:ext cx="20104100" cy="10672445"/>
                        </a:xfrm>
                        <a:custGeom>
                          <a:avLst/>
                          <a:gdLst/>
                          <a:ahLst/>
                          <a:cxnLst/>
                          <a:rect l="l" t="t" r="r" b="b"/>
                          <a:pathLst>
                            <a:path w="20104100" h="10672445">
                              <a:moveTo>
                                <a:pt x="20104099" y="10671929"/>
                              </a:moveTo>
                              <a:lnTo>
                                <a:pt x="0" y="10671929"/>
                              </a:lnTo>
                              <a:lnTo>
                                <a:pt x="0" y="0"/>
                              </a:lnTo>
                              <a:lnTo>
                                <a:pt x="20104099" y="0"/>
                              </a:lnTo>
                              <a:lnTo>
                                <a:pt x="20104099" y="10671929"/>
                              </a:lnTo>
                              <a:close/>
                            </a:path>
                          </a:pathLst>
                        </a:custGeom>
                        <a:solidFill>
                          <a:srgbClr val="FAFAFA"/>
                        </a:solidFill>
                      </wps:spPr>
                      <wps:bodyPr wrap="square" lIns="0" tIns="0" rIns="0" bIns="0" rtlCol="0">
                        <a:noAutofit/>
                      </wps:bodyPr>
                    </wps:wsp>
                  </a:graphicData>
                </a:graphic>
              </wp:anchor>
            </w:drawing>
          </mc:Choice>
          <mc:Fallback>
            <w:pict>
              <v:shape id="Graphic 357" o:spid="_x0000_s1026" o:spt="100" style="position:absolute;left:0pt;margin-left:0pt;margin-top:0pt;height:840.35pt;width:1583pt;mso-position-horizontal-relative:page;mso-position-vertical-relative:page;z-index:-251526144;mso-width-relative:page;mso-height-relative:page;" fillcolor="#FAFAFA" filled="t" stroked="f" coordsize="20104100,10672445" o:gfxdata="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sd1y1QAAAAcBAAAPAAAAAAAAAAEAIAAAACIAAABkcnMvZG93bnJldi54bWxQSwECFAAU&#10;AAAACACHTuJAkxoCji0CAAD8BAAADgAAAAAAAAABACAAAAAkAQAAZHJzL2Uyb0RvYy54bWxQSwUG&#10;AAAAAAYABgBZAQAAwwUAAAAA&#10;" path="m20104099,10671929l0,10671929,0,0,20104099,0,20104099,10671929xe">
                <v:fill on="t" focussize="0,0"/>
                <v:stroke on="f"/>
                <v:imagedata o:title=""/>
                <o:lock v:ext="edit" aspectratio="f"/>
                <v:textbox inset="0mm,0mm,0mm,0mm"/>
              </v:shape>
            </w:pict>
          </mc:Fallback>
        </mc:AlternateContent>
      </w:r>
      <w:r>
        <mc:AlternateContent>
          <mc:Choice Requires="wpg">
            <w:drawing>
              <wp:anchor distT="0" distB="0" distL="0" distR="0" simplePos="0" relativeHeight="251790336" behindDoc="1" locked="0" layoutInCell="1" allowOverlap="1">
                <wp:simplePos x="0" y="0"/>
                <wp:positionH relativeFrom="page">
                  <wp:posOffset>26670</wp:posOffset>
                </wp:positionH>
                <wp:positionV relativeFrom="page">
                  <wp:posOffset>26670</wp:posOffset>
                </wp:positionV>
                <wp:extent cx="20062825" cy="10617835"/>
                <wp:effectExtent l="0" t="0" r="0" b="0"/>
                <wp:wrapNone/>
                <wp:docPr id="358" name="Group 358"/>
                <wp:cNvGraphicFramePr/>
                <a:graphic xmlns:a="http://schemas.openxmlformats.org/drawingml/2006/main">
                  <a:graphicData uri="http://schemas.microsoft.com/office/word/2010/wordprocessingGroup">
                    <wpg:wgp>
                      <wpg:cNvGrpSpPr/>
                      <wpg:grpSpPr>
                        <a:xfrm>
                          <a:off x="0" y="0"/>
                          <a:ext cx="20062825" cy="10617835"/>
                          <a:chOff x="0" y="0"/>
                          <a:chExt cx="20062825" cy="10617835"/>
                        </a:xfrm>
                      </wpg:grpSpPr>
                      <wps:wsp>
                        <wps:cNvPr id="359" name="Graphic 359"/>
                        <wps:cNvSpPr/>
                        <wps:spPr>
                          <a:xfrm>
                            <a:off x="0" y="0"/>
                            <a:ext cx="20050125" cy="10617835"/>
                          </a:xfrm>
                          <a:custGeom>
                            <a:avLst/>
                            <a:gdLst/>
                            <a:ahLst/>
                            <a:cxnLst/>
                            <a:rect l="l" t="t" r="r" b="b"/>
                            <a:pathLst>
                              <a:path w="20050125" h="10617835">
                                <a:moveTo>
                                  <a:pt x="0" y="0"/>
                                </a:moveTo>
                                <a:lnTo>
                                  <a:pt x="20049913" y="0"/>
                                </a:lnTo>
                                <a:lnTo>
                                  <a:pt x="20049913" y="10617743"/>
                                </a:lnTo>
                                <a:lnTo>
                                  <a:pt x="0" y="10617743"/>
                                </a:lnTo>
                                <a:lnTo>
                                  <a:pt x="0" y="0"/>
                                </a:lnTo>
                                <a:close/>
                              </a:path>
                            </a:pathLst>
                          </a:custGeom>
                          <a:solidFill>
                            <a:srgbClr val="FFFFFF"/>
                          </a:solidFill>
                        </wps:spPr>
                        <wps:bodyPr wrap="square" lIns="0" tIns="0" rIns="0" bIns="0" rtlCol="0">
                          <a:noAutofit/>
                        </wps:bodyPr>
                      </wps:wsp>
                      <wps:wsp>
                        <wps:cNvPr id="360" name="Graphic 360"/>
                        <wps:cNvSpPr/>
                        <wps:spPr>
                          <a:xfrm>
                            <a:off x="4063" y="4063"/>
                            <a:ext cx="20041870" cy="10610215"/>
                          </a:xfrm>
                          <a:custGeom>
                            <a:avLst/>
                            <a:gdLst/>
                            <a:ahLst/>
                            <a:cxnLst/>
                            <a:rect l="l" t="t" r="r" b="b"/>
                            <a:pathLst>
                              <a:path w="20041870" h="10610215">
                                <a:moveTo>
                                  <a:pt x="0" y="0"/>
                                </a:moveTo>
                                <a:lnTo>
                                  <a:pt x="20041785" y="0"/>
                                </a:lnTo>
                                <a:lnTo>
                                  <a:pt x="20041785" y="10609615"/>
                                </a:lnTo>
                                <a:lnTo>
                                  <a:pt x="0" y="10609615"/>
                                </a:lnTo>
                                <a:lnTo>
                                  <a:pt x="0" y="0"/>
                                </a:lnTo>
                                <a:close/>
                              </a:path>
                            </a:pathLst>
                          </a:custGeom>
                          <a:ln w="8127">
                            <a:solidFill>
                              <a:srgbClr val="B2B2B2"/>
                            </a:solidFill>
                            <a:prstDash val="solid"/>
                          </a:ln>
                        </wps:spPr>
                        <wps:bodyPr wrap="square" lIns="0" tIns="0" rIns="0" bIns="0" rtlCol="0">
                          <a:noAutofit/>
                        </wps:bodyPr>
                      </wps:wsp>
                      <wps:wsp>
                        <wps:cNvPr id="361" name="Graphic 361"/>
                        <wps:cNvSpPr/>
                        <wps:spPr>
                          <a:xfrm>
                            <a:off x="507099" y="3219148"/>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noAutofit/>
                        </wps:bodyPr>
                      </wps:wsp>
                      <wps:wsp>
                        <wps:cNvPr id="362" name="Graphic 362"/>
                        <wps:cNvSpPr/>
                        <wps:spPr>
                          <a:xfrm>
                            <a:off x="487351" y="3197690"/>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E1BBFC"/>
                          </a:solidFill>
                        </wps:spPr>
                        <wps:bodyPr wrap="square" lIns="0" tIns="0" rIns="0" bIns="0" rtlCol="0">
                          <a:noAutofit/>
                        </wps:bodyPr>
                      </wps:wsp>
                      <wps:wsp>
                        <wps:cNvPr id="363" name="Graphic 363"/>
                        <wps:cNvSpPr/>
                        <wps:spPr>
                          <a:xfrm>
                            <a:off x="487351" y="3197690"/>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noAutofit/>
                        </wps:bodyPr>
                      </wps:wsp>
                      <wps:wsp>
                        <wps:cNvPr id="364" name="Graphic 364"/>
                        <wps:cNvSpPr/>
                        <wps:spPr>
                          <a:xfrm>
                            <a:off x="507099" y="4382851"/>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noAutofit/>
                        </wps:bodyPr>
                      </wps:wsp>
                      <wps:wsp>
                        <wps:cNvPr id="365" name="Graphic 365"/>
                        <wps:cNvSpPr/>
                        <wps:spPr>
                          <a:xfrm>
                            <a:off x="487351" y="4361393"/>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9BEDFD"/>
                          </a:solidFill>
                        </wps:spPr>
                        <wps:bodyPr wrap="square" lIns="0" tIns="0" rIns="0" bIns="0" rtlCol="0">
                          <a:noAutofit/>
                        </wps:bodyPr>
                      </wps:wsp>
                      <wps:wsp>
                        <wps:cNvPr id="366" name="Graphic 366"/>
                        <wps:cNvSpPr/>
                        <wps:spPr>
                          <a:xfrm>
                            <a:off x="487351" y="4361393"/>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noAutofit/>
                        </wps:bodyPr>
                      </wps:wsp>
                      <wps:wsp>
                        <wps:cNvPr id="367" name="Graphic 367"/>
                        <wps:cNvSpPr/>
                        <wps:spPr>
                          <a:xfrm>
                            <a:off x="367546" y="3003537"/>
                            <a:ext cx="18991580" cy="1193165"/>
                          </a:xfrm>
                          <a:custGeom>
                            <a:avLst/>
                            <a:gdLst/>
                            <a:ahLst/>
                            <a:cxnLst/>
                            <a:rect l="l" t="t" r="r" b="b"/>
                            <a:pathLst>
                              <a:path w="18991580" h="1193165">
                                <a:moveTo>
                                  <a:pt x="18965228" y="0"/>
                                </a:moveTo>
                                <a:lnTo>
                                  <a:pt x="0" y="0"/>
                                </a:lnTo>
                                <a:lnTo>
                                  <a:pt x="0" y="27101"/>
                                </a:lnTo>
                                <a:lnTo>
                                  <a:pt x="18965228" y="27101"/>
                                </a:lnTo>
                                <a:lnTo>
                                  <a:pt x="18965228" y="0"/>
                                </a:lnTo>
                                <a:close/>
                              </a:path>
                              <a:path w="18991580" h="1193165">
                                <a:moveTo>
                                  <a:pt x="18991415" y="1165555"/>
                                </a:moveTo>
                                <a:lnTo>
                                  <a:pt x="26187" y="1165555"/>
                                </a:lnTo>
                                <a:lnTo>
                                  <a:pt x="26187" y="1192644"/>
                                </a:lnTo>
                                <a:lnTo>
                                  <a:pt x="18991415" y="1192644"/>
                                </a:lnTo>
                                <a:lnTo>
                                  <a:pt x="18991415" y="1165555"/>
                                </a:lnTo>
                                <a:close/>
                              </a:path>
                            </a:pathLst>
                          </a:custGeom>
                          <a:solidFill>
                            <a:srgbClr val="EAEAEA"/>
                          </a:solidFill>
                        </wps:spPr>
                        <wps:bodyPr wrap="square" lIns="0" tIns="0" rIns="0" bIns="0" rtlCol="0">
                          <a:noAutofit/>
                        </wps:bodyPr>
                      </wps:wsp>
                      <pic:pic xmlns:pic="http://schemas.openxmlformats.org/drawingml/2006/picture">
                        <pic:nvPicPr>
                          <pic:cNvPr id="368" name="Image 368"/>
                          <pic:cNvPicPr/>
                        </pic:nvPicPr>
                        <pic:blipFill>
                          <a:blip r:embed="rId23" cstate="print"/>
                          <a:stretch>
                            <a:fillRect/>
                          </a:stretch>
                        </pic:blipFill>
                        <pic:spPr>
                          <a:xfrm>
                            <a:off x="597201" y="3307524"/>
                            <a:ext cx="146625" cy="146074"/>
                          </a:xfrm>
                          <a:prstGeom prst="rect">
                            <a:avLst/>
                          </a:prstGeom>
                        </pic:spPr>
                      </pic:pic>
                      <wps:wsp>
                        <wps:cNvPr id="369" name="Graphic 369"/>
                        <wps:cNvSpPr/>
                        <wps:spPr>
                          <a:xfrm>
                            <a:off x="393742" y="5717771"/>
                            <a:ext cx="18965545" cy="27305"/>
                          </a:xfrm>
                          <a:custGeom>
                            <a:avLst/>
                            <a:gdLst/>
                            <a:ahLst/>
                            <a:cxnLst/>
                            <a:rect l="l" t="t" r="r" b="b"/>
                            <a:pathLst>
                              <a:path w="18965545" h="27305">
                                <a:moveTo>
                                  <a:pt x="0" y="0"/>
                                </a:moveTo>
                                <a:lnTo>
                                  <a:pt x="18965223" y="0"/>
                                </a:lnTo>
                                <a:lnTo>
                                  <a:pt x="18965223" y="27093"/>
                                </a:lnTo>
                                <a:lnTo>
                                  <a:pt x="0" y="27093"/>
                                </a:lnTo>
                                <a:lnTo>
                                  <a:pt x="0" y="0"/>
                                </a:lnTo>
                                <a:close/>
                              </a:path>
                            </a:pathLst>
                          </a:custGeom>
                          <a:solidFill>
                            <a:srgbClr val="EAEAEA"/>
                          </a:solidFill>
                        </wps:spPr>
                        <wps:bodyPr wrap="square" lIns="0" tIns="0" rIns="0" bIns="0" rtlCol="0">
                          <a:noAutofit/>
                        </wps:bodyPr>
                      </wps:wsp>
                      <pic:pic xmlns:pic="http://schemas.openxmlformats.org/drawingml/2006/picture">
                        <pic:nvPicPr>
                          <pic:cNvPr id="370" name="Image 370"/>
                          <pic:cNvPicPr/>
                        </pic:nvPicPr>
                        <pic:blipFill>
                          <a:blip r:embed="rId24" cstate="print"/>
                          <a:stretch>
                            <a:fillRect/>
                          </a:stretch>
                        </pic:blipFill>
                        <pic:spPr>
                          <a:xfrm>
                            <a:off x="581126" y="4454368"/>
                            <a:ext cx="178202" cy="179803"/>
                          </a:xfrm>
                          <a:prstGeom prst="rect">
                            <a:avLst/>
                          </a:prstGeom>
                        </pic:spPr>
                      </pic:pic>
                      <wps:wsp>
                        <wps:cNvPr id="371" name="Graphic 371"/>
                        <wps:cNvSpPr/>
                        <wps:spPr>
                          <a:xfrm>
                            <a:off x="986074" y="4914735"/>
                            <a:ext cx="42545" cy="409575"/>
                          </a:xfrm>
                          <a:custGeom>
                            <a:avLst/>
                            <a:gdLst/>
                            <a:ahLst/>
                            <a:cxnLst/>
                            <a:rect l="l" t="t" r="r" b="b"/>
                            <a:pathLst>
                              <a:path w="42545" h="409575">
                                <a:moveTo>
                                  <a:pt x="42481" y="369519"/>
                                </a:moveTo>
                                <a:lnTo>
                                  <a:pt x="39751" y="366788"/>
                                </a:lnTo>
                                <a:lnTo>
                                  <a:pt x="2717" y="366788"/>
                                </a:lnTo>
                                <a:lnTo>
                                  <a:pt x="0" y="369519"/>
                                </a:lnTo>
                                <a:lnTo>
                                  <a:pt x="0" y="406552"/>
                                </a:lnTo>
                                <a:lnTo>
                                  <a:pt x="2717" y="409270"/>
                                </a:lnTo>
                                <a:lnTo>
                                  <a:pt x="36410" y="409270"/>
                                </a:lnTo>
                                <a:lnTo>
                                  <a:pt x="39751" y="409270"/>
                                </a:lnTo>
                                <a:lnTo>
                                  <a:pt x="42481" y="406552"/>
                                </a:lnTo>
                                <a:lnTo>
                                  <a:pt x="42481" y="369519"/>
                                </a:lnTo>
                                <a:close/>
                              </a:path>
                              <a:path w="42545" h="409575">
                                <a:moveTo>
                                  <a:pt x="42481" y="187667"/>
                                </a:moveTo>
                                <a:lnTo>
                                  <a:pt x="39751" y="184950"/>
                                </a:lnTo>
                                <a:lnTo>
                                  <a:pt x="2717" y="184950"/>
                                </a:lnTo>
                                <a:lnTo>
                                  <a:pt x="0" y="187667"/>
                                </a:lnTo>
                                <a:lnTo>
                                  <a:pt x="0" y="224713"/>
                                </a:lnTo>
                                <a:lnTo>
                                  <a:pt x="2717" y="227431"/>
                                </a:lnTo>
                                <a:lnTo>
                                  <a:pt x="36410" y="227431"/>
                                </a:lnTo>
                                <a:lnTo>
                                  <a:pt x="39751" y="227431"/>
                                </a:lnTo>
                                <a:lnTo>
                                  <a:pt x="42481" y="224713"/>
                                </a:lnTo>
                                <a:lnTo>
                                  <a:pt x="42481" y="187667"/>
                                </a:lnTo>
                                <a:close/>
                              </a:path>
                              <a:path w="42545" h="409575">
                                <a:moveTo>
                                  <a:pt x="42481" y="2717"/>
                                </a:moveTo>
                                <a:lnTo>
                                  <a:pt x="39751" y="0"/>
                                </a:lnTo>
                                <a:lnTo>
                                  <a:pt x="2717" y="0"/>
                                </a:lnTo>
                                <a:lnTo>
                                  <a:pt x="0" y="2717"/>
                                </a:lnTo>
                                <a:lnTo>
                                  <a:pt x="0" y="39763"/>
                                </a:lnTo>
                                <a:lnTo>
                                  <a:pt x="2717" y="42481"/>
                                </a:lnTo>
                                <a:lnTo>
                                  <a:pt x="36410" y="42481"/>
                                </a:lnTo>
                                <a:lnTo>
                                  <a:pt x="39751" y="42481"/>
                                </a:lnTo>
                                <a:lnTo>
                                  <a:pt x="42481" y="39763"/>
                                </a:lnTo>
                                <a:lnTo>
                                  <a:pt x="42481" y="2717"/>
                                </a:lnTo>
                                <a:close/>
                              </a:path>
                            </a:pathLst>
                          </a:custGeom>
                          <a:solidFill>
                            <a:srgbClr val="6A82BC"/>
                          </a:solidFill>
                        </wps:spPr>
                        <wps:bodyPr wrap="square" lIns="0" tIns="0" rIns="0" bIns="0" rtlCol="0">
                          <a:noAutofit/>
                        </wps:bodyPr>
                      </wps:wsp>
                      <wps:wsp>
                        <wps:cNvPr id="372" name="Graphic 372"/>
                        <wps:cNvSpPr/>
                        <wps:spPr>
                          <a:xfrm>
                            <a:off x="489394" y="9257892"/>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noAutofit/>
                        </wps:bodyPr>
                      </wps:wsp>
                      <wps:wsp>
                        <wps:cNvPr id="373" name="Graphic 373"/>
                        <wps:cNvSpPr/>
                        <wps:spPr>
                          <a:xfrm>
                            <a:off x="469666" y="9236434"/>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FCF356"/>
                          </a:solidFill>
                        </wps:spPr>
                        <wps:bodyPr wrap="square" lIns="0" tIns="0" rIns="0" bIns="0" rtlCol="0">
                          <a:noAutofit/>
                        </wps:bodyPr>
                      </wps:wsp>
                      <wps:wsp>
                        <wps:cNvPr id="374" name="Graphic 374"/>
                        <wps:cNvSpPr/>
                        <wps:spPr>
                          <a:xfrm>
                            <a:off x="469666" y="9236434"/>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noAutofit/>
                        </wps:bodyPr>
                      </wps:wsp>
                      <pic:pic xmlns:pic="http://schemas.openxmlformats.org/drawingml/2006/picture">
                        <pic:nvPicPr>
                          <pic:cNvPr id="375" name="Image 375"/>
                          <pic:cNvPicPr/>
                        </pic:nvPicPr>
                        <pic:blipFill>
                          <a:blip r:embed="rId25" cstate="print"/>
                          <a:stretch>
                            <a:fillRect/>
                          </a:stretch>
                        </pic:blipFill>
                        <pic:spPr>
                          <a:xfrm>
                            <a:off x="561588" y="9309129"/>
                            <a:ext cx="181937" cy="206846"/>
                          </a:xfrm>
                          <a:prstGeom prst="rect">
                            <a:avLst/>
                          </a:prstGeom>
                        </pic:spPr>
                      </pic:pic>
                      <wps:wsp>
                        <wps:cNvPr id="376" name="Graphic 376"/>
                        <wps:cNvSpPr/>
                        <wps:spPr>
                          <a:xfrm>
                            <a:off x="423528" y="6827317"/>
                            <a:ext cx="18965545" cy="1150620"/>
                          </a:xfrm>
                          <a:custGeom>
                            <a:avLst/>
                            <a:gdLst/>
                            <a:ahLst/>
                            <a:cxnLst/>
                            <a:rect l="l" t="t" r="r" b="b"/>
                            <a:pathLst>
                              <a:path w="18965545" h="1150620">
                                <a:moveTo>
                                  <a:pt x="18965228" y="1123086"/>
                                </a:moveTo>
                                <a:lnTo>
                                  <a:pt x="0" y="1123086"/>
                                </a:lnTo>
                                <a:lnTo>
                                  <a:pt x="0" y="1150175"/>
                                </a:lnTo>
                                <a:lnTo>
                                  <a:pt x="18965228" y="1150175"/>
                                </a:lnTo>
                                <a:lnTo>
                                  <a:pt x="18965228" y="1123086"/>
                                </a:lnTo>
                                <a:close/>
                              </a:path>
                              <a:path w="18965545" h="1150620">
                                <a:moveTo>
                                  <a:pt x="18965228" y="0"/>
                                </a:moveTo>
                                <a:lnTo>
                                  <a:pt x="0" y="0"/>
                                </a:lnTo>
                                <a:lnTo>
                                  <a:pt x="0" y="27101"/>
                                </a:lnTo>
                                <a:lnTo>
                                  <a:pt x="18965228" y="27101"/>
                                </a:lnTo>
                                <a:lnTo>
                                  <a:pt x="18965228" y="0"/>
                                </a:lnTo>
                                <a:close/>
                              </a:path>
                            </a:pathLst>
                          </a:custGeom>
                          <a:solidFill>
                            <a:srgbClr val="EAEAEA"/>
                          </a:solidFill>
                        </wps:spPr>
                        <wps:bodyPr wrap="square" lIns="0" tIns="0" rIns="0" bIns="0" rtlCol="0">
                          <a:noAutofit/>
                        </wps:bodyPr>
                      </wps:wsp>
                      <wps:wsp>
                        <wps:cNvPr id="377" name="Graphic 377"/>
                        <wps:cNvSpPr/>
                        <wps:spPr>
                          <a:xfrm>
                            <a:off x="489415" y="8144554"/>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noAutofit/>
                        </wps:bodyPr>
                      </wps:wsp>
                      <wps:wsp>
                        <wps:cNvPr id="378" name="Graphic 378"/>
                        <wps:cNvSpPr/>
                        <wps:spPr>
                          <a:xfrm>
                            <a:off x="469666" y="8123097"/>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FFC2E7"/>
                          </a:solidFill>
                        </wps:spPr>
                        <wps:bodyPr wrap="square" lIns="0" tIns="0" rIns="0" bIns="0" rtlCol="0">
                          <a:noAutofit/>
                        </wps:bodyPr>
                      </wps:wsp>
                      <wps:wsp>
                        <wps:cNvPr id="379" name="Graphic 379"/>
                        <wps:cNvSpPr/>
                        <wps:spPr>
                          <a:xfrm>
                            <a:off x="469666" y="8123097"/>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noAutofit/>
                        </wps:bodyPr>
                      </wps:wsp>
                      <wps:wsp>
                        <wps:cNvPr id="380" name="Graphic 380"/>
                        <wps:cNvSpPr/>
                        <wps:spPr>
                          <a:xfrm>
                            <a:off x="489415" y="7012172"/>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noAutofit/>
                        </wps:bodyPr>
                      </wps:wsp>
                      <wps:wsp>
                        <wps:cNvPr id="381" name="Graphic 381"/>
                        <wps:cNvSpPr/>
                        <wps:spPr>
                          <a:xfrm>
                            <a:off x="469666" y="6990715"/>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C7FE80"/>
                          </a:solidFill>
                        </wps:spPr>
                        <wps:bodyPr wrap="square" lIns="0" tIns="0" rIns="0" bIns="0" rtlCol="0">
                          <a:noAutofit/>
                        </wps:bodyPr>
                      </wps:wsp>
                      <wps:wsp>
                        <wps:cNvPr id="382" name="Graphic 382"/>
                        <wps:cNvSpPr/>
                        <wps:spPr>
                          <a:xfrm>
                            <a:off x="469666" y="6990715"/>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noAutofit/>
                        </wps:bodyPr>
                      </wps:wsp>
                      <pic:pic xmlns:pic="http://schemas.openxmlformats.org/drawingml/2006/picture">
                        <pic:nvPicPr>
                          <pic:cNvPr id="383" name="Image 383"/>
                          <pic:cNvPicPr/>
                        </pic:nvPicPr>
                        <pic:blipFill>
                          <a:blip r:embed="rId26" cstate="print"/>
                          <a:stretch>
                            <a:fillRect/>
                          </a:stretch>
                        </pic:blipFill>
                        <pic:spPr>
                          <a:xfrm>
                            <a:off x="568768" y="7086326"/>
                            <a:ext cx="176270" cy="176270"/>
                          </a:xfrm>
                          <a:prstGeom prst="rect">
                            <a:avLst/>
                          </a:prstGeom>
                        </pic:spPr>
                      </pic:pic>
                      <pic:pic xmlns:pic="http://schemas.openxmlformats.org/drawingml/2006/picture">
                        <pic:nvPicPr>
                          <pic:cNvPr id="384" name="Image 384"/>
                          <pic:cNvPicPr/>
                        </pic:nvPicPr>
                        <pic:blipFill>
                          <a:blip r:embed="rId27" cstate="print"/>
                          <a:stretch>
                            <a:fillRect/>
                          </a:stretch>
                        </pic:blipFill>
                        <pic:spPr>
                          <a:xfrm>
                            <a:off x="564401" y="8217830"/>
                            <a:ext cx="176289" cy="176289"/>
                          </a:xfrm>
                          <a:prstGeom prst="rect">
                            <a:avLst/>
                          </a:prstGeom>
                        </pic:spPr>
                      </pic:pic>
                      <wps:wsp>
                        <wps:cNvPr id="385" name="Graphic 385"/>
                        <wps:cNvSpPr/>
                        <wps:spPr>
                          <a:xfrm>
                            <a:off x="423534" y="9046851"/>
                            <a:ext cx="18965545" cy="27305"/>
                          </a:xfrm>
                          <a:custGeom>
                            <a:avLst/>
                            <a:gdLst/>
                            <a:ahLst/>
                            <a:cxnLst/>
                            <a:rect l="l" t="t" r="r" b="b"/>
                            <a:pathLst>
                              <a:path w="18965545" h="27305">
                                <a:moveTo>
                                  <a:pt x="0" y="0"/>
                                </a:moveTo>
                                <a:lnTo>
                                  <a:pt x="18965223" y="0"/>
                                </a:lnTo>
                                <a:lnTo>
                                  <a:pt x="18965223" y="27093"/>
                                </a:lnTo>
                                <a:lnTo>
                                  <a:pt x="0" y="27093"/>
                                </a:lnTo>
                                <a:lnTo>
                                  <a:pt x="0" y="0"/>
                                </a:lnTo>
                                <a:close/>
                              </a:path>
                            </a:pathLst>
                          </a:custGeom>
                          <a:solidFill>
                            <a:srgbClr val="EAEAEA"/>
                          </a:solidFill>
                        </wps:spPr>
                        <wps:bodyPr wrap="square" lIns="0" tIns="0" rIns="0" bIns="0" rtlCol="0">
                          <a:noAutofit/>
                        </wps:bodyPr>
                      </wps:wsp>
                      <wps:wsp>
                        <wps:cNvPr id="386" name="Graphic 386"/>
                        <wps:cNvSpPr/>
                        <wps:spPr>
                          <a:xfrm>
                            <a:off x="491055" y="5922641"/>
                            <a:ext cx="374015" cy="374015"/>
                          </a:xfrm>
                          <a:custGeom>
                            <a:avLst/>
                            <a:gdLst/>
                            <a:ahLst/>
                            <a:cxnLst/>
                            <a:rect l="l" t="t" r="r" b="b"/>
                            <a:pathLst>
                              <a:path w="374015" h="374015">
                                <a:moveTo>
                                  <a:pt x="0" y="0"/>
                                </a:moveTo>
                                <a:lnTo>
                                  <a:pt x="373885" y="0"/>
                                </a:lnTo>
                                <a:lnTo>
                                  <a:pt x="373885" y="373885"/>
                                </a:lnTo>
                                <a:lnTo>
                                  <a:pt x="0" y="373885"/>
                                </a:lnTo>
                                <a:lnTo>
                                  <a:pt x="0" y="0"/>
                                </a:lnTo>
                                <a:close/>
                              </a:path>
                            </a:pathLst>
                          </a:custGeom>
                          <a:solidFill>
                            <a:srgbClr val="EAEAEA"/>
                          </a:solidFill>
                        </wps:spPr>
                        <wps:bodyPr wrap="square" lIns="0" tIns="0" rIns="0" bIns="0" rtlCol="0">
                          <a:noAutofit/>
                        </wps:bodyPr>
                      </wps:wsp>
                      <wps:wsp>
                        <wps:cNvPr id="387" name="Graphic 387"/>
                        <wps:cNvSpPr/>
                        <wps:spPr>
                          <a:xfrm>
                            <a:off x="471307" y="5901184"/>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solidFill>
                            <a:srgbClr val="FFE08A"/>
                          </a:solidFill>
                        </wps:spPr>
                        <wps:bodyPr wrap="square" lIns="0" tIns="0" rIns="0" bIns="0" rtlCol="0">
                          <a:noAutofit/>
                        </wps:bodyPr>
                      </wps:wsp>
                      <wps:wsp>
                        <wps:cNvPr id="388" name="Graphic 388"/>
                        <wps:cNvSpPr/>
                        <wps:spPr>
                          <a:xfrm>
                            <a:off x="471307" y="5901184"/>
                            <a:ext cx="365760" cy="365760"/>
                          </a:xfrm>
                          <a:custGeom>
                            <a:avLst/>
                            <a:gdLst/>
                            <a:ahLst/>
                            <a:cxnLst/>
                            <a:rect l="l" t="t" r="r" b="b"/>
                            <a:pathLst>
                              <a:path w="365760" h="365760">
                                <a:moveTo>
                                  <a:pt x="0" y="0"/>
                                </a:moveTo>
                                <a:lnTo>
                                  <a:pt x="365757" y="0"/>
                                </a:lnTo>
                                <a:lnTo>
                                  <a:pt x="365757" y="365757"/>
                                </a:lnTo>
                                <a:lnTo>
                                  <a:pt x="0" y="365757"/>
                                </a:lnTo>
                                <a:lnTo>
                                  <a:pt x="0" y="0"/>
                                </a:lnTo>
                                <a:close/>
                              </a:path>
                            </a:pathLst>
                          </a:custGeom>
                          <a:ln w="8127">
                            <a:solidFill>
                              <a:srgbClr val="000000"/>
                            </a:solidFill>
                            <a:prstDash val="solid"/>
                          </a:ln>
                        </wps:spPr>
                        <wps:bodyPr wrap="square" lIns="0" tIns="0" rIns="0" bIns="0" rtlCol="0">
                          <a:noAutofit/>
                        </wps:bodyPr>
                      </wps:wsp>
                      <pic:pic xmlns:pic="http://schemas.openxmlformats.org/drawingml/2006/picture">
                        <pic:nvPicPr>
                          <pic:cNvPr id="389" name="Image 389"/>
                          <pic:cNvPicPr/>
                        </pic:nvPicPr>
                        <pic:blipFill>
                          <a:blip r:embed="rId28" cstate="print"/>
                          <a:stretch>
                            <a:fillRect/>
                          </a:stretch>
                        </pic:blipFill>
                        <pic:spPr>
                          <a:xfrm>
                            <a:off x="561782" y="5983675"/>
                            <a:ext cx="201617" cy="201612"/>
                          </a:xfrm>
                          <a:prstGeom prst="rect">
                            <a:avLst/>
                          </a:prstGeom>
                        </pic:spPr>
                      </pic:pic>
                      <wps:wsp>
                        <wps:cNvPr id="390" name="Graphic 390"/>
                        <wps:cNvSpPr/>
                        <wps:spPr>
                          <a:xfrm>
                            <a:off x="367554" y="1628002"/>
                            <a:ext cx="18965545" cy="27305"/>
                          </a:xfrm>
                          <a:custGeom>
                            <a:avLst/>
                            <a:gdLst/>
                            <a:ahLst/>
                            <a:cxnLst/>
                            <a:rect l="l" t="t" r="r" b="b"/>
                            <a:pathLst>
                              <a:path w="18965545" h="27305">
                                <a:moveTo>
                                  <a:pt x="0" y="0"/>
                                </a:moveTo>
                                <a:lnTo>
                                  <a:pt x="18965223" y="0"/>
                                </a:lnTo>
                                <a:lnTo>
                                  <a:pt x="18965223" y="27093"/>
                                </a:lnTo>
                                <a:lnTo>
                                  <a:pt x="0" y="27093"/>
                                </a:lnTo>
                                <a:lnTo>
                                  <a:pt x="0" y="0"/>
                                </a:lnTo>
                                <a:close/>
                              </a:path>
                            </a:pathLst>
                          </a:custGeom>
                          <a:solidFill>
                            <a:srgbClr val="EAEAEA"/>
                          </a:solidFill>
                        </wps:spPr>
                        <wps:bodyPr wrap="square" lIns="0" tIns="0" rIns="0" bIns="0" rtlCol="0">
                          <a:noAutofit/>
                        </wps:bodyPr>
                      </wps:wsp>
                      <pic:pic xmlns:pic="http://schemas.openxmlformats.org/drawingml/2006/picture">
                        <pic:nvPicPr>
                          <pic:cNvPr id="391" name="Image 391"/>
                          <pic:cNvPicPr/>
                        </pic:nvPicPr>
                        <pic:blipFill>
                          <a:blip r:embed="rId29" cstate="print"/>
                          <a:stretch>
                            <a:fillRect/>
                          </a:stretch>
                        </pic:blipFill>
                        <pic:spPr>
                          <a:xfrm>
                            <a:off x="1376624" y="411864"/>
                            <a:ext cx="161931" cy="126600"/>
                          </a:xfrm>
                          <a:prstGeom prst="rect">
                            <a:avLst/>
                          </a:prstGeom>
                        </pic:spPr>
                      </pic:pic>
                      <wps:wsp>
                        <wps:cNvPr id="392" name="Graphic 392"/>
                        <wps:cNvSpPr/>
                        <wps:spPr>
                          <a:xfrm>
                            <a:off x="637151" y="1939669"/>
                            <a:ext cx="1442720" cy="879475"/>
                          </a:xfrm>
                          <a:custGeom>
                            <a:avLst/>
                            <a:gdLst/>
                            <a:ahLst/>
                            <a:cxnLst/>
                            <a:rect l="l" t="t" r="r" b="b"/>
                            <a:pathLst>
                              <a:path w="1442720" h="879475">
                                <a:moveTo>
                                  <a:pt x="0" y="0"/>
                                </a:moveTo>
                                <a:lnTo>
                                  <a:pt x="1442527" y="0"/>
                                </a:lnTo>
                                <a:lnTo>
                                  <a:pt x="1442527" y="879039"/>
                                </a:lnTo>
                                <a:lnTo>
                                  <a:pt x="0" y="879039"/>
                                </a:lnTo>
                                <a:lnTo>
                                  <a:pt x="0" y="0"/>
                                </a:lnTo>
                                <a:close/>
                              </a:path>
                            </a:pathLst>
                          </a:custGeom>
                          <a:solidFill>
                            <a:srgbClr val="393939">
                              <a:alpha val="9999"/>
                            </a:srgbClr>
                          </a:solidFill>
                        </wps:spPr>
                        <wps:bodyPr wrap="square" lIns="0" tIns="0" rIns="0" bIns="0" rtlCol="0">
                          <a:noAutofit/>
                        </wps:bodyPr>
                      </wps:wsp>
                      <wps:wsp>
                        <wps:cNvPr id="393" name="Graphic 393"/>
                        <wps:cNvSpPr/>
                        <wps:spPr>
                          <a:xfrm>
                            <a:off x="618429" y="1902035"/>
                            <a:ext cx="1426210" cy="879475"/>
                          </a:xfrm>
                          <a:custGeom>
                            <a:avLst/>
                            <a:gdLst/>
                            <a:ahLst/>
                            <a:cxnLst/>
                            <a:rect l="l" t="t" r="r" b="b"/>
                            <a:pathLst>
                              <a:path w="1426210" h="879475">
                                <a:moveTo>
                                  <a:pt x="0" y="0"/>
                                </a:moveTo>
                                <a:lnTo>
                                  <a:pt x="1426181" y="0"/>
                                </a:lnTo>
                                <a:lnTo>
                                  <a:pt x="1426181" y="879039"/>
                                </a:lnTo>
                                <a:lnTo>
                                  <a:pt x="0" y="879039"/>
                                </a:lnTo>
                                <a:lnTo>
                                  <a:pt x="0" y="0"/>
                                </a:lnTo>
                                <a:close/>
                              </a:path>
                            </a:pathLst>
                          </a:custGeom>
                          <a:solidFill>
                            <a:srgbClr val="FFFFFF"/>
                          </a:solidFill>
                        </wps:spPr>
                        <wps:bodyPr wrap="square" lIns="0" tIns="0" rIns="0" bIns="0" rtlCol="0">
                          <a:noAutofit/>
                        </wps:bodyPr>
                      </wps:wsp>
                      <wps:wsp>
                        <wps:cNvPr id="394" name="Graphic 394"/>
                        <wps:cNvSpPr/>
                        <wps:spPr>
                          <a:xfrm>
                            <a:off x="618429" y="1902035"/>
                            <a:ext cx="1426210" cy="879475"/>
                          </a:xfrm>
                          <a:custGeom>
                            <a:avLst/>
                            <a:gdLst/>
                            <a:ahLst/>
                            <a:cxnLst/>
                            <a:rect l="l" t="t" r="r" b="b"/>
                            <a:pathLst>
                              <a:path w="1426210" h="879475">
                                <a:moveTo>
                                  <a:pt x="0" y="0"/>
                                </a:moveTo>
                                <a:lnTo>
                                  <a:pt x="1426181" y="0"/>
                                </a:lnTo>
                                <a:lnTo>
                                  <a:pt x="1426181" y="879039"/>
                                </a:lnTo>
                                <a:lnTo>
                                  <a:pt x="0" y="879039"/>
                                </a:lnTo>
                                <a:lnTo>
                                  <a:pt x="0" y="0"/>
                                </a:lnTo>
                                <a:close/>
                              </a:path>
                            </a:pathLst>
                          </a:custGeom>
                          <a:ln w="8127">
                            <a:solidFill>
                              <a:srgbClr val="B2B2B2"/>
                            </a:solidFill>
                            <a:prstDash val="solid"/>
                          </a:ln>
                        </wps:spPr>
                        <wps:bodyPr wrap="square" lIns="0" tIns="0" rIns="0" bIns="0" rtlCol="0">
                          <a:noAutofit/>
                        </wps:bodyPr>
                      </wps:wsp>
                      <wps:wsp>
                        <wps:cNvPr id="395" name="Graphic 395"/>
                        <wps:cNvSpPr/>
                        <wps:spPr>
                          <a:xfrm>
                            <a:off x="7097179" y="1913859"/>
                            <a:ext cx="170180" cy="257175"/>
                          </a:xfrm>
                          <a:custGeom>
                            <a:avLst/>
                            <a:gdLst/>
                            <a:ahLst/>
                            <a:cxnLst/>
                            <a:rect l="l" t="t" r="r" b="b"/>
                            <a:pathLst>
                              <a:path w="170180" h="257175">
                                <a:moveTo>
                                  <a:pt x="164693" y="256755"/>
                                </a:moveTo>
                                <a:lnTo>
                                  <a:pt x="4881" y="256755"/>
                                </a:lnTo>
                                <a:lnTo>
                                  <a:pt x="0" y="251876"/>
                                </a:lnTo>
                                <a:lnTo>
                                  <a:pt x="0" y="168698"/>
                                </a:lnTo>
                                <a:lnTo>
                                  <a:pt x="16219" y="168698"/>
                                </a:lnTo>
                                <a:lnTo>
                                  <a:pt x="16219" y="236753"/>
                                </a:lnTo>
                                <a:lnTo>
                                  <a:pt x="20967" y="241501"/>
                                </a:lnTo>
                                <a:lnTo>
                                  <a:pt x="148616" y="241501"/>
                                </a:lnTo>
                                <a:lnTo>
                                  <a:pt x="153361" y="236753"/>
                                </a:lnTo>
                                <a:lnTo>
                                  <a:pt x="153361" y="19567"/>
                                </a:lnTo>
                                <a:lnTo>
                                  <a:pt x="148616" y="14819"/>
                                </a:lnTo>
                                <a:lnTo>
                                  <a:pt x="20970" y="14819"/>
                                </a:lnTo>
                                <a:lnTo>
                                  <a:pt x="16222" y="19567"/>
                                </a:lnTo>
                                <a:lnTo>
                                  <a:pt x="16222" y="87182"/>
                                </a:lnTo>
                                <a:lnTo>
                                  <a:pt x="2" y="87182"/>
                                </a:lnTo>
                                <a:lnTo>
                                  <a:pt x="2" y="4879"/>
                                </a:lnTo>
                                <a:lnTo>
                                  <a:pt x="4884" y="0"/>
                                </a:lnTo>
                                <a:lnTo>
                                  <a:pt x="158680" y="0"/>
                                </a:lnTo>
                                <a:lnTo>
                                  <a:pt x="164699" y="0"/>
                                </a:lnTo>
                                <a:lnTo>
                                  <a:pt x="169578" y="4879"/>
                                </a:lnTo>
                                <a:lnTo>
                                  <a:pt x="169572" y="251876"/>
                                </a:lnTo>
                                <a:lnTo>
                                  <a:pt x="164693" y="256755"/>
                                </a:lnTo>
                                <a:close/>
                              </a:path>
                            </a:pathLst>
                          </a:custGeom>
                          <a:solidFill>
                            <a:srgbClr val="6A82BC"/>
                          </a:solidFill>
                        </wps:spPr>
                        <wps:bodyPr wrap="square" lIns="0" tIns="0" rIns="0" bIns="0" rtlCol="0">
                          <a:noAutofit/>
                        </wps:bodyPr>
                      </wps:wsp>
                      <pic:pic xmlns:pic="http://schemas.openxmlformats.org/drawingml/2006/picture">
                        <pic:nvPicPr>
                          <pic:cNvPr id="396" name="Image 396"/>
                          <pic:cNvPicPr/>
                        </pic:nvPicPr>
                        <pic:blipFill>
                          <a:blip r:embed="rId30" cstate="print"/>
                          <a:stretch>
                            <a:fillRect/>
                          </a:stretch>
                        </pic:blipFill>
                        <pic:spPr>
                          <a:xfrm>
                            <a:off x="7017190" y="1990144"/>
                            <a:ext cx="177876" cy="104376"/>
                          </a:xfrm>
                          <a:prstGeom prst="rect">
                            <a:avLst/>
                          </a:prstGeom>
                        </pic:spPr>
                      </pic:pic>
                      <wps:wsp>
                        <wps:cNvPr id="397" name="Graphic 397"/>
                        <wps:cNvSpPr/>
                        <wps:spPr>
                          <a:xfrm>
                            <a:off x="6896826" y="1855429"/>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noAutofit/>
                        </wps:bodyPr>
                      </wps:wsp>
                      <wps:wsp>
                        <wps:cNvPr id="398" name="Graphic 398"/>
                        <wps:cNvSpPr/>
                        <wps:spPr>
                          <a:xfrm>
                            <a:off x="13221388" y="1918555"/>
                            <a:ext cx="175260" cy="265430"/>
                          </a:xfrm>
                          <a:custGeom>
                            <a:avLst/>
                            <a:gdLst/>
                            <a:ahLst/>
                            <a:cxnLst/>
                            <a:rect l="l" t="t" r="r" b="b"/>
                            <a:pathLst>
                              <a:path w="175260" h="265430">
                                <a:moveTo>
                                  <a:pt x="170109" y="265194"/>
                                </a:moveTo>
                                <a:lnTo>
                                  <a:pt x="5040" y="265194"/>
                                </a:lnTo>
                                <a:lnTo>
                                  <a:pt x="0" y="260154"/>
                                </a:lnTo>
                                <a:lnTo>
                                  <a:pt x="0" y="5040"/>
                                </a:lnTo>
                                <a:lnTo>
                                  <a:pt x="5040" y="0"/>
                                </a:lnTo>
                                <a:lnTo>
                                  <a:pt x="170109" y="0"/>
                                </a:lnTo>
                                <a:lnTo>
                                  <a:pt x="175149" y="5040"/>
                                </a:lnTo>
                                <a:lnTo>
                                  <a:pt x="175149" y="90953"/>
                                </a:lnTo>
                                <a:lnTo>
                                  <a:pt x="158398" y="90953"/>
                                </a:lnTo>
                                <a:lnTo>
                                  <a:pt x="158398" y="20664"/>
                                </a:lnTo>
                                <a:lnTo>
                                  <a:pt x="153496" y="15760"/>
                                </a:lnTo>
                                <a:lnTo>
                                  <a:pt x="21652" y="15760"/>
                                </a:lnTo>
                                <a:lnTo>
                                  <a:pt x="16748" y="20662"/>
                                </a:lnTo>
                                <a:lnTo>
                                  <a:pt x="16748" y="244986"/>
                                </a:lnTo>
                                <a:lnTo>
                                  <a:pt x="21652" y="249887"/>
                                </a:lnTo>
                                <a:lnTo>
                                  <a:pt x="153493" y="249887"/>
                                </a:lnTo>
                                <a:lnTo>
                                  <a:pt x="158395" y="244986"/>
                                </a:lnTo>
                                <a:lnTo>
                                  <a:pt x="158395" y="238940"/>
                                </a:lnTo>
                                <a:lnTo>
                                  <a:pt x="158395" y="175146"/>
                                </a:lnTo>
                                <a:lnTo>
                                  <a:pt x="175146" y="175146"/>
                                </a:lnTo>
                                <a:lnTo>
                                  <a:pt x="175146" y="260154"/>
                                </a:lnTo>
                                <a:lnTo>
                                  <a:pt x="170109" y="265194"/>
                                </a:lnTo>
                                <a:close/>
                              </a:path>
                            </a:pathLst>
                          </a:custGeom>
                          <a:solidFill>
                            <a:srgbClr val="6A82BC"/>
                          </a:solidFill>
                        </wps:spPr>
                        <wps:bodyPr wrap="square" lIns="0" tIns="0" rIns="0" bIns="0" rtlCol="0">
                          <a:noAutofit/>
                        </wps:bodyPr>
                      </wps:wsp>
                      <pic:pic xmlns:pic="http://schemas.openxmlformats.org/drawingml/2006/picture">
                        <pic:nvPicPr>
                          <pic:cNvPr id="399" name="Image 399"/>
                          <pic:cNvPicPr/>
                        </pic:nvPicPr>
                        <pic:blipFill>
                          <a:blip r:embed="rId31" cstate="print"/>
                          <a:stretch>
                            <a:fillRect/>
                          </a:stretch>
                        </pic:blipFill>
                        <pic:spPr>
                          <a:xfrm>
                            <a:off x="13296802" y="1997348"/>
                            <a:ext cx="183722" cy="107807"/>
                          </a:xfrm>
                          <a:prstGeom prst="rect">
                            <a:avLst/>
                          </a:prstGeom>
                        </pic:spPr>
                      </pic:pic>
                      <wps:wsp>
                        <wps:cNvPr id="400" name="Graphic 400"/>
                        <wps:cNvSpPr/>
                        <wps:spPr>
                          <a:xfrm>
                            <a:off x="13052725" y="1854593"/>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noAutofit/>
                        </wps:bodyPr>
                      </wps:wsp>
                      <pic:pic xmlns:pic="http://schemas.openxmlformats.org/drawingml/2006/picture">
                        <pic:nvPicPr>
                          <pic:cNvPr id="401" name="Image 401"/>
                          <pic:cNvPicPr/>
                        </pic:nvPicPr>
                        <pic:blipFill>
                          <a:blip r:embed="rId32" cstate="print"/>
                          <a:stretch>
                            <a:fillRect/>
                          </a:stretch>
                        </pic:blipFill>
                        <pic:spPr>
                          <a:xfrm>
                            <a:off x="15722167" y="1972255"/>
                            <a:ext cx="88816" cy="104336"/>
                          </a:xfrm>
                          <a:prstGeom prst="rect">
                            <a:avLst/>
                          </a:prstGeom>
                        </pic:spPr>
                      </pic:pic>
                      <wps:wsp>
                        <wps:cNvPr id="402" name="Graphic 402"/>
                        <wps:cNvSpPr/>
                        <wps:spPr>
                          <a:xfrm>
                            <a:off x="15596857" y="1918103"/>
                            <a:ext cx="278130" cy="278130"/>
                          </a:xfrm>
                          <a:custGeom>
                            <a:avLst/>
                            <a:gdLst/>
                            <a:ahLst/>
                            <a:cxnLst/>
                            <a:rect l="l" t="t" r="r" b="b"/>
                            <a:pathLst>
                              <a:path w="278130" h="278130">
                                <a:moveTo>
                                  <a:pt x="138967" y="277926"/>
                                </a:moveTo>
                                <a:lnTo>
                                  <a:pt x="95042" y="270842"/>
                                </a:lnTo>
                                <a:lnTo>
                                  <a:pt x="56894" y="251114"/>
                                </a:lnTo>
                                <a:lnTo>
                                  <a:pt x="26812" y="221033"/>
                                </a:lnTo>
                                <a:lnTo>
                                  <a:pt x="7084" y="182886"/>
                                </a:lnTo>
                                <a:lnTo>
                                  <a:pt x="0" y="138962"/>
                                </a:lnTo>
                                <a:lnTo>
                                  <a:pt x="7084" y="95039"/>
                                </a:lnTo>
                                <a:lnTo>
                                  <a:pt x="26812" y="56893"/>
                                </a:lnTo>
                                <a:lnTo>
                                  <a:pt x="56895" y="26811"/>
                                </a:lnTo>
                                <a:lnTo>
                                  <a:pt x="95043" y="7084"/>
                                </a:lnTo>
                                <a:lnTo>
                                  <a:pt x="138967" y="0"/>
                                </a:lnTo>
                                <a:lnTo>
                                  <a:pt x="182889" y="7084"/>
                                </a:lnTo>
                                <a:lnTo>
                                  <a:pt x="199881" y="15871"/>
                                </a:lnTo>
                                <a:lnTo>
                                  <a:pt x="138967" y="15871"/>
                                </a:lnTo>
                                <a:lnTo>
                                  <a:pt x="91056" y="25545"/>
                                </a:lnTo>
                                <a:lnTo>
                                  <a:pt x="51928" y="51924"/>
                                </a:lnTo>
                                <a:lnTo>
                                  <a:pt x="25546" y="91050"/>
                                </a:lnTo>
                                <a:lnTo>
                                  <a:pt x="15871" y="138962"/>
                                </a:lnTo>
                                <a:lnTo>
                                  <a:pt x="25546" y="186873"/>
                                </a:lnTo>
                                <a:lnTo>
                                  <a:pt x="51928" y="225999"/>
                                </a:lnTo>
                                <a:lnTo>
                                  <a:pt x="91056" y="252381"/>
                                </a:lnTo>
                                <a:lnTo>
                                  <a:pt x="138967" y="262055"/>
                                </a:lnTo>
                                <a:lnTo>
                                  <a:pt x="199879" y="262055"/>
                                </a:lnTo>
                                <a:lnTo>
                                  <a:pt x="182888" y="270842"/>
                                </a:lnTo>
                                <a:lnTo>
                                  <a:pt x="138967" y="277926"/>
                                </a:lnTo>
                                <a:close/>
                              </a:path>
                              <a:path w="278130" h="278130">
                                <a:moveTo>
                                  <a:pt x="199879" y="262055"/>
                                </a:moveTo>
                                <a:lnTo>
                                  <a:pt x="138967" y="262055"/>
                                </a:lnTo>
                                <a:lnTo>
                                  <a:pt x="186880" y="252381"/>
                                </a:lnTo>
                                <a:lnTo>
                                  <a:pt x="226005" y="225999"/>
                                </a:lnTo>
                                <a:lnTo>
                                  <a:pt x="252384" y="186873"/>
                                </a:lnTo>
                                <a:lnTo>
                                  <a:pt x="262057" y="138962"/>
                                </a:lnTo>
                                <a:lnTo>
                                  <a:pt x="252384" y="91050"/>
                                </a:lnTo>
                                <a:lnTo>
                                  <a:pt x="226004" y="51924"/>
                                </a:lnTo>
                                <a:lnTo>
                                  <a:pt x="186878" y="25545"/>
                                </a:lnTo>
                                <a:lnTo>
                                  <a:pt x="138967" y="15871"/>
                                </a:lnTo>
                                <a:lnTo>
                                  <a:pt x="199881" y="15871"/>
                                </a:lnTo>
                                <a:lnTo>
                                  <a:pt x="221034" y="26811"/>
                                </a:lnTo>
                                <a:lnTo>
                                  <a:pt x="251114" y="56893"/>
                                </a:lnTo>
                                <a:lnTo>
                                  <a:pt x="270840" y="95039"/>
                                </a:lnTo>
                                <a:lnTo>
                                  <a:pt x="277924" y="138962"/>
                                </a:lnTo>
                                <a:lnTo>
                                  <a:pt x="270839" y="182886"/>
                                </a:lnTo>
                                <a:lnTo>
                                  <a:pt x="251113" y="221033"/>
                                </a:lnTo>
                                <a:lnTo>
                                  <a:pt x="221033" y="251114"/>
                                </a:lnTo>
                                <a:lnTo>
                                  <a:pt x="199879" y="262055"/>
                                </a:lnTo>
                                <a:close/>
                              </a:path>
                            </a:pathLst>
                          </a:custGeom>
                          <a:solidFill>
                            <a:srgbClr val="6A82BC"/>
                          </a:solidFill>
                        </wps:spPr>
                        <wps:bodyPr wrap="square" lIns="0" tIns="0" rIns="0" bIns="0" rtlCol="0">
                          <a:noAutofit/>
                        </wps:bodyPr>
                      </wps:wsp>
                      <wps:wsp>
                        <wps:cNvPr id="403" name="Graphic 403"/>
                        <wps:cNvSpPr/>
                        <wps:spPr>
                          <a:xfrm>
                            <a:off x="15436414" y="1854582"/>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noAutofit/>
                        </wps:bodyPr>
                      </wps:wsp>
                      <wps:wsp>
                        <wps:cNvPr id="404" name="Graphic 404"/>
                        <wps:cNvSpPr/>
                        <wps:spPr>
                          <a:xfrm>
                            <a:off x="3867813" y="9214183"/>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CF356"/>
                          </a:solidFill>
                        </wps:spPr>
                        <wps:bodyPr wrap="square" lIns="0" tIns="0" rIns="0" bIns="0" rtlCol="0">
                          <a:noAutofit/>
                        </wps:bodyPr>
                      </wps:wsp>
                      <wps:wsp>
                        <wps:cNvPr id="405" name="Graphic 405"/>
                        <wps:cNvSpPr/>
                        <wps:spPr>
                          <a:xfrm>
                            <a:off x="10801346" y="1918449"/>
                            <a:ext cx="265430" cy="265430"/>
                          </a:xfrm>
                          <a:custGeom>
                            <a:avLst/>
                            <a:gdLst/>
                            <a:ahLst/>
                            <a:cxnLst/>
                            <a:rect l="l" t="t" r="r" b="b"/>
                            <a:pathLst>
                              <a:path w="265430" h="265430">
                                <a:moveTo>
                                  <a:pt x="262483" y="186969"/>
                                </a:moveTo>
                                <a:lnTo>
                                  <a:pt x="261886" y="184315"/>
                                </a:lnTo>
                                <a:lnTo>
                                  <a:pt x="258356" y="180784"/>
                                </a:lnTo>
                                <a:lnTo>
                                  <a:pt x="255409" y="179895"/>
                                </a:lnTo>
                                <a:lnTo>
                                  <a:pt x="253047" y="180784"/>
                                </a:lnTo>
                                <a:lnTo>
                                  <a:pt x="244195" y="183172"/>
                                </a:lnTo>
                                <a:lnTo>
                                  <a:pt x="244195" y="198475"/>
                                </a:lnTo>
                                <a:lnTo>
                                  <a:pt x="236829" y="226199"/>
                                </a:lnTo>
                                <a:lnTo>
                                  <a:pt x="216471" y="205854"/>
                                </a:lnTo>
                                <a:lnTo>
                                  <a:pt x="244195" y="198475"/>
                                </a:lnTo>
                                <a:lnTo>
                                  <a:pt x="244195" y="183172"/>
                                </a:lnTo>
                                <a:lnTo>
                                  <a:pt x="200545" y="194932"/>
                                </a:lnTo>
                                <a:lnTo>
                                  <a:pt x="197891" y="195529"/>
                                </a:lnTo>
                                <a:lnTo>
                                  <a:pt x="196126" y="197586"/>
                                </a:lnTo>
                                <a:lnTo>
                                  <a:pt x="195237" y="200240"/>
                                </a:lnTo>
                                <a:lnTo>
                                  <a:pt x="194652" y="202895"/>
                                </a:lnTo>
                                <a:lnTo>
                                  <a:pt x="195237" y="205549"/>
                                </a:lnTo>
                                <a:lnTo>
                                  <a:pt x="210870" y="221183"/>
                                </a:lnTo>
                                <a:lnTo>
                                  <a:pt x="193522" y="233883"/>
                                </a:lnTo>
                                <a:lnTo>
                                  <a:pt x="174447" y="243116"/>
                                </a:lnTo>
                                <a:lnTo>
                                  <a:pt x="154051" y="248767"/>
                                </a:lnTo>
                                <a:lnTo>
                                  <a:pt x="132715" y="250672"/>
                                </a:lnTo>
                                <a:lnTo>
                                  <a:pt x="109512" y="248399"/>
                                </a:lnTo>
                                <a:lnTo>
                                  <a:pt x="67310" y="230898"/>
                                </a:lnTo>
                                <a:lnTo>
                                  <a:pt x="34531" y="198107"/>
                                </a:lnTo>
                                <a:lnTo>
                                  <a:pt x="17030" y="155905"/>
                                </a:lnTo>
                                <a:lnTo>
                                  <a:pt x="14744" y="132715"/>
                                </a:lnTo>
                                <a:lnTo>
                                  <a:pt x="14744" y="128574"/>
                                </a:lnTo>
                                <a:lnTo>
                                  <a:pt x="11506" y="125336"/>
                                </a:lnTo>
                                <a:lnTo>
                                  <a:pt x="3251" y="125336"/>
                                </a:lnTo>
                                <a:lnTo>
                                  <a:pt x="0" y="128574"/>
                                </a:lnTo>
                                <a:lnTo>
                                  <a:pt x="0" y="132715"/>
                                </a:lnTo>
                                <a:lnTo>
                                  <a:pt x="2552" y="158762"/>
                                </a:lnTo>
                                <a:lnTo>
                                  <a:pt x="22275" y="206235"/>
                                </a:lnTo>
                                <a:lnTo>
                                  <a:pt x="59143" y="243116"/>
                                </a:lnTo>
                                <a:lnTo>
                                  <a:pt x="106654" y="262864"/>
                                </a:lnTo>
                                <a:lnTo>
                                  <a:pt x="132715" y="265430"/>
                                </a:lnTo>
                                <a:lnTo>
                                  <a:pt x="157035" y="263194"/>
                                </a:lnTo>
                                <a:lnTo>
                                  <a:pt x="180162" y="256654"/>
                                </a:lnTo>
                                <a:lnTo>
                                  <a:pt x="192252" y="250672"/>
                                </a:lnTo>
                                <a:lnTo>
                                  <a:pt x="201688" y="246011"/>
                                </a:lnTo>
                                <a:lnTo>
                                  <a:pt x="221195" y="231508"/>
                                </a:lnTo>
                                <a:lnTo>
                                  <a:pt x="236829" y="247142"/>
                                </a:lnTo>
                                <a:lnTo>
                                  <a:pt x="238594" y="247726"/>
                                </a:lnTo>
                                <a:lnTo>
                                  <a:pt x="241833" y="247726"/>
                                </a:lnTo>
                                <a:lnTo>
                                  <a:pt x="242430" y="247434"/>
                                </a:lnTo>
                                <a:lnTo>
                                  <a:pt x="245084" y="246849"/>
                                </a:lnTo>
                                <a:lnTo>
                                  <a:pt x="246849" y="244779"/>
                                </a:lnTo>
                                <a:lnTo>
                                  <a:pt x="247738" y="242125"/>
                                </a:lnTo>
                                <a:lnTo>
                                  <a:pt x="247840" y="241719"/>
                                </a:lnTo>
                                <a:lnTo>
                                  <a:pt x="250596" y="231508"/>
                                </a:lnTo>
                                <a:lnTo>
                                  <a:pt x="252031" y="226199"/>
                                </a:lnTo>
                                <a:lnTo>
                                  <a:pt x="259511" y="198475"/>
                                </a:lnTo>
                                <a:lnTo>
                                  <a:pt x="259600" y="198107"/>
                                </a:lnTo>
                                <a:lnTo>
                                  <a:pt x="261886" y="189623"/>
                                </a:lnTo>
                                <a:lnTo>
                                  <a:pt x="262483" y="186969"/>
                                </a:lnTo>
                                <a:close/>
                              </a:path>
                              <a:path w="265430" h="265430">
                                <a:moveTo>
                                  <a:pt x="265430" y="132715"/>
                                </a:moveTo>
                                <a:lnTo>
                                  <a:pt x="255371" y="81940"/>
                                </a:lnTo>
                                <a:lnTo>
                                  <a:pt x="226504" y="38925"/>
                                </a:lnTo>
                                <a:lnTo>
                                  <a:pt x="192214" y="14744"/>
                                </a:lnTo>
                                <a:lnTo>
                                  <a:pt x="183476" y="10058"/>
                                </a:lnTo>
                                <a:lnTo>
                                  <a:pt x="158775" y="2552"/>
                                </a:lnTo>
                                <a:lnTo>
                                  <a:pt x="132715" y="0"/>
                                </a:lnTo>
                                <a:lnTo>
                                  <a:pt x="108394" y="2222"/>
                                </a:lnTo>
                                <a:lnTo>
                                  <a:pt x="85267" y="8763"/>
                                </a:lnTo>
                                <a:lnTo>
                                  <a:pt x="63741" y="19405"/>
                                </a:lnTo>
                                <a:lnTo>
                                  <a:pt x="48958" y="30403"/>
                                </a:lnTo>
                                <a:lnTo>
                                  <a:pt x="48958" y="59563"/>
                                </a:lnTo>
                                <a:lnTo>
                                  <a:pt x="21234" y="66941"/>
                                </a:lnTo>
                                <a:lnTo>
                                  <a:pt x="28613" y="39217"/>
                                </a:lnTo>
                                <a:lnTo>
                                  <a:pt x="48958" y="59563"/>
                                </a:lnTo>
                                <a:lnTo>
                                  <a:pt x="48958" y="30403"/>
                                </a:lnTo>
                                <a:lnTo>
                                  <a:pt x="44234" y="33909"/>
                                </a:lnTo>
                                <a:lnTo>
                                  <a:pt x="28308" y="17983"/>
                                </a:lnTo>
                                <a:lnTo>
                                  <a:pt x="25361" y="17106"/>
                                </a:lnTo>
                                <a:lnTo>
                                  <a:pt x="22999" y="17983"/>
                                </a:lnTo>
                                <a:lnTo>
                                  <a:pt x="20345" y="18580"/>
                                </a:lnTo>
                                <a:lnTo>
                                  <a:pt x="18580" y="20637"/>
                                </a:lnTo>
                                <a:lnTo>
                                  <a:pt x="17691" y="23291"/>
                                </a:lnTo>
                                <a:lnTo>
                                  <a:pt x="17589" y="23698"/>
                                </a:lnTo>
                                <a:lnTo>
                                  <a:pt x="3835" y="75488"/>
                                </a:lnTo>
                                <a:lnTo>
                                  <a:pt x="3251" y="78143"/>
                                </a:lnTo>
                                <a:lnTo>
                                  <a:pt x="3835" y="80797"/>
                                </a:lnTo>
                                <a:lnTo>
                                  <a:pt x="7073" y="84048"/>
                                </a:lnTo>
                                <a:lnTo>
                                  <a:pt x="8851" y="84632"/>
                                </a:lnTo>
                                <a:lnTo>
                                  <a:pt x="12090" y="84632"/>
                                </a:lnTo>
                                <a:lnTo>
                                  <a:pt x="12687" y="84340"/>
                                </a:lnTo>
                                <a:lnTo>
                                  <a:pt x="65176" y="70180"/>
                                </a:lnTo>
                                <a:lnTo>
                                  <a:pt x="67830" y="69596"/>
                                </a:lnTo>
                                <a:lnTo>
                                  <a:pt x="69608" y="67525"/>
                                </a:lnTo>
                                <a:lnTo>
                                  <a:pt x="69672" y="67310"/>
                                </a:lnTo>
                                <a:lnTo>
                                  <a:pt x="69799" y="66941"/>
                                </a:lnTo>
                                <a:lnTo>
                                  <a:pt x="70485" y="64871"/>
                                </a:lnTo>
                                <a:lnTo>
                                  <a:pt x="71081" y="62217"/>
                                </a:lnTo>
                                <a:lnTo>
                                  <a:pt x="70485" y="59563"/>
                                </a:lnTo>
                                <a:lnTo>
                                  <a:pt x="68719" y="57797"/>
                                </a:lnTo>
                                <a:lnTo>
                                  <a:pt x="54559" y="44234"/>
                                </a:lnTo>
                                <a:lnTo>
                                  <a:pt x="61353" y="39217"/>
                                </a:lnTo>
                                <a:lnTo>
                                  <a:pt x="68541" y="33909"/>
                                </a:lnTo>
                                <a:lnTo>
                                  <a:pt x="71755" y="31534"/>
                                </a:lnTo>
                                <a:lnTo>
                                  <a:pt x="88709" y="23291"/>
                                </a:lnTo>
                                <a:lnTo>
                                  <a:pt x="90881" y="22263"/>
                                </a:lnTo>
                                <a:lnTo>
                                  <a:pt x="111213" y="16649"/>
                                </a:lnTo>
                                <a:lnTo>
                                  <a:pt x="132715" y="14744"/>
                                </a:lnTo>
                                <a:lnTo>
                                  <a:pt x="155917" y="17018"/>
                                </a:lnTo>
                                <a:lnTo>
                                  <a:pt x="198120" y="34518"/>
                                </a:lnTo>
                                <a:lnTo>
                                  <a:pt x="230898" y="67310"/>
                                </a:lnTo>
                                <a:lnTo>
                                  <a:pt x="248399" y="109512"/>
                                </a:lnTo>
                                <a:lnTo>
                                  <a:pt x="250685" y="132715"/>
                                </a:lnTo>
                                <a:lnTo>
                                  <a:pt x="250685" y="136842"/>
                                </a:lnTo>
                                <a:lnTo>
                                  <a:pt x="253923" y="140081"/>
                                </a:lnTo>
                                <a:lnTo>
                                  <a:pt x="262191" y="140081"/>
                                </a:lnTo>
                                <a:lnTo>
                                  <a:pt x="265430" y="136842"/>
                                </a:lnTo>
                                <a:lnTo>
                                  <a:pt x="265430" y="132715"/>
                                </a:lnTo>
                                <a:close/>
                              </a:path>
                            </a:pathLst>
                          </a:custGeom>
                          <a:solidFill>
                            <a:srgbClr val="6A82BC"/>
                          </a:solidFill>
                        </wps:spPr>
                        <wps:bodyPr wrap="square" lIns="0" tIns="0" rIns="0" bIns="0" rtlCol="0">
                          <a:noAutofit/>
                        </wps:bodyPr>
                      </wps:wsp>
                      <pic:pic xmlns:pic="http://schemas.openxmlformats.org/drawingml/2006/picture">
                        <pic:nvPicPr>
                          <pic:cNvPr id="406" name="Image 406"/>
                          <pic:cNvPicPr/>
                        </pic:nvPicPr>
                        <pic:blipFill>
                          <a:blip r:embed="rId33" cstate="print"/>
                          <a:stretch>
                            <a:fillRect/>
                          </a:stretch>
                        </pic:blipFill>
                        <pic:spPr>
                          <a:xfrm>
                            <a:off x="10882457" y="1999541"/>
                            <a:ext cx="103222" cy="103222"/>
                          </a:xfrm>
                          <a:prstGeom prst="rect">
                            <a:avLst/>
                          </a:prstGeom>
                        </pic:spPr>
                      </pic:pic>
                      <wps:wsp>
                        <wps:cNvPr id="407" name="Graphic 407"/>
                        <wps:cNvSpPr/>
                        <wps:spPr>
                          <a:xfrm>
                            <a:off x="10657195" y="1855432"/>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noAutofit/>
                        </wps:bodyPr>
                      </wps:wsp>
                      <wps:wsp>
                        <wps:cNvPr id="408" name="Graphic 408"/>
                        <wps:cNvSpPr/>
                        <wps:spPr>
                          <a:xfrm>
                            <a:off x="3369318" y="1869529"/>
                            <a:ext cx="303530" cy="314960"/>
                          </a:xfrm>
                          <a:custGeom>
                            <a:avLst/>
                            <a:gdLst/>
                            <a:ahLst/>
                            <a:cxnLst/>
                            <a:rect l="l" t="t" r="r" b="b"/>
                            <a:pathLst>
                              <a:path w="303530" h="314960">
                                <a:moveTo>
                                  <a:pt x="158915" y="196646"/>
                                </a:moveTo>
                                <a:lnTo>
                                  <a:pt x="155676" y="193408"/>
                                </a:lnTo>
                                <a:lnTo>
                                  <a:pt x="147713" y="193408"/>
                                </a:lnTo>
                                <a:lnTo>
                                  <a:pt x="144475" y="196646"/>
                                </a:lnTo>
                                <a:lnTo>
                                  <a:pt x="144475" y="215455"/>
                                </a:lnTo>
                                <a:lnTo>
                                  <a:pt x="147713" y="218681"/>
                                </a:lnTo>
                                <a:lnTo>
                                  <a:pt x="151688" y="218681"/>
                                </a:lnTo>
                                <a:lnTo>
                                  <a:pt x="155676" y="218681"/>
                                </a:lnTo>
                                <a:lnTo>
                                  <a:pt x="158915" y="215455"/>
                                </a:lnTo>
                                <a:lnTo>
                                  <a:pt x="158915" y="196646"/>
                                </a:lnTo>
                                <a:close/>
                              </a:path>
                              <a:path w="303530" h="314960">
                                <a:moveTo>
                                  <a:pt x="158915" y="106362"/>
                                </a:moveTo>
                                <a:lnTo>
                                  <a:pt x="155676" y="103136"/>
                                </a:lnTo>
                                <a:lnTo>
                                  <a:pt x="147713" y="103136"/>
                                </a:lnTo>
                                <a:lnTo>
                                  <a:pt x="144475" y="106362"/>
                                </a:lnTo>
                                <a:lnTo>
                                  <a:pt x="144475" y="179336"/>
                                </a:lnTo>
                                <a:lnTo>
                                  <a:pt x="147713" y="182575"/>
                                </a:lnTo>
                                <a:lnTo>
                                  <a:pt x="151688" y="182575"/>
                                </a:lnTo>
                                <a:lnTo>
                                  <a:pt x="155676" y="182575"/>
                                </a:lnTo>
                                <a:lnTo>
                                  <a:pt x="158915" y="179336"/>
                                </a:lnTo>
                                <a:lnTo>
                                  <a:pt x="158915" y="106362"/>
                                </a:lnTo>
                                <a:close/>
                              </a:path>
                              <a:path w="303530" h="314960">
                                <a:moveTo>
                                  <a:pt x="303314" y="129984"/>
                                </a:moveTo>
                                <a:lnTo>
                                  <a:pt x="303263" y="123177"/>
                                </a:lnTo>
                                <a:lnTo>
                                  <a:pt x="303161" y="122745"/>
                                </a:lnTo>
                                <a:lnTo>
                                  <a:pt x="301726" y="116586"/>
                                </a:lnTo>
                                <a:lnTo>
                                  <a:pt x="298831" y="110629"/>
                                </a:lnTo>
                                <a:lnTo>
                                  <a:pt x="287845" y="108470"/>
                                </a:lnTo>
                                <a:lnTo>
                                  <a:pt x="287845" y="123329"/>
                                </a:lnTo>
                                <a:lnTo>
                                  <a:pt x="287388" y="123863"/>
                                </a:lnTo>
                                <a:lnTo>
                                  <a:pt x="286766" y="124472"/>
                                </a:lnTo>
                                <a:lnTo>
                                  <a:pt x="251396" y="151536"/>
                                </a:lnTo>
                                <a:lnTo>
                                  <a:pt x="247967" y="157721"/>
                                </a:lnTo>
                                <a:lnTo>
                                  <a:pt x="246938" y="171475"/>
                                </a:lnTo>
                                <a:lnTo>
                                  <a:pt x="249402" y="178104"/>
                                </a:lnTo>
                                <a:lnTo>
                                  <a:pt x="281495" y="211328"/>
                                </a:lnTo>
                                <a:lnTo>
                                  <a:pt x="281711" y="212356"/>
                                </a:lnTo>
                                <a:lnTo>
                                  <a:pt x="281635" y="213067"/>
                                </a:lnTo>
                                <a:lnTo>
                                  <a:pt x="280746" y="213918"/>
                                </a:lnTo>
                                <a:lnTo>
                                  <a:pt x="278295" y="214426"/>
                                </a:lnTo>
                                <a:lnTo>
                                  <a:pt x="243255" y="217741"/>
                                </a:lnTo>
                                <a:lnTo>
                                  <a:pt x="242785" y="217741"/>
                                </a:lnTo>
                                <a:lnTo>
                                  <a:pt x="234213" y="221767"/>
                                </a:lnTo>
                                <a:lnTo>
                                  <a:pt x="229984" y="228434"/>
                                </a:lnTo>
                                <a:lnTo>
                                  <a:pt x="229946" y="228676"/>
                                </a:lnTo>
                                <a:lnTo>
                                  <a:pt x="228523" y="236321"/>
                                </a:lnTo>
                                <a:lnTo>
                                  <a:pt x="228409" y="250266"/>
                                </a:lnTo>
                                <a:lnTo>
                                  <a:pt x="228307" y="254952"/>
                                </a:lnTo>
                                <a:lnTo>
                                  <a:pt x="228180" y="260819"/>
                                </a:lnTo>
                                <a:lnTo>
                                  <a:pt x="228066" y="266382"/>
                                </a:lnTo>
                                <a:lnTo>
                                  <a:pt x="227939" y="272249"/>
                                </a:lnTo>
                                <a:lnTo>
                                  <a:pt x="227863" y="276110"/>
                                </a:lnTo>
                                <a:lnTo>
                                  <a:pt x="227457" y="279247"/>
                                </a:lnTo>
                                <a:lnTo>
                                  <a:pt x="224370" y="279247"/>
                                </a:lnTo>
                                <a:lnTo>
                                  <a:pt x="223240" y="278917"/>
                                </a:lnTo>
                                <a:lnTo>
                                  <a:pt x="222046" y="278320"/>
                                </a:lnTo>
                                <a:lnTo>
                                  <a:pt x="199555" y="260324"/>
                                </a:lnTo>
                                <a:lnTo>
                                  <a:pt x="185216" y="248856"/>
                                </a:lnTo>
                                <a:lnTo>
                                  <a:pt x="184873" y="248640"/>
                                </a:lnTo>
                                <a:lnTo>
                                  <a:pt x="181508" y="246773"/>
                                </a:lnTo>
                                <a:lnTo>
                                  <a:pt x="178676" y="245960"/>
                                </a:lnTo>
                                <a:lnTo>
                                  <a:pt x="167398" y="245960"/>
                                </a:lnTo>
                                <a:lnTo>
                                  <a:pt x="157835" y="260819"/>
                                </a:lnTo>
                                <a:lnTo>
                                  <a:pt x="156438" y="262902"/>
                                </a:lnTo>
                                <a:lnTo>
                                  <a:pt x="156362" y="263067"/>
                                </a:lnTo>
                                <a:lnTo>
                                  <a:pt x="156159" y="263461"/>
                                </a:lnTo>
                                <a:lnTo>
                                  <a:pt x="143992" y="297929"/>
                                </a:lnTo>
                                <a:lnTo>
                                  <a:pt x="142722" y="299580"/>
                                </a:lnTo>
                                <a:lnTo>
                                  <a:pt x="141592" y="300189"/>
                                </a:lnTo>
                                <a:lnTo>
                                  <a:pt x="140677" y="300189"/>
                                </a:lnTo>
                                <a:lnTo>
                                  <a:pt x="139446" y="299402"/>
                                </a:lnTo>
                                <a:lnTo>
                                  <a:pt x="138264" y="296964"/>
                                </a:lnTo>
                                <a:lnTo>
                                  <a:pt x="124980" y="261239"/>
                                </a:lnTo>
                                <a:lnTo>
                                  <a:pt x="124904" y="261061"/>
                                </a:lnTo>
                                <a:lnTo>
                                  <a:pt x="124650" y="260667"/>
                                </a:lnTo>
                                <a:lnTo>
                                  <a:pt x="120916" y="254952"/>
                                </a:lnTo>
                                <a:lnTo>
                                  <a:pt x="115468" y="250266"/>
                                </a:lnTo>
                                <a:lnTo>
                                  <a:pt x="108877" y="247230"/>
                                </a:lnTo>
                                <a:lnTo>
                                  <a:pt x="108648" y="247230"/>
                                </a:lnTo>
                                <a:lnTo>
                                  <a:pt x="101803" y="246227"/>
                                </a:lnTo>
                                <a:lnTo>
                                  <a:pt x="97751" y="246227"/>
                                </a:lnTo>
                                <a:lnTo>
                                  <a:pt x="93687" y="247230"/>
                                </a:lnTo>
                                <a:lnTo>
                                  <a:pt x="89573" y="249389"/>
                                </a:lnTo>
                                <a:lnTo>
                                  <a:pt x="54991" y="270789"/>
                                </a:lnTo>
                                <a:lnTo>
                                  <a:pt x="54381" y="271068"/>
                                </a:lnTo>
                                <a:lnTo>
                                  <a:pt x="53759" y="271221"/>
                                </a:lnTo>
                                <a:lnTo>
                                  <a:pt x="51879" y="271221"/>
                                </a:lnTo>
                                <a:lnTo>
                                  <a:pt x="50660" y="270560"/>
                                </a:lnTo>
                                <a:lnTo>
                                  <a:pt x="49364" y="268566"/>
                                </a:lnTo>
                                <a:lnTo>
                                  <a:pt x="49301" y="267550"/>
                                </a:lnTo>
                                <a:lnTo>
                                  <a:pt x="49784" y="266382"/>
                                </a:lnTo>
                                <a:lnTo>
                                  <a:pt x="69697" y="228434"/>
                                </a:lnTo>
                                <a:lnTo>
                                  <a:pt x="72656" y="221767"/>
                                </a:lnTo>
                                <a:lnTo>
                                  <a:pt x="17056" y="191452"/>
                                </a:lnTo>
                                <a:lnTo>
                                  <a:pt x="16383" y="191287"/>
                                </a:lnTo>
                                <a:lnTo>
                                  <a:pt x="15862" y="191109"/>
                                </a:lnTo>
                                <a:lnTo>
                                  <a:pt x="16256" y="190703"/>
                                </a:lnTo>
                                <a:lnTo>
                                  <a:pt x="16802" y="190207"/>
                                </a:lnTo>
                                <a:lnTo>
                                  <a:pt x="51981" y="163296"/>
                                </a:lnTo>
                                <a:lnTo>
                                  <a:pt x="55410" y="157111"/>
                                </a:lnTo>
                                <a:lnTo>
                                  <a:pt x="56438" y="143344"/>
                                </a:lnTo>
                                <a:lnTo>
                                  <a:pt x="53975" y="136728"/>
                                </a:lnTo>
                                <a:lnTo>
                                  <a:pt x="21704" y="103301"/>
                                </a:lnTo>
                                <a:lnTo>
                                  <a:pt x="21844" y="103301"/>
                                </a:lnTo>
                                <a:lnTo>
                                  <a:pt x="21742" y="101752"/>
                                </a:lnTo>
                                <a:lnTo>
                                  <a:pt x="22593" y="100965"/>
                                </a:lnTo>
                                <a:lnTo>
                                  <a:pt x="24879" y="100444"/>
                                </a:lnTo>
                                <a:lnTo>
                                  <a:pt x="67754" y="99263"/>
                                </a:lnTo>
                                <a:lnTo>
                                  <a:pt x="64452" y="99263"/>
                                </a:lnTo>
                                <a:lnTo>
                                  <a:pt x="72275" y="95313"/>
                                </a:lnTo>
                                <a:lnTo>
                                  <a:pt x="75692" y="88646"/>
                                </a:lnTo>
                                <a:lnTo>
                                  <a:pt x="75780" y="87579"/>
                                </a:lnTo>
                                <a:lnTo>
                                  <a:pt x="76301" y="81026"/>
                                </a:lnTo>
                                <a:lnTo>
                                  <a:pt x="75641" y="74168"/>
                                </a:lnTo>
                                <a:lnTo>
                                  <a:pt x="74993" y="69126"/>
                                </a:lnTo>
                                <a:lnTo>
                                  <a:pt x="75057" y="60629"/>
                                </a:lnTo>
                                <a:lnTo>
                                  <a:pt x="75158" y="55943"/>
                                </a:lnTo>
                                <a:lnTo>
                                  <a:pt x="75285" y="50114"/>
                                </a:lnTo>
                                <a:lnTo>
                                  <a:pt x="75399" y="44627"/>
                                </a:lnTo>
                                <a:lnTo>
                                  <a:pt x="75501" y="39484"/>
                                </a:lnTo>
                                <a:lnTo>
                                  <a:pt x="75730" y="35877"/>
                                </a:lnTo>
                                <a:lnTo>
                                  <a:pt x="78143" y="35877"/>
                                </a:lnTo>
                                <a:lnTo>
                                  <a:pt x="79235" y="36017"/>
                                </a:lnTo>
                                <a:lnTo>
                                  <a:pt x="80886" y="36931"/>
                                </a:lnTo>
                                <a:lnTo>
                                  <a:pt x="114427" y="64516"/>
                                </a:lnTo>
                                <a:lnTo>
                                  <a:pt x="114998" y="64947"/>
                                </a:lnTo>
                                <a:lnTo>
                                  <a:pt x="119862" y="67856"/>
                                </a:lnTo>
                                <a:lnTo>
                                  <a:pt x="123786" y="69126"/>
                                </a:lnTo>
                                <a:lnTo>
                                  <a:pt x="138430" y="69126"/>
                                </a:lnTo>
                                <a:lnTo>
                                  <a:pt x="146138" y="55943"/>
                                </a:lnTo>
                                <a:lnTo>
                                  <a:pt x="146278" y="55651"/>
                                </a:lnTo>
                                <a:lnTo>
                                  <a:pt x="146596" y="54737"/>
                                </a:lnTo>
                                <a:lnTo>
                                  <a:pt x="146685" y="54495"/>
                                </a:lnTo>
                                <a:lnTo>
                                  <a:pt x="160337" y="16383"/>
                                </a:lnTo>
                                <a:lnTo>
                                  <a:pt x="161404" y="14973"/>
                                </a:lnTo>
                                <a:lnTo>
                                  <a:pt x="162420" y="14452"/>
                                </a:lnTo>
                                <a:lnTo>
                                  <a:pt x="163779" y="14452"/>
                                </a:lnTo>
                                <a:lnTo>
                                  <a:pt x="165023" y="15176"/>
                                </a:lnTo>
                                <a:lnTo>
                                  <a:pt x="166293" y="17145"/>
                                </a:lnTo>
                                <a:lnTo>
                                  <a:pt x="176733" y="59905"/>
                                </a:lnTo>
                                <a:lnTo>
                                  <a:pt x="177012" y="60629"/>
                                </a:lnTo>
                                <a:lnTo>
                                  <a:pt x="182626" y="70624"/>
                                </a:lnTo>
                                <a:lnTo>
                                  <a:pt x="190258" y="72593"/>
                                </a:lnTo>
                                <a:lnTo>
                                  <a:pt x="199986" y="72593"/>
                                </a:lnTo>
                                <a:lnTo>
                                  <a:pt x="204673" y="71374"/>
                                </a:lnTo>
                                <a:lnTo>
                                  <a:pt x="209905" y="68846"/>
                                </a:lnTo>
                                <a:lnTo>
                                  <a:pt x="230212" y="58140"/>
                                </a:lnTo>
                                <a:lnTo>
                                  <a:pt x="247561" y="48996"/>
                                </a:lnTo>
                                <a:lnTo>
                                  <a:pt x="247319" y="50114"/>
                                </a:lnTo>
                                <a:lnTo>
                                  <a:pt x="246926" y="51447"/>
                                </a:lnTo>
                                <a:lnTo>
                                  <a:pt x="246329" y="52959"/>
                                </a:lnTo>
                                <a:lnTo>
                                  <a:pt x="226936" y="85293"/>
                                </a:lnTo>
                                <a:lnTo>
                                  <a:pt x="226593" y="85915"/>
                                </a:lnTo>
                                <a:lnTo>
                                  <a:pt x="223685" y="92925"/>
                                </a:lnTo>
                                <a:lnTo>
                                  <a:pt x="223761" y="95313"/>
                                </a:lnTo>
                                <a:lnTo>
                                  <a:pt x="223875" y="99263"/>
                                </a:lnTo>
                                <a:lnTo>
                                  <a:pt x="223913" y="100177"/>
                                </a:lnTo>
                                <a:lnTo>
                                  <a:pt x="230212" y="111975"/>
                                </a:lnTo>
                                <a:lnTo>
                                  <a:pt x="236004" y="116141"/>
                                </a:lnTo>
                                <a:lnTo>
                                  <a:pt x="242976" y="117525"/>
                                </a:lnTo>
                                <a:lnTo>
                                  <a:pt x="242798" y="117525"/>
                                </a:lnTo>
                                <a:lnTo>
                                  <a:pt x="285635" y="122745"/>
                                </a:lnTo>
                                <a:lnTo>
                                  <a:pt x="286575" y="122948"/>
                                </a:lnTo>
                                <a:lnTo>
                                  <a:pt x="287286" y="123177"/>
                                </a:lnTo>
                                <a:lnTo>
                                  <a:pt x="287642" y="123329"/>
                                </a:lnTo>
                                <a:lnTo>
                                  <a:pt x="287845" y="123329"/>
                                </a:lnTo>
                                <a:lnTo>
                                  <a:pt x="287845" y="108470"/>
                                </a:lnTo>
                                <a:lnTo>
                                  <a:pt x="287667" y="108432"/>
                                </a:lnTo>
                                <a:lnTo>
                                  <a:pt x="245554" y="103301"/>
                                </a:lnTo>
                                <a:lnTo>
                                  <a:pt x="242912" y="102717"/>
                                </a:lnTo>
                                <a:lnTo>
                                  <a:pt x="240880" y="101307"/>
                                </a:lnTo>
                                <a:lnTo>
                                  <a:pt x="238721" y="97282"/>
                                </a:lnTo>
                                <a:lnTo>
                                  <a:pt x="238658" y="94767"/>
                                </a:lnTo>
                                <a:lnTo>
                                  <a:pt x="239610" y="92202"/>
                                </a:lnTo>
                                <a:lnTo>
                                  <a:pt x="258991" y="59905"/>
                                </a:lnTo>
                                <a:lnTo>
                                  <a:pt x="259334" y="59283"/>
                                </a:lnTo>
                                <a:lnTo>
                                  <a:pt x="261162" y="54864"/>
                                </a:lnTo>
                                <a:lnTo>
                                  <a:pt x="261289" y="54495"/>
                                </a:lnTo>
                                <a:lnTo>
                                  <a:pt x="263144" y="48996"/>
                                </a:lnTo>
                                <a:lnTo>
                                  <a:pt x="264617" y="44627"/>
                                </a:lnTo>
                                <a:lnTo>
                                  <a:pt x="258000" y="34721"/>
                                </a:lnTo>
                                <a:lnTo>
                                  <a:pt x="254622" y="32943"/>
                                </a:lnTo>
                                <a:lnTo>
                                  <a:pt x="248500" y="32943"/>
                                </a:lnTo>
                                <a:lnTo>
                                  <a:pt x="246100" y="33553"/>
                                </a:lnTo>
                                <a:lnTo>
                                  <a:pt x="243255" y="34925"/>
                                </a:lnTo>
                                <a:lnTo>
                                  <a:pt x="203390" y="55943"/>
                                </a:lnTo>
                                <a:lnTo>
                                  <a:pt x="200406" y="57378"/>
                                </a:lnTo>
                                <a:lnTo>
                                  <a:pt x="197751" y="58140"/>
                                </a:lnTo>
                                <a:lnTo>
                                  <a:pt x="194017" y="58140"/>
                                </a:lnTo>
                                <a:lnTo>
                                  <a:pt x="192201" y="57734"/>
                                </a:lnTo>
                                <a:lnTo>
                                  <a:pt x="190373" y="54864"/>
                                </a:lnTo>
                                <a:lnTo>
                                  <a:pt x="190284" y="54495"/>
                                </a:lnTo>
                                <a:lnTo>
                                  <a:pt x="180505" y="14452"/>
                                </a:lnTo>
                                <a:lnTo>
                                  <a:pt x="179908" y="12001"/>
                                </a:lnTo>
                                <a:lnTo>
                                  <a:pt x="179666" y="11391"/>
                                </a:lnTo>
                                <a:lnTo>
                                  <a:pt x="175475" y="3949"/>
                                </a:lnTo>
                                <a:lnTo>
                                  <a:pt x="169532" y="0"/>
                                </a:lnTo>
                                <a:lnTo>
                                  <a:pt x="157149" y="0"/>
                                </a:lnTo>
                                <a:lnTo>
                                  <a:pt x="151599" y="3302"/>
                                </a:lnTo>
                                <a:lnTo>
                                  <a:pt x="147497" y="9537"/>
                                </a:lnTo>
                                <a:lnTo>
                                  <a:pt x="147243" y="10058"/>
                                </a:lnTo>
                                <a:lnTo>
                                  <a:pt x="133057" y="49682"/>
                                </a:lnTo>
                                <a:lnTo>
                                  <a:pt x="131572" y="52108"/>
                                </a:lnTo>
                                <a:lnTo>
                                  <a:pt x="129590" y="54737"/>
                                </a:lnTo>
                                <a:lnTo>
                                  <a:pt x="127228" y="54737"/>
                                </a:lnTo>
                                <a:lnTo>
                                  <a:pt x="125780" y="54495"/>
                                </a:lnTo>
                                <a:lnTo>
                                  <a:pt x="123113" y="52959"/>
                                </a:lnTo>
                                <a:lnTo>
                                  <a:pt x="102336" y="35877"/>
                                </a:lnTo>
                                <a:lnTo>
                                  <a:pt x="89306" y="25158"/>
                                </a:lnTo>
                                <a:lnTo>
                                  <a:pt x="89001" y="24942"/>
                                </a:lnTo>
                                <a:lnTo>
                                  <a:pt x="84988" y="22542"/>
                                </a:lnTo>
                                <a:lnTo>
                                  <a:pt x="81254" y="21424"/>
                                </a:lnTo>
                                <a:lnTo>
                                  <a:pt x="68084" y="21424"/>
                                </a:lnTo>
                                <a:lnTo>
                                  <a:pt x="61264" y="29171"/>
                                </a:lnTo>
                                <a:lnTo>
                                  <a:pt x="61150" y="34925"/>
                                </a:lnTo>
                                <a:lnTo>
                                  <a:pt x="61048" y="39484"/>
                                </a:lnTo>
                                <a:lnTo>
                                  <a:pt x="60934" y="44627"/>
                                </a:lnTo>
                                <a:lnTo>
                                  <a:pt x="60820" y="50114"/>
                                </a:lnTo>
                                <a:lnTo>
                                  <a:pt x="60706" y="71374"/>
                                </a:lnTo>
                                <a:lnTo>
                                  <a:pt x="62230" y="83197"/>
                                </a:lnTo>
                                <a:lnTo>
                                  <a:pt x="61836" y="84963"/>
                                </a:lnTo>
                                <a:lnTo>
                                  <a:pt x="27495" y="85915"/>
                                </a:lnTo>
                                <a:lnTo>
                                  <a:pt x="23876" y="85915"/>
                                </a:lnTo>
                                <a:lnTo>
                                  <a:pt x="15113" y="87579"/>
                                </a:lnTo>
                                <a:lnTo>
                                  <a:pt x="9715" y="91744"/>
                                </a:lnTo>
                                <a:lnTo>
                                  <a:pt x="6045" y="103301"/>
                                </a:lnTo>
                                <a:lnTo>
                                  <a:pt x="7581" y="108432"/>
                                </a:lnTo>
                                <a:lnTo>
                                  <a:pt x="8051" y="109956"/>
                                </a:lnTo>
                                <a:lnTo>
                                  <a:pt x="40690" y="143751"/>
                                </a:lnTo>
                                <a:lnTo>
                                  <a:pt x="41719" y="146418"/>
                                </a:lnTo>
                                <a:lnTo>
                                  <a:pt x="41313" y="151853"/>
                                </a:lnTo>
                                <a:lnTo>
                                  <a:pt x="39890" y="154343"/>
                                </a:lnTo>
                                <a:lnTo>
                                  <a:pt x="0" y="184861"/>
                                </a:lnTo>
                                <a:lnTo>
                                  <a:pt x="88" y="191452"/>
                                </a:lnTo>
                                <a:lnTo>
                                  <a:pt x="1727" y="198132"/>
                                </a:lnTo>
                                <a:lnTo>
                                  <a:pt x="4711" y="203987"/>
                                </a:lnTo>
                                <a:lnTo>
                                  <a:pt x="53670" y="212356"/>
                                </a:lnTo>
                                <a:lnTo>
                                  <a:pt x="55702" y="213639"/>
                                </a:lnTo>
                                <a:lnTo>
                                  <a:pt x="57708" y="217398"/>
                                </a:lnTo>
                                <a:lnTo>
                                  <a:pt x="57658" y="219824"/>
                                </a:lnTo>
                                <a:lnTo>
                                  <a:pt x="56565" y="222377"/>
                                </a:lnTo>
                                <a:lnTo>
                                  <a:pt x="36664" y="260324"/>
                                </a:lnTo>
                                <a:lnTo>
                                  <a:pt x="34112" y="266052"/>
                                </a:lnTo>
                                <a:lnTo>
                                  <a:pt x="34213" y="267550"/>
                                </a:lnTo>
                                <a:lnTo>
                                  <a:pt x="34302" y="268744"/>
                                </a:lnTo>
                                <a:lnTo>
                                  <a:pt x="34366" y="269722"/>
                                </a:lnTo>
                                <a:lnTo>
                                  <a:pt x="34467" y="271221"/>
                                </a:lnTo>
                                <a:lnTo>
                                  <a:pt x="34544" y="272249"/>
                                </a:lnTo>
                                <a:lnTo>
                                  <a:pt x="41173" y="282486"/>
                                </a:lnTo>
                                <a:lnTo>
                                  <a:pt x="47040" y="285661"/>
                                </a:lnTo>
                                <a:lnTo>
                                  <a:pt x="56172" y="285661"/>
                                </a:lnTo>
                                <a:lnTo>
                                  <a:pt x="59093" y="284937"/>
                                </a:lnTo>
                                <a:lnTo>
                                  <a:pt x="62318" y="283235"/>
                                </a:lnTo>
                                <a:lnTo>
                                  <a:pt x="81737" y="271221"/>
                                </a:lnTo>
                                <a:lnTo>
                                  <a:pt x="96913" y="261823"/>
                                </a:lnTo>
                                <a:lnTo>
                                  <a:pt x="98475" y="261061"/>
                                </a:lnTo>
                                <a:lnTo>
                                  <a:pt x="100114" y="260667"/>
                                </a:lnTo>
                                <a:lnTo>
                                  <a:pt x="106032" y="260667"/>
                                </a:lnTo>
                                <a:lnTo>
                                  <a:pt x="109804" y="263067"/>
                                </a:lnTo>
                                <a:lnTo>
                                  <a:pt x="111709" y="266941"/>
                                </a:lnTo>
                                <a:lnTo>
                                  <a:pt x="125056" y="302818"/>
                                </a:lnTo>
                                <a:lnTo>
                                  <a:pt x="128562" y="310337"/>
                                </a:lnTo>
                                <a:lnTo>
                                  <a:pt x="134404" y="314629"/>
                                </a:lnTo>
                                <a:lnTo>
                                  <a:pt x="146926" y="314629"/>
                                </a:lnTo>
                                <a:lnTo>
                                  <a:pt x="152374" y="311340"/>
                                </a:lnTo>
                                <a:lnTo>
                                  <a:pt x="156781" y="304850"/>
                                </a:lnTo>
                                <a:lnTo>
                                  <a:pt x="157060" y="304292"/>
                                </a:lnTo>
                                <a:lnTo>
                                  <a:pt x="158508" y="300189"/>
                                </a:lnTo>
                                <a:lnTo>
                                  <a:pt x="169265" y="269722"/>
                                </a:lnTo>
                                <a:lnTo>
                                  <a:pt x="170040" y="268566"/>
                                </a:lnTo>
                                <a:lnTo>
                                  <a:pt x="174853" y="261061"/>
                                </a:lnTo>
                                <a:lnTo>
                                  <a:pt x="175056" y="260819"/>
                                </a:lnTo>
                                <a:lnTo>
                                  <a:pt x="175996" y="260324"/>
                                </a:lnTo>
                                <a:lnTo>
                                  <a:pt x="177038" y="260819"/>
                                </a:lnTo>
                                <a:lnTo>
                                  <a:pt x="213868" y="290283"/>
                                </a:lnTo>
                                <a:lnTo>
                                  <a:pt x="214210" y="290512"/>
                                </a:lnTo>
                                <a:lnTo>
                                  <a:pt x="218147" y="292684"/>
                                </a:lnTo>
                                <a:lnTo>
                                  <a:pt x="221742" y="293687"/>
                                </a:lnTo>
                                <a:lnTo>
                                  <a:pt x="225247" y="293687"/>
                                </a:lnTo>
                                <a:lnTo>
                                  <a:pt x="241541" y="278917"/>
                                </a:lnTo>
                                <a:lnTo>
                                  <a:pt x="241655" y="278320"/>
                                </a:lnTo>
                                <a:lnTo>
                                  <a:pt x="242697" y="234010"/>
                                </a:lnTo>
                                <a:lnTo>
                                  <a:pt x="243357" y="232498"/>
                                </a:lnTo>
                                <a:lnTo>
                                  <a:pt x="245021" y="232079"/>
                                </a:lnTo>
                                <a:lnTo>
                                  <a:pt x="281051" y="228676"/>
                                </a:lnTo>
                                <a:lnTo>
                                  <a:pt x="280695" y="228676"/>
                                </a:lnTo>
                                <a:lnTo>
                                  <a:pt x="288251" y="227228"/>
                                </a:lnTo>
                                <a:lnTo>
                                  <a:pt x="293649" y="223062"/>
                                </a:lnTo>
                                <a:lnTo>
                                  <a:pt x="297040" y="212356"/>
                                </a:lnTo>
                                <a:lnTo>
                                  <a:pt x="297319" y="211328"/>
                                </a:lnTo>
                                <a:lnTo>
                                  <a:pt x="295325" y="204863"/>
                                </a:lnTo>
                                <a:lnTo>
                                  <a:pt x="262674" y="171069"/>
                                </a:lnTo>
                                <a:lnTo>
                                  <a:pt x="261645" y="168389"/>
                                </a:lnTo>
                                <a:lnTo>
                                  <a:pt x="262051" y="162966"/>
                                </a:lnTo>
                                <a:lnTo>
                                  <a:pt x="263474" y="160477"/>
                                </a:lnTo>
                                <a:lnTo>
                                  <a:pt x="303314" y="129984"/>
                                </a:lnTo>
                                <a:close/>
                              </a:path>
                            </a:pathLst>
                          </a:custGeom>
                          <a:solidFill>
                            <a:srgbClr val="6A82BC"/>
                          </a:solidFill>
                        </wps:spPr>
                        <wps:bodyPr wrap="square" lIns="0" tIns="0" rIns="0" bIns="0" rtlCol="0">
                          <a:noAutofit/>
                        </wps:bodyPr>
                      </wps:wsp>
                      <wps:wsp>
                        <wps:cNvPr id="409" name="Graphic 409"/>
                        <wps:cNvSpPr/>
                        <wps:spPr>
                          <a:xfrm>
                            <a:off x="3197744" y="1864020"/>
                            <a:ext cx="27305" cy="993140"/>
                          </a:xfrm>
                          <a:custGeom>
                            <a:avLst/>
                            <a:gdLst/>
                            <a:ahLst/>
                            <a:cxnLst/>
                            <a:rect l="l" t="t" r="r" b="b"/>
                            <a:pathLst>
                              <a:path w="27305" h="993140">
                                <a:moveTo>
                                  <a:pt x="0" y="0"/>
                                </a:moveTo>
                                <a:lnTo>
                                  <a:pt x="27093" y="0"/>
                                </a:lnTo>
                                <a:lnTo>
                                  <a:pt x="27093" y="992700"/>
                                </a:lnTo>
                                <a:lnTo>
                                  <a:pt x="0" y="992700"/>
                                </a:lnTo>
                                <a:lnTo>
                                  <a:pt x="0" y="0"/>
                                </a:lnTo>
                                <a:close/>
                              </a:path>
                            </a:pathLst>
                          </a:custGeom>
                          <a:solidFill>
                            <a:srgbClr val="F5F5F5"/>
                          </a:solidFill>
                        </wps:spPr>
                        <wps:bodyPr wrap="square" lIns="0" tIns="0" rIns="0" bIns="0" rtlCol="0">
                          <a:noAutofit/>
                        </wps:bodyPr>
                      </wps:wsp>
                      <pic:pic xmlns:pic="http://schemas.openxmlformats.org/drawingml/2006/picture">
                        <pic:nvPicPr>
                          <pic:cNvPr id="410" name="Image 410"/>
                          <pic:cNvPicPr/>
                        </pic:nvPicPr>
                        <pic:blipFill>
                          <a:blip r:embed="rId34" cstate="print"/>
                          <a:stretch>
                            <a:fillRect/>
                          </a:stretch>
                        </pic:blipFill>
                        <pic:spPr>
                          <a:xfrm>
                            <a:off x="18109810" y="984212"/>
                            <a:ext cx="370897" cy="370897"/>
                          </a:xfrm>
                          <a:prstGeom prst="rect">
                            <a:avLst/>
                          </a:prstGeom>
                        </pic:spPr>
                      </pic:pic>
                      <pic:pic xmlns:pic="http://schemas.openxmlformats.org/drawingml/2006/picture">
                        <pic:nvPicPr>
                          <pic:cNvPr id="411" name="Image 411"/>
                          <pic:cNvPicPr/>
                        </pic:nvPicPr>
                        <pic:blipFill>
                          <a:blip r:embed="rId35" cstate="print"/>
                          <a:stretch>
                            <a:fillRect/>
                          </a:stretch>
                        </pic:blipFill>
                        <pic:spPr>
                          <a:xfrm>
                            <a:off x="18957579" y="984729"/>
                            <a:ext cx="370377" cy="370377"/>
                          </a:xfrm>
                          <a:prstGeom prst="rect">
                            <a:avLst/>
                          </a:prstGeom>
                        </pic:spPr>
                      </pic:pic>
                      <pic:pic xmlns:pic="http://schemas.openxmlformats.org/drawingml/2006/picture">
                        <pic:nvPicPr>
                          <pic:cNvPr id="412" name="Image 412"/>
                          <pic:cNvPicPr/>
                        </pic:nvPicPr>
                        <pic:blipFill>
                          <a:blip r:embed="rId36" cstate="print"/>
                          <a:stretch>
                            <a:fillRect/>
                          </a:stretch>
                        </pic:blipFill>
                        <pic:spPr>
                          <a:xfrm>
                            <a:off x="17695371" y="984212"/>
                            <a:ext cx="370897" cy="370897"/>
                          </a:xfrm>
                          <a:prstGeom prst="rect">
                            <a:avLst/>
                          </a:prstGeom>
                        </pic:spPr>
                      </pic:pic>
                      <pic:pic xmlns:pic="http://schemas.openxmlformats.org/drawingml/2006/picture">
                        <pic:nvPicPr>
                          <pic:cNvPr id="413" name="Image 413"/>
                          <pic:cNvPicPr/>
                        </pic:nvPicPr>
                        <pic:blipFill>
                          <a:blip r:embed="rId37" cstate="print"/>
                          <a:stretch>
                            <a:fillRect/>
                          </a:stretch>
                        </pic:blipFill>
                        <pic:spPr>
                          <a:xfrm>
                            <a:off x="17266187" y="986579"/>
                            <a:ext cx="370321" cy="368523"/>
                          </a:xfrm>
                          <a:prstGeom prst="rect">
                            <a:avLst/>
                          </a:prstGeom>
                        </pic:spPr>
                      </pic:pic>
                      <pic:pic xmlns:pic="http://schemas.openxmlformats.org/drawingml/2006/picture">
                        <pic:nvPicPr>
                          <pic:cNvPr id="414" name="Image 414"/>
                          <pic:cNvPicPr/>
                        </pic:nvPicPr>
                        <pic:blipFill>
                          <a:blip r:embed="rId38" cstate="print"/>
                          <a:stretch>
                            <a:fillRect/>
                          </a:stretch>
                        </pic:blipFill>
                        <pic:spPr>
                          <a:xfrm>
                            <a:off x="18540412" y="984729"/>
                            <a:ext cx="369862" cy="369862"/>
                          </a:xfrm>
                          <a:prstGeom prst="rect">
                            <a:avLst/>
                          </a:prstGeom>
                        </pic:spPr>
                      </pic:pic>
                      <wps:wsp>
                        <wps:cNvPr id="415" name="Graphic 415"/>
                        <wps:cNvSpPr/>
                        <wps:spPr>
                          <a:xfrm>
                            <a:off x="5924182" y="8083055"/>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noAutofit/>
                        </wps:bodyPr>
                      </wps:wsp>
                      <wps:wsp>
                        <wps:cNvPr id="416" name="Graphic 416"/>
                        <wps:cNvSpPr/>
                        <wps:spPr>
                          <a:xfrm>
                            <a:off x="5924182" y="7401154"/>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C7FE80"/>
                          </a:solidFill>
                        </wps:spPr>
                        <wps:bodyPr wrap="square" lIns="0" tIns="0" rIns="0" bIns="0" rtlCol="0">
                          <a:noAutofit/>
                        </wps:bodyPr>
                      </wps:wsp>
                      <wps:wsp>
                        <wps:cNvPr id="417" name="Graphic 417"/>
                        <wps:cNvSpPr/>
                        <wps:spPr>
                          <a:xfrm>
                            <a:off x="4553263" y="8039812"/>
                            <a:ext cx="6751320" cy="417195"/>
                          </a:xfrm>
                          <a:custGeom>
                            <a:avLst/>
                            <a:gdLst/>
                            <a:ahLst/>
                            <a:cxnLst/>
                            <a:rect l="l" t="t" r="r" b="b"/>
                            <a:pathLst>
                              <a:path w="6751320" h="417195">
                                <a:moveTo>
                                  <a:pt x="623138" y="43243"/>
                                </a:moveTo>
                                <a:lnTo>
                                  <a:pt x="0" y="43243"/>
                                </a:lnTo>
                                <a:lnTo>
                                  <a:pt x="0" y="417131"/>
                                </a:lnTo>
                                <a:lnTo>
                                  <a:pt x="623138" y="417131"/>
                                </a:lnTo>
                                <a:lnTo>
                                  <a:pt x="623138" y="43243"/>
                                </a:lnTo>
                                <a:close/>
                              </a:path>
                              <a:path w="6751320" h="417195">
                                <a:moveTo>
                                  <a:pt x="1308595" y="43243"/>
                                </a:moveTo>
                                <a:lnTo>
                                  <a:pt x="685457" y="43243"/>
                                </a:lnTo>
                                <a:lnTo>
                                  <a:pt x="685457" y="417131"/>
                                </a:lnTo>
                                <a:lnTo>
                                  <a:pt x="1308595" y="417131"/>
                                </a:lnTo>
                                <a:lnTo>
                                  <a:pt x="1308595" y="43243"/>
                                </a:lnTo>
                                <a:close/>
                              </a:path>
                              <a:path w="6751320" h="417195">
                                <a:moveTo>
                                  <a:pt x="2968409" y="43243"/>
                                </a:moveTo>
                                <a:lnTo>
                                  <a:pt x="2345271" y="43243"/>
                                </a:lnTo>
                                <a:lnTo>
                                  <a:pt x="2345271" y="417131"/>
                                </a:lnTo>
                                <a:lnTo>
                                  <a:pt x="2968409" y="417131"/>
                                </a:lnTo>
                                <a:lnTo>
                                  <a:pt x="2968409" y="43243"/>
                                </a:lnTo>
                                <a:close/>
                              </a:path>
                              <a:path w="6751320" h="417195">
                                <a:moveTo>
                                  <a:pt x="6751231" y="0"/>
                                </a:moveTo>
                                <a:lnTo>
                                  <a:pt x="6128080" y="0"/>
                                </a:lnTo>
                                <a:lnTo>
                                  <a:pt x="6128080" y="373888"/>
                                </a:lnTo>
                                <a:lnTo>
                                  <a:pt x="6751231" y="373888"/>
                                </a:lnTo>
                                <a:lnTo>
                                  <a:pt x="6751231" y="0"/>
                                </a:lnTo>
                                <a:close/>
                              </a:path>
                            </a:pathLst>
                          </a:custGeom>
                          <a:solidFill>
                            <a:srgbClr val="FFC2E7"/>
                          </a:solidFill>
                        </wps:spPr>
                        <wps:bodyPr wrap="square" lIns="0" tIns="0" rIns="0" bIns="0" rtlCol="0">
                          <a:noAutofit/>
                        </wps:bodyPr>
                      </wps:wsp>
                      <wps:wsp>
                        <wps:cNvPr id="418" name="Graphic 418"/>
                        <wps:cNvSpPr/>
                        <wps:spPr>
                          <a:xfrm>
                            <a:off x="10681354" y="9192998"/>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CF356"/>
                          </a:solidFill>
                        </wps:spPr>
                        <wps:bodyPr wrap="square" lIns="0" tIns="0" rIns="0" bIns="0" rtlCol="0">
                          <a:noAutofit/>
                        </wps:bodyPr>
                      </wps:wsp>
                      <wps:wsp>
                        <wps:cNvPr id="419" name="Graphic 419"/>
                        <wps:cNvSpPr/>
                        <wps:spPr>
                          <a:xfrm>
                            <a:off x="11366810" y="80398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noAutofit/>
                        </wps:bodyPr>
                      </wps:wsp>
                      <wps:wsp>
                        <wps:cNvPr id="420" name="Graphic 420"/>
                        <wps:cNvSpPr/>
                        <wps:spPr>
                          <a:xfrm>
                            <a:off x="12044139" y="6964954"/>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C7FE80"/>
                          </a:solidFill>
                        </wps:spPr>
                        <wps:bodyPr wrap="square" lIns="0" tIns="0" rIns="0" bIns="0" rtlCol="0">
                          <a:noAutofit/>
                        </wps:bodyPr>
                      </wps:wsp>
                      <wps:wsp>
                        <wps:cNvPr id="421" name="Graphic 421"/>
                        <wps:cNvSpPr/>
                        <wps:spPr>
                          <a:xfrm>
                            <a:off x="13054713" y="80398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noAutofit/>
                        </wps:bodyPr>
                      </wps:wsp>
                      <wps:wsp>
                        <wps:cNvPr id="422" name="Graphic 422"/>
                        <wps:cNvSpPr/>
                        <wps:spPr>
                          <a:xfrm>
                            <a:off x="13054707" y="9193010"/>
                            <a:ext cx="623570" cy="810260"/>
                          </a:xfrm>
                          <a:custGeom>
                            <a:avLst/>
                            <a:gdLst/>
                            <a:ahLst/>
                            <a:cxnLst/>
                            <a:rect l="l" t="t" r="r" b="b"/>
                            <a:pathLst>
                              <a:path w="623570" h="810260">
                                <a:moveTo>
                                  <a:pt x="623138" y="436194"/>
                                </a:moveTo>
                                <a:lnTo>
                                  <a:pt x="0" y="436194"/>
                                </a:lnTo>
                                <a:lnTo>
                                  <a:pt x="0" y="810082"/>
                                </a:lnTo>
                                <a:lnTo>
                                  <a:pt x="623138" y="810082"/>
                                </a:lnTo>
                                <a:lnTo>
                                  <a:pt x="623138" y="436194"/>
                                </a:lnTo>
                                <a:close/>
                              </a:path>
                              <a:path w="623570" h="810260">
                                <a:moveTo>
                                  <a:pt x="623138" y="0"/>
                                </a:moveTo>
                                <a:lnTo>
                                  <a:pt x="0" y="0"/>
                                </a:lnTo>
                                <a:lnTo>
                                  <a:pt x="0" y="373875"/>
                                </a:lnTo>
                                <a:lnTo>
                                  <a:pt x="623138" y="373875"/>
                                </a:lnTo>
                                <a:lnTo>
                                  <a:pt x="623138" y="0"/>
                                </a:lnTo>
                                <a:close/>
                              </a:path>
                            </a:pathLst>
                          </a:custGeom>
                          <a:solidFill>
                            <a:srgbClr val="FCF356"/>
                          </a:solidFill>
                        </wps:spPr>
                        <wps:bodyPr wrap="square" lIns="0" tIns="0" rIns="0" bIns="0" rtlCol="0">
                          <a:noAutofit/>
                        </wps:bodyPr>
                      </wps:wsp>
                      <wps:wsp>
                        <wps:cNvPr id="423" name="Graphic 423"/>
                        <wps:cNvSpPr/>
                        <wps:spPr>
                          <a:xfrm>
                            <a:off x="13054713" y="84760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noAutofit/>
                        </wps:bodyPr>
                      </wps:wsp>
                      <wps:wsp>
                        <wps:cNvPr id="424" name="Graphic 424"/>
                        <wps:cNvSpPr/>
                        <wps:spPr>
                          <a:xfrm>
                            <a:off x="13054713" y="10065397"/>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CF356"/>
                          </a:solidFill>
                        </wps:spPr>
                        <wps:bodyPr wrap="square" lIns="0" tIns="0" rIns="0" bIns="0" rtlCol="0">
                          <a:noAutofit/>
                        </wps:bodyPr>
                      </wps:wsp>
                      <wps:wsp>
                        <wps:cNvPr id="425" name="Graphic 425"/>
                        <wps:cNvSpPr/>
                        <wps:spPr>
                          <a:xfrm>
                            <a:off x="13740164" y="8039812"/>
                            <a:ext cx="623570" cy="810260"/>
                          </a:xfrm>
                          <a:custGeom>
                            <a:avLst/>
                            <a:gdLst/>
                            <a:ahLst/>
                            <a:cxnLst/>
                            <a:rect l="l" t="t" r="r" b="b"/>
                            <a:pathLst>
                              <a:path w="623570" h="810260">
                                <a:moveTo>
                                  <a:pt x="623138" y="436206"/>
                                </a:moveTo>
                                <a:lnTo>
                                  <a:pt x="0" y="436206"/>
                                </a:lnTo>
                                <a:lnTo>
                                  <a:pt x="0" y="810082"/>
                                </a:lnTo>
                                <a:lnTo>
                                  <a:pt x="623138" y="810082"/>
                                </a:lnTo>
                                <a:lnTo>
                                  <a:pt x="623138" y="436206"/>
                                </a:lnTo>
                                <a:close/>
                              </a:path>
                              <a:path w="623570" h="810260">
                                <a:moveTo>
                                  <a:pt x="623138" y="0"/>
                                </a:moveTo>
                                <a:lnTo>
                                  <a:pt x="0" y="0"/>
                                </a:lnTo>
                                <a:lnTo>
                                  <a:pt x="0" y="373888"/>
                                </a:lnTo>
                                <a:lnTo>
                                  <a:pt x="623138" y="373888"/>
                                </a:lnTo>
                                <a:lnTo>
                                  <a:pt x="623138" y="0"/>
                                </a:lnTo>
                                <a:close/>
                              </a:path>
                            </a:pathLst>
                          </a:custGeom>
                          <a:solidFill>
                            <a:srgbClr val="FFC2E7"/>
                          </a:solidFill>
                        </wps:spPr>
                        <wps:bodyPr wrap="square" lIns="0" tIns="0" rIns="0" bIns="0" rtlCol="0">
                          <a:noAutofit/>
                        </wps:bodyPr>
                      </wps:wsp>
                      <wps:wsp>
                        <wps:cNvPr id="426" name="Graphic 426"/>
                        <wps:cNvSpPr/>
                        <wps:spPr>
                          <a:xfrm>
                            <a:off x="13054713" y="6964954"/>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C7FE80"/>
                          </a:solidFill>
                        </wps:spPr>
                        <wps:bodyPr wrap="square" lIns="0" tIns="0" rIns="0" bIns="0" rtlCol="0">
                          <a:noAutofit/>
                        </wps:bodyPr>
                      </wps:wsp>
                      <wps:wsp>
                        <wps:cNvPr id="427" name="Graphic 427"/>
                        <wps:cNvSpPr/>
                        <wps:spPr>
                          <a:xfrm>
                            <a:off x="14425626" y="8039806"/>
                            <a:ext cx="623570" cy="374015"/>
                          </a:xfrm>
                          <a:custGeom>
                            <a:avLst/>
                            <a:gdLst/>
                            <a:ahLst/>
                            <a:cxnLst/>
                            <a:rect l="l" t="t" r="r" b="b"/>
                            <a:pathLst>
                              <a:path w="623570" h="374015">
                                <a:moveTo>
                                  <a:pt x="0" y="0"/>
                                </a:moveTo>
                                <a:lnTo>
                                  <a:pt x="623142" y="0"/>
                                </a:lnTo>
                                <a:lnTo>
                                  <a:pt x="623142" y="373885"/>
                                </a:lnTo>
                                <a:lnTo>
                                  <a:pt x="0" y="373885"/>
                                </a:lnTo>
                                <a:lnTo>
                                  <a:pt x="0" y="0"/>
                                </a:lnTo>
                                <a:close/>
                              </a:path>
                            </a:pathLst>
                          </a:custGeom>
                          <a:solidFill>
                            <a:srgbClr val="FFC2E7"/>
                          </a:solidFill>
                        </wps:spPr>
                        <wps:bodyPr wrap="square" lIns="0" tIns="0" rIns="0" bIns="0" rtlCol="0">
                          <a:noAutofit/>
                        </wps:bodyPr>
                      </wps:wsp>
                      <wps:wsp>
                        <wps:cNvPr id="428" name="Graphic 428"/>
                        <wps:cNvSpPr/>
                        <wps:spPr>
                          <a:xfrm>
                            <a:off x="4553263" y="9184247"/>
                            <a:ext cx="11505565" cy="840105"/>
                          </a:xfrm>
                          <a:custGeom>
                            <a:avLst/>
                            <a:gdLst/>
                            <a:ahLst/>
                            <a:cxnLst/>
                            <a:rect l="l" t="t" r="r" b="b"/>
                            <a:pathLst>
                              <a:path w="11505565" h="840105">
                                <a:moveTo>
                                  <a:pt x="623138" y="29946"/>
                                </a:moveTo>
                                <a:lnTo>
                                  <a:pt x="0" y="29946"/>
                                </a:lnTo>
                                <a:lnTo>
                                  <a:pt x="0" y="403821"/>
                                </a:lnTo>
                                <a:lnTo>
                                  <a:pt x="623138" y="403821"/>
                                </a:lnTo>
                                <a:lnTo>
                                  <a:pt x="623138" y="29946"/>
                                </a:lnTo>
                                <a:close/>
                              </a:path>
                              <a:path w="11505565" h="840105">
                                <a:moveTo>
                                  <a:pt x="1308595" y="29946"/>
                                </a:moveTo>
                                <a:lnTo>
                                  <a:pt x="685457" y="29946"/>
                                </a:lnTo>
                                <a:lnTo>
                                  <a:pt x="685457" y="403821"/>
                                </a:lnTo>
                                <a:lnTo>
                                  <a:pt x="1308595" y="403821"/>
                                </a:lnTo>
                                <a:lnTo>
                                  <a:pt x="1308595" y="29946"/>
                                </a:lnTo>
                                <a:close/>
                              </a:path>
                              <a:path w="11505565" h="840105">
                                <a:moveTo>
                                  <a:pt x="1994052" y="466140"/>
                                </a:moveTo>
                                <a:lnTo>
                                  <a:pt x="1370914" y="466140"/>
                                </a:lnTo>
                                <a:lnTo>
                                  <a:pt x="1370914" y="840028"/>
                                </a:lnTo>
                                <a:lnTo>
                                  <a:pt x="1994052" y="840028"/>
                                </a:lnTo>
                                <a:lnTo>
                                  <a:pt x="1994052" y="466140"/>
                                </a:lnTo>
                                <a:close/>
                              </a:path>
                              <a:path w="11505565" h="840105">
                                <a:moveTo>
                                  <a:pt x="1994052" y="29946"/>
                                </a:moveTo>
                                <a:lnTo>
                                  <a:pt x="1370914" y="29946"/>
                                </a:lnTo>
                                <a:lnTo>
                                  <a:pt x="1370914" y="403821"/>
                                </a:lnTo>
                                <a:lnTo>
                                  <a:pt x="1994052" y="403821"/>
                                </a:lnTo>
                                <a:lnTo>
                                  <a:pt x="1994052" y="29946"/>
                                </a:lnTo>
                                <a:close/>
                              </a:path>
                              <a:path w="11505565" h="840105">
                                <a:moveTo>
                                  <a:pt x="9810039" y="8763"/>
                                </a:moveTo>
                                <a:lnTo>
                                  <a:pt x="9186901" y="8763"/>
                                </a:lnTo>
                                <a:lnTo>
                                  <a:pt x="9186901" y="382638"/>
                                </a:lnTo>
                                <a:lnTo>
                                  <a:pt x="9810039" y="382638"/>
                                </a:lnTo>
                                <a:lnTo>
                                  <a:pt x="9810039" y="8763"/>
                                </a:lnTo>
                                <a:close/>
                              </a:path>
                              <a:path w="11505565" h="840105">
                                <a:moveTo>
                                  <a:pt x="10495496" y="8763"/>
                                </a:moveTo>
                                <a:lnTo>
                                  <a:pt x="9872358" y="8763"/>
                                </a:lnTo>
                                <a:lnTo>
                                  <a:pt x="9872358" y="382638"/>
                                </a:lnTo>
                                <a:lnTo>
                                  <a:pt x="10495496" y="382638"/>
                                </a:lnTo>
                                <a:lnTo>
                                  <a:pt x="10495496" y="8763"/>
                                </a:lnTo>
                                <a:close/>
                              </a:path>
                              <a:path w="11505565" h="840105">
                                <a:moveTo>
                                  <a:pt x="11505171" y="436206"/>
                                </a:moveTo>
                                <a:lnTo>
                                  <a:pt x="10882020" y="436206"/>
                                </a:lnTo>
                                <a:lnTo>
                                  <a:pt x="10882020" y="810094"/>
                                </a:lnTo>
                                <a:lnTo>
                                  <a:pt x="11505171" y="810094"/>
                                </a:lnTo>
                                <a:lnTo>
                                  <a:pt x="11505171" y="436206"/>
                                </a:lnTo>
                                <a:close/>
                              </a:path>
                              <a:path w="11505565" h="840105">
                                <a:moveTo>
                                  <a:pt x="11505171" y="0"/>
                                </a:moveTo>
                                <a:lnTo>
                                  <a:pt x="10882020" y="0"/>
                                </a:lnTo>
                                <a:lnTo>
                                  <a:pt x="10882020" y="373888"/>
                                </a:lnTo>
                                <a:lnTo>
                                  <a:pt x="11505171" y="373888"/>
                                </a:lnTo>
                                <a:lnTo>
                                  <a:pt x="11505171" y="0"/>
                                </a:lnTo>
                                <a:close/>
                              </a:path>
                            </a:pathLst>
                          </a:custGeom>
                          <a:solidFill>
                            <a:srgbClr val="FCF356"/>
                          </a:solidFill>
                        </wps:spPr>
                        <wps:bodyPr wrap="square" lIns="0" tIns="0" rIns="0" bIns="0" rtlCol="0">
                          <a:noAutofit/>
                        </wps:bodyPr>
                      </wps:wsp>
                      <wps:wsp>
                        <wps:cNvPr id="429" name="Graphic 429"/>
                        <wps:cNvSpPr/>
                        <wps:spPr>
                          <a:xfrm>
                            <a:off x="3875944" y="9222233"/>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FBF256"/>
                          </a:solidFill>
                        </wps:spPr>
                        <wps:bodyPr wrap="square" lIns="0" tIns="0" rIns="0" bIns="0" rtlCol="0">
                          <a:noAutofit/>
                        </wps:bodyPr>
                      </wps:wsp>
                      <wps:wsp>
                        <wps:cNvPr id="430" name="Graphic 430"/>
                        <wps:cNvSpPr/>
                        <wps:spPr>
                          <a:xfrm>
                            <a:off x="5932314" y="8091095"/>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FFC1E8"/>
                          </a:solidFill>
                        </wps:spPr>
                        <wps:bodyPr wrap="square" lIns="0" tIns="0" rIns="0" bIns="0" rtlCol="0">
                          <a:noAutofit/>
                        </wps:bodyPr>
                      </wps:wsp>
                      <wps:wsp>
                        <wps:cNvPr id="431" name="Graphic 431"/>
                        <wps:cNvSpPr/>
                        <wps:spPr>
                          <a:xfrm>
                            <a:off x="5932314" y="7409161"/>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C6FD80"/>
                          </a:solidFill>
                        </wps:spPr>
                        <wps:bodyPr wrap="square" lIns="0" tIns="0" rIns="0" bIns="0" rtlCol="0">
                          <a:noAutofit/>
                        </wps:bodyPr>
                      </wps:wsp>
                      <wps:wsp>
                        <wps:cNvPr id="432" name="Graphic 432"/>
                        <wps:cNvSpPr/>
                        <wps:spPr>
                          <a:xfrm>
                            <a:off x="4561391" y="8048028"/>
                            <a:ext cx="6735445" cy="401320"/>
                          </a:xfrm>
                          <a:custGeom>
                            <a:avLst/>
                            <a:gdLst/>
                            <a:ahLst/>
                            <a:cxnLst/>
                            <a:rect l="l" t="t" r="r" b="b"/>
                            <a:pathLst>
                              <a:path w="6735445" h="401320">
                                <a:moveTo>
                                  <a:pt x="606894" y="43078"/>
                                </a:moveTo>
                                <a:lnTo>
                                  <a:pt x="0" y="43078"/>
                                </a:lnTo>
                                <a:lnTo>
                                  <a:pt x="0" y="400697"/>
                                </a:lnTo>
                                <a:lnTo>
                                  <a:pt x="606894" y="400697"/>
                                </a:lnTo>
                                <a:lnTo>
                                  <a:pt x="606894" y="43078"/>
                                </a:lnTo>
                                <a:close/>
                              </a:path>
                              <a:path w="6735445" h="401320">
                                <a:moveTo>
                                  <a:pt x="1292352" y="43078"/>
                                </a:moveTo>
                                <a:lnTo>
                                  <a:pt x="685457" y="43078"/>
                                </a:lnTo>
                                <a:lnTo>
                                  <a:pt x="685457" y="400697"/>
                                </a:lnTo>
                                <a:lnTo>
                                  <a:pt x="1292352" y="400697"/>
                                </a:lnTo>
                                <a:lnTo>
                                  <a:pt x="1292352" y="43078"/>
                                </a:lnTo>
                                <a:close/>
                              </a:path>
                              <a:path w="6735445" h="401320">
                                <a:moveTo>
                                  <a:pt x="2952077" y="43078"/>
                                </a:moveTo>
                                <a:lnTo>
                                  <a:pt x="2345182" y="43078"/>
                                </a:lnTo>
                                <a:lnTo>
                                  <a:pt x="2345182" y="400697"/>
                                </a:lnTo>
                                <a:lnTo>
                                  <a:pt x="2952077" y="400697"/>
                                </a:lnTo>
                                <a:lnTo>
                                  <a:pt x="2952077" y="43078"/>
                                </a:lnTo>
                                <a:close/>
                              </a:path>
                              <a:path w="6735445" h="401320">
                                <a:moveTo>
                                  <a:pt x="6735089" y="0"/>
                                </a:moveTo>
                                <a:lnTo>
                                  <a:pt x="6128207" y="0"/>
                                </a:lnTo>
                                <a:lnTo>
                                  <a:pt x="6128207" y="357619"/>
                                </a:lnTo>
                                <a:lnTo>
                                  <a:pt x="6735089" y="357619"/>
                                </a:lnTo>
                                <a:lnTo>
                                  <a:pt x="6735089" y="0"/>
                                </a:lnTo>
                                <a:close/>
                              </a:path>
                            </a:pathLst>
                          </a:custGeom>
                          <a:solidFill>
                            <a:srgbClr val="FFC1E8"/>
                          </a:solidFill>
                        </wps:spPr>
                        <wps:bodyPr wrap="square" lIns="0" tIns="0" rIns="0" bIns="0" rtlCol="0">
                          <a:noAutofit/>
                        </wps:bodyPr>
                      </wps:wsp>
                      <wps:wsp>
                        <wps:cNvPr id="433" name="Graphic 433"/>
                        <wps:cNvSpPr/>
                        <wps:spPr>
                          <a:xfrm>
                            <a:off x="10689598" y="9201101"/>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FBF256"/>
                          </a:solidFill>
                        </wps:spPr>
                        <wps:bodyPr wrap="square" lIns="0" tIns="0" rIns="0" bIns="0" rtlCol="0">
                          <a:noAutofit/>
                        </wps:bodyPr>
                      </wps:wsp>
                      <wps:wsp>
                        <wps:cNvPr id="434" name="Graphic 434"/>
                        <wps:cNvSpPr/>
                        <wps:spPr>
                          <a:xfrm>
                            <a:off x="11375055" y="8048017"/>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FFC1E8"/>
                          </a:solidFill>
                        </wps:spPr>
                        <wps:bodyPr wrap="square" lIns="0" tIns="0" rIns="0" bIns="0" rtlCol="0">
                          <a:noAutofit/>
                        </wps:bodyPr>
                      </wps:wsp>
                      <wps:wsp>
                        <wps:cNvPr id="435" name="Graphic 435"/>
                        <wps:cNvSpPr/>
                        <wps:spPr>
                          <a:xfrm>
                            <a:off x="12052383" y="6972962"/>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C6FD80"/>
                          </a:solidFill>
                        </wps:spPr>
                        <wps:bodyPr wrap="square" lIns="0" tIns="0" rIns="0" bIns="0" rtlCol="0">
                          <a:noAutofit/>
                        </wps:bodyPr>
                      </wps:wsp>
                      <wps:wsp>
                        <wps:cNvPr id="436" name="Graphic 436"/>
                        <wps:cNvSpPr/>
                        <wps:spPr>
                          <a:xfrm>
                            <a:off x="13062957" y="8048017"/>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FFC1E8"/>
                          </a:solidFill>
                        </wps:spPr>
                        <wps:bodyPr wrap="square" lIns="0" tIns="0" rIns="0" bIns="0" rtlCol="0">
                          <a:noAutofit/>
                        </wps:bodyPr>
                      </wps:wsp>
                      <wps:wsp>
                        <wps:cNvPr id="437" name="Graphic 437"/>
                        <wps:cNvSpPr/>
                        <wps:spPr>
                          <a:xfrm>
                            <a:off x="13062949" y="9201112"/>
                            <a:ext cx="607060" cy="794385"/>
                          </a:xfrm>
                          <a:custGeom>
                            <a:avLst/>
                            <a:gdLst/>
                            <a:ahLst/>
                            <a:cxnLst/>
                            <a:rect l="l" t="t" r="r" b="b"/>
                            <a:pathLst>
                              <a:path w="607060" h="794385">
                                <a:moveTo>
                                  <a:pt x="606894" y="436194"/>
                                </a:moveTo>
                                <a:lnTo>
                                  <a:pt x="0" y="436194"/>
                                </a:lnTo>
                                <a:lnTo>
                                  <a:pt x="0" y="793826"/>
                                </a:lnTo>
                                <a:lnTo>
                                  <a:pt x="606894" y="793826"/>
                                </a:lnTo>
                                <a:lnTo>
                                  <a:pt x="606894" y="436194"/>
                                </a:lnTo>
                                <a:close/>
                              </a:path>
                              <a:path w="607060" h="794385">
                                <a:moveTo>
                                  <a:pt x="606894" y="0"/>
                                </a:moveTo>
                                <a:lnTo>
                                  <a:pt x="0" y="0"/>
                                </a:lnTo>
                                <a:lnTo>
                                  <a:pt x="0" y="357619"/>
                                </a:lnTo>
                                <a:lnTo>
                                  <a:pt x="606894" y="357619"/>
                                </a:lnTo>
                                <a:lnTo>
                                  <a:pt x="606894" y="0"/>
                                </a:lnTo>
                                <a:close/>
                              </a:path>
                            </a:pathLst>
                          </a:custGeom>
                          <a:solidFill>
                            <a:srgbClr val="FBF256"/>
                          </a:solidFill>
                        </wps:spPr>
                        <wps:bodyPr wrap="square" lIns="0" tIns="0" rIns="0" bIns="0" rtlCol="0">
                          <a:noAutofit/>
                        </wps:bodyPr>
                      </wps:wsp>
                      <wps:wsp>
                        <wps:cNvPr id="438" name="Graphic 438"/>
                        <wps:cNvSpPr/>
                        <wps:spPr>
                          <a:xfrm>
                            <a:off x="13062957" y="8484217"/>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FFC1E8"/>
                          </a:solidFill>
                        </wps:spPr>
                        <wps:bodyPr wrap="square" lIns="0" tIns="0" rIns="0" bIns="0" rtlCol="0">
                          <a:noAutofit/>
                        </wps:bodyPr>
                      </wps:wsp>
                      <wps:wsp>
                        <wps:cNvPr id="439" name="Graphic 439"/>
                        <wps:cNvSpPr/>
                        <wps:spPr>
                          <a:xfrm>
                            <a:off x="13062957" y="10073500"/>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FBF256"/>
                          </a:solidFill>
                        </wps:spPr>
                        <wps:bodyPr wrap="square" lIns="0" tIns="0" rIns="0" bIns="0" rtlCol="0">
                          <a:noAutofit/>
                        </wps:bodyPr>
                      </wps:wsp>
                      <wps:wsp>
                        <wps:cNvPr id="440" name="Graphic 440"/>
                        <wps:cNvSpPr/>
                        <wps:spPr>
                          <a:xfrm>
                            <a:off x="13748407" y="8048028"/>
                            <a:ext cx="607060" cy="794385"/>
                          </a:xfrm>
                          <a:custGeom>
                            <a:avLst/>
                            <a:gdLst/>
                            <a:ahLst/>
                            <a:cxnLst/>
                            <a:rect l="l" t="t" r="r" b="b"/>
                            <a:pathLst>
                              <a:path w="607060" h="794385">
                                <a:moveTo>
                                  <a:pt x="606882" y="436194"/>
                                </a:moveTo>
                                <a:lnTo>
                                  <a:pt x="0" y="436194"/>
                                </a:lnTo>
                                <a:lnTo>
                                  <a:pt x="0" y="793826"/>
                                </a:lnTo>
                                <a:lnTo>
                                  <a:pt x="606882" y="793826"/>
                                </a:lnTo>
                                <a:lnTo>
                                  <a:pt x="606882" y="436194"/>
                                </a:lnTo>
                                <a:close/>
                              </a:path>
                              <a:path w="607060" h="794385">
                                <a:moveTo>
                                  <a:pt x="606882" y="0"/>
                                </a:moveTo>
                                <a:lnTo>
                                  <a:pt x="0" y="0"/>
                                </a:lnTo>
                                <a:lnTo>
                                  <a:pt x="0" y="357619"/>
                                </a:lnTo>
                                <a:lnTo>
                                  <a:pt x="606882" y="357619"/>
                                </a:lnTo>
                                <a:lnTo>
                                  <a:pt x="606882" y="0"/>
                                </a:lnTo>
                                <a:close/>
                              </a:path>
                            </a:pathLst>
                          </a:custGeom>
                          <a:solidFill>
                            <a:srgbClr val="FFC1E8"/>
                          </a:solidFill>
                        </wps:spPr>
                        <wps:bodyPr wrap="square" lIns="0" tIns="0" rIns="0" bIns="0" rtlCol="0">
                          <a:noAutofit/>
                        </wps:bodyPr>
                      </wps:wsp>
                      <wps:wsp>
                        <wps:cNvPr id="441" name="Graphic 441"/>
                        <wps:cNvSpPr/>
                        <wps:spPr>
                          <a:xfrm>
                            <a:off x="13062957" y="6972962"/>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C6FD80"/>
                          </a:solidFill>
                        </wps:spPr>
                        <wps:bodyPr wrap="square" lIns="0" tIns="0" rIns="0" bIns="0" rtlCol="0">
                          <a:noAutofit/>
                        </wps:bodyPr>
                      </wps:wsp>
                      <wps:wsp>
                        <wps:cNvPr id="442" name="Graphic 442"/>
                        <wps:cNvSpPr/>
                        <wps:spPr>
                          <a:xfrm>
                            <a:off x="14433870" y="8048017"/>
                            <a:ext cx="607060" cy="358140"/>
                          </a:xfrm>
                          <a:custGeom>
                            <a:avLst/>
                            <a:gdLst/>
                            <a:ahLst/>
                            <a:cxnLst/>
                            <a:rect l="l" t="t" r="r" b="b"/>
                            <a:pathLst>
                              <a:path w="607060" h="358140">
                                <a:moveTo>
                                  <a:pt x="606886" y="0"/>
                                </a:moveTo>
                                <a:lnTo>
                                  <a:pt x="0" y="0"/>
                                </a:lnTo>
                                <a:lnTo>
                                  <a:pt x="0" y="357629"/>
                                </a:lnTo>
                                <a:lnTo>
                                  <a:pt x="606886" y="357629"/>
                                </a:lnTo>
                                <a:lnTo>
                                  <a:pt x="606886" y="0"/>
                                </a:lnTo>
                                <a:close/>
                              </a:path>
                            </a:pathLst>
                          </a:custGeom>
                          <a:solidFill>
                            <a:srgbClr val="FFC1E8"/>
                          </a:solidFill>
                        </wps:spPr>
                        <wps:bodyPr wrap="square" lIns="0" tIns="0" rIns="0" bIns="0" rtlCol="0">
                          <a:noAutofit/>
                        </wps:bodyPr>
                      </wps:wsp>
                      <wps:wsp>
                        <wps:cNvPr id="443" name="Graphic 443"/>
                        <wps:cNvSpPr/>
                        <wps:spPr>
                          <a:xfrm>
                            <a:off x="4561391" y="9192438"/>
                            <a:ext cx="11489055" cy="824230"/>
                          </a:xfrm>
                          <a:custGeom>
                            <a:avLst/>
                            <a:gdLst/>
                            <a:ahLst/>
                            <a:cxnLst/>
                            <a:rect l="l" t="t" r="r" b="b"/>
                            <a:pathLst>
                              <a:path w="11489055" h="824230">
                                <a:moveTo>
                                  <a:pt x="606894" y="29806"/>
                                </a:moveTo>
                                <a:lnTo>
                                  <a:pt x="0" y="29806"/>
                                </a:lnTo>
                                <a:lnTo>
                                  <a:pt x="0" y="387426"/>
                                </a:lnTo>
                                <a:lnTo>
                                  <a:pt x="606894" y="387426"/>
                                </a:lnTo>
                                <a:lnTo>
                                  <a:pt x="606894" y="29806"/>
                                </a:lnTo>
                                <a:close/>
                              </a:path>
                              <a:path w="11489055" h="824230">
                                <a:moveTo>
                                  <a:pt x="1292352" y="29806"/>
                                </a:moveTo>
                                <a:lnTo>
                                  <a:pt x="685457" y="29806"/>
                                </a:lnTo>
                                <a:lnTo>
                                  <a:pt x="685457" y="387426"/>
                                </a:lnTo>
                                <a:lnTo>
                                  <a:pt x="1292352" y="387426"/>
                                </a:lnTo>
                                <a:lnTo>
                                  <a:pt x="1292352" y="29806"/>
                                </a:lnTo>
                                <a:close/>
                              </a:path>
                              <a:path w="11489055" h="824230">
                                <a:moveTo>
                                  <a:pt x="1977796" y="466001"/>
                                </a:moveTo>
                                <a:lnTo>
                                  <a:pt x="1370914" y="466001"/>
                                </a:lnTo>
                                <a:lnTo>
                                  <a:pt x="1370914" y="823633"/>
                                </a:lnTo>
                                <a:lnTo>
                                  <a:pt x="1977796" y="823633"/>
                                </a:lnTo>
                                <a:lnTo>
                                  <a:pt x="1977796" y="466001"/>
                                </a:lnTo>
                                <a:close/>
                              </a:path>
                              <a:path w="11489055" h="824230">
                                <a:moveTo>
                                  <a:pt x="1977796" y="29806"/>
                                </a:moveTo>
                                <a:lnTo>
                                  <a:pt x="1370914" y="29806"/>
                                </a:lnTo>
                                <a:lnTo>
                                  <a:pt x="1370914" y="387426"/>
                                </a:lnTo>
                                <a:lnTo>
                                  <a:pt x="1977796" y="387426"/>
                                </a:lnTo>
                                <a:lnTo>
                                  <a:pt x="1977796" y="29806"/>
                                </a:lnTo>
                                <a:close/>
                              </a:path>
                              <a:path w="11489055" h="824230">
                                <a:moveTo>
                                  <a:pt x="9793897" y="8674"/>
                                </a:moveTo>
                                <a:lnTo>
                                  <a:pt x="9187015" y="8674"/>
                                </a:lnTo>
                                <a:lnTo>
                                  <a:pt x="9187015" y="366293"/>
                                </a:lnTo>
                                <a:lnTo>
                                  <a:pt x="9793897" y="366293"/>
                                </a:lnTo>
                                <a:lnTo>
                                  <a:pt x="9793897" y="8674"/>
                                </a:lnTo>
                                <a:close/>
                              </a:path>
                              <a:path w="11489055" h="824230">
                                <a:moveTo>
                                  <a:pt x="10479354" y="8674"/>
                                </a:moveTo>
                                <a:lnTo>
                                  <a:pt x="9872472" y="8674"/>
                                </a:lnTo>
                                <a:lnTo>
                                  <a:pt x="9872472" y="366293"/>
                                </a:lnTo>
                                <a:lnTo>
                                  <a:pt x="10479354" y="366293"/>
                                </a:lnTo>
                                <a:lnTo>
                                  <a:pt x="10479354" y="8674"/>
                                </a:lnTo>
                                <a:close/>
                              </a:path>
                              <a:path w="11489055" h="824230">
                                <a:moveTo>
                                  <a:pt x="11488852" y="436194"/>
                                </a:moveTo>
                                <a:lnTo>
                                  <a:pt x="10881970" y="436194"/>
                                </a:lnTo>
                                <a:lnTo>
                                  <a:pt x="10881970" y="793826"/>
                                </a:lnTo>
                                <a:lnTo>
                                  <a:pt x="11488852" y="793826"/>
                                </a:lnTo>
                                <a:lnTo>
                                  <a:pt x="11488852" y="436194"/>
                                </a:lnTo>
                                <a:close/>
                              </a:path>
                              <a:path w="11489055" h="824230">
                                <a:moveTo>
                                  <a:pt x="11488852" y="0"/>
                                </a:moveTo>
                                <a:lnTo>
                                  <a:pt x="10881970" y="0"/>
                                </a:lnTo>
                                <a:lnTo>
                                  <a:pt x="10881970" y="357632"/>
                                </a:lnTo>
                                <a:lnTo>
                                  <a:pt x="11488852" y="357632"/>
                                </a:lnTo>
                                <a:lnTo>
                                  <a:pt x="11488852" y="0"/>
                                </a:lnTo>
                                <a:close/>
                              </a:path>
                            </a:pathLst>
                          </a:custGeom>
                          <a:solidFill>
                            <a:srgbClr val="FBF256"/>
                          </a:solidFill>
                        </wps:spPr>
                        <wps:bodyPr wrap="square" lIns="0" tIns="0" rIns="0" bIns="0" rtlCol="0">
                          <a:noAutofit/>
                        </wps:bodyPr>
                      </wps:wsp>
                      <wps:wsp>
                        <wps:cNvPr id="444" name="Graphic 444"/>
                        <wps:cNvSpPr/>
                        <wps:spPr>
                          <a:xfrm>
                            <a:off x="352205" y="338671"/>
                            <a:ext cx="19710400" cy="2587625"/>
                          </a:xfrm>
                          <a:custGeom>
                            <a:avLst/>
                            <a:gdLst/>
                            <a:ahLst/>
                            <a:cxnLst/>
                            <a:rect l="l" t="t" r="r" b="b"/>
                            <a:pathLst>
                              <a:path w="19710400" h="2587625">
                                <a:moveTo>
                                  <a:pt x="997026" y="67729"/>
                                </a:moveTo>
                                <a:lnTo>
                                  <a:pt x="27089" y="67729"/>
                                </a:lnTo>
                                <a:lnTo>
                                  <a:pt x="27089" y="243840"/>
                                </a:lnTo>
                                <a:lnTo>
                                  <a:pt x="997026" y="243840"/>
                                </a:lnTo>
                                <a:lnTo>
                                  <a:pt x="997026" y="67729"/>
                                </a:lnTo>
                                <a:close/>
                              </a:path>
                              <a:path w="19710400" h="2587625">
                                <a:moveTo>
                                  <a:pt x="1658099" y="1896516"/>
                                </a:moveTo>
                                <a:lnTo>
                                  <a:pt x="298018" y="1896516"/>
                                </a:lnTo>
                                <a:lnTo>
                                  <a:pt x="298018" y="2451925"/>
                                </a:lnTo>
                                <a:lnTo>
                                  <a:pt x="1658099" y="2451925"/>
                                </a:lnTo>
                                <a:lnTo>
                                  <a:pt x="1658099" y="1896516"/>
                                </a:lnTo>
                                <a:close/>
                              </a:path>
                              <a:path w="19710400" h="2587625">
                                <a:moveTo>
                                  <a:pt x="6448171" y="2140356"/>
                                </a:moveTo>
                                <a:lnTo>
                                  <a:pt x="2985668" y="2140356"/>
                                </a:lnTo>
                                <a:lnTo>
                                  <a:pt x="2985668" y="2587396"/>
                                </a:lnTo>
                                <a:lnTo>
                                  <a:pt x="6448171" y="2587396"/>
                                </a:lnTo>
                                <a:lnTo>
                                  <a:pt x="6448171" y="2140356"/>
                                </a:lnTo>
                                <a:close/>
                              </a:path>
                              <a:path w="19710400" h="2587625">
                                <a:moveTo>
                                  <a:pt x="10268306" y="2140356"/>
                                </a:moveTo>
                                <a:lnTo>
                                  <a:pt x="6645948" y="2140356"/>
                                </a:lnTo>
                                <a:lnTo>
                                  <a:pt x="6645948" y="2587396"/>
                                </a:lnTo>
                                <a:lnTo>
                                  <a:pt x="10268306" y="2587396"/>
                                </a:lnTo>
                                <a:lnTo>
                                  <a:pt x="10268306" y="2140356"/>
                                </a:lnTo>
                                <a:close/>
                              </a:path>
                              <a:path w="19710400" h="2587625">
                                <a:moveTo>
                                  <a:pt x="12666040" y="2140356"/>
                                </a:moveTo>
                                <a:lnTo>
                                  <a:pt x="10406469" y="2140356"/>
                                </a:lnTo>
                                <a:lnTo>
                                  <a:pt x="10406469" y="2587396"/>
                                </a:lnTo>
                                <a:lnTo>
                                  <a:pt x="12666040" y="2587396"/>
                                </a:lnTo>
                                <a:lnTo>
                                  <a:pt x="12666040" y="2140356"/>
                                </a:lnTo>
                                <a:close/>
                              </a:path>
                              <a:path w="19710400" h="2587625">
                                <a:moveTo>
                                  <a:pt x="15050237" y="2140356"/>
                                </a:moveTo>
                                <a:lnTo>
                                  <a:pt x="12834023" y="2140356"/>
                                </a:lnTo>
                                <a:lnTo>
                                  <a:pt x="12834023" y="2587396"/>
                                </a:lnTo>
                                <a:lnTo>
                                  <a:pt x="15050237" y="2587396"/>
                                </a:lnTo>
                                <a:lnTo>
                                  <a:pt x="15050237" y="2140356"/>
                                </a:lnTo>
                                <a:close/>
                              </a:path>
                              <a:path w="19710400" h="2587625">
                                <a:moveTo>
                                  <a:pt x="16689375" y="352209"/>
                                </a:moveTo>
                                <a:lnTo>
                                  <a:pt x="0" y="352209"/>
                                </a:lnTo>
                                <a:lnTo>
                                  <a:pt x="0" y="880529"/>
                                </a:lnTo>
                                <a:lnTo>
                                  <a:pt x="16689375" y="880529"/>
                                </a:lnTo>
                                <a:lnTo>
                                  <a:pt x="16689375" y="352209"/>
                                </a:lnTo>
                                <a:close/>
                              </a:path>
                              <a:path w="19710400" h="2587625">
                                <a:moveTo>
                                  <a:pt x="18992292" y="2140356"/>
                                </a:moveTo>
                                <a:lnTo>
                                  <a:pt x="15218220" y="2140356"/>
                                </a:lnTo>
                                <a:lnTo>
                                  <a:pt x="15218220" y="2587396"/>
                                </a:lnTo>
                                <a:lnTo>
                                  <a:pt x="18992292" y="2587396"/>
                                </a:lnTo>
                                <a:lnTo>
                                  <a:pt x="18992292" y="2140356"/>
                                </a:lnTo>
                                <a:close/>
                              </a:path>
                              <a:path w="19710400" h="2587625">
                                <a:moveTo>
                                  <a:pt x="19710261" y="0"/>
                                </a:moveTo>
                                <a:lnTo>
                                  <a:pt x="16879024" y="0"/>
                                </a:lnTo>
                                <a:lnTo>
                                  <a:pt x="16879024" y="235712"/>
                                </a:lnTo>
                                <a:lnTo>
                                  <a:pt x="19710261" y="235712"/>
                                </a:lnTo>
                                <a:lnTo>
                                  <a:pt x="19710261"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1pt;margin-top:2.1pt;height:836.05pt;width:1579.75pt;mso-position-horizontal-relative:page;mso-position-vertical-relative:page;z-index:-251526144;mso-width-relative:page;mso-height-relative:page;" coordsize="20062825,10617835" o:gfxdata="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">
                <o:lock v:ext="edit" aspectratio="f"/>
                <v:shape id="Graphic 359" o:spid="_x0000_s1026" o:spt="100" style="position:absolute;left:0;top:0;height:10617835;width:20050125;" fillcolor="#FFFFFF" filled="t" stroked="f" coordsize="20050125,10617835" o:gfxdata="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X6Xa8AAAA&#10;3AAAAA8AAAAAAAAAAQAgAAAAIgAAAGRycy9kb3ducmV2LnhtbFBLAQIUABQAAAAIAIdO4kAzLwWe&#10;OwAAADkAAAAQAAAAAAAAAAEAIAAAAAsBAABkcnMvc2hhcGV4bWwueG1sUEsFBgAAAAAGAAYAWwEA&#10;ALUDAAAAAA==&#10;" path="m0,0l20049913,0,20049913,10617743,0,10617743,0,0xe">
                  <v:fill on="t" focussize="0,0"/>
                  <v:stroke on="f"/>
                  <v:imagedata o:title=""/>
                  <o:lock v:ext="edit" aspectratio="f"/>
                  <v:textbox inset="0mm,0mm,0mm,0mm"/>
                </v:shape>
                <v:shape id="Graphic 360" o:spid="_x0000_s1026" o:spt="100" style="position:absolute;left:4063;top:4063;height:10610215;width:20041870;" filled="f" stroked="t" coordsize="20041870,10610215" o:gfxdata="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rBNoa5AAAA3AAA&#10;AA8AAAAAAAAAAQAgAAAAIgAAAGRycy9kb3ducmV2LnhtbFBLAQIUABQAAAAIAIdO4kAzLwWeOwAA&#10;ADkAAAAQAAAAAAAAAAEAIAAAAAgBAABkcnMvc2hhcGV4bWwueG1sUEsFBgAAAAAGAAYAWwEAALID&#10;AAAAAA==&#10;" path="m0,0l20041785,0,20041785,10609615,0,10609615,0,0xe">
                  <v:fill on="f" focussize="0,0"/>
                  <v:stroke weight="0.63992125984252pt" color="#B2B2B2" joinstyle="round"/>
                  <v:imagedata o:title=""/>
                  <o:lock v:ext="edit" aspectratio="f"/>
                  <v:textbox inset="0mm,0mm,0mm,0mm"/>
                </v:shape>
                <v:shape id="Graphic 361" o:spid="_x0000_s1026" o:spt="100" style="position:absolute;left:507099;top:3219148;height:374015;width:374015;" fillcolor="#EAEAEA" filled="t" stroked="f" coordsize="374015,374015" o:gfxdata="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cDPa/&#10;AAAA3AAAAA8AAAAAAAAAAQAgAAAAIgAAAGRycy9kb3ducmV2LnhtbFBLAQIUABQAAAAIAIdO4kAz&#10;LwWeOwAAADkAAAAQAAAAAAAAAAEAIAAAAA4BAABkcnMvc2hhcGV4bWwueG1sUEsFBgAAAAAGAAYA&#10;WwEAALgDAAAAAA==&#10;" path="m0,0l373885,0,373885,373885,0,373885,0,0xe">
                  <v:fill on="t" focussize="0,0"/>
                  <v:stroke on="f"/>
                  <v:imagedata o:title=""/>
                  <o:lock v:ext="edit" aspectratio="f"/>
                  <v:textbox inset="0mm,0mm,0mm,0mm"/>
                </v:shape>
                <v:shape id="Graphic 362" o:spid="_x0000_s1026" o:spt="100" style="position:absolute;left:487351;top:3197690;height:365760;width:365760;" fillcolor="#E1BBFC" filled="t" stroked="f" coordsize="365760,365760" o:gfxdata="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9i/MvQAA&#10;ANwAAAAPAAAAAAAAAAEAIAAAACIAAABkcnMvZG93bnJldi54bWxQSwECFAAUAAAACACHTuJAMy8F&#10;njsAAAA5AAAAEAAAAAAAAAABACAAAAAMAQAAZHJzL3NoYXBleG1sLnhtbFBLBQYAAAAABgAGAFsB&#10;AAC2AwAAAAA=&#10;" path="m0,0l365757,0,365757,365757,0,365757,0,0xe">
                  <v:fill on="t" focussize="0,0"/>
                  <v:stroke on="f"/>
                  <v:imagedata o:title=""/>
                  <o:lock v:ext="edit" aspectratio="f"/>
                  <v:textbox inset="0mm,0mm,0mm,0mm"/>
                </v:shape>
                <v:shape id="Graphic 363" o:spid="_x0000_s1026" o:spt="100" style="position:absolute;left:487351;top:3197690;height:365760;width:365760;" filled="f" stroked="t" coordsize="365760,365760" o:gfxdata="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Yc1AvQAA&#10;ANwAAAAPAAAAAAAAAAEAIAAAACIAAABkcnMvZG93bnJldi54bWxQSwECFAAUAAAACACHTuJAMy8F&#10;njsAAAA5AAAAEAAAAAAAAAABACAAAAAMAQAAZHJzL3NoYXBleG1sLnhtbFBLBQYAAAAABgAGAFsB&#10;AAC2AwAAAAA=&#10;" path="m0,0l365757,0,365757,365757,0,365757,0,0xe">
                  <v:fill on="f" focussize="0,0"/>
                  <v:stroke weight="0.63992125984252pt" color="#000000" joinstyle="round"/>
                  <v:imagedata o:title=""/>
                  <o:lock v:ext="edit" aspectratio="f"/>
                  <v:textbox inset="0mm,0mm,0mm,0mm"/>
                </v:shape>
                <v:shape id="Graphic 364" o:spid="_x0000_s1026" o:spt="100" style="position:absolute;left:507099;top:4382851;height:374015;width:374015;" fillcolor="#EAEAEA" filled="t" stroked="f" coordsize="374015,374015" o:gfxdata="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rr26/&#10;AAAA3AAAAA8AAAAAAAAAAQAgAAAAIgAAAGRycy9kb3ducmV2LnhtbFBLAQIUABQAAAAIAIdO4kAz&#10;LwWeOwAAADkAAAAQAAAAAAAAAAEAIAAAAA4BAABkcnMvc2hhcGV4bWwueG1sUEsFBgAAAAAGAAYA&#10;WwEAALgDAAAAAA==&#10;" path="m0,0l373885,0,373885,373885,0,373885,0,0xe">
                  <v:fill on="t" focussize="0,0"/>
                  <v:stroke on="f"/>
                  <v:imagedata o:title=""/>
                  <o:lock v:ext="edit" aspectratio="f"/>
                  <v:textbox inset="0mm,0mm,0mm,0mm"/>
                </v:shape>
                <v:shape id="Graphic 365" o:spid="_x0000_s1026" o:spt="100" style="position:absolute;left:487351;top:4361393;height:365760;width:365760;" fillcolor="#9BEDFD" filled="t" stroked="f" coordsize="365760,365760" o:gfxdata="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539C/&#10;AAAA3AAAAA8AAAAAAAAAAQAgAAAAIgAAAGRycy9kb3ducmV2LnhtbFBLAQIUABQAAAAIAIdO4kAz&#10;LwWeOwAAADkAAAAQAAAAAAAAAAEAIAAAAA4BAABkcnMvc2hhcGV4bWwueG1sUEsFBgAAAAAGAAYA&#10;WwEAALgDAAAAAA==&#10;" path="m0,0l365757,0,365757,365757,0,365757,0,0xe">
                  <v:fill on="t" focussize="0,0"/>
                  <v:stroke on="f"/>
                  <v:imagedata o:title=""/>
                  <o:lock v:ext="edit" aspectratio="f"/>
                  <v:textbox inset="0mm,0mm,0mm,0mm"/>
                </v:shape>
                <v:shape id="Graphic 366" o:spid="_x0000_s1026" o:spt="100" style="position:absolute;left:487351;top:4361393;height:365760;width:365760;" filled="f" stroked="t" coordsize="365760,365760" o:gfxdata="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Fm7YvQAA&#10;ANwAAAAPAAAAAAAAAAEAIAAAACIAAABkcnMvZG93bnJldi54bWxQSwECFAAUAAAACACHTuJAMy8F&#10;njsAAAA5AAAAEAAAAAAAAAABACAAAAAMAQAAZHJzL3NoYXBleG1sLnhtbFBLBQYAAAAABgAGAFsB&#10;AAC2AwAAAAA=&#10;" path="m0,0l365757,0,365757,365757,0,365757,0,0xe">
                  <v:fill on="f" focussize="0,0"/>
                  <v:stroke weight="0.63992125984252pt" color="#000000" joinstyle="round"/>
                  <v:imagedata o:title=""/>
                  <o:lock v:ext="edit" aspectratio="f"/>
                  <v:textbox inset="0mm,0mm,0mm,0mm"/>
                </v:shape>
                <v:shape id="Graphic 367" o:spid="_x0000_s1026" o:spt="100" style="position:absolute;left:367546;top:3003537;height:1193165;width:18991580;" fillcolor="#EAEAEA" filled="t" stroked="f" coordsize="18991580,1193165" o:gfxdata="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ecu74A&#10;AADcAAAADwAAAAAAAAABACAAAAAiAAAAZHJzL2Rvd25yZXYueG1sUEsBAhQAFAAAAAgAh07iQDMv&#10;BZ47AAAAOQAAABAAAAAAAAAAAQAgAAAADQEAAGRycy9zaGFwZXhtbC54bWxQSwUGAAAAAAYABgBb&#10;AQAAtwMAAAAA&#10;" path="m18965228,0l0,0,0,27101,18965228,27101,18965228,0xem18991415,1165555l26187,1165555,26187,1192644,18991415,1192644,18991415,1165555xe">
                  <v:fill on="t" focussize="0,0"/>
                  <v:stroke on="f"/>
                  <v:imagedata o:title=""/>
                  <o:lock v:ext="edit" aspectratio="f"/>
                  <v:textbox inset="0mm,0mm,0mm,0mm"/>
                </v:shape>
                <v:shape id="Image 368" o:spid="_x0000_s1026" o:spt="75" type="#_x0000_t75" style="position:absolute;left:597201;top:3307524;height:146074;width:146625;" filled="f" o:preferrelative="t" stroked="f" coordsize="21600,21600" o:gfxdata="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0MSVugAAANwA&#10;AAAPAAAAAAAAAAEAIAAAACIAAABkcnMvZG93bnJldi54bWxQSwECFAAUAAAACACHTuJAMy8FnjsA&#10;AAA5AAAAEAAAAAAAAAABACAAAAAJAQAAZHJzL3NoYXBleG1sLnhtbFBLBQYAAAAABgAGAFsBAACz&#10;AwAAAAA=&#10;">
                  <v:fill on="f" focussize="0,0"/>
                  <v:stroke on="f"/>
                  <v:imagedata r:id="rId23" o:title=""/>
                  <o:lock v:ext="edit" aspectratio="f"/>
                </v:shape>
                <v:shape id="Graphic 369" o:spid="_x0000_s1026" o:spt="100" style="position:absolute;left:393742;top:5717771;height:27305;width:18965545;" fillcolor="#EAEAEA" filled="t" stroked="f" coordsize="18965545,27305" o:gfxdata="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Uism/&#10;AAAA3AAAAA8AAAAAAAAAAQAgAAAAIgAAAGRycy9kb3ducmV2LnhtbFBLAQIUABQAAAAIAIdO4kAz&#10;LwWeOwAAADkAAAAQAAAAAAAAAAEAIAAAAA4BAABkcnMvc2hhcGV4bWwueG1sUEsFBgAAAAAGAAYA&#10;WwEAALgDAAAAAA==&#10;" path="m0,0l18965223,0,18965223,27093,0,27093,0,0xe">
                  <v:fill on="t" focussize="0,0"/>
                  <v:stroke on="f"/>
                  <v:imagedata o:title=""/>
                  <o:lock v:ext="edit" aspectratio="f"/>
                  <v:textbox inset="0mm,0mm,0mm,0mm"/>
                </v:shape>
                <v:shape id="Image 370" o:spid="_x0000_s1026" o:spt="75" type="#_x0000_t75" style="position:absolute;left:581126;top:4454368;height:179803;width:178202;" filled="f" o:preferrelative="t" stroked="f" coordsize="21600,21600" o:gfxdata="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QP/O8AAAA&#10;3AAAAA8AAAAAAAAAAQAgAAAAIgAAAGRycy9kb3ducmV2LnhtbFBLAQIUABQAAAAIAIdO4kAzLwWe&#10;OwAAADkAAAAQAAAAAAAAAAEAIAAAAAsBAABkcnMvc2hhcGV4bWwueG1sUEsFBgAAAAAGAAYAWwEA&#10;ALUDAAAAAA==&#10;">
                  <v:fill on="f" focussize="0,0"/>
                  <v:stroke on="f"/>
                  <v:imagedata r:id="rId24" o:title=""/>
                  <o:lock v:ext="edit" aspectratio="f"/>
                </v:shape>
                <v:shape id="Graphic 371" o:spid="_x0000_s1026" o:spt="100" style="position:absolute;left:986074;top:4914735;height:409575;width:42545;" fillcolor="#6A82BC" filled="t" stroked="f" coordsize="42545,409575" o:gfxdata="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ECLq/&#10;AAAA3AAAAA8AAAAAAAAAAQAgAAAAIgAAAGRycy9kb3ducmV2LnhtbFBLAQIUABQAAAAIAIdO4kAz&#10;LwWeOwAAADkAAAAQAAAAAAAAAAEAIAAAAA4BAABkcnMvc2hhcGV4bWwueG1sUEsFBgAAAAAGAAYA&#10;WwEAALgDAAAAAA==&#10;" path="m42481,369519l39751,366788,2717,366788,0,369519,0,406552,2717,409270,36410,409270,39751,409270,42481,406552,42481,369519xem42481,187667l39751,184950,2717,184950,0,187667,0,224713,2717,227431,36410,227431,39751,227431,42481,224713,42481,187667xem42481,2717l39751,0,2717,0,0,2717,0,39763,2717,42481,36410,42481,39751,42481,42481,39763,42481,2717xe">
                  <v:fill on="t" focussize="0,0"/>
                  <v:stroke on="f"/>
                  <v:imagedata o:title=""/>
                  <o:lock v:ext="edit" aspectratio="f"/>
                  <v:textbox inset="0mm,0mm,0mm,0mm"/>
                </v:shape>
                <v:shape id="Graphic 372" o:spid="_x0000_s1026" o:spt="100" style="position:absolute;left:489394;top:9257892;height:374015;width:374015;" fillcolor="#EAEAEA" filled="t" stroked="f" coordsize="374015,374015" o:gfxdata="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XBFy/&#10;AAAA3AAAAA8AAAAAAAAAAQAgAAAAIgAAAGRycy9kb3ducmV2LnhtbFBLAQIUABQAAAAIAIdO4kAz&#10;LwWeOwAAADkAAAAQAAAAAAAAAAEAIAAAAA4BAABkcnMvc2hhcGV4bWwueG1sUEsFBgAAAAAGAAYA&#10;WwEAALgDAAAAAA==&#10;" path="m0,0l373885,0,373885,373885,0,373885,0,0xe">
                  <v:fill on="t" focussize="0,0"/>
                  <v:stroke on="f"/>
                  <v:imagedata o:title=""/>
                  <o:lock v:ext="edit" aspectratio="f"/>
                  <v:textbox inset="0mm,0mm,0mm,0mm"/>
                </v:shape>
                <v:shape id="Graphic 373" o:spid="_x0000_s1026" o:spt="100" style="position:absolute;left:469666;top:9236434;height:365760;width:365760;" fillcolor="#FCF356" filled="t" stroked="f" coordsize="365760,365760" o:gfxdata="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VG7/74A&#10;AADcAAAADwAAAAAAAAABACAAAAAiAAAAZHJzL2Rvd25yZXYueG1sUEsBAhQAFAAAAAgAh07iQDMv&#10;BZ47AAAAOQAAABAAAAAAAAAAAQAgAAAADQEAAGRycy9zaGFwZXhtbC54bWxQSwUGAAAAAAYABgBb&#10;AQAAtwMAAAAA&#10;" path="m0,0l365757,0,365757,365757,0,365757,0,0xe">
                  <v:fill on="t" focussize="0,0"/>
                  <v:stroke on="f"/>
                  <v:imagedata o:title=""/>
                  <o:lock v:ext="edit" aspectratio="f"/>
                  <v:textbox inset="0mm,0mm,0mm,0mm"/>
                </v:shape>
                <v:shape id="Graphic 374" o:spid="_x0000_s1026" o:spt="100" style="position:absolute;left:469666;top:9236434;height:365760;width:365760;" filled="f" stroked="t" coordsize="365760,365760" o:gfxdata="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1HD6b4A&#10;AADcAAAADwAAAAAAAAABACAAAAAiAAAAZHJzL2Rvd25yZXYueG1sUEsBAhQAFAAAAAgAh07iQDMv&#10;BZ47AAAAOQAAABAAAAAAAAAAAQAgAAAADQEAAGRycy9zaGFwZXhtbC54bWxQSwUGAAAAAAYABgBb&#10;AQAAtwMAAAAA&#10;" path="m0,0l365757,0,365757,365757,0,365757,0,0xe">
                  <v:fill on="f" focussize="0,0"/>
                  <v:stroke weight="0.63992125984252pt" color="#000000" joinstyle="round"/>
                  <v:imagedata o:title=""/>
                  <o:lock v:ext="edit" aspectratio="f"/>
                  <v:textbox inset="0mm,0mm,0mm,0mm"/>
                </v:shape>
                <v:shape id="Image 375" o:spid="_x0000_s1026" o:spt="75" type="#_x0000_t75" style="position:absolute;left:561588;top:9309129;height:206846;width:181937;" filled="f" o:preferrelative="t" stroked="f" coordsize="21600,21600" o:gfxdata="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kH5i&#10;wAAAANwAAAAPAAAAAAAAAAEAIAAAACIAAABkcnMvZG93bnJldi54bWxQSwECFAAUAAAACACHTuJA&#10;My8FnjsAAAA5AAAAEAAAAAAAAAABACAAAAAPAQAAZHJzL3NoYXBleG1sLnhtbFBLBQYAAAAABgAG&#10;AFsBAAC5AwAAAAA=&#10;">
                  <v:fill on="f" focussize="0,0"/>
                  <v:stroke on="f"/>
                  <v:imagedata r:id="rId25" o:title=""/>
                  <o:lock v:ext="edit" aspectratio="f"/>
                </v:shape>
                <v:shape id="Graphic 376" o:spid="_x0000_s1026" o:spt="100" style="position:absolute;left:423528;top:6827317;height:1150620;width:18965545;" fillcolor="#EAEAEA" filled="t" stroked="f" coordsize="18965545,1150620" o:gfxdata="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mHUavQAA&#10;ANwAAAAPAAAAAAAAAAEAIAAAACIAAABkcnMvZG93bnJldi54bWxQSwECFAAUAAAACACHTuJAMy8F&#10;njsAAAA5AAAAEAAAAAAAAAABACAAAAAMAQAAZHJzL3NoYXBleG1sLnhtbFBLBQYAAAAABgAGAFsB&#10;AAC2AwAAAAA=&#10;" path="m18965228,1123086l0,1123086,0,1150175,18965228,1150175,18965228,1123086xem18965228,0l0,0,0,27101,18965228,27101,18965228,0xe">
                  <v:fill on="t" focussize="0,0"/>
                  <v:stroke on="f"/>
                  <v:imagedata o:title=""/>
                  <o:lock v:ext="edit" aspectratio="f"/>
                  <v:textbox inset="0mm,0mm,0mm,0mm"/>
                </v:shape>
                <v:shape id="Graphic 377" o:spid="_x0000_s1026" o:spt="100" style="position:absolute;left:489415;top:8144554;height:374015;width:374015;" fillcolor="#EAEAEA" filled="t" stroked="f" coordsize="374015,374015" o:gfxdata="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CnxL4A&#10;AADcAAAADwAAAAAAAAABACAAAAAiAAAAZHJzL2Rvd25yZXYueG1sUEsBAhQAFAAAAAgAh07iQDMv&#10;BZ47AAAAOQAAABAAAAAAAAAAAQAgAAAADQEAAGRycy9zaGFwZXhtbC54bWxQSwUGAAAAAAYABgBb&#10;AQAAtwMAAAAA&#10;" path="m0,0l373885,0,373885,373885,0,373885,0,0xe">
                  <v:fill on="t" focussize="0,0"/>
                  <v:stroke on="f"/>
                  <v:imagedata o:title=""/>
                  <o:lock v:ext="edit" aspectratio="f"/>
                  <v:textbox inset="0mm,0mm,0mm,0mm"/>
                </v:shape>
                <v:shape id="Graphic 378" o:spid="_x0000_s1026" o:spt="100" style="position:absolute;left:469666;top:8123097;height:365760;width:365760;" fillcolor="#FFC2E7" filled="t" stroked="f" coordsize="365760,365760" o:gfxdata="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M59L4A&#10;AADcAAAADwAAAAAAAAABACAAAAAiAAAAZHJzL2Rvd25yZXYueG1sUEsBAhQAFAAAAAgAh07iQDMv&#10;BZ47AAAAOQAAABAAAAAAAAAAAQAgAAAADQEAAGRycy9zaGFwZXhtbC54bWxQSwUGAAAAAAYABgBb&#10;AQAAtwMAAAAA&#10;" path="m0,0l365757,0,365757,365757,0,365757,0,0xe">
                  <v:fill on="t" focussize="0,0"/>
                  <v:stroke on="f"/>
                  <v:imagedata o:title=""/>
                  <o:lock v:ext="edit" aspectratio="f"/>
                  <v:textbox inset="0mm,0mm,0mm,0mm"/>
                </v:shape>
                <v:shape id="Graphic 379" o:spid="_x0000_s1026" o:spt="100" style="position:absolute;left:469666;top:8123097;height:365760;width:365760;" filled="f" stroked="t" coordsize="365760,365760" o:gfxdata="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Bsd74A&#10;AADcAAAADwAAAAAAAAABACAAAAAiAAAAZHJzL2Rvd25yZXYueG1sUEsBAhQAFAAAAAgAh07iQDMv&#10;BZ47AAAAOQAAABAAAAAAAAAAAQAgAAAADQEAAGRycy9zaGFwZXhtbC54bWxQSwUGAAAAAAYABgBb&#10;AQAAtwMAAAAA&#10;" path="m0,0l365757,0,365757,365757,0,365757,0,0xe">
                  <v:fill on="f" focussize="0,0"/>
                  <v:stroke weight="0.63992125984252pt" color="#000000" joinstyle="round"/>
                  <v:imagedata o:title=""/>
                  <o:lock v:ext="edit" aspectratio="f"/>
                  <v:textbox inset="0mm,0mm,0mm,0mm"/>
                </v:shape>
                <v:shape id="Graphic 380" o:spid="_x0000_s1026" o:spt="100" style="position:absolute;left:489415;top:7012172;height:374015;width:374015;" fillcolor="#EAEAEA" filled="t" stroked="f" coordsize="374015,374015" o:gfxdata="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xPl7sAAADc&#10;AAAADwAAAAAAAAABACAAAAAiAAAAZHJzL2Rvd25yZXYueG1sUEsBAhQAFAAAAAgAh07iQDMvBZ47&#10;AAAAOQAAABAAAAAAAAAAAQAgAAAACgEAAGRycy9zaGFwZXhtbC54bWxQSwUGAAAAAAYABgBbAQAA&#10;tAMAAAAA&#10;" path="m0,0l373885,0,373885,373885,0,373885,0,0xe">
                  <v:fill on="t" focussize="0,0"/>
                  <v:stroke on="f"/>
                  <v:imagedata o:title=""/>
                  <o:lock v:ext="edit" aspectratio="f"/>
                  <v:textbox inset="0mm,0mm,0mm,0mm"/>
                </v:shape>
                <v:shape id="Graphic 381" o:spid="_x0000_s1026" o:spt="100" style="position:absolute;left:469666;top:6990715;height:365760;width:365760;" fillcolor="#C7FE80" filled="t" stroked="f" coordsize="365760,365760" o:gfxdata="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WqovQAA&#10;ANwAAAAPAAAAAAAAAAEAIAAAACIAAABkcnMvZG93bnJldi54bWxQSwECFAAUAAAACACHTuJAMy8F&#10;njsAAAA5AAAAEAAAAAAAAAABACAAAAAMAQAAZHJzL3NoYXBleG1sLnhtbFBLBQYAAAAABgAGAFsB&#10;AAC2AwAAAAA=&#10;" path="m0,0l365757,0,365757,365757,0,365757,0,0xe">
                  <v:fill on="t" focussize="0,0"/>
                  <v:stroke on="f"/>
                  <v:imagedata o:title=""/>
                  <o:lock v:ext="edit" aspectratio="f"/>
                  <v:textbox inset="0mm,0mm,0mm,0mm"/>
                </v:shape>
                <v:shape id="Graphic 382" o:spid="_x0000_s1026" o:spt="100" style="position:absolute;left:469666;top:6990715;height:365760;width:365760;" filled="f" stroked="t" coordsize="365760,365760" o:gfxdata="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IY4hvQAA&#10;ANwAAAAPAAAAAAAAAAEAIAAAACIAAABkcnMvZG93bnJldi54bWxQSwECFAAUAAAACACHTuJAMy8F&#10;njsAAAA5AAAAEAAAAAAAAAABACAAAAAMAQAAZHJzL3NoYXBleG1sLnhtbFBLBQYAAAAABgAGAFsB&#10;AAC2AwAAAAA=&#10;" path="m0,0l365757,0,365757,365757,0,365757,0,0xe">
                  <v:fill on="f" focussize="0,0"/>
                  <v:stroke weight="0.63992125984252pt" color="#000000" joinstyle="round"/>
                  <v:imagedata o:title=""/>
                  <o:lock v:ext="edit" aspectratio="f"/>
                  <v:textbox inset="0mm,0mm,0mm,0mm"/>
                </v:shape>
                <v:shape id="Image 383" o:spid="_x0000_s1026" o:spt="75" type="#_x0000_t75" style="position:absolute;left:568768;top:7086326;height:176270;width:176270;" filled="f" o:preferrelative="t" stroked="f" coordsize="21600,21600" o:gfxdata="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M8S74A&#10;AADcAAAADwAAAAAAAAABACAAAAAiAAAAZHJzL2Rvd25yZXYueG1sUEsBAhQAFAAAAAgAh07iQDMv&#10;BZ47AAAAOQAAABAAAAAAAAAAAQAgAAAADQEAAGRycy9zaGFwZXhtbC54bWxQSwUGAAAAAAYABgBb&#10;AQAAtwMAAAAA&#10;">
                  <v:fill on="f" focussize="0,0"/>
                  <v:stroke on="f"/>
                  <v:imagedata r:id="rId26" o:title=""/>
                  <o:lock v:ext="edit" aspectratio="f"/>
                </v:shape>
                <v:shape id="Image 384" o:spid="_x0000_s1026" o:spt="75" type="#_x0000_t75" style="position:absolute;left:564401;top:8217830;height:176289;width:176289;" filled="f" o:preferrelative="t" stroked="f" coordsize="21600,21600" o:gfxdata="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gNJ1vQAA&#10;ANwAAAAPAAAAAAAAAAEAIAAAACIAAABkcnMvZG93bnJldi54bWxQSwECFAAUAAAACACHTuJAMy8F&#10;njsAAAA5AAAAEAAAAAAAAAABACAAAAAMAQAAZHJzL3NoYXBleG1sLnhtbFBLBQYAAAAABgAGAFsB&#10;AAC2AwAAAAA=&#10;">
                  <v:fill on="f" focussize="0,0"/>
                  <v:stroke on="f"/>
                  <v:imagedata r:id="rId27" o:title=""/>
                  <o:lock v:ext="edit" aspectratio="f"/>
                </v:shape>
                <v:shape id="Graphic 385" o:spid="_x0000_s1026" o:spt="100" style="position:absolute;left:423534;top:9046851;height:27305;width:18965545;" fillcolor="#EAEAEA" filled="t" stroked="f" coordsize="18965545,27305" o:gfxdata="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VWY2vQAA&#10;ANwAAAAPAAAAAAAAAAEAIAAAACIAAABkcnMvZG93bnJldi54bWxQSwECFAAUAAAACACHTuJAMy8F&#10;njsAAAA5AAAAEAAAAAAAAAABACAAAAAMAQAAZHJzL3NoYXBleG1sLnhtbFBLBQYAAAAABgAGAFsB&#10;AAC2AwAAAAA=&#10;" path="m0,0l18965223,0,18965223,27093,0,27093,0,0xe">
                  <v:fill on="t" focussize="0,0"/>
                  <v:stroke on="f"/>
                  <v:imagedata o:title=""/>
                  <o:lock v:ext="edit" aspectratio="f"/>
                  <v:textbox inset="0mm,0mm,0mm,0mm"/>
                </v:shape>
                <v:shape id="Graphic 386" o:spid="_x0000_s1026" o:spt="100" style="position:absolute;left:491055;top:5922641;height:374015;width:374015;" fillcolor="#EAEAEA" filled="t" stroked="f" coordsize="374015,374015" o:gfxdata="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lyeL4A&#10;AADcAAAADwAAAAAAAAABACAAAAAiAAAAZHJzL2Rvd25yZXYueG1sUEsBAhQAFAAAAAgAh07iQDMv&#10;BZ47AAAAOQAAABAAAAAAAAAAAQAgAAAADQEAAGRycy9zaGFwZXhtbC54bWxQSwUGAAAAAAYABgBb&#10;AQAAtwMAAAAA&#10;" path="m0,0l373885,0,373885,373885,0,373885,0,0xe">
                  <v:fill on="t" focussize="0,0"/>
                  <v:stroke on="f"/>
                  <v:imagedata o:title=""/>
                  <o:lock v:ext="edit" aspectratio="f"/>
                  <v:textbox inset="0mm,0mm,0mm,0mm"/>
                </v:shape>
                <v:shape id="Graphic 387" o:spid="_x0000_s1026" o:spt="100" style="position:absolute;left:471307;top:5901184;height:365760;width:365760;" fillcolor="#FFE08A" filled="t" stroked="f" coordsize="365760,365760" o:gfxdata="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4v4u&#10;wAAAANwAAAAPAAAAAAAAAAEAIAAAACIAAABkcnMvZG93bnJldi54bWxQSwECFAAUAAAACACHTuJA&#10;My8FnjsAAAA5AAAAEAAAAAAAAAABACAAAAAPAQAAZHJzL3NoYXBleG1sLnhtbFBLBQYAAAAABgAG&#10;AFsBAAC5AwAAAAA=&#10;" path="m0,0l365757,0,365757,365757,0,365757,0,0xe">
                  <v:fill on="t" focussize="0,0"/>
                  <v:stroke on="f"/>
                  <v:imagedata o:title=""/>
                  <o:lock v:ext="edit" aspectratio="f"/>
                  <v:textbox inset="0mm,0mm,0mm,0mm"/>
                </v:shape>
                <v:shape id="Graphic 388" o:spid="_x0000_s1026" o:spt="100" style="position:absolute;left:471307;top:5901184;height:365760;width:365760;" filled="f" stroked="t" coordsize="365760,365760" o:gfxdata="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8m5y7sAAADc&#10;AAAADwAAAAAAAAABACAAAAAiAAAAZHJzL2Rvd25yZXYueG1sUEsBAhQAFAAAAAgAh07iQDMvBZ47&#10;AAAAOQAAABAAAAAAAAAAAQAgAAAACgEAAGRycy9zaGFwZXhtbC54bWxQSwUGAAAAAAYABgBbAQAA&#10;tAMAAAAA&#10;" path="m0,0l365757,0,365757,365757,0,365757,0,0xe">
                  <v:fill on="f" focussize="0,0"/>
                  <v:stroke weight="0.63992125984252pt" color="#000000" joinstyle="round"/>
                  <v:imagedata o:title=""/>
                  <o:lock v:ext="edit" aspectratio="f"/>
                  <v:textbox inset="0mm,0mm,0mm,0mm"/>
                </v:shape>
                <v:shape id="Image 389" o:spid="_x0000_s1026" o:spt="75" type="#_x0000_t75" style="position:absolute;left:561782;top:5983675;height:201612;width:201617;" filled="f" o:preferrelative="t" stroked="f" coordsize="21600,21600" o:gfxdata="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Yqti/&#10;AAAA3AAAAA8AAAAAAAAAAQAgAAAAIgAAAGRycy9kb3ducmV2LnhtbFBLAQIUABQAAAAIAIdO4kAz&#10;LwWeOwAAADkAAAAQAAAAAAAAAAEAIAAAAA4BAABkcnMvc2hhcGV4bWwueG1sUEsFBgAAAAAGAAYA&#10;WwEAALgDAAAAAA==&#10;">
                  <v:fill on="f" focussize="0,0"/>
                  <v:stroke on="f"/>
                  <v:imagedata r:id="rId28" o:title=""/>
                  <o:lock v:ext="edit" aspectratio="f"/>
                </v:shape>
                <v:shape id="Graphic 390" o:spid="_x0000_s1026" o:spt="100" style="position:absolute;left:367554;top:1628002;height:27305;width:18965545;" fillcolor="#EAEAEA" filled="t" stroked="f" coordsize="18965545,27305" o:gfxdata="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ftTc7sAAADc&#10;AAAADwAAAAAAAAABACAAAAAiAAAAZHJzL2Rvd25yZXYueG1sUEsBAhQAFAAAAAgAh07iQDMvBZ47&#10;AAAAOQAAABAAAAAAAAAAAQAgAAAACgEAAGRycy9zaGFwZXhtbC54bWxQSwUGAAAAAAYABgBbAQAA&#10;tAMAAAAA&#10;" path="m0,0l18965223,0,18965223,27093,0,27093,0,0xe">
                  <v:fill on="t" focussize="0,0"/>
                  <v:stroke on="f"/>
                  <v:imagedata o:title=""/>
                  <o:lock v:ext="edit" aspectratio="f"/>
                  <v:textbox inset="0mm,0mm,0mm,0mm"/>
                </v:shape>
                <v:shape id="Image 391" o:spid="_x0000_s1026" o:spt="75" type="#_x0000_t75" style="position:absolute;left:1376624;top:411864;height:126600;width:161931;" filled="f" o:preferrelative="t" stroked="f" coordsize="21600,21600" o:gfxdata="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S3eLsAAADc&#10;AAAADwAAAAAAAAABACAAAAAiAAAAZHJzL2Rvd25yZXYueG1sUEsBAhQAFAAAAAgAh07iQDMvBZ47&#10;AAAAOQAAABAAAAAAAAAAAQAgAAAACgEAAGRycy9zaGFwZXhtbC54bWxQSwUGAAAAAAYABgBbAQAA&#10;tAMAAAAA&#10;">
                  <v:fill on="f" focussize="0,0"/>
                  <v:stroke on="f"/>
                  <v:imagedata r:id="rId29" o:title=""/>
                  <o:lock v:ext="edit" aspectratio="f"/>
                </v:shape>
                <v:shape id="Graphic 392" o:spid="_x0000_s1026" o:spt="100" style="position:absolute;left:637151;top:1939669;height:879475;width:1442720;" fillcolor="#393939" filled="t" stroked="f" coordsize="1442720,879475" o:gfxdata="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3HY+74A&#10;AADcAAAADwAAAAAAAAABACAAAAAiAAAAZHJzL2Rvd25yZXYueG1sUEsBAhQAFAAAAAgAh07iQDMv&#10;BZ47AAAAOQAAABAAAAAAAAAAAQAgAAAADQEAAGRycy9zaGFwZXhtbC54bWxQSwUGAAAAAAYABgBb&#10;AQAAtwMAAAAA&#10;" path="m0,0l1442527,0,1442527,879039,0,879039,0,0xe">
                  <v:fill on="t" opacity="6552f" focussize="0,0"/>
                  <v:stroke on="f"/>
                  <v:imagedata o:title=""/>
                  <o:lock v:ext="edit" aspectratio="f"/>
                  <v:textbox inset="0mm,0mm,0mm,0mm"/>
                </v:shape>
                <v:shape id="Graphic 393" o:spid="_x0000_s1026" o:spt="100" style="position:absolute;left:618429;top:1902035;height:879475;width:1426210;" fillcolor="#FFFFFF" filled="t" stroked="f" coordsize="1426210,879475" o:gfxdata="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eRM6/&#10;AAAA3AAAAA8AAAAAAAAAAQAgAAAAIgAAAGRycy9kb3ducmV2LnhtbFBLAQIUABQAAAAIAIdO4kAz&#10;LwWeOwAAADkAAAAQAAAAAAAAAAEAIAAAAA4BAABkcnMvc2hhcGV4bWwueG1sUEsFBgAAAAAGAAYA&#10;WwEAALgDAAAAAA==&#10;" path="m0,0l1426181,0,1426181,879039,0,879039,0,0xe">
                  <v:fill on="t" focussize="0,0"/>
                  <v:stroke on="f"/>
                  <v:imagedata o:title=""/>
                  <o:lock v:ext="edit" aspectratio="f"/>
                  <v:textbox inset="0mm,0mm,0mm,0mm"/>
                </v:shape>
                <v:shape id="Graphic 394" o:spid="_x0000_s1026" o:spt="100" style="position:absolute;left:618429;top:1902035;height:879475;width:1426210;" filled="f" stroked="t" coordsize="1426210,879475" o:gfxdata="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ZxNlvQAA&#10;ANwAAAAPAAAAAAAAAAEAIAAAACIAAABkcnMvZG93bnJldi54bWxQSwECFAAUAAAACACHTuJAMy8F&#10;njsAAAA5AAAAEAAAAAAAAAABACAAAAAMAQAAZHJzL3NoYXBleG1sLnhtbFBLBQYAAAAABgAGAFsB&#10;AAC2AwAAAAA=&#10;" path="m0,0l1426181,0,1426181,879039,0,879039,0,0xe">
                  <v:fill on="f" focussize="0,0"/>
                  <v:stroke weight="0.63992125984252pt" color="#B2B2B2" joinstyle="round"/>
                  <v:imagedata o:title=""/>
                  <o:lock v:ext="edit" aspectratio="f"/>
                  <v:textbox inset="0mm,0mm,0mm,0mm"/>
                </v:shape>
                <v:shape id="Graphic 395" o:spid="_x0000_s1026" o:spt="100" style="position:absolute;left:7097179;top:1913859;height:257175;width:170180;" fillcolor="#6A82BC" filled="t" stroked="f" coordsize="170180,257175" o:gfxdata="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D4v0vQAA&#10;ANwAAAAPAAAAAAAAAAEAIAAAACIAAABkcnMvZG93bnJldi54bWxQSwECFAAUAAAACACHTuJAMy8F&#10;njsAAAA5AAAAEAAAAAAAAAABACAAAAAMAQAAZHJzL3NoYXBleG1sLnhtbFBLBQYAAAAABgAGAFsB&#10;AAC2AwAAAAA=&#10;" path="m164693,256755l4881,256755,0,251876,0,168698,16219,168698,16219,236753,20967,241501,148616,241501,153361,236753,153361,19567,148616,14819,20970,14819,16222,19567,16222,87182,2,87182,2,4879,4884,0,158680,0,164699,0,169578,4879,169572,251876,164693,256755xe">
                  <v:fill on="t" focussize="0,0"/>
                  <v:stroke on="f"/>
                  <v:imagedata o:title=""/>
                  <o:lock v:ext="edit" aspectratio="f"/>
                  <v:textbox inset="0mm,0mm,0mm,0mm"/>
                </v:shape>
                <v:shape id="Image 396" o:spid="_x0000_s1026" o:spt="75" type="#_x0000_t75" style="position:absolute;left:7017190;top:1990144;height:104376;width:177876;" filled="f" o:preferrelative="t" stroked="f" coordsize="21600,21600" o:gfxdata="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LR&#10;tCrCAAAA3AAAAA8AAAAAAAAAAQAgAAAAIgAAAGRycy9kb3ducmV2LnhtbFBLAQIUABQAAAAIAIdO&#10;4kAzLwWeOwAAADkAAAAQAAAAAAAAAAEAIAAAABEBAABkcnMvc2hhcGV4bWwueG1sUEsFBgAAAAAG&#10;AAYAWwEAALsDAAAAAA==&#10;">
                  <v:fill on="f" focussize="0,0"/>
                  <v:stroke on="f"/>
                  <v:imagedata r:id="rId30" o:title=""/>
                  <o:lock v:ext="edit" aspectratio="f"/>
                </v:shape>
                <v:shape id="Graphic 397" o:spid="_x0000_s1026" o:spt="100" style="position:absolute;left:6896826;top:1855429;height:993140;width:27305;" fillcolor="#F5F5F5" filled="t" stroked="f" coordsize="27305,993140" o:gfxdata="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L88O/&#10;AAAA3AAAAA8AAAAAAAAAAQAgAAAAIgAAAGRycy9kb3ducmV2LnhtbFBLAQIUABQAAAAIAIdO4kAz&#10;LwWeOwAAADkAAAAQAAAAAAAAAAEAIAAAAA4BAABkcnMvc2hhcGV4bWwueG1sUEsFBgAAAAAGAAYA&#10;WwEAALgDAAAAAA==&#10;" path="m0,0l27093,0,27093,992700,0,992700,0,0xe">
                  <v:fill on="t" focussize="0,0"/>
                  <v:stroke on="f"/>
                  <v:imagedata o:title=""/>
                  <o:lock v:ext="edit" aspectratio="f"/>
                  <v:textbox inset="0mm,0mm,0mm,0mm"/>
                </v:shape>
                <v:shape id="Graphic 398" o:spid="_x0000_s1026" o:spt="100" style="position:absolute;left:13221388;top:1918555;height:265430;width:175260;" fillcolor="#6A82BC" filled="t" stroked="f" coordsize="175260,265430" o:gfxdata="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Bp4+8AAAA&#10;3AAAAA8AAAAAAAAAAQAgAAAAIgAAAGRycy9kb3ducmV2LnhtbFBLAQIUABQAAAAIAIdO4kAzLwWe&#10;OwAAADkAAAAQAAAAAAAAAAEAIAAAAAsBAABkcnMvc2hhcGV4bWwueG1sUEsFBgAAAAAGAAYAWwEA&#10;ALUDAAAAAA==&#10;" path="m170109,265194l5040,265194,0,260154,0,5040,5040,0,170109,0,175149,5040,175149,90953,158398,90953,158398,20664,153496,15760,21652,15760,16748,20662,16748,244986,21652,249887,153493,249887,158395,244986,158395,238940,158395,175146,175146,175146,175146,260154,170109,265194xe">
                  <v:fill on="t" focussize="0,0"/>
                  <v:stroke on="f"/>
                  <v:imagedata o:title=""/>
                  <o:lock v:ext="edit" aspectratio="f"/>
                  <v:textbox inset="0mm,0mm,0mm,0mm"/>
                </v:shape>
                <v:shape id="Image 399" o:spid="_x0000_s1026" o:spt="75" type="#_x0000_t75" style="position:absolute;left:13296802;top:1997348;height:107807;width:183722;" filled="f" o:preferrelative="t" stroked="f" coordsize="21600,21600" o:gfxdata="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orDr4A&#10;AADcAAAADwAAAAAAAAABACAAAAAiAAAAZHJzL2Rvd25yZXYueG1sUEsBAhQAFAAAAAgAh07iQDMv&#10;BZ47AAAAOQAAABAAAAAAAAAAAQAgAAAADQEAAGRycy9zaGFwZXhtbC54bWxQSwUGAAAAAAYABgBb&#10;AQAAtwMAAAAA&#10;">
                  <v:fill on="f" focussize="0,0"/>
                  <v:stroke on="f"/>
                  <v:imagedata r:id="rId31" o:title=""/>
                  <o:lock v:ext="edit" aspectratio="f"/>
                </v:shape>
                <v:shape id="Graphic 400" o:spid="_x0000_s1026" o:spt="100" style="position:absolute;left:13052725;top:1854593;height:993140;width:27305;" fillcolor="#F5F5F5" filled="t" stroked="f" coordsize="27305,993140" o:gfxdata="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AjNVugAAANwA&#10;AAAPAAAAAAAAAAEAIAAAACIAAABkcnMvZG93bnJldi54bWxQSwECFAAUAAAACACHTuJAMy8FnjsA&#10;AAA5AAAAEAAAAAAAAAABACAAAAAJAQAAZHJzL3NoYXBleG1sLnhtbFBLBQYAAAAABgAGAFsBAACz&#10;AwAAAAA=&#10;" path="m0,0l27093,0,27093,992700,0,992700,0,0xe">
                  <v:fill on="t" focussize="0,0"/>
                  <v:stroke on="f"/>
                  <v:imagedata o:title=""/>
                  <o:lock v:ext="edit" aspectratio="f"/>
                  <v:textbox inset="0mm,0mm,0mm,0mm"/>
                </v:shape>
                <v:shape id="Image 401" o:spid="_x0000_s1026" o:spt="75" type="#_x0000_t75" style="position:absolute;left:15722167;top:1972255;height:104336;width:88816;" filled="f" o:preferrelative="t" stroked="f" coordsize="21600,21600" o:gfxdata="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s/2u8AAAA&#10;3AAAAA8AAAAAAAAAAQAgAAAAIgAAAGRycy9kb3ducmV2LnhtbFBLAQIUABQAAAAIAIdO4kAzLwWe&#10;OwAAADkAAAAQAAAAAAAAAAEAIAAAAAsBAABkcnMvc2hhcGV4bWwueG1sUEsFBgAAAAAGAAYAWwEA&#10;ALUDAAAAAA==&#10;">
                  <v:fill on="f" focussize="0,0"/>
                  <v:stroke on="f"/>
                  <v:imagedata r:id="rId32" o:title=""/>
                  <o:lock v:ext="edit" aspectratio="f"/>
                </v:shape>
                <v:shape id="Graphic 402" o:spid="_x0000_s1026" o:spt="100" style="position:absolute;left:15596857;top:1918103;height:278130;width:278130;" fillcolor="#6A82BC" filled="t" stroked="f" coordsize="278130,278130" o:gfxdata="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QrsO/&#10;AAAA3AAAAA8AAAAAAAAAAQAgAAAAIgAAAGRycy9kb3ducmV2LnhtbFBLAQIUABQAAAAIAIdO4kAz&#10;LwWeOwAAADkAAAAQAAAAAAAAAAEAIAAAAA4BAABkcnMvc2hhcGV4bWwueG1sUEsFBgAAAAAGAAYA&#10;WwEAALgDAAAAAA==&#10;" path="m138967,277926l95042,270842,56894,251114,26812,221033,7084,182886,0,138962,7084,95039,26812,56893,56895,26811,95043,7084,138967,0,182889,7084,199881,15871,138967,15871,91056,25545,51928,51924,25546,91050,15871,138962,25546,186873,51928,225999,91056,252381,138967,262055,199879,262055,182888,270842,138967,277926xem199879,262055l138967,262055,186880,252381,226005,225999,252384,186873,262057,138962,252384,91050,226004,51924,186878,25545,138967,15871,199881,15871,221034,26811,251114,56893,270840,95039,277924,138962,270839,182886,251113,221033,221033,251114,199879,262055xe">
                  <v:fill on="t" focussize="0,0"/>
                  <v:stroke on="f"/>
                  <v:imagedata o:title=""/>
                  <o:lock v:ext="edit" aspectratio="f"/>
                  <v:textbox inset="0mm,0mm,0mm,0mm"/>
                </v:shape>
                <v:shape id="Graphic 403" o:spid="_x0000_s1026" o:spt="100" style="position:absolute;left:15436414;top:1854582;height:993140;width:27305;" fillcolor="#F5F5F5" filled="t" stroked="f" coordsize="27305,993140" o:gfxdata="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QrSK/&#10;AAAA3AAAAA8AAAAAAAAAAQAgAAAAIgAAAGRycy9kb3ducmV2LnhtbFBLAQIUABQAAAAIAIdO4kAz&#10;LwWeOwAAADkAAAAQAAAAAAAAAAEAIAAAAA4BAABkcnMvc2hhcGV4bWwueG1sUEsFBgAAAAAGAAYA&#10;WwEAALgDAAAAAA==&#10;" path="m0,0l27093,0,27093,992700,0,992700,0,0xe">
                  <v:fill on="t" focussize="0,0"/>
                  <v:stroke on="f"/>
                  <v:imagedata o:title=""/>
                  <o:lock v:ext="edit" aspectratio="f"/>
                  <v:textbox inset="0mm,0mm,0mm,0mm"/>
                </v:shape>
                <v:shape id="Graphic 404" o:spid="_x0000_s1026" o:spt="100" style="position:absolute;left:3867813;top:9214183;height:374015;width:623570;" fillcolor="#FCF356" filled="t" stroked="f" coordsize="623570,374015" o:gfxdata="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mj36/&#10;AAAA3AAAAA8AAAAAAAAAAQAgAAAAIgAAAGRycy9kb3ducmV2LnhtbFBLAQIUABQAAAAIAIdO4kAz&#10;LwWeOwAAADkAAAAQAAAAAAAAAAEAIAAAAA4BAABkcnMvc2hhcGV4bWwueG1sUEsFBgAAAAAGAAYA&#10;WwEAALgDAAAAAA==&#10;" path="m0,0l623142,0,623142,373885,0,373885,0,0xe">
                  <v:fill on="t" focussize="0,0"/>
                  <v:stroke on="f"/>
                  <v:imagedata o:title=""/>
                  <o:lock v:ext="edit" aspectratio="f"/>
                  <v:textbox inset="0mm,0mm,0mm,0mm"/>
                </v:shape>
                <v:shape id="Graphic 405" o:spid="_x0000_s1026" o:spt="100" style="position:absolute;left:10801346;top:1918449;height:265430;width:265430;" fillcolor="#6A82BC" filled="t" stroked="f" coordsize="265430,265430" o:gfxdata="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803&#10;a8EAAADcAAAADwAAAAAAAAABACAAAAAiAAAAZHJzL2Rvd25yZXYueG1sUEsBAhQAFAAAAAgAh07i&#10;QDMvBZ47AAAAOQAAABAAAAAAAAAAAQAgAAAAEAEAAGRycy9zaGFwZXhtbC54bWxQSwUGAAAAAAYA&#10;BgBbAQAAugMAAAAA&#10;" path="m262483,186969l261886,184315,258356,180784,255409,179895,253047,180784,244195,183172,244195,198475,236829,226199,216471,205854,244195,198475,244195,183172,200545,194932,197891,195529,196126,197586,195237,200240,194652,202895,195237,205549,210870,221183,193522,233883,174447,243116,154051,248767,132715,250672,109512,248399,67310,230898,34531,198107,17030,155905,14744,132715,14744,128574,11506,125336,3251,125336,0,128574,0,132715,2552,158762,22275,206235,59143,243116,106654,262864,132715,265430,157035,263194,180162,256654,192252,250672,201688,246011,221195,231508,236829,247142,238594,247726,241833,247726,242430,247434,245084,246849,246849,244779,247738,242125,247840,241719,250596,231508,252031,226199,259511,198475,259600,198107,261886,189623,262483,186969xem265430,132715l255371,81940,226504,38925,192214,14744,183476,10058,158775,2552,132715,0,108394,2222,85267,8763,63741,19405,48958,30403,48958,59563,21234,66941,28613,39217,48958,59563,48958,30403,44234,33909,28308,17983,25361,17106,22999,17983,20345,18580,18580,20637,17691,23291,17589,23698,3835,75488,3251,78143,3835,80797,7073,84048,8851,84632,12090,84632,12687,84340,65176,70180,67830,69596,69608,67525,69672,67310,69799,66941,70485,64871,71081,62217,70485,59563,68719,57797,54559,44234,61353,39217,68541,33909,71755,31534,88709,23291,90881,22263,111213,16649,132715,14744,155917,17018,198120,34518,230898,67310,248399,109512,250685,132715,250685,136842,253923,140081,262191,140081,265430,136842,265430,132715xe">
                  <v:fill on="t" focussize="0,0"/>
                  <v:stroke on="f"/>
                  <v:imagedata o:title=""/>
                  <o:lock v:ext="edit" aspectratio="f"/>
                  <v:textbox inset="0mm,0mm,0mm,0mm"/>
                </v:shape>
                <v:shape id="Image 406" o:spid="_x0000_s1026" o:spt="75" type="#_x0000_t75" style="position:absolute;left:10882457;top:1999541;height:103222;width:103222;" filled="f" o:preferrelative="t" stroked="f" coordsize="21600,21600" o:gfxdata="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gEH8rsAAADc&#10;AAAADwAAAAAAAAABACAAAAAiAAAAZHJzL2Rvd25yZXYueG1sUEsBAhQAFAAAAAgAh07iQDMvBZ47&#10;AAAAOQAAABAAAAAAAAAAAQAgAAAACgEAAGRycy9zaGFwZXhtbC54bWxQSwUGAAAAAAYABgBbAQAA&#10;tAMAAAAA&#10;">
                  <v:fill on="f" focussize="0,0"/>
                  <v:stroke on="f"/>
                  <v:imagedata r:id="rId33" o:title=""/>
                  <o:lock v:ext="edit" aspectratio="f"/>
                </v:shape>
                <v:shape id="Graphic 407" o:spid="_x0000_s1026" o:spt="100" style="position:absolute;left:10657195;top:1855432;height:993140;width:27305;" fillcolor="#F5F5F5" filled="t" stroked="f" coordsize="27305,993140" o:gfxdata="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rqyG/&#10;AAAA3AAAAA8AAAAAAAAAAQAgAAAAIgAAAGRycy9kb3ducmV2LnhtbFBLAQIUABQAAAAIAIdO4kAz&#10;LwWeOwAAADkAAAAQAAAAAAAAAAEAIAAAAA4BAABkcnMvc2hhcGV4bWwueG1sUEsFBgAAAAAGAAYA&#10;WwEAALgDAAAAAA==&#10;" path="m0,0l27093,0,27093,992700,0,992700,0,0xe">
                  <v:fill on="t" focussize="0,0"/>
                  <v:stroke on="f"/>
                  <v:imagedata o:title=""/>
                  <o:lock v:ext="edit" aspectratio="f"/>
                  <v:textbox inset="0mm,0mm,0mm,0mm"/>
                </v:shape>
                <v:shape id="Graphic 408" o:spid="_x0000_s1026" o:spt="100" style="position:absolute;left:3369318;top:1869529;height:314960;width:303530;" fillcolor="#6A82BC" filled="t" stroked="f" coordsize="303530,314960" o:gfxdata="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EeeAugAAANwA&#10;AAAPAAAAAAAAAAEAIAAAACIAAABkcnMvZG93bnJldi54bWxQSwECFAAUAAAACACHTuJAMy8FnjsA&#10;AAA5AAAAEAAAAAAAAAABACAAAAAJAQAAZHJzL3NoYXBleG1sLnhtbFBLBQYAAAAABgAGAFsBAACz&#10;AwAAAAA=&#10;" path="m158915,196646l155676,193408,147713,193408,144475,196646,144475,215455,147713,218681,151688,218681,155676,218681,158915,215455,158915,196646xem158915,106362l155676,103136,147713,103136,144475,106362,144475,179336,147713,182575,151688,182575,155676,182575,158915,179336,158915,106362xem303314,129984l303263,123177,303161,122745,301726,116586,298831,110629,287845,108470,287845,123329,287388,123863,286766,124472,251396,151536,247967,157721,246938,171475,249402,178104,281495,211328,281711,212356,281635,213067,280746,213918,278295,214426,243255,217741,242785,217741,234213,221767,229984,228434,229946,228676,228523,236321,228409,250266,228307,254952,228180,260819,228066,266382,227939,272249,227863,276110,227457,279247,224370,279247,223240,278917,222046,278320,199555,260324,185216,248856,184873,248640,181508,246773,178676,245960,167398,245960,157835,260819,156438,262902,156362,263067,156159,263461,143992,297929,142722,299580,141592,300189,140677,300189,139446,299402,138264,296964,124980,261239,124904,261061,124650,260667,120916,254952,115468,250266,108877,247230,108648,247230,101803,246227,97751,246227,93687,247230,89573,249389,54991,270789,54381,271068,53759,271221,51879,271221,50660,270560,49364,268566,49301,267550,49784,266382,69697,228434,72656,221767,17056,191452,16383,191287,15862,191109,16256,190703,16802,190207,51981,163296,55410,157111,56438,143344,53975,136728,21704,103301,21844,103301,21742,101752,22593,100965,24879,100444,67754,99263,64452,99263,72275,95313,75692,88646,75780,87579,76301,81026,75641,74168,74993,69126,75057,60629,75158,55943,75285,50114,75399,44627,75501,39484,75730,35877,78143,35877,79235,36017,80886,36931,114427,64516,114998,64947,119862,67856,123786,69126,138430,69126,146138,55943,146278,55651,146596,54737,146685,54495,160337,16383,161404,14973,162420,14452,163779,14452,165023,15176,166293,17145,176733,59905,177012,60629,182626,70624,190258,72593,199986,72593,204673,71374,209905,68846,230212,58140,247561,48996,247319,50114,246926,51447,246329,52959,226936,85293,226593,85915,223685,92925,223761,95313,223875,99263,223913,100177,230212,111975,236004,116141,242976,117525,242798,117525,285635,122745,286575,122948,287286,123177,287642,123329,287845,123329,287845,108470,287667,108432,245554,103301,242912,102717,240880,101307,238721,97282,238658,94767,239610,92202,258991,59905,259334,59283,261162,54864,261289,54495,263144,48996,264617,44627,258000,34721,254622,32943,248500,32943,246100,33553,243255,34925,203390,55943,200406,57378,197751,58140,194017,58140,192201,57734,190373,54864,190284,54495,180505,14452,179908,12001,179666,11391,175475,3949,169532,0,157149,0,151599,3302,147497,9537,147243,10058,133057,49682,131572,52108,129590,54737,127228,54737,125780,54495,123113,52959,102336,35877,89306,25158,89001,24942,84988,22542,81254,21424,68084,21424,61264,29171,61150,34925,61048,39484,60934,44627,60820,50114,60706,71374,62230,83197,61836,84963,27495,85915,23876,85915,15113,87579,9715,91744,6045,103301,7581,108432,8051,109956,40690,143751,41719,146418,41313,151853,39890,154343,0,184861,88,191452,1727,198132,4711,203987,53670,212356,55702,213639,57708,217398,57658,219824,56565,222377,36664,260324,34112,266052,34213,267550,34302,268744,34366,269722,34467,271221,34544,272249,41173,282486,47040,285661,56172,285661,59093,284937,62318,283235,81737,271221,96913,261823,98475,261061,100114,260667,106032,260667,109804,263067,111709,266941,125056,302818,128562,310337,134404,314629,146926,314629,152374,311340,156781,304850,157060,304292,158508,300189,169265,269722,170040,268566,174853,261061,175056,260819,175996,260324,177038,260819,213868,290283,214210,290512,218147,292684,221742,293687,225247,293687,241541,278917,241655,278320,242697,234010,243357,232498,245021,232079,281051,228676,280695,228676,288251,227228,293649,223062,297040,212356,297319,211328,295325,204863,262674,171069,261645,168389,262051,162966,263474,160477,303314,129984xe">
                  <v:fill on="t" focussize="0,0"/>
                  <v:stroke on="f"/>
                  <v:imagedata o:title=""/>
                  <o:lock v:ext="edit" aspectratio="f"/>
                  <v:textbox inset="0mm,0mm,0mm,0mm"/>
                </v:shape>
                <v:shape id="Graphic 409" o:spid="_x0000_s1026" o:spt="100" style="position:absolute;left:3197744;top:1864020;height:993140;width:27305;" fillcolor="#F5F5F5" filled="t" stroked="f" coordsize="27305,993140" o:gfxdata="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4msi/&#10;AAAA3AAAAA8AAAAAAAAAAQAgAAAAIgAAAGRycy9kb3ducmV2LnhtbFBLAQIUABQAAAAIAIdO4kAz&#10;LwWeOwAAADkAAAAQAAAAAAAAAAEAIAAAAA4BAABkcnMvc2hhcGV4bWwueG1sUEsFBgAAAAAGAAYA&#10;WwEAALgDAAAAAA==&#10;" path="m0,0l27093,0,27093,992700,0,992700,0,0xe">
                  <v:fill on="t" focussize="0,0"/>
                  <v:stroke on="f"/>
                  <v:imagedata o:title=""/>
                  <o:lock v:ext="edit" aspectratio="f"/>
                  <v:textbox inset="0mm,0mm,0mm,0mm"/>
                </v:shape>
                <v:shape id="Image 410" o:spid="_x0000_s1026" o:spt="75" type="#_x0000_t75" style="position:absolute;left:18109810;top:984212;height:370897;width:370897;" filled="f" o:preferrelative="t" stroked="f" coordsize="21600,21600" o:gfxdata="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3Qx1vQAA&#10;ANwAAAAPAAAAAAAAAAEAIAAAACIAAABkcnMvZG93bnJldi54bWxQSwECFAAUAAAACACHTuJAMy8F&#10;njsAAAA5AAAAEAAAAAAAAAABACAAAAAMAQAAZHJzL3NoYXBleG1sLnhtbFBLBQYAAAAABgAGAFsB&#10;AAC2AwAAAAA=&#10;">
                  <v:fill on="f" focussize="0,0"/>
                  <v:stroke on="f"/>
                  <v:imagedata r:id="rId34" o:title=""/>
                  <o:lock v:ext="edit" aspectratio="f"/>
                </v:shape>
                <v:shape id="Image 411" o:spid="_x0000_s1026" o:spt="75" type="#_x0000_t75" style="position:absolute;left:18957579;top:984729;height:370377;width:370377;" filled="f" o:preferrelative="t" stroked="f" coordsize="21600,21600" o:gfxdata="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vvsr4A&#10;AADcAAAADwAAAAAAAAABACAAAAAiAAAAZHJzL2Rvd25yZXYueG1sUEsBAhQAFAAAAAgAh07iQDMv&#10;BZ47AAAAOQAAABAAAAAAAAAAAQAgAAAADQEAAGRycy9zaGFwZXhtbC54bWxQSwUGAAAAAAYABgBb&#10;AQAAtwMAAAAA&#10;">
                  <v:fill on="f" focussize="0,0"/>
                  <v:stroke on="f"/>
                  <v:imagedata r:id="rId35" o:title=""/>
                  <o:lock v:ext="edit" aspectratio="f"/>
                </v:shape>
                <v:shape id="Image 412" o:spid="_x0000_s1026" o:spt="75" type="#_x0000_t75" style="position:absolute;left:17695371;top:984212;height:370897;width:370897;" filled="f" o:preferrelative="t" stroked="f" coordsize="21600,21600" o:gfxdata="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n6lG/&#10;AAAA3AAAAA8AAAAAAAAAAQAgAAAAIgAAAGRycy9kb3ducmV2LnhtbFBLAQIUABQAAAAIAIdO4kAz&#10;LwWeOwAAADkAAAAQAAAAAAAAAAEAIAAAAA4BAABkcnMvc2hhcGV4bWwueG1sUEsFBgAAAAAGAAYA&#10;WwEAALgDAAAAAA==&#10;">
                  <v:fill on="f" focussize="0,0"/>
                  <v:stroke on="f"/>
                  <v:imagedata r:id="rId36" o:title=""/>
                  <o:lock v:ext="edit" aspectratio="f"/>
                </v:shape>
                <v:shape id="Image 413" o:spid="_x0000_s1026" o:spt="75" type="#_x0000_t75" style="position:absolute;left:17266187;top:986579;height:368523;width:370321;" filled="f" o:preferrelative="t" stroked="f" coordsize="21600,21600" o:gfxdata="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oc7e8AAAA&#10;3AAAAA8AAAAAAAAAAQAgAAAAIgAAAGRycy9kb3ducmV2LnhtbFBLAQIUABQAAAAIAIdO4kAzLwWe&#10;OwAAADkAAAAQAAAAAAAAAAEAIAAAAAsBAABkcnMvc2hhcGV4bWwueG1sUEsFBgAAAAAGAAYAWwEA&#10;ALUDAAAAAA==&#10;">
                  <v:fill on="f" focussize="0,0"/>
                  <v:stroke on="f"/>
                  <v:imagedata r:id="rId37" o:title=""/>
                  <o:lock v:ext="edit" aspectratio="f"/>
                </v:shape>
                <v:shape id="Image 414" o:spid="_x0000_s1026" o:spt="75" type="#_x0000_t75" style="position:absolute;left:18540412;top:984729;height:369862;width:369862;" filled="f" o:preferrelative="t" stroked="f" coordsize="21600,21600" o:gfxdata="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2L6vQAA&#10;ANwAAAAPAAAAAAAAAAEAIAAAACIAAABkcnMvZG93bnJldi54bWxQSwECFAAUAAAACACHTuJAMy8F&#10;njsAAAA5AAAAEAAAAAAAAAABACAAAAAMAQAAZHJzL3NoYXBleG1sLnhtbFBLBQYAAAAABgAGAFsB&#10;AAC2AwAAAAA=&#10;">
                  <v:fill on="f" focussize="0,0"/>
                  <v:stroke on="f"/>
                  <v:imagedata r:id="rId38" o:title=""/>
                  <o:lock v:ext="edit" aspectratio="f"/>
                </v:shape>
                <v:shape id="Graphic 415" o:spid="_x0000_s1026" o:spt="100" style="position:absolute;left:5924182;top:8083055;height:374015;width:623570;" fillcolor="#FFC2E7" filled="t" stroked="f" coordsize="623570,374015" o:gfxdata="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rL4A&#10;AADcAAAADwAAAAAAAAABACAAAAAiAAAAZHJzL2Rvd25yZXYueG1sUEsBAhQAFAAAAAgAh07iQDMv&#10;BZ47AAAAOQAAABAAAAAAAAAAAQAgAAAADQEAAGRycy9zaGFwZXhtbC54bWxQSwUGAAAAAAYABgBb&#10;AQAAtwMAAAAA&#10;" path="m0,0l623142,0,623142,373885,0,373885,0,0xe">
                  <v:fill on="t" focussize="0,0"/>
                  <v:stroke on="f"/>
                  <v:imagedata o:title=""/>
                  <o:lock v:ext="edit" aspectratio="f"/>
                  <v:textbox inset="0mm,0mm,0mm,0mm"/>
                </v:shape>
                <v:shape id="Graphic 416" o:spid="_x0000_s1026" o:spt="100" style="position:absolute;left:5924182;top:7401154;height:374015;width:623570;" fillcolor="#C7FE80" filled="t" stroked="f" coordsize="623570,374015" o:gfxdata="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jPVW/&#10;AAAA3AAAAA8AAAAAAAAAAQAgAAAAIgAAAGRycy9kb3ducmV2LnhtbFBLAQIUABQAAAAIAIdO4kAz&#10;LwWeOwAAADkAAAAQAAAAAAAAAAEAIAAAAA4BAABkcnMvc2hhcGV4bWwueG1sUEsFBgAAAAAGAAYA&#10;WwEAALgDAAAAAA==&#10;" path="m0,0l623142,0,623142,373885,0,373885,0,0xe">
                  <v:fill on="t" focussize="0,0"/>
                  <v:stroke on="f"/>
                  <v:imagedata o:title=""/>
                  <o:lock v:ext="edit" aspectratio="f"/>
                  <v:textbox inset="0mm,0mm,0mm,0mm"/>
                </v:shape>
                <v:shape id="Graphic 417" o:spid="_x0000_s1026" o:spt="100" style="position:absolute;left:4553263;top:8039812;height:417195;width:6751320;" fillcolor="#FFC2E7" filled="t" stroked="f" coordsize="6751320,417195" o:gfxdata="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8q47&#10;wAAAANwAAAAPAAAAAAAAAAEAIAAAACIAAABkcnMvZG93bnJldi54bWxQSwECFAAUAAAACACHTuJA&#10;My8FnjsAAAA5AAAAEAAAAAAAAAABACAAAAAPAQAAZHJzL3NoYXBleG1sLnhtbFBLBQYAAAAABgAG&#10;AFsBAAC5AwAAAAA=&#10;" path="m623138,43243l0,43243,0,417131,623138,417131,623138,43243xem1308595,43243l685457,43243,685457,417131,1308595,417131,1308595,43243xem2968409,43243l2345271,43243,2345271,417131,2968409,417131,2968409,43243xem6751231,0l6128080,0,6128080,373888,6751231,373888,6751231,0xe">
                  <v:fill on="t" focussize="0,0"/>
                  <v:stroke on="f"/>
                  <v:imagedata o:title=""/>
                  <o:lock v:ext="edit" aspectratio="f"/>
                  <v:textbox inset="0mm,0mm,0mm,0mm"/>
                </v:shape>
                <v:shape id="Graphic 418" o:spid="_x0000_s1026" o:spt="100" style="position:absolute;left:10681354;top:9192998;height:374015;width:623570;" fillcolor="#FCF356" filled="t" stroked="f" coordsize="623570,374015" o:gfxdata="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yE6a8AAAA&#10;3AAAAA8AAAAAAAAAAQAgAAAAIgAAAGRycy9kb3ducmV2LnhtbFBLAQIUABQAAAAIAIdO4kAzLwWe&#10;OwAAADkAAAAQAAAAAAAAAAEAIAAAAAsBAABkcnMvc2hhcGV4bWwueG1sUEsFBgAAAAAGAAYAWwEA&#10;ALUDAAAAAA==&#10;" path="m0,0l623142,0,623142,373885,0,373885,0,0xe">
                  <v:fill on="t" focussize="0,0"/>
                  <v:stroke on="f"/>
                  <v:imagedata o:title=""/>
                  <o:lock v:ext="edit" aspectratio="f"/>
                  <v:textbox inset="0mm,0mm,0mm,0mm"/>
                </v:shape>
                <v:shape id="Graphic 419" o:spid="_x0000_s1026" o:spt="100" style="position:absolute;left:11366810;top:8039806;height:374015;width:623570;" fillcolor="#FFC2E7" filled="t" stroked="f" coordsize="623570,374015" o:gfxdata="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r9Km/&#10;AAAA3AAAAA8AAAAAAAAAAQAgAAAAIgAAAGRycy9kb3ducmV2LnhtbFBLAQIUABQAAAAIAIdO4kAz&#10;LwWeOwAAADkAAAAQAAAAAAAAAAEAIAAAAA4BAABkcnMvc2hhcGV4bWwueG1sUEsFBgAAAAAGAAYA&#10;WwEAALgDAAAAAA==&#10;" path="m0,0l623142,0,623142,373885,0,373885,0,0xe">
                  <v:fill on="t" focussize="0,0"/>
                  <v:stroke on="f"/>
                  <v:imagedata o:title=""/>
                  <o:lock v:ext="edit" aspectratio="f"/>
                  <v:textbox inset="0mm,0mm,0mm,0mm"/>
                </v:shape>
                <v:shape id="Graphic 420" o:spid="_x0000_s1026" o:spt="100" style="position:absolute;left:12044139;top:6964954;height:374015;width:623570;" fillcolor="#C7FE80" filled="t" stroked="f" coordsize="623570,374015" o:gfxdata="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qyge8AAAA&#10;3AAAAA8AAAAAAAAAAQAgAAAAIgAAAGRycy9kb3ducmV2LnhtbFBLAQIUABQAAAAIAIdO4kAzLwWe&#10;OwAAADkAAAAQAAAAAAAAAAEAIAAAAAsBAABkcnMvc2hhcGV4bWwueG1sUEsFBgAAAAAGAAYAWwEA&#10;ALUDAAAAAA==&#10;" path="m0,0l623142,0,623142,373885,0,373885,0,0xe">
                  <v:fill on="t" focussize="0,0"/>
                  <v:stroke on="f"/>
                  <v:imagedata o:title=""/>
                  <o:lock v:ext="edit" aspectratio="f"/>
                  <v:textbox inset="0mm,0mm,0mm,0mm"/>
                </v:shape>
                <v:shape id="Graphic 421" o:spid="_x0000_s1026" o:spt="100" style="position:absolute;left:13054713;top:8039806;height:374015;width:623570;" fillcolor="#FFC2E7" filled="t" stroked="f" coordsize="623570,374015" o:gfxdata="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xMhK/&#10;AAAA3AAAAA8AAAAAAAAAAQAgAAAAIgAAAGRycy9kb3ducmV2LnhtbFBLAQIUABQAAAAIAIdO4kAz&#10;LwWeOwAAADkAAAAQAAAAAAAAAAEAIAAAAA4BAABkcnMvc2hhcGV4bWwueG1sUEsFBgAAAAAGAAYA&#10;WwEAALgDAAAAAA==&#10;" path="m0,0l623142,0,623142,373885,0,373885,0,0xe">
                  <v:fill on="t" focussize="0,0"/>
                  <v:stroke on="f"/>
                  <v:imagedata o:title=""/>
                  <o:lock v:ext="edit" aspectratio="f"/>
                  <v:textbox inset="0mm,0mm,0mm,0mm"/>
                </v:shape>
                <v:shape id="Graphic 422" o:spid="_x0000_s1026" o:spt="100" style="position:absolute;left:13054707;top:9193010;height:810260;width:623570;" fillcolor="#FCF356" filled="t" stroked="f" coordsize="623570,810260" o:gfxdata="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Wdf28AAAA&#10;3AAAAA8AAAAAAAAAAQAgAAAAIgAAAGRycy9kb3ducmV2LnhtbFBLAQIUABQAAAAIAIdO4kAzLwWe&#10;OwAAADkAAAAQAAAAAAAAAAEAIAAAAAsBAABkcnMvc2hhcGV4bWwueG1sUEsFBgAAAAAGAAYAWwEA&#10;ALUDAAAAAA==&#10;" path="m623138,436194l0,436194,0,810082,623138,810082,623138,436194xem623138,0l0,0,0,373875,623138,373875,623138,0xe">
                  <v:fill on="t" focussize="0,0"/>
                  <v:stroke on="f"/>
                  <v:imagedata o:title=""/>
                  <o:lock v:ext="edit" aspectratio="f"/>
                  <v:textbox inset="0mm,0mm,0mm,0mm"/>
                </v:shape>
                <v:shape id="Graphic 423" o:spid="_x0000_s1026" o:spt="100" style="position:absolute;left:13054713;top:8476006;height:374015;width:623570;" fillcolor="#FFC2E7" filled="t" stroked="f" coordsize="623570,374015" o:gfxdata="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vCf6/&#10;AAAA3AAAAA8AAAAAAAAAAQAgAAAAIgAAAGRycy9kb3ducmV2LnhtbFBLAQIUABQAAAAIAIdO4kAz&#10;LwWeOwAAADkAAAAQAAAAAAAAAAEAIAAAAA4BAABkcnMvc2hhcGV4bWwueG1sUEsFBgAAAAAGAAYA&#10;WwEAALgDAAAAAA==&#10;" path="m0,0l623142,0,623142,373885,0,373885,0,0xe">
                  <v:fill on="t" focussize="0,0"/>
                  <v:stroke on="f"/>
                  <v:imagedata o:title=""/>
                  <o:lock v:ext="edit" aspectratio="f"/>
                  <v:textbox inset="0mm,0mm,0mm,0mm"/>
                </v:shape>
                <v:shape id="Graphic 424" o:spid="_x0000_s1026" o:spt="100" style="position:absolute;left:13054713;top:10065397;height:374015;width:623570;" fillcolor="#FCF356" filled="t" stroked="f" coordsize="623570,374015" o:gfxdata="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T0x6/&#10;AAAA3AAAAA8AAAAAAAAAAQAgAAAAIgAAAGRycy9kb3ducmV2LnhtbFBLAQIUABQAAAAIAIdO4kAz&#10;LwWeOwAAADkAAAAQAAAAAAAAAAEAIAAAAA4BAABkcnMvc2hhcGV4bWwueG1sUEsFBgAAAAAGAAYA&#10;WwEAALgDAAAAAA==&#10;" path="m0,0l623142,0,623142,373885,0,373885,0,0xe">
                  <v:fill on="t" focussize="0,0"/>
                  <v:stroke on="f"/>
                  <v:imagedata o:title=""/>
                  <o:lock v:ext="edit" aspectratio="f"/>
                  <v:textbox inset="0mm,0mm,0mm,0mm"/>
                </v:shape>
                <v:shape id="Graphic 425" o:spid="_x0000_s1026" o:spt="100" style="position:absolute;left:13740164;top:8039812;height:810260;width:623570;" fillcolor="#FFC2E7" filled="t" stroked="f" coordsize="623570,810260" o:gfxdata="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sFe8AAAA&#10;3AAAAA8AAAAAAAAAAQAgAAAAIgAAAGRycy9kb3ducmV2LnhtbFBLAQIUABQAAAAIAIdO4kAzLwWe&#10;OwAAADkAAAAQAAAAAAAAAAEAIAAAAAsBAABkcnMvc2hhcGV4bWwueG1sUEsFBgAAAAAGAAYAWwEA&#10;ALUDAAAAAA==&#10;" path="m623138,436206l0,436206,0,810082,623138,810082,623138,436206xem623138,0l0,0,0,373888,623138,373888,623138,0xe">
                  <v:fill on="t" focussize="0,0"/>
                  <v:stroke on="f"/>
                  <v:imagedata o:title=""/>
                  <o:lock v:ext="edit" aspectratio="f"/>
                  <v:textbox inset="0mm,0mm,0mm,0mm"/>
                </v:shape>
                <v:shape id="Graphic 426" o:spid="_x0000_s1026" o:spt="100" style="position:absolute;left:13054713;top:6964954;height:374015;width:623570;" fillcolor="#C7FE80" filled="t" stroked="f" coordsize="623570,374015" o:gfxdata="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P9+i/&#10;AAAA3AAAAA8AAAAAAAAAAQAgAAAAIgAAAGRycy9kb3ducmV2LnhtbFBLAQIUABQAAAAIAIdO4kAz&#10;LwWeOwAAADkAAAAQAAAAAAAAAAEAIAAAAA4BAABkcnMvc2hhcGV4bWwueG1sUEsFBgAAAAAGAAYA&#10;WwEAALgDAAAAAA==&#10;" path="m0,0l623142,0,623142,373885,0,373885,0,0xe">
                  <v:fill on="t" focussize="0,0"/>
                  <v:stroke on="f"/>
                  <v:imagedata o:title=""/>
                  <o:lock v:ext="edit" aspectratio="f"/>
                  <v:textbox inset="0mm,0mm,0mm,0mm"/>
                </v:shape>
                <v:shape id="Graphic 427" o:spid="_x0000_s1026" o:spt="100" style="position:absolute;left:14425626;top:8039806;height:374015;width:623570;" fillcolor="#FFC2E7" filled="t" stroked="f" coordsize="623570,374015" o:gfxdata="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QP/b4A&#10;AADcAAAADwAAAAAAAAABACAAAAAiAAAAZHJzL2Rvd25yZXYueG1sUEsBAhQAFAAAAAgAh07iQDMv&#10;BZ47AAAAOQAAABAAAAAAAAAAAQAgAAAADQEAAGRycy9zaGFwZXhtbC54bWxQSwUGAAAAAAYABgBb&#10;AQAAtwMAAAAA&#10;" path="m0,0l623142,0,623142,373885,0,373885,0,0xe">
                  <v:fill on="t" focussize="0,0"/>
                  <v:stroke on="f"/>
                  <v:imagedata o:title=""/>
                  <o:lock v:ext="edit" aspectratio="f"/>
                  <v:textbox inset="0mm,0mm,0mm,0mm"/>
                </v:shape>
                <v:shape id="Graphic 428" o:spid="_x0000_s1026" o:spt="100" style="position:absolute;left:4553263;top:9184247;height:840105;width:11505565;" fillcolor="#FCF356" filled="t" stroked="f" coordsize="11505565,840105" o:gfxdata="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TXVPrsAAADc&#10;AAAADwAAAAAAAAABACAAAAAiAAAAZHJzL2Rvd25yZXYueG1sUEsBAhQAFAAAAAgAh07iQDMvBZ47&#10;AAAAOQAAABAAAAAAAAAAAQAgAAAACgEAAGRycy9zaGFwZXhtbC54bWxQSwUGAAAAAAYABgBbAQAA&#10;tAMAAAAA&#10;" path="m623138,29946l0,29946,0,403821,623138,403821,623138,29946xem1308595,29946l685457,29946,685457,403821,1308595,403821,1308595,29946xem1994052,466140l1370914,466140,1370914,840028,1994052,840028,1994052,466140xem1994052,29946l1370914,29946,1370914,403821,1994052,403821,1994052,29946xem9810039,8763l9186901,8763,9186901,382638,9810039,382638,9810039,8763xem10495496,8763l9872358,8763,9872358,382638,10495496,382638,10495496,8763xem11505171,436206l10882020,436206,10882020,810094,11505171,810094,11505171,436206xem11505171,0l10882020,0,10882020,373888,11505171,373888,11505171,0xe">
                  <v:fill on="t" focussize="0,0"/>
                  <v:stroke on="f"/>
                  <v:imagedata o:title=""/>
                  <o:lock v:ext="edit" aspectratio="f"/>
                  <v:textbox inset="0mm,0mm,0mm,0mm"/>
                </v:shape>
                <v:shape id="Graphic 429" o:spid="_x0000_s1026" o:spt="100" style="position:absolute;left:3875944;top:9222233;height:358140;width:607060;" fillcolor="#FBF256" filled="t" stroked="f" coordsize="607060,358140" o:gfxdata="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nQBS/&#10;AAAA3AAAAA8AAAAAAAAAAQAgAAAAIgAAAGRycy9kb3ducmV2LnhtbFBLAQIUABQAAAAIAIdO4kAz&#10;LwWeOwAAADkAAAAQAAAAAAAAAAEAIAAAAA4BAABkcnMvc2hhcGV4bWwueG1sUEsFBgAAAAAGAAYA&#10;WwEAALgDAAAAAA==&#10;" path="m606886,0l0,0,0,357629,606886,357629,606886,0xe">
                  <v:fill on="t" focussize="0,0"/>
                  <v:stroke on="f"/>
                  <v:imagedata o:title=""/>
                  <o:lock v:ext="edit" aspectratio="f"/>
                  <v:textbox inset="0mm,0mm,0mm,0mm"/>
                </v:shape>
                <v:shape id="Graphic 430" o:spid="_x0000_s1026" o:spt="100" style="position:absolute;left:5932314;top:8091095;height:358140;width:607060;" fillcolor="#FFC1E8" filled="t" stroked="f" coordsize="607060,358140" o:gfxdata="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a0XG8AAAA&#10;3AAAAA8AAAAAAAAAAQAgAAAAIgAAAGRycy9kb3ducmV2LnhtbFBLAQIUABQAAAAIAIdO4kAzLwWe&#10;OwAAADkAAAAQAAAAAAAAAAEAIAAAAAsBAABkcnMvc2hhcGV4bWwueG1sUEsFBgAAAAAGAAYAWwEA&#10;ALUDAAAAAA==&#10;" path="m606886,0l0,0,0,357629,606886,357629,606886,0xe">
                  <v:fill on="t" focussize="0,0"/>
                  <v:stroke on="f"/>
                  <v:imagedata o:title=""/>
                  <o:lock v:ext="edit" aspectratio="f"/>
                  <v:textbox inset="0mm,0mm,0mm,0mm"/>
                </v:shape>
                <v:shape id="Graphic 431" o:spid="_x0000_s1026" o:spt="100" style="position:absolute;left:5932314;top:7409161;height:358140;width:607060;" fillcolor="#C6FD80" filled="t" stroked="f" coordsize="607060,358140" o:gfxdata="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OL26rsAAADc&#10;AAAADwAAAAAAAAABACAAAAAiAAAAZHJzL2Rvd25yZXYueG1sUEsBAhQAFAAAAAgAh07iQDMvBZ47&#10;AAAAOQAAABAAAAAAAAAAAQAgAAAACgEAAGRycy9zaGFwZXhtbC54bWxQSwUGAAAAAAYABgBbAQAA&#10;tAMAAAAA&#10;" path="m606886,0l0,0,0,357629,606886,357629,606886,0xe">
                  <v:fill on="t" focussize="0,0"/>
                  <v:stroke on="f"/>
                  <v:imagedata o:title=""/>
                  <o:lock v:ext="edit" aspectratio="f"/>
                  <v:textbox inset="0mm,0mm,0mm,0mm"/>
                </v:shape>
                <v:shape id="Graphic 432" o:spid="_x0000_s1026" o:spt="100" style="position:absolute;left:4561391;top:8048028;height:401320;width:6735445;" fillcolor="#FFC1E8" filled="t" stroked="f" coordsize="6735445,401320" o:gfxdata="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i5uC8AAAA&#10;3AAAAA8AAAAAAAAAAQAgAAAAIgAAAGRycy9kb3ducmV2LnhtbFBLAQIUABQAAAAIAIdO4kAzLwWe&#10;OwAAADkAAAAQAAAAAAAAAAEAIAAAAAsBAABkcnMvc2hhcGV4bWwueG1sUEsFBgAAAAAGAAYAWwEA&#10;ALUDAAAAAA==&#10;" path="m606894,43078l0,43078,0,400697,606894,400697,606894,43078xem1292352,43078l685457,43078,685457,400697,1292352,400697,1292352,43078xem2952077,43078l2345182,43078,2345182,400697,2952077,400697,2952077,43078xem6735089,0l6128207,0,6128207,357619,6735089,357619,6735089,0xe">
                  <v:fill on="t" focussize="0,0"/>
                  <v:stroke on="f"/>
                  <v:imagedata o:title=""/>
                  <o:lock v:ext="edit" aspectratio="f"/>
                  <v:textbox inset="0mm,0mm,0mm,0mm"/>
                </v:shape>
                <v:shape id="Graphic 433" o:spid="_x0000_s1026" o:spt="100" style="position:absolute;left:10689598;top:9201101;height:358140;width:607060;" fillcolor="#FBF256" filled="t" stroked="f" coordsize="607060,358140" o:gfxdata="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VuEjvQAA&#10;ANwAAAAPAAAAAAAAAAEAIAAAACIAAABkcnMvZG93bnJldi54bWxQSwECFAAUAAAACACHTuJAMy8F&#10;njsAAAA5AAAAEAAAAAAAAAABACAAAAAMAQAAZHJzL3NoYXBleG1sLnhtbFBLBQYAAAAABgAGAFsB&#10;AAC2AwAAAAA=&#10;" path="m606886,0l0,0,0,357629,606886,357629,606886,0xe">
                  <v:fill on="t" focussize="0,0"/>
                  <v:stroke on="f"/>
                  <v:imagedata o:title=""/>
                  <o:lock v:ext="edit" aspectratio="f"/>
                  <v:textbox inset="0mm,0mm,0mm,0mm"/>
                </v:shape>
                <v:shape id="Graphic 434" o:spid="_x0000_s1026" o:spt="100" style="position:absolute;left:11375055;top:8048017;height:358140;width:607060;" fillcolor="#FFC1E8" filled="t" stroked="f" coordsize="607060,358140" o:gfxdata="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h13K/&#10;AAAA3AAAAA8AAAAAAAAAAQAgAAAAIgAAAGRycy9kb3ducmV2LnhtbFBLAQIUABQAAAAIAIdO4kAz&#10;LwWeOwAAADkAAAAQAAAAAAAAAAEAIAAAAA4BAABkcnMvc2hhcGV4bWwueG1sUEsFBgAAAAAGAAYA&#10;WwEAALgDAAAAAA==&#10;" path="m606886,0l0,0,0,357629,606886,357629,606886,0xe">
                  <v:fill on="t" focussize="0,0"/>
                  <v:stroke on="f"/>
                  <v:imagedata o:title=""/>
                  <o:lock v:ext="edit" aspectratio="f"/>
                  <v:textbox inset="0mm,0mm,0mm,0mm"/>
                </v:shape>
                <v:shape id="Graphic 435" o:spid="_x0000_s1026" o:spt="100" style="position:absolute;left:12052383;top:6972962;height:358140;width:607060;" fillcolor="#C6FD80" filled="t" stroked="f" coordsize="607060,358140" o:gfxdata="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2fDpvQAA&#10;ANwAAAAPAAAAAAAAAAEAIAAAACIAAABkcnMvZG93bnJldi54bWxQSwECFAAUAAAACACHTuJAMy8F&#10;njsAAAA5AAAAEAAAAAAAAAABACAAAAAMAQAAZHJzL3NoYXBleG1sLnhtbFBLBQYAAAAABgAGAFsB&#10;AAC2AwAAAAA=&#10;" path="m606886,0l0,0,0,357629,606886,357629,606886,0xe">
                  <v:fill on="t" focussize="0,0"/>
                  <v:stroke on="f"/>
                  <v:imagedata o:title=""/>
                  <o:lock v:ext="edit" aspectratio="f"/>
                  <v:textbox inset="0mm,0mm,0mm,0mm"/>
                </v:shape>
                <v:shape id="Graphic 436" o:spid="_x0000_s1026" o:spt="100" style="position:absolute;left:13062957;top:8048017;height:358140;width:607060;" fillcolor="#FFC1E8" filled="t" stroked="f" coordsize="607060,358140" o:gfxdata="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v+ye&#10;wAAAANwAAAAPAAAAAAAAAAEAIAAAACIAAABkcnMvZG93bnJldi54bWxQSwECFAAUAAAACACHTuJA&#10;My8FnjsAAAA5AAAAEAAAAAAAAAABACAAAAAPAQAAZHJzL3NoYXBleG1sLnhtbFBLBQYAAAAABgAG&#10;AFsBAAC5AwAAAAA=&#10;" path="m606886,0l0,0,0,357629,606886,357629,606886,0xe">
                  <v:fill on="t" focussize="0,0"/>
                  <v:stroke on="f"/>
                  <v:imagedata o:title=""/>
                  <o:lock v:ext="edit" aspectratio="f"/>
                  <v:textbox inset="0mm,0mm,0mm,0mm"/>
                </v:shape>
                <v:shape id="Graphic 437" o:spid="_x0000_s1026" o:spt="100" style="position:absolute;left:13062949;top:9201112;height:794385;width:607060;" fillcolor="#FBF256" filled="t" stroked="f" coordsize="607060,794385" o:gfxdata="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rqt&#10;3sEAAADcAAAADwAAAAAAAAABACAAAAAiAAAAZHJzL2Rvd25yZXYueG1sUEsBAhQAFAAAAAgAh07i&#10;QDMvBZ47AAAAOQAAABAAAAAAAAAAAQAgAAAAEAEAAGRycy9zaGFwZXhtbC54bWxQSwUGAAAAAAYA&#10;BgBbAQAAugMAAAAA&#10;" path="m606894,436194l0,436194,0,793826,606894,793826,606894,436194xem606894,0l0,0,0,357619,606894,357619,606894,0xe">
                  <v:fill on="t" focussize="0,0"/>
                  <v:stroke on="f"/>
                  <v:imagedata o:title=""/>
                  <o:lock v:ext="edit" aspectratio="f"/>
                  <v:textbox inset="0mm,0mm,0mm,0mm"/>
                </v:shape>
                <v:shape id="Graphic 438" o:spid="_x0000_s1026" o:spt="100" style="position:absolute;left:13062957;top:8484217;height:358140;width:607060;" fillcolor="#FFC1E8" filled="t" stroked="f" coordsize="607060,358140" o:gfxdata="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s3Xe8AAAA&#10;3AAAAA8AAAAAAAAAAQAgAAAAIgAAAGRycy9kb3ducmV2LnhtbFBLAQIUABQAAAAIAIdO4kAzLwWe&#10;OwAAADkAAAAQAAAAAAAAAAEAIAAAAAsBAABkcnMvc2hhcGV4bWwueG1sUEsFBgAAAAAGAAYAWwEA&#10;ALUDAAAAAA==&#10;" path="m606886,0l0,0,0,357629,606886,357629,606886,0xe">
                  <v:fill on="t" focussize="0,0"/>
                  <v:stroke on="f"/>
                  <v:imagedata o:title=""/>
                  <o:lock v:ext="edit" aspectratio="f"/>
                  <v:textbox inset="0mm,0mm,0mm,0mm"/>
                </v:shape>
                <v:shape id="Graphic 439" o:spid="_x0000_s1026" o:spt="100" style="position:absolute;left:13062957;top:10073500;height:358140;width:607060;" fillcolor="#FBF256" filled="t" stroked="f" coordsize="607060,358140" o:gfxdata="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7Wyb4A&#10;AADcAAAADwAAAAAAAAABACAAAAAiAAAAZHJzL2Rvd25yZXYueG1sUEsBAhQAFAAAAAgAh07iQDMv&#10;BZ47AAAAOQAAABAAAAAAAAAAAQAgAAAADQEAAGRycy9zaGFwZXhtbC54bWxQSwUGAAAAAAYABgBb&#10;AQAAtwMAAAAA&#10;" path="m606886,0l0,0,0,357629,606886,357629,606886,0xe">
                  <v:fill on="t" focussize="0,0"/>
                  <v:stroke on="f"/>
                  <v:imagedata o:title=""/>
                  <o:lock v:ext="edit" aspectratio="f"/>
                  <v:textbox inset="0mm,0mm,0mm,0mm"/>
                </v:shape>
                <v:shape id="Graphic 440" o:spid="_x0000_s1026" o:spt="100" style="position:absolute;left:13748407;top:8048028;height:794385;width:607060;" fillcolor="#FFC1E8" filled="t" stroked="f" coordsize="607060,794385" o:gfxdata="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ZyKu8AAAA&#10;3AAAAA8AAAAAAAAAAQAgAAAAIgAAAGRycy9kb3ducmV2LnhtbFBLAQIUABQAAAAIAIdO4kAzLwWe&#10;OwAAADkAAAAQAAAAAAAAAAEAIAAAAAsBAABkcnMvc2hhcGV4bWwueG1sUEsFBgAAAAAGAAYAWwEA&#10;ALUDAAAAAA==&#10;" path="m606882,436194l0,436194,0,793826,606882,793826,606882,436194xem606882,0l0,0,0,357619,606882,357619,606882,0xe">
                  <v:fill on="t" focussize="0,0"/>
                  <v:stroke on="f"/>
                  <v:imagedata o:title=""/>
                  <o:lock v:ext="edit" aspectratio="f"/>
                  <v:textbox inset="0mm,0mm,0mm,0mm"/>
                </v:shape>
                <v:shape id="Graphic 441" o:spid="_x0000_s1026" o:spt="100" style="position:absolute;left:13062957;top:6972962;height:358140;width:607060;" fillcolor="#C6FD80" filled="t" stroked="f" coordsize="607060,358140" o:gfxdata="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khZe8AAAA&#10;3AAAAA8AAAAAAAAAAQAgAAAAIgAAAGRycy9kb3ducmV2LnhtbFBLAQIUABQAAAAIAIdO4kAzLwWe&#10;OwAAADkAAAAQAAAAAAAAAAEAIAAAAAsBAABkcnMvc2hhcGV4bWwueG1sUEsFBgAAAAAGAAYAWwEA&#10;ALUDAAAAAA==&#10;" path="m606886,0l0,0,0,357629,606886,357629,606886,0xe">
                  <v:fill on="t" focussize="0,0"/>
                  <v:stroke on="f"/>
                  <v:imagedata o:title=""/>
                  <o:lock v:ext="edit" aspectratio="f"/>
                  <v:textbox inset="0mm,0mm,0mm,0mm"/>
                </v:shape>
                <v:shape id="Graphic 442" o:spid="_x0000_s1026" o:spt="100" style="position:absolute;left:14433870;top:8048017;height:358140;width:607060;" fillcolor="#FFC1E8" filled="t" stroked="f" coordsize="607060,358140" o:gfxdata="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gpng&#10;wAAAANwAAAAPAAAAAAAAAAEAIAAAACIAAABkcnMvZG93bnJldi54bWxQSwECFAAUAAAACACHTuJA&#10;My8FnjsAAAA5AAAAEAAAAAAAAAABACAAAAAPAQAAZHJzL3NoYXBleG1sLnhtbFBLBQYAAAAABgAG&#10;AFsBAAC5AwAAAAA=&#10;" path="m606886,0l0,0,0,357629,606886,357629,606886,0xe">
                  <v:fill on="t" focussize="0,0"/>
                  <v:stroke on="f"/>
                  <v:imagedata o:title=""/>
                  <o:lock v:ext="edit" aspectratio="f"/>
                  <v:textbox inset="0mm,0mm,0mm,0mm"/>
                </v:shape>
                <v:shape id="Graphic 443" o:spid="_x0000_s1026" o:spt="100" style="position:absolute;left:4561391;top:9192438;height:824230;width:11489055;" fillcolor="#FBF256" filled="t" stroked="f" coordsize="11489055,824230" o:gfxdata="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VTX2/&#10;AAAA3AAAAA8AAAAAAAAAAQAgAAAAIgAAAGRycy9kb3ducmV2LnhtbFBLAQIUABQAAAAIAIdO4kAz&#10;LwWeOwAAADkAAAAQAAAAAAAAAAEAIAAAAA4BAABkcnMvc2hhcGV4bWwueG1sUEsFBgAAAAAGAAYA&#10;WwEAALgDAAAAAA==&#10;" path="m606894,29806l0,29806,0,387426,606894,387426,606894,29806xem1292352,29806l685457,29806,685457,387426,1292352,387426,1292352,29806xem1977796,466001l1370914,466001,1370914,823633,1977796,823633,1977796,466001xem1977796,29806l1370914,29806,1370914,387426,1977796,387426,1977796,29806xem9793897,8674l9187015,8674,9187015,366293,9793897,366293,9793897,8674xem10479354,8674l9872472,8674,9872472,366293,10479354,366293,10479354,8674xem11488852,436194l10881970,436194,10881970,793826,11488852,793826,11488852,436194xem11488852,0l10881970,0,10881970,357632,11488852,357632,11488852,0xe">
                  <v:fill on="t" focussize="0,0"/>
                  <v:stroke on="f"/>
                  <v:imagedata o:title=""/>
                  <o:lock v:ext="edit" aspectratio="f"/>
                  <v:textbox inset="0mm,0mm,0mm,0mm"/>
                </v:shape>
                <v:shape id="Graphic 444" o:spid="_x0000_s1026" o:spt="100" style="position:absolute;left:352205;top:338671;height:2587625;width:19710400;" fillcolor="#FFFFFF" filled="t" stroked="f" coordsize="19710400,2587625" o:gfxdata="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yFU0&#10;wAAAANwAAAAPAAAAAAAAAAEAIAAAACIAAABkcnMvZG93bnJldi54bWxQSwECFAAUAAAACACHTuJA&#10;My8FnjsAAAA5AAAAEAAAAAAAAAABACAAAAAPAQAAZHJzL3NoYXBleG1sLnhtbFBLBQYAAAAABgAG&#10;AFsBAAC5AwAAAAA=&#10;" path="m997026,67729l27089,67729,27089,243840,997026,243840,997026,67729xem1658099,1896516l298018,1896516,298018,2451925,1658099,2451925,1658099,1896516xem6448171,2140356l2985668,2140356,2985668,2587396,6448171,2587396,6448171,2140356xem10268306,2140356l6645948,2140356,6645948,2587396,10268306,2587396,10268306,2140356xem12666040,2140356l10406469,2140356,10406469,2587396,12666040,2587396,12666040,2140356xem15050237,2140356l12834023,2140356,12834023,2587396,15050237,2587396,15050237,2140356xem16689375,352209l0,352209,0,880529,16689375,880529,16689375,352209xem18992292,2140356l15218220,2140356,15218220,2587396,18992292,2587396,18992292,2140356xem19710261,0l16879024,0,16879024,235712,19710261,235712,19710261,0xe">
                  <v:fill on="t" focussize="0,0"/>
                  <v:stroke on="f"/>
                  <v:imagedata o:title=""/>
                  <o:lock v:ext="edit" aspectratio="f"/>
                  <v:textbox inset="0mm,0mm,0mm,0mm"/>
                </v:shape>
              </v:group>
            </w:pict>
          </mc:Fallback>
        </mc:AlternateContent>
      </w:r>
    </w:p>
    <w:p w14:paraId="03FB75FE">
      <w:pPr>
        <w:pStyle w:val="13"/>
        <w:spacing w:line="259" w:lineRule="auto"/>
        <w:ind w:left="20119" w:right="9026"/>
        <w:jc w:val="center"/>
      </w:pPr>
      <w:r>
        <mc:AlternateContent>
          <mc:Choice Requires="wps">
            <w:drawing>
              <wp:anchor distT="0" distB="0" distL="0" distR="0" simplePos="0" relativeHeight="251774976" behindDoc="1" locked="0" layoutInCell="1" allowOverlap="1">
                <wp:simplePos x="0" y="0"/>
                <wp:positionH relativeFrom="page">
                  <wp:posOffset>13107670</wp:posOffset>
                </wp:positionH>
                <wp:positionV relativeFrom="paragraph">
                  <wp:posOffset>0</wp:posOffset>
                </wp:positionV>
                <wp:extent cx="571500" cy="227965"/>
                <wp:effectExtent l="0" t="0" r="0" b="0"/>
                <wp:wrapNone/>
                <wp:docPr id="445" name="Textbox 445"/>
                <wp:cNvGraphicFramePr/>
                <a:graphic xmlns:a="http://schemas.openxmlformats.org/drawingml/2006/main">
                  <a:graphicData uri="http://schemas.microsoft.com/office/word/2010/wordprocessingShape">
                    <wps:wsp>
                      <wps:cNvSpPr txBox="1"/>
                      <wps:spPr>
                        <a:xfrm>
                          <a:off x="0" y="0"/>
                          <a:ext cx="571500" cy="227965"/>
                        </a:xfrm>
                        <a:prstGeom prst="rect">
                          <a:avLst/>
                        </a:prstGeom>
                      </wps:spPr>
                      <wps:txbx>
                        <w:txbxContent>
                          <w:p w14:paraId="1AD78C1A">
                            <w:pPr>
                              <w:pStyle w:val="13"/>
                              <w:spacing w:line="247" w:lineRule="auto"/>
                              <w:jc w:val="center"/>
                              <w:rPr>
                                <w:rFonts w:ascii="Trebuchet MS"/>
                              </w:rPr>
                            </w:pPr>
                            <w:r>
                              <w:rPr>
                                <w:rFonts w:ascii="Trebuchet MS"/>
                                <w:spacing w:val="-4"/>
                              </w:rPr>
                              <w:t>How</w:t>
                            </w:r>
                            <w:r>
                              <w:rPr>
                                <w:rFonts w:ascii="Trebuchet MS"/>
                                <w:spacing w:val="-7"/>
                              </w:rPr>
                              <w:t xml:space="preserve"> </w:t>
                            </w:r>
                            <w:r>
                              <w:rPr>
                                <w:rFonts w:ascii="Trebuchet MS"/>
                                <w:spacing w:val="-4"/>
                              </w:rPr>
                              <w:t>might</w:t>
                            </w:r>
                            <w:r>
                              <w:rPr>
                                <w:rFonts w:ascii="Trebuchet MS"/>
                                <w:spacing w:val="-5"/>
                              </w:rPr>
                              <w:t xml:space="preserve"> </w:t>
                            </w:r>
                            <w:r>
                              <w:rPr>
                                <w:rFonts w:ascii="Trebuchet MS"/>
                                <w:spacing w:val="-4"/>
                              </w:rPr>
                              <w:t>we</w:t>
                            </w:r>
                            <w:r>
                              <w:rPr>
                                <w:rFonts w:ascii="Trebuchet MS"/>
                                <w:spacing w:val="-5"/>
                              </w:rPr>
                              <w:t xml:space="preserve"> </w:t>
                            </w:r>
                            <w:r>
                              <w:rPr>
                                <w:rFonts w:ascii="Trebuchet MS"/>
                                <w:spacing w:val="-4"/>
                              </w:rPr>
                              <w:t>totally</w:t>
                            </w:r>
                            <w:r>
                              <w:rPr>
                                <w:rFonts w:ascii="Trebuchet MS"/>
                                <w:spacing w:val="40"/>
                              </w:rPr>
                              <w:t xml:space="preserve"> </w:t>
                            </w:r>
                            <w:r>
                              <w:rPr>
                                <w:rFonts w:ascii="Trebuchet MS"/>
                              </w:rPr>
                              <w:t>eliminate</w:t>
                            </w:r>
                            <w:r>
                              <w:rPr>
                                <w:rFonts w:ascii="Trebuchet MS"/>
                                <w:spacing w:val="-8"/>
                              </w:rPr>
                              <w:t xml:space="preserve"> </w:t>
                            </w:r>
                            <w:r>
                              <w:rPr>
                                <w:rFonts w:ascii="Trebuchet MS"/>
                              </w:rPr>
                              <w:t>this</w:t>
                            </w:r>
                            <w:r>
                              <w:rPr>
                                <w:rFonts w:ascii="Trebuchet MS"/>
                                <w:spacing w:val="40"/>
                              </w:rPr>
                              <w:t xml:space="preserve"> </w:t>
                            </w:r>
                            <w:r>
                              <w:rPr>
                                <w:rFonts w:ascii="Trebuchet MS"/>
                              </w:rPr>
                              <w:t>awkward</w:t>
                            </w:r>
                            <w:r>
                              <w:rPr>
                                <w:rFonts w:ascii="Trebuchet MS"/>
                                <w:spacing w:val="-8"/>
                              </w:rPr>
                              <w:t xml:space="preserve"> </w:t>
                            </w:r>
                            <w:r>
                              <w:rPr>
                                <w:rFonts w:ascii="Trebuchet MS"/>
                              </w:rPr>
                              <w:t>moment?</w:t>
                            </w:r>
                          </w:p>
                        </w:txbxContent>
                      </wps:txbx>
                      <wps:bodyPr wrap="square" lIns="0" tIns="0" rIns="0" bIns="0" rtlCol="0">
                        <a:noAutofit/>
                      </wps:bodyPr>
                    </wps:wsp>
                  </a:graphicData>
                </a:graphic>
              </wp:anchor>
            </w:drawing>
          </mc:Choice>
          <mc:Fallback>
            <w:pict>
              <v:shape id="Textbox 445" o:spid="_x0000_s1026" o:spt="202" type="#_x0000_t202" style="position:absolute;left:0pt;margin-left:1032.1pt;margin-top:0pt;height:17.95pt;width:45pt;mso-position-horizontal-relative:page;z-index:-251541504;mso-width-relative:page;mso-height-relative:page;" filled="f" stroked="f" coordsize="21600,21600" o:gfxdata="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VPfIdcAAAAJAQAADwAAAAAAAAABACAAAAAiAAAAZHJzL2Rvd25yZXYueG1sUEsBAhQAFAAAAAgA&#10;h07iQMIkHwW0AQAAdwMAAA4AAAAAAAAAAQAgAAAAJgEAAGRycy9lMm9Eb2MueG1sUEsFBgAAAAAG&#10;AAYAWQEAAEwFAAAAAA==&#10;">
                <v:fill on="f" focussize="0,0"/>
                <v:stroke on="f"/>
                <v:imagedata o:title=""/>
                <o:lock v:ext="edit" aspectratio="f"/>
                <v:textbox inset="0mm,0mm,0mm,0mm">
                  <w:txbxContent>
                    <w:p w14:paraId="1AD78C1A">
                      <w:pPr>
                        <w:pStyle w:val="13"/>
                        <w:spacing w:line="247" w:lineRule="auto"/>
                        <w:jc w:val="center"/>
                        <w:rPr>
                          <w:rFonts w:ascii="Trebuchet MS"/>
                        </w:rPr>
                      </w:pPr>
                      <w:r>
                        <w:rPr>
                          <w:rFonts w:ascii="Trebuchet MS"/>
                          <w:spacing w:val="-4"/>
                        </w:rPr>
                        <w:t>How</w:t>
                      </w:r>
                      <w:r>
                        <w:rPr>
                          <w:rFonts w:ascii="Trebuchet MS"/>
                          <w:spacing w:val="-7"/>
                        </w:rPr>
                        <w:t xml:space="preserve"> </w:t>
                      </w:r>
                      <w:r>
                        <w:rPr>
                          <w:rFonts w:ascii="Trebuchet MS"/>
                          <w:spacing w:val="-4"/>
                        </w:rPr>
                        <w:t>might</w:t>
                      </w:r>
                      <w:r>
                        <w:rPr>
                          <w:rFonts w:ascii="Trebuchet MS"/>
                          <w:spacing w:val="-5"/>
                        </w:rPr>
                        <w:t xml:space="preserve"> </w:t>
                      </w:r>
                      <w:r>
                        <w:rPr>
                          <w:rFonts w:ascii="Trebuchet MS"/>
                          <w:spacing w:val="-4"/>
                        </w:rPr>
                        <w:t>we</w:t>
                      </w:r>
                      <w:r>
                        <w:rPr>
                          <w:rFonts w:ascii="Trebuchet MS"/>
                          <w:spacing w:val="-5"/>
                        </w:rPr>
                        <w:t xml:space="preserve"> </w:t>
                      </w:r>
                      <w:r>
                        <w:rPr>
                          <w:rFonts w:ascii="Trebuchet MS"/>
                          <w:spacing w:val="-4"/>
                        </w:rPr>
                        <w:t>totally</w:t>
                      </w:r>
                      <w:r>
                        <w:rPr>
                          <w:rFonts w:ascii="Trebuchet MS"/>
                          <w:spacing w:val="40"/>
                        </w:rPr>
                        <w:t xml:space="preserve"> </w:t>
                      </w:r>
                      <w:r>
                        <w:rPr>
                          <w:rFonts w:ascii="Trebuchet MS"/>
                        </w:rPr>
                        <w:t>eliminate</w:t>
                      </w:r>
                      <w:r>
                        <w:rPr>
                          <w:rFonts w:ascii="Trebuchet MS"/>
                          <w:spacing w:val="-8"/>
                        </w:rPr>
                        <w:t xml:space="preserve"> </w:t>
                      </w:r>
                      <w:r>
                        <w:rPr>
                          <w:rFonts w:ascii="Trebuchet MS"/>
                        </w:rPr>
                        <w:t>this</w:t>
                      </w:r>
                      <w:r>
                        <w:rPr>
                          <w:rFonts w:ascii="Trebuchet MS"/>
                          <w:spacing w:val="40"/>
                        </w:rPr>
                        <w:t xml:space="preserve"> </w:t>
                      </w:r>
                      <w:r>
                        <w:rPr>
                          <w:rFonts w:ascii="Trebuchet MS"/>
                        </w:rPr>
                        <w:t>awkward</w:t>
                      </w:r>
                      <w:r>
                        <w:rPr>
                          <w:rFonts w:ascii="Trebuchet MS"/>
                          <w:spacing w:val="-8"/>
                        </w:rPr>
                        <w:t xml:space="preserve"> </w:t>
                      </w:r>
                      <w:r>
                        <w:rPr>
                          <w:rFonts w:ascii="Trebuchet MS"/>
                        </w:rPr>
                        <w:t>moment?</w:t>
                      </w:r>
                    </w:p>
                  </w:txbxContent>
                </v:textbox>
              </v:shape>
            </w:pict>
          </mc:Fallback>
        </mc:AlternateContent>
      </w:r>
      <w:r>
        <w:t>How might we</w:t>
      </w:r>
      <w:r>
        <w:rPr>
          <w:spacing w:val="40"/>
        </w:rPr>
        <w:t xml:space="preserve"> </w:t>
      </w:r>
      <w:r>
        <w:t>route</w:t>
      </w:r>
      <w:r>
        <w:rPr>
          <w:spacing w:val="-7"/>
        </w:rPr>
        <w:t xml:space="preserve"> </w:t>
      </w:r>
      <w:r>
        <w:t>tickets</w:t>
      </w:r>
      <w:r>
        <w:rPr>
          <w:spacing w:val="-7"/>
        </w:rPr>
        <w:t xml:space="preserve"> </w:t>
      </w:r>
      <w:r>
        <w:t>to</w:t>
      </w:r>
      <w:r>
        <w:rPr>
          <w:spacing w:val="-6"/>
        </w:rPr>
        <w:t xml:space="preserve"> </w:t>
      </w:r>
      <w:r>
        <w:t>IT</w:t>
      </w:r>
      <w:r>
        <w:rPr>
          <w:spacing w:val="40"/>
        </w:rPr>
        <w:t xml:space="preserve"> </w:t>
      </w:r>
      <w:r>
        <w:t>staff</w:t>
      </w:r>
      <w:r>
        <w:rPr>
          <w:spacing w:val="-7"/>
        </w:rPr>
        <w:t xml:space="preserve"> </w:t>
      </w:r>
      <w:r>
        <w:t>faster?</w:t>
      </w:r>
    </w:p>
    <w:p w14:paraId="2D391641">
      <w:pPr>
        <w:pStyle w:val="13"/>
        <w:spacing w:after="0" w:line="259" w:lineRule="auto"/>
        <w:jc w:val="center"/>
        <w:sectPr>
          <w:type w:val="continuous"/>
          <w:pgSz w:w="31660" w:h="16810" w:orient="landscape"/>
          <w:pgMar w:top="840" w:right="1133" w:bottom="280" w:left="566" w:header="720" w:footer="720" w:gutter="0"/>
          <w:cols w:space="720" w:num="1"/>
        </w:sectPr>
      </w:pPr>
    </w:p>
    <w:p w14:paraId="33520DB7">
      <w:pPr>
        <w:spacing w:before="80"/>
        <w:ind w:left="0" w:right="403" w:firstLine="0"/>
        <w:jc w:val="center"/>
        <w:rPr>
          <w:rFonts w:ascii="Arial"/>
          <w:b/>
          <w:sz w:val="24"/>
        </w:rPr>
      </w:pPr>
      <w:r>
        <w:rPr>
          <w:rFonts w:ascii="Arial"/>
          <w:b/>
          <w:sz w:val="24"/>
        </w:rPr>
        <w:t>Project Design Phase-</w:t>
      </w:r>
      <w:r>
        <w:rPr>
          <w:rFonts w:ascii="Arial"/>
          <w:b/>
          <w:spacing w:val="-5"/>
          <w:sz w:val="24"/>
        </w:rPr>
        <w:t>II</w:t>
      </w:r>
    </w:p>
    <w:p w14:paraId="6B3ED01F">
      <w:pPr>
        <w:spacing w:before="22"/>
        <w:ind w:left="0" w:right="403" w:firstLine="0"/>
        <w:jc w:val="center"/>
        <w:rPr>
          <w:rFonts w:ascii="Arial"/>
          <w:b/>
          <w:sz w:val="24"/>
        </w:rPr>
      </w:pPr>
      <w:r>
        <w:rPr>
          <w:rFonts w:ascii="Arial"/>
          <w:b/>
          <w:sz w:val="24"/>
        </w:rPr>
        <mc:AlternateContent>
          <mc:Choice Requires="wps">
            <w:drawing>
              <wp:anchor distT="0" distB="0" distL="0" distR="0" simplePos="0" relativeHeight="251791360" behindDoc="1" locked="0" layoutInCell="1" allowOverlap="1">
                <wp:simplePos x="0" y="0"/>
                <wp:positionH relativeFrom="page">
                  <wp:posOffset>5486400</wp:posOffset>
                </wp:positionH>
                <wp:positionV relativeFrom="paragraph">
                  <wp:posOffset>389890</wp:posOffset>
                </wp:positionV>
                <wp:extent cx="1040130" cy="156210"/>
                <wp:effectExtent l="0" t="0" r="0" b="0"/>
                <wp:wrapNone/>
                <wp:docPr id="446" name="Textbox 446"/>
                <wp:cNvGraphicFramePr/>
                <a:graphic xmlns:a="http://schemas.openxmlformats.org/drawingml/2006/main">
                  <a:graphicData uri="http://schemas.microsoft.com/office/word/2010/wordprocessingShape">
                    <wps:wsp>
                      <wps:cNvSpPr txBox="1"/>
                      <wps:spPr>
                        <a:xfrm>
                          <a:off x="0" y="0"/>
                          <a:ext cx="1040130" cy="156210"/>
                        </a:xfrm>
                        <a:prstGeom prst="rect">
                          <a:avLst/>
                        </a:prstGeom>
                      </wps:spPr>
                      <wps:txbx>
                        <w:txbxContent>
                          <w:p w14:paraId="47691BAF">
                            <w:pPr>
                              <w:spacing w:before="0" w:line="246" w:lineRule="exact"/>
                              <w:ind w:left="0" w:right="0" w:firstLine="0"/>
                              <w:jc w:val="left"/>
                              <w:rPr>
                                <w:rFonts w:ascii="Arial MT"/>
                                <w:sz w:val="22"/>
                              </w:rPr>
                            </w:pPr>
                            <w:r>
                              <w:rPr>
                                <w:rFonts w:ascii="Arial MT"/>
                                <w:sz w:val="22"/>
                              </w:rPr>
                              <w:t>31</w:t>
                            </w:r>
                            <w:r>
                              <w:rPr>
                                <w:rFonts w:ascii="Arial MT"/>
                                <w:spacing w:val="-5"/>
                                <w:sz w:val="22"/>
                              </w:rPr>
                              <w:t xml:space="preserve"> </w:t>
                            </w:r>
                            <w:r>
                              <w:rPr>
                                <w:rFonts w:ascii="Arial MT"/>
                                <w:sz w:val="22"/>
                              </w:rPr>
                              <w:t>January</w:t>
                            </w:r>
                            <w:r>
                              <w:rPr>
                                <w:rFonts w:ascii="Arial MT"/>
                                <w:spacing w:val="-4"/>
                                <w:sz w:val="22"/>
                              </w:rPr>
                              <w:t xml:space="preserve"> 2025</w:t>
                            </w:r>
                          </w:p>
                        </w:txbxContent>
                      </wps:txbx>
                      <wps:bodyPr wrap="square" lIns="0" tIns="0" rIns="0" bIns="0" rtlCol="0">
                        <a:noAutofit/>
                      </wps:bodyPr>
                    </wps:wsp>
                  </a:graphicData>
                </a:graphic>
              </wp:anchor>
            </w:drawing>
          </mc:Choice>
          <mc:Fallback>
            <w:pict>
              <v:shape id="Textbox 446" o:spid="_x0000_s1026" o:spt="202" type="#_x0000_t202" style="position:absolute;left:0pt;margin-left:432pt;margin-top:30.7pt;height:12.3pt;width:81.9pt;mso-position-horizontal-relative:page;z-index:-251525120;mso-width-relative:page;mso-height-relative:page;" filled="f" stroked="f" coordsize="21600,21600" o:gfxdata="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XyIqzYAAAACgEAAA8AAAAAAAAAAQAgAAAAIgAAAGRycy9kb3ducmV2LnhtbFBLAQIUABQAAAAI&#10;AIdO4kCjfiAKtAEAAHgDAAAOAAAAAAAAAAEAIAAAACcBAABkcnMvZTJvRG9jLnhtbFBLBQYAAAAA&#10;BgAGAFkBAABNBQAAAAA=&#10;">
                <v:fill on="f" focussize="0,0"/>
                <v:stroke on="f"/>
                <v:imagedata o:title=""/>
                <o:lock v:ext="edit" aspectratio="f"/>
                <v:textbox inset="0mm,0mm,0mm,0mm">
                  <w:txbxContent>
                    <w:p w14:paraId="47691BAF">
                      <w:pPr>
                        <w:spacing w:before="0" w:line="246" w:lineRule="exact"/>
                        <w:ind w:left="0" w:right="0" w:firstLine="0"/>
                        <w:jc w:val="left"/>
                        <w:rPr>
                          <w:rFonts w:ascii="Arial MT"/>
                          <w:sz w:val="22"/>
                        </w:rPr>
                      </w:pPr>
                      <w:r>
                        <w:rPr>
                          <w:rFonts w:ascii="Arial MT"/>
                          <w:sz w:val="22"/>
                        </w:rPr>
                        <w:t>31</w:t>
                      </w:r>
                      <w:r>
                        <w:rPr>
                          <w:rFonts w:ascii="Arial MT"/>
                          <w:spacing w:val="-5"/>
                          <w:sz w:val="22"/>
                        </w:rPr>
                        <w:t xml:space="preserve"> </w:t>
                      </w:r>
                      <w:r>
                        <w:rPr>
                          <w:rFonts w:ascii="Arial MT"/>
                          <w:sz w:val="22"/>
                        </w:rPr>
                        <w:t>January</w:t>
                      </w:r>
                      <w:r>
                        <w:rPr>
                          <w:rFonts w:ascii="Arial MT"/>
                          <w:spacing w:val="-4"/>
                          <w:sz w:val="22"/>
                        </w:rPr>
                        <w:t xml:space="preserve"> 2025</w:t>
                      </w:r>
                    </w:p>
                  </w:txbxContent>
                </v:textbox>
              </v:shape>
            </w:pict>
          </mc:Fallback>
        </mc:AlternateContent>
      </w:r>
      <w:r>
        <w:rPr>
          <w:rFonts w:ascii="Arial"/>
          <w:b/>
          <w:sz w:val="24"/>
        </w:rPr>
        <w:t xml:space="preserve">Data Flow Diagram &amp; User </w:t>
      </w:r>
      <w:r>
        <w:rPr>
          <w:rFonts w:ascii="Arial"/>
          <w:b/>
          <w:spacing w:val="-2"/>
          <w:sz w:val="24"/>
        </w:rPr>
        <w:t>Stories</w:t>
      </w:r>
    </w:p>
    <w:p w14:paraId="09E2D7F4">
      <w:pPr>
        <w:pStyle w:val="13"/>
        <w:spacing w:before="56"/>
        <w:rPr>
          <w:rFonts w:ascii="Arial"/>
          <w:b/>
          <w:sz w:val="20"/>
        </w:rPr>
      </w:pPr>
    </w:p>
    <w:tbl>
      <w:tblPr>
        <w:tblStyle w:val="12"/>
        <w:tblW w:w="0" w:type="auto"/>
        <w:tblInd w:w="262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0"/>
        <w:gridCol w:w="4860"/>
      </w:tblGrid>
      <w:tr w14:paraId="34816C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0" w:hRule="atLeast"/>
        </w:trPr>
        <w:tc>
          <w:tcPr>
            <w:tcW w:w="4500" w:type="dxa"/>
          </w:tcPr>
          <w:p w14:paraId="255E8D98">
            <w:pPr>
              <w:pStyle w:val="16"/>
              <w:spacing w:before="3" w:line="216" w:lineRule="exact"/>
              <w:ind w:left="94"/>
              <w:rPr>
                <w:rFonts w:ascii="Arial MT"/>
                <w:sz w:val="22"/>
              </w:rPr>
            </w:pPr>
            <w:r>
              <w:rPr>
                <w:rFonts w:ascii="Arial MT"/>
                <w:spacing w:val="-4"/>
                <w:sz w:val="22"/>
              </w:rPr>
              <w:t>Date</w:t>
            </w:r>
          </w:p>
        </w:tc>
        <w:tc>
          <w:tcPr>
            <w:tcW w:w="4860" w:type="dxa"/>
          </w:tcPr>
          <w:p w14:paraId="1C528BFF">
            <w:pPr>
              <w:pStyle w:val="16"/>
              <w:spacing w:before="7" w:line="213" w:lineRule="exact"/>
              <w:ind w:left="109"/>
              <w:rPr>
                <w:rFonts w:ascii="Microsoft Sans Serif"/>
                <w:sz w:val="22"/>
              </w:rPr>
            </w:pPr>
            <w:r>
              <w:rPr>
                <w:rFonts w:ascii="Microsoft Sans Serif"/>
                <w:sz w:val="22"/>
              </w:rPr>
              <mc:AlternateContent>
                <mc:Choice Requires="wpg">
                  <w:drawing>
                    <wp:anchor distT="0" distB="0" distL="0" distR="0" simplePos="0" relativeHeight="251796480" behindDoc="1" locked="0" layoutInCell="1" allowOverlap="1">
                      <wp:simplePos x="0" y="0"/>
                      <wp:positionH relativeFrom="column">
                        <wp:posOffset>50165</wp:posOffset>
                      </wp:positionH>
                      <wp:positionV relativeFrom="paragraph">
                        <wp:posOffset>5715</wp:posOffset>
                      </wp:positionV>
                      <wp:extent cx="3016250" cy="139700"/>
                      <wp:effectExtent l="0" t="0" r="0" b="0"/>
                      <wp:wrapNone/>
                      <wp:docPr id="447" name="Group 447"/>
                      <wp:cNvGraphicFramePr/>
                      <a:graphic xmlns:a="http://schemas.openxmlformats.org/drawingml/2006/main">
                        <a:graphicData uri="http://schemas.microsoft.com/office/word/2010/wordprocessingGroup">
                          <wpg:wgp>
                            <wpg:cNvGrpSpPr/>
                            <wpg:grpSpPr>
                              <a:xfrm>
                                <a:off x="0" y="0"/>
                                <a:ext cx="3016250" cy="139700"/>
                                <a:chOff x="0" y="0"/>
                                <a:chExt cx="3016250" cy="139700"/>
                              </a:xfrm>
                            </wpg:grpSpPr>
                            <wps:wsp>
                              <wps:cNvPr id="448" name="Graphic 448"/>
                              <wps:cNvSpPr/>
                              <wps:spPr>
                                <a:xfrm>
                                  <a:off x="0" y="0"/>
                                  <a:ext cx="3016250" cy="139700"/>
                                </a:xfrm>
                                <a:custGeom>
                                  <a:avLst/>
                                  <a:gdLst/>
                                  <a:ahLst/>
                                  <a:cxnLst/>
                                  <a:rect l="l" t="t" r="r" b="b"/>
                                  <a:pathLst>
                                    <a:path w="3016250" h="139700">
                                      <a:moveTo>
                                        <a:pt x="3016250" y="0"/>
                                      </a:moveTo>
                                      <a:lnTo>
                                        <a:pt x="0" y="0"/>
                                      </a:lnTo>
                                      <a:lnTo>
                                        <a:pt x="0" y="139700"/>
                                      </a:lnTo>
                                      <a:lnTo>
                                        <a:pt x="3016250" y="139700"/>
                                      </a:lnTo>
                                      <a:lnTo>
                                        <a:pt x="3016250"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3.95pt;margin-top:0.45pt;height:11pt;width:237.5pt;z-index:-251520000;mso-width-relative:page;mso-height-relative:page;" coordsize="3016250,139700" o:gfxdata="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kM2BdUAAAAFAQAADwAAAAAAAAABACAAAAAiAAAAZHJzL2Rvd25yZXYueG1sUEsB&#10;AhQAFAAAAAgAh07iQAfisH5qAgAAGgYAAA4AAAAAAAAAAQAgAAAAJAEAAGRycy9lMm9Eb2MueG1s&#10;UEsFBgAAAAAGAAYAWQEAAAAGAAAAAA==&#10;">
                      <o:lock v:ext="edit" aspectratio="f"/>
                      <v:shape id="Graphic 448" o:spid="_x0000_s1026" o:spt="100" style="position:absolute;left:0;top:0;height:139700;width:3016250;" fillcolor="#FFFFFF" filled="t" stroked="f" coordsize="3016250,139700" o:gfxdata="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WWrugAAANwA&#10;AAAPAAAAAAAAAAEAIAAAACIAAABkcnMvZG93bnJldi54bWxQSwECFAAUAAAACACHTuJAMy8FnjsA&#10;AAA5AAAAEAAAAAAAAAABACAAAAAJAQAAZHJzL3NoYXBleG1sLnhtbFBLBQYAAAAABgAGAFsBAACz&#10;AwAAAAA=&#10;" path="m3016250,0l0,0,0,139700,3016250,139700,3016250,0xe">
                        <v:fill on="t" focussize="0,0"/>
                        <v:stroke on="f"/>
                        <v:imagedata o:title=""/>
                        <o:lock v:ext="edit" aspectratio="f"/>
                        <v:textbox inset="0mm,0mm,0mm,0mm"/>
                      </v:shape>
                    </v:group>
                  </w:pict>
                </mc:Fallback>
              </mc:AlternateContent>
            </w:r>
            <w:r>
              <w:rPr>
                <w:rFonts w:ascii="Microsoft Sans Serif"/>
                <w:sz w:val="22"/>
              </w:rPr>
              <w:t>30</w:t>
            </w:r>
            <w:r>
              <w:rPr>
                <w:rFonts w:ascii="Microsoft Sans Serif"/>
                <w:spacing w:val="2"/>
                <w:sz w:val="22"/>
              </w:rPr>
              <w:t xml:space="preserve"> </w:t>
            </w:r>
            <w:r>
              <w:rPr>
                <w:rFonts w:ascii="Microsoft Sans Serif"/>
                <w:sz w:val="22"/>
              </w:rPr>
              <w:t>September</w:t>
            </w:r>
            <w:r>
              <w:rPr>
                <w:rFonts w:ascii="Microsoft Sans Serif"/>
                <w:spacing w:val="2"/>
                <w:sz w:val="22"/>
              </w:rPr>
              <w:t xml:space="preserve"> </w:t>
            </w:r>
            <w:r>
              <w:rPr>
                <w:rFonts w:ascii="Microsoft Sans Serif"/>
                <w:spacing w:val="-4"/>
                <w:sz w:val="22"/>
              </w:rPr>
              <w:t>2026</w:t>
            </w:r>
          </w:p>
        </w:tc>
      </w:tr>
      <w:tr w14:paraId="7653BC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4500" w:type="dxa"/>
          </w:tcPr>
          <w:p w14:paraId="352E07BF">
            <w:pPr>
              <w:pStyle w:val="16"/>
              <w:spacing w:before="11" w:line="228" w:lineRule="exact"/>
              <w:ind w:left="94"/>
              <w:rPr>
                <w:rFonts w:ascii="Arial MT"/>
                <w:sz w:val="22"/>
              </w:rPr>
            </w:pPr>
            <w:r>
              <w:rPr>
                <w:rFonts w:ascii="Arial MT"/>
                <w:spacing w:val="-5"/>
                <w:sz w:val="22"/>
              </w:rPr>
              <w:t>Team</w:t>
            </w:r>
            <w:r>
              <w:rPr>
                <w:rFonts w:ascii="Arial MT"/>
                <w:spacing w:val="-10"/>
                <w:sz w:val="22"/>
              </w:rPr>
              <w:t xml:space="preserve"> </w:t>
            </w:r>
            <w:r>
              <w:rPr>
                <w:rFonts w:ascii="Arial MT"/>
                <w:spacing w:val="-5"/>
                <w:sz w:val="22"/>
              </w:rPr>
              <w:t>ID</w:t>
            </w:r>
          </w:p>
        </w:tc>
        <w:tc>
          <w:tcPr>
            <w:tcW w:w="4860" w:type="dxa"/>
          </w:tcPr>
          <w:p w14:paraId="723F649B">
            <w:pPr>
              <w:pStyle w:val="16"/>
              <w:spacing w:before="11" w:line="228" w:lineRule="exact"/>
              <w:ind w:left="109"/>
              <w:rPr>
                <w:rFonts w:hint="default" w:ascii="Arial MT"/>
                <w:sz w:val="22"/>
                <w:lang w:val="en-US"/>
              </w:rPr>
            </w:pPr>
            <w:r>
              <w:rPr>
                <w:rFonts w:ascii="Arial MT"/>
                <w:spacing w:val="-2"/>
                <w:sz w:val="22"/>
              </w:rPr>
              <w:t>SWTID-2026-</w:t>
            </w:r>
            <w:r>
              <w:rPr>
                <w:rFonts w:ascii="Arial MT"/>
                <w:spacing w:val="-4"/>
                <w:sz w:val="22"/>
              </w:rPr>
              <w:t>7</w:t>
            </w:r>
            <w:r>
              <w:rPr>
                <w:rFonts w:hint="default" w:ascii="Arial MT"/>
                <w:spacing w:val="-4"/>
                <w:sz w:val="22"/>
                <w:lang w:val="en-US"/>
              </w:rPr>
              <w:t>613</w:t>
            </w:r>
          </w:p>
        </w:tc>
      </w:tr>
      <w:tr w14:paraId="4633FE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0" w:hRule="atLeast"/>
        </w:trPr>
        <w:tc>
          <w:tcPr>
            <w:tcW w:w="4500" w:type="dxa"/>
          </w:tcPr>
          <w:p w14:paraId="70318934">
            <w:pPr>
              <w:pStyle w:val="16"/>
              <w:spacing w:line="220" w:lineRule="exact"/>
              <w:ind w:left="94"/>
              <w:rPr>
                <w:rFonts w:ascii="Arial MT"/>
                <w:sz w:val="22"/>
              </w:rPr>
            </w:pPr>
            <w:r>
              <w:rPr>
                <w:rFonts w:ascii="Arial MT"/>
                <w:sz w:val="22"/>
              </w:rPr>
              <w:t>Project</w:t>
            </w:r>
            <w:r>
              <w:rPr>
                <w:rFonts w:ascii="Arial MT"/>
                <w:spacing w:val="-7"/>
                <w:sz w:val="22"/>
              </w:rPr>
              <w:t xml:space="preserve"> </w:t>
            </w:r>
            <w:r>
              <w:rPr>
                <w:rFonts w:ascii="Arial MT"/>
                <w:spacing w:val="-4"/>
                <w:sz w:val="22"/>
              </w:rPr>
              <w:t>Name</w:t>
            </w:r>
          </w:p>
        </w:tc>
        <w:tc>
          <w:tcPr>
            <w:tcW w:w="4860" w:type="dxa"/>
          </w:tcPr>
          <w:p w14:paraId="70CF571A">
            <w:pPr>
              <w:pStyle w:val="16"/>
              <w:spacing w:before="31" w:line="189" w:lineRule="exact"/>
              <w:ind w:left="109"/>
              <w:rPr>
                <w:rFonts w:ascii="Microsoft Sans Serif"/>
                <w:sz w:val="19"/>
              </w:rPr>
            </w:pPr>
            <w:r>
              <w:rPr>
                <w:rFonts w:ascii="Microsoft Sans Serif"/>
                <w:sz w:val="19"/>
              </w:rPr>
              <w:t>Auto</w:t>
            </w:r>
            <w:r>
              <w:rPr>
                <w:rFonts w:ascii="Microsoft Sans Serif"/>
                <w:spacing w:val="2"/>
                <w:sz w:val="19"/>
              </w:rPr>
              <w:t xml:space="preserve"> </w:t>
            </w:r>
            <w:r>
              <w:rPr>
                <w:rFonts w:ascii="Microsoft Sans Serif"/>
                <w:sz w:val="19"/>
              </w:rPr>
              <w:t>Ticket</w:t>
            </w:r>
            <w:r>
              <w:rPr>
                <w:rFonts w:ascii="Microsoft Sans Serif"/>
                <w:spacing w:val="3"/>
                <w:sz w:val="19"/>
              </w:rPr>
              <w:t xml:space="preserve"> </w:t>
            </w:r>
            <w:r>
              <w:rPr>
                <w:rFonts w:ascii="Microsoft Sans Serif"/>
                <w:sz w:val="19"/>
              </w:rPr>
              <w:t>Classification</w:t>
            </w:r>
            <w:r>
              <w:rPr>
                <w:rFonts w:ascii="Microsoft Sans Serif"/>
                <w:spacing w:val="3"/>
                <w:sz w:val="19"/>
              </w:rPr>
              <w:t xml:space="preserve"> </w:t>
            </w:r>
            <w:r>
              <w:rPr>
                <w:rFonts w:ascii="Microsoft Sans Serif"/>
                <w:sz w:val="19"/>
              </w:rPr>
              <w:t>using</w:t>
            </w:r>
            <w:r>
              <w:rPr>
                <w:rFonts w:ascii="Microsoft Sans Serif"/>
                <w:spacing w:val="3"/>
                <w:sz w:val="19"/>
              </w:rPr>
              <w:t xml:space="preserve"> </w:t>
            </w:r>
            <w:r>
              <w:rPr>
                <w:rFonts w:ascii="Microsoft Sans Serif"/>
                <w:sz w:val="19"/>
              </w:rPr>
              <w:t>Flow</w:t>
            </w:r>
            <w:r>
              <w:rPr>
                <w:rFonts w:ascii="Microsoft Sans Serif"/>
                <w:spacing w:val="2"/>
                <w:sz w:val="19"/>
              </w:rPr>
              <w:t xml:space="preserve"> </w:t>
            </w:r>
            <w:r>
              <w:rPr>
                <w:rFonts w:ascii="Microsoft Sans Serif"/>
                <w:spacing w:val="-2"/>
                <w:sz w:val="19"/>
              </w:rPr>
              <w:t>Designer</w:t>
            </w:r>
          </w:p>
        </w:tc>
      </w:tr>
      <w:tr w14:paraId="1448B0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4500" w:type="dxa"/>
          </w:tcPr>
          <w:p w14:paraId="38F4FB13">
            <w:pPr>
              <w:pStyle w:val="16"/>
              <w:spacing w:before="7" w:line="232" w:lineRule="exact"/>
              <w:ind w:left="94"/>
              <w:rPr>
                <w:rFonts w:ascii="Arial MT"/>
                <w:sz w:val="22"/>
              </w:rPr>
            </w:pPr>
            <w:r>
              <w:rPr>
                <w:rFonts w:ascii="Arial MT"/>
                <w:sz w:val="22"/>
              </w:rPr>
              <w:t>Maximum</w:t>
            </w:r>
            <w:r>
              <w:rPr>
                <w:rFonts w:ascii="Arial MT"/>
                <w:spacing w:val="-7"/>
                <w:sz w:val="22"/>
              </w:rPr>
              <w:t xml:space="preserve"> </w:t>
            </w:r>
            <w:r>
              <w:rPr>
                <w:rFonts w:ascii="Arial MT"/>
                <w:spacing w:val="-2"/>
                <w:sz w:val="22"/>
              </w:rPr>
              <w:t>Marks</w:t>
            </w:r>
          </w:p>
        </w:tc>
        <w:tc>
          <w:tcPr>
            <w:tcW w:w="4860" w:type="dxa"/>
          </w:tcPr>
          <w:p w14:paraId="766FE57C">
            <w:pPr>
              <w:pStyle w:val="16"/>
              <w:spacing w:before="7" w:line="232" w:lineRule="exact"/>
              <w:ind w:left="109"/>
              <w:rPr>
                <w:rFonts w:ascii="Arial MT"/>
                <w:sz w:val="22"/>
              </w:rPr>
            </w:pPr>
            <w:r>
              <w:rPr>
                <w:rFonts w:ascii="Arial MT"/>
                <w:sz w:val="22"/>
              </w:rPr>
              <w:t>4</w:t>
            </w:r>
            <w:r>
              <w:rPr>
                <w:rFonts w:ascii="Arial MT"/>
                <w:spacing w:val="-3"/>
                <w:sz w:val="22"/>
              </w:rPr>
              <w:t xml:space="preserve"> </w:t>
            </w:r>
            <w:r>
              <w:rPr>
                <w:rFonts w:ascii="Arial MT"/>
                <w:spacing w:val="-2"/>
                <w:sz w:val="22"/>
              </w:rPr>
              <w:t>Marks</w:t>
            </w:r>
          </w:p>
        </w:tc>
      </w:tr>
    </w:tbl>
    <w:p w14:paraId="77EC02B9">
      <w:pPr>
        <w:pStyle w:val="13"/>
        <w:spacing w:before="154"/>
        <w:rPr>
          <w:rFonts w:ascii="Arial"/>
          <w:b/>
          <w:sz w:val="24"/>
        </w:rPr>
      </w:pPr>
    </w:p>
    <w:p w14:paraId="373C7219">
      <w:pPr>
        <w:pStyle w:val="9"/>
        <w:rPr>
          <w:rFonts w:ascii="Arial"/>
        </w:rPr>
      </w:pPr>
      <w:r>
        <w:rPr>
          <w:rFonts w:ascii="Arial"/>
        </w:rPr>
        <w:t>Data</w:t>
      </w:r>
      <w:r>
        <w:rPr>
          <w:rFonts w:ascii="Arial"/>
          <w:spacing w:val="-4"/>
        </w:rPr>
        <w:t xml:space="preserve"> </w:t>
      </w:r>
      <w:r>
        <w:rPr>
          <w:rFonts w:ascii="Arial"/>
        </w:rPr>
        <w:t>Flow</w:t>
      </w:r>
      <w:r>
        <w:rPr>
          <w:rFonts w:ascii="Arial"/>
          <w:spacing w:val="-4"/>
        </w:rPr>
        <w:t xml:space="preserve"> </w:t>
      </w:r>
      <w:r>
        <w:rPr>
          <w:rFonts w:ascii="Arial"/>
          <w:spacing w:val="-2"/>
        </w:rPr>
        <w:t>Diagrams:</w:t>
      </w:r>
    </w:p>
    <w:p w14:paraId="2E1AFBBE">
      <w:pPr>
        <w:spacing w:before="180" w:line="259" w:lineRule="auto"/>
        <w:ind w:left="23" w:right="224" w:firstLine="0"/>
        <w:jc w:val="left"/>
        <w:rPr>
          <w:rFonts w:ascii="Arial MT"/>
          <w:sz w:val="22"/>
        </w:rPr>
      </w:pPr>
      <w:r>
        <w:rPr>
          <w:rFonts w:ascii="Arial MT"/>
          <w:sz w:val="22"/>
        </w:rPr>
        <w:drawing>
          <wp:anchor distT="0" distB="0" distL="0" distR="0" simplePos="0" relativeHeight="251697152" behindDoc="0" locked="0" layoutInCell="1" allowOverlap="1">
            <wp:simplePos x="0" y="0"/>
            <wp:positionH relativeFrom="page">
              <wp:posOffset>5610225</wp:posOffset>
            </wp:positionH>
            <wp:positionV relativeFrom="paragraph">
              <wp:posOffset>955040</wp:posOffset>
            </wp:positionV>
            <wp:extent cx="38100" cy="2828925"/>
            <wp:effectExtent l="0" t="0" r="0" b="0"/>
            <wp:wrapNone/>
            <wp:docPr id="449" name="Image 449"/>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39" cstate="print"/>
                    <a:stretch>
                      <a:fillRect/>
                    </a:stretch>
                  </pic:blipFill>
                  <pic:spPr>
                    <a:xfrm>
                      <a:off x="0" y="0"/>
                      <a:ext cx="38100" cy="2828925"/>
                    </a:xfrm>
                    <a:prstGeom prst="rect">
                      <a:avLst/>
                    </a:prstGeom>
                  </pic:spPr>
                </pic:pic>
              </a:graphicData>
            </a:graphic>
          </wp:anchor>
        </w:drawing>
      </w:r>
      <w:r>
        <w:rPr>
          <w:rFonts w:ascii="Arial MT"/>
          <w:sz w:val="22"/>
        </w:rPr>
        <mc:AlternateContent>
          <mc:Choice Requires="wps">
            <w:drawing>
              <wp:anchor distT="0" distB="0" distL="0" distR="0" simplePos="0" relativeHeight="251701248" behindDoc="0" locked="0" layoutInCell="1" allowOverlap="1">
                <wp:simplePos x="0" y="0"/>
                <wp:positionH relativeFrom="page">
                  <wp:posOffset>5724525</wp:posOffset>
                </wp:positionH>
                <wp:positionV relativeFrom="paragraph">
                  <wp:posOffset>736600</wp:posOffset>
                </wp:positionV>
                <wp:extent cx="3600450" cy="371475"/>
                <wp:effectExtent l="0" t="0" r="0" b="0"/>
                <wp:wrapNone/>
                <wp:docPr id="450" name="Textbox 450"/>
                <wp:cNvGraphicFramePr/>
                <a:graphic xmlns:a="http://schemas.openxmlformats.org/drawingml/2006/main">
                  <a:graphicData uri="http://schemas.microsoft.com/office/word/2010/wordprocessingShape">
                    <wps:wsp>
                      <wps:cNvSpPr txBox="1"/>
                      <wps:spPr>
                        <a:xfrm>
                          <a:off x="0" y="0"/>
                          <a:ext cx="3600450" cy="371475"/>
                        </a:xfrm>
                        <a:prstGeom prst="rect">
                          <a:avLst/>
                        </a:prstGeom>
                        <a:ln w="10159">
                          <a:solidFill>
                            <a:srgbClr val="000000"/>
                          </a:solidFill>
                          <a:prstDash val="solid"/>
                        </a:ln>
                      </wps:spPr>
                      <wps:txbx>
                        <w:txbxContent>
                          <w:p w14:paraId="4E69FD8D">
                            <w:pPr>
                              <w:pStyle w:val="13"/>
                              <w:spacing w:before="21"/>
                              <w:rPr>
                                <w:sz w:val="17"/>
                              </w:rPr>
                            </w:pPr>
                          </w:p>
                          <w:p w14:paraId="1ECC4E3B">
                            <w:pPr>
                              <w:spacing w:before="1"/>
                              <w:ind w:left="137" w:right="0" w:firstLine="0"/>
                              <w:jc w:val="left"/>
                              <w:rPr>
                                <w:sz w:val="17"/>
                              </w:rPr>
                            </w:pPr>
                            <w:r>
                              <w:rPr>
                                <w:color w:val="262626"/>
                                <w:sz w:val="17"/>
                              </w:rPr>
                              <w:t>DFD</w:t>
                            </w:r>
                            <w:r>
                              <w:rPr>
                                <w:color w:val="262626"/>
                                <w:spacing w:val="3"/>
                                <w:sz w:val="17"/>
                              </w:rPr>
                              <w:t xml:space="preserve"> </w:t>
                            </w:r>
                            <w:r>
                              <w:rPr>
                                <w:color w:val="262626"/>
                                <w:sz w:val="17"/>
                              </w:rPr>
                              <w:t>Level</w:t>
                            </w:r>
                            <w:r>
                              <w:rPr>
                                <w:color w:val="262626"/>
                                <w:spacing w:val="3"/>
                                <w:sz w:val="17"/>
                              </w:rPr>
                              <w:t xml:space="preserve"> </w:t>
                            </w:r>
                            <w:r>
                              <w:rPr>
                                <w:color w:val="262626"/>
                                <w:sz w:val="17"/>
                              </w:rPr>
                              <w:t>0:</w:t>
                            </w:r>
                            <w:r>
                              <w:rPr>
                                <w:color w:val="262626"/>
                                <w:spacing w:val="3"/>
                                <w:sz w:val="17"/>
                              </w:rPr>
                              <w:t xml:space="preserve"> </w:t>
                            </w:r>
                            <w:r>
                              <w:rPr>
                                <w:color w:val="262626"/>
                                <w:sz w:val="17"/>
                              </w:rPr>
                              <w:t>Auto</w:t>
                            </w:r>
                            <w:r>
                              <w:rPr>
                                <w:color w:val="262626"/>
                                <w:spacing w:val="3"/>
                                <w:sz w:val="17"/>
                              </w:rPr>
                              <w:t xml:space="preserve"> </w:t>
                            </w:r>
                            <w:r>
                              <w:rPr>
                                <w:color w:val="262626"/>
                                <w:sz w:val="17"/>
                              </w:rPr>
                              <w:t>Ticket</w:t>
                            </w:r>
                            <w:r>
                              <w:rPr>
                                <w:color w:val="262626"/>
                                <w:spacing w:val="3"/>
                                <w:sz w:val="17"/>
                              </w:rPr>
                              <w:t xml:space="preserve"> </w:t>
                            </w:r>
                            <w:r>
                              <w:rPr>
                                <w:color w:val="262626"/>
                                <w:sz w:val="17"/>
                              </w:rPr>
                              <w:t>Classification</w:t>
                            </w:r>
                            <w:r>
                              <w:rPr>
                                <w:color w:val="262626"/>
                                <w:spacing w:val="3"/>
                                <w:sz w:val="17"/>
                              </w:rPr>
                              <w:t xml:space="preserve"> </w:t>
                            </w:r>
                            <w:r>
                              <w:rPr>
                                <w:color w:val="262626"/>
                                <w:sz w:val="17"/>
                              </w:rPr>
                              <w:t>using</w:t>
                            </w:r>
                            <w:r>
                              <w:rPr>
                                <w:color w:val="262626"/>
                                <w:spacing w:val="3"/>
                                <w:sz w:val="17"/>
                              </w:rPr>
                              <w:t xml:space="preserve"> </w:t>
                            </w:r>
                            <w:r>
                              <w:rPr>
                                <w:color w:val="262626"/>
                                <w:sz w:val="17"/>
                              </w:rPr>
                              <w:t>Flow</w:t>
                            </w:r>
                            <w:r>
                              <w:rPr>
                                <w:color w:val="262626"/>
                                <w:spacing w:val="3"/>
                                <w:sz w:val="17"/>
                              </w:rPr>
                              <w:t xml:space="preserve"> </w:t>
                            </w:r>
                            <w:r>
                              <w:rPr>
                                <w:color w:val="262626"/>
                                <w:spacing w:val="-2"/>
                                <w:sz w:val="17"/>
                              </w:rPr>
                              <w:t>Designer</w:t>
                            </w:r>
                          </w:p>
                        </w:txbxContent>
                      </wps:txbx>
                      <wps:bodyPr wrap="square" lIns="0" tIns="0" rIns="0" bIns="0" rtlCol="0">
                        <a:noAutofit/>
                      </wps:bodyPr>
                    </wps:wsp>
                  </a:graphicData>
                </a:graphic>
              </wp:anchor>
            </w:drawing>
          </mc:Choice>
          <mc:Fallback>
            <w:pict>
              <v:shape id="Textbox 450" o:spid="_x0000_s1026" o:spt="202" type="#_x0000_t202" style="position:absolute;left:0pt;margin-left:450.75pt;margin-top:58pt;height:29.25pt;width:283.5pt;mso-position-horizontal-relative:page;z-index:251701248;mso-width-relative:page;mso-height-relative:page;" filled="f" stroked="t" coordsize="21600,21600" o:gfxdata="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ZhtBTcAAAA&#10;DAEAAA8AAAAAAAAAAQAgAAAAIgAAAGRycy9kb3ducmV2LnhtbFBLAQIUABQAAAAIAIdO4kBFpi/F&#10;4AEAANwDAAAOAAAAAAAAAAEAIAAAACsBAABkcnMvZTJvRG9jLnhtbFBLBQYAAAAABgAGAFkBAAB9&#10;BQAAAAA=&#10;">
                <v:fill on="f" focussize="0,0"/>
                <v:stroke weight="0.79992125984252pt" color="#000000" joinstyle="round"/>
                <v:imagedata o:title=""/>
                <o:lock v:ext="edit" aspectratio="f"/>
                <v:textbox inset="0mm,0mm,0mm,0mm">
                  <w:txbxContent>
                    <w:p w14:paraId="4E69FD8D">
                      <w:pPr>
                        <w:pStyle w:val="13"/>
                        <w:spacing w:before="21"/>
                        <w:rPr>
                          <w:sz w:val="17"/>
                        </w:rPr>
                      </w:pPr>
                    </w:p>
                    <w:p w14:paraId="1ECC4E3B">
                      <w:pPr>
                        <w:spacing w:before="1"/>
                        <w:ind w:left="137" w:right="0" w:firstLine="0"/>
                        <w:jc w:val="left"/>
                        <w:rPr>
                          <w:sz w:val="17"/>
                        </w:rPr>
                      </w:pPr>
                      <w:r>
                        <w:rPr>
                          <w:color w:val="262626"/>
                          <w:sz w:val="17"/>
                        </w:rPr>
                        <w:t>DFD</w:t>
                      </w:r>
                      <w:r>
                        <w:rPr>
                          <w:color w:val="262626"/>
                          <w:spacing w:val="3"/>
                          <w:sz w:val="17"/>
                        </w:rPr>
                        <w:t xml:space="preserve"> </w:t>
                      </w:r>
                      <w:r>
                        <w:rPr>
                          <w:color w:val="262626"/>
                          <w:sz w:val="17"/>
                        </w:rPr>
                        <w:t>Level</w:t>
                      </w:r>
                      <w:r>
                        <w:rPr>
                          <w:color w:val="262626"/>
                          <w:spacing w:val="3"/>
                          <w:sz w:val="17"/>
                        </w:rPr>
                        <w:t xml:space="preserve"> </w:t>
                      </w:r>
                      <w:r>
                        <w:rPr>
                          <w:color w:val="262626"/>
                          <w:sz w:val="17"/>
                        </w:rPr>
                        <w:t>0:</w:t>
                      </w:r>
                      <w:r>
                        <w:rPr>
                          <w:color w:val="262626"/>
                          <w:spacing w:val="3"/>
                          <w:sz w:val="17"/>
                        </w:rPr>
                        <w:t xml:space="preserve"> </w:t>
                      </w:r>
                      <w:r>
                        <w:rPr>
                          <w:color w:val="262626"/>
                          <w:sz w:val="17"/>
                        </w:rPr>
                        <w:t>Auto</w:t>
                      </w:r>
                      <w:r>
                        <w:rPr>
                          <w:color w:val="262626"/>
                          <w:spacing w:val="3"/>
                          <w:sz w:val="17"/>
                        </w:rPr>
                        <w:t xml:space="preserve"> </w:t>
                      </w:r>
                      <w:r>
                        <w:rPr>
                          <w:color w:val="262626"/>
                          <w:sz w:val="17"/>
                        </w:rPr>
                        <w:t>Ticket</w:t>
                      </w:r>
                      <w:r>
                        <w:rPr>
                          <w:color w:val="262626"/>
                          <w:spacing w:val="3"/>
                          <w:sz w:val="17"/>
                        </w:rPr>
                        <w:t xml:space="preserve"> </w:t>
                      </w:r>
                      <w:r>
                        <w:rPr>
                          <w:color w:val="262626"/>
                          <w:sz w:val="17"/>
                        </w:rPr>
                        <w:t>Classification</w:t>
                      </w:r>
                      <w:r>
                        <w:rPr>
                          <w:color w:val="262626"/>
                          <w:spacing w:val="3"/>
                          <w:sz w:val="17"/>
                        </w:rPr>
                        <w:t xml:space="preserve"> </w:t>
                      </w:r>
                      <w:r>
                        <w:rPr>
                          <w:color w:val="262626"/>
                          <w:sz w:val="17"/>
                        </w:rPr>
                        <w:t>using</w:t>
                      </w:r>
                      <w:r>
                        <w:rPr>
                          <w:color w:val="262626"/>
                          <w:spacing w:val="3"/>
                          <w:sz w:val="17"/>
                        </w:rPr>
                        <w:t xml:space="preserve"> </w:t>
                      </w:r>
                      <w:r>
                        <w:rPr>
                          <w:color w:val="262626"/>
                          <w:sz w:val="17"/>
                        </w:rPr>
                        <w:t>Flow</w:t>
                      </w:r>
                      <w:r>
                        <w:rPr>
                          <w:color w:val="262626"/>
                          <w:spacing w:val="3"/>
                          <w:sz w:val="17"/>
                        </w:rPr>
                        <w:t xml:space="preserve"> </w:t>
                      </w:r>
                      <w:r>
                        <w:rPr>
                          <w:color w:val="262626"/>
                          <w:spacing w:val="-2"/>
                          <w:sz w:val="17"/>
                        </w:rPr>
                        <w:t>Designer</w:t>
                      </w:r>
                    </w:p>
                  </w:txbxContent>
                </v:textbox>
              </v:shape>
            </w:pict>
          </mc:Fallback>
        </mc:AlternateContent>
      </w:r>
      <w:r>
        <w:rPr>
          <w:rFonts w:ascii="Arial MT"/>
          <w:sz w:val="22"/>
        </w:rPr>
        <w:t>A</w:t>
      </w:r>
      <w:r>
        <w:rPr>
          <w:rFonts w:ascii="Arial MT"/>
          <w:spacing w:val="-2"/>
          <w:sz w:val="22"/>
        </w:rPr>
        <w:t xml:space="preserve"> </w:t>
      </w:r>
      <w:r>
        <w:rPr>
          <w:rFonts w:ascii="Arial MT"/>
          <w:sz w:val="22"/>
        </w:rPr>
        <w:t>Data</w:t>
      </w:r>
      <w:r>
        <w:rPr>
          <w:rFonts w:ascii="Arial MT"/>
          <w:spacing w:val="-2"/>
          <w:sz w:val="22"/>
        </w:rPr>
        <w:t xml:space="preserve"> </w:t>
      </w:r>
      <w:r>
        <w:rPr>
          <w:rFonts w:ascii="Arial MT"/>
          <w:sz w:val="22"/>
        </w:rPr>
        <w:t>Flow</w:t>
      </w:r>
      <w:r>
        <w:rPr>
          <w:rFonts w:ascii="Arial MT"/>
          <w:spacing w:val="-2"/>
          <w:sz w:val="22"/>
        </w:rPr>
        <w:t xml:space="preserve"> </w:t>
      </w:r>
      <w:r>
        <w:rPr>
          <w:rFonts w:ascii="Arial MT"/>
          <w:sz w:val="22"/>
        </w:rPr>
        <w:t>Diagram</w:t>
      </w:r>
      <w:r>
        <w:rPr>
          <w:rFonts w:ascii="Arial MT"/>
          <w:spacing w:val="-2"/>
          <w:sz w:val="22"/>
        </w:rPr>
        <w:t xml:space="preserve"> </w:t>
      </w:r>
      <w:r>
        <w:rPr>
          <w:rFonts w:ascii="Arial MT"/>
          <w:sz w:val="22"/>
        </w:rPr>
        <w:t>(DFD)</w:t>
      </w:r>
      <w:r>
        <w:rPr>
          <w:rFonts w:ascii="Arial MT"/>
          <w:spacing w:val="-2"/>
          <w:sz w:val="22"/>
        </w:rPr>
        <w:t xml:space="preserve"> </w:t>
      </w:r>
      <w:r>
        <w:rPr>
          <w:rFonts w:ascii="Arial MT"/>
          <w:sz w:val="22"/>
        </w:rPr>
        <w:t>is</w:t>
      </w:r>
      <w:r>
        <w:rPr>
          <w:rFonts w:ascii="Arial MT"/>
          <w:spacing w:val="-2"/>
          <w:sz w:val="22"/>
        </w:rPr>
        <w:t xml:space="preserve"> </w:t>
      </w:r>
      <w:r>
        <w:rPr>
          <w:rFonts w:ascii="Arial MT"/>
          <w:sz w:val="22"/>
        </w:rPr>
        <w:t>a</w:t>
      </w:r>
      <w:r>
        <w:rPr>
          <w:rFonts w:ascii="Arial MT"/>
          <w:spacing w:val="-2"/>
          <w:sz w:val="22"/>
        </w:rPr>
        <w:t xml:space="preserve"> </w:t>
      </w:r>
      <w:r>
        <w:rPr>
          <w:rFonts w:ascii="Arial MT"/>
          <w:sz w:val="22"/>
        </w:rPr>
        <w:t>traditional</w:t>
      </w:r>
      <w:r>
        <w:rPr>
          <w:rFonts w:ascii="Arial MT"/>
          <w:spacing w:val="-2"/>
          <w:sz w:val="22"/>
        </w:rPr>
        <w:t xml:space="preserve"> </w:t>
      </w:r>
      <w:r>
        <w:rPr>
          <w:rFonts w:ascii="Arial MT"/>
          <w:sz w:val="22"/>
        </w:rPr>
        <w:t>visual</w:t>
      </w:r>
      <w:r>
        <w:rPr>
          <w:rFonts w:ascii="Arial MT"/>
          <w:spacing w:val="-2"/>
          <w:sz w:val="22"/>
        </w:rPr>
        <w:t xml:space="preserve"> </w:t>
      </w:r>
      <w:r>
        <w:rPr>
          <w:rFonts w:ascii="Arial MT"/>
          <w:sz w:val="22"/>
        </w:rPr>
        <w:t>representation</w:t>
      </w:r>
      <w:r>
        <w:rPr>
          <w:rFonts w:ascii="Arial MT"/>
          <w:spacing w:val="-2"/>
          <w:sz w:val="22"/>
        </w:rPr>
        <w:t xml:space="preserve"> </w:t>
      </w:r>
      <w:r>
        <w:rPr>
          <w:rFonts w:ascii="Arial MT"/>
          <w:sz w:val="22"/>
        </w:rPr>
        <w:t>of</w:t>
      </w:r>
      <w:r>
        <w:rPr>
          <w:rFonts w:ascii="Arial MT"/>
          <w:spacing w:val="-2"/>
          <w:sz w:val="22"/>
        </w:rPr>
        <w:t xml:space="preserve"> </w:t>
      </w:r>
      <w:r>
        <w:rPr>
          <w:rFonts w:ascii="Arial MT"/>
          <w:sz w:val="22"/>
        </w:rPr>
        <w:t>the</w:t>
      </w:r>
      <w:r>
        <w:rPr>
          <w:rFonts w:ascii="Arial MT"/>
          <w:spacing w:val="-2"/>
          <w:sz w:val="22"/>
        </w:rPr>
        <w:t xml:space="preserve"> </w:t>
      </w:r>
      <w:r>
        <w:rPr>
          <w:rFonts w:ascii="Arial MT"/>
          <w:sz w:val="22"/>
        </w:rPr>
        <w:t>information</w:t>
      </w:r>
      <w:r>
        <w:rPr>
          <w:rFonts w:ascii="Arial MT"/>
          <w:spacing w:val="-2"/>
          <w:sz w:val="22"/>
        </w:rPr>
        <w:t xml:space="preserve"> </w:t>
      </w:r>
      <w:r>
        <w:rPr>
          <w:rFonts w:ascii="Arial MT"/>
          <w:sz w:val="22"/>
        </w:rPr>
        <w:t>flows</w:t>
      </w:r>
      <w:r>
        <w:rPr>
          <w:rFonts w:ascii="Arial MT"/>
          <w:spacing w:val="-2"/>
          <w:sz w:val="22"/>
        </w:rPr>
        <w:t xml:space="preserve"> </w:t>
      </w:r>
      <w:r>
        <w:rPr>
          <w:rFonts w:ascii="Arial MT"/>
          <w:sz w:val="22"/>
        </w:rPr>
        <w:t>within</w:t>
      </w:r>
      <w:r>
        <w:rPr>
          <w:rFonts w:ascii="Arial MT"/>
          <w:spacing w:val="-2"/>
          <w:sz w:val="22"/>
        </w:rPr>
        <w:t xml:space="preserve"> </w:t>
      </w:r>
      <w:r>
        <w:rPr>
          <w:rFonts w:ascii="Arial MT"/>
          <w:sz w:val="22"/>
        </w:rPr>
        <w:t>a</w:t>
      </w:r>
      <w:r>
        <w:rPr>
          <w:rFonts w:ascii="Arial MT"/>
          <w:spacing w:val="-2"/>
          <w:sz w:val="22"/>
        </w:rPr>
        <w:t xml:space="preserve"> </w:t>
      </w:r>
      <w:r>
        <w:rPr>
          <w:rFonts w:ascii="Arial MT"/>
          <w:sz w:val="22"/>
        </w:rPr>
        <w:t>system.</w:t>
      </w:r>
      <w:r>
        <w:rPr>
          <w:rFonts w:ascii="Arial MT"/>
          <w:spacing w:val="-2"/>
          <w:sz w:val="22"/>
        </w:rPr>
        <w:t xml:space="preserve"> </w:t>
      </w:r>
      <w:r>
        <w:rPr>
          <w:rFonts w:ascii="Arial MT"/>
          <w:sz w:val="22"/>
        </w:rPr>
        <w:t>A</w:t>
      </w:r>
      <w:r>
        <w:rPr>
          <w:rFonts w:ascii="Arial MT"/>
          <w:spacing w:val="-2"/>
          <w:sz w:val="22"/>
        </w:rPr>
        <w:t xml:space="preserve"> </w:t>
      </w:r>
      <w:r>
        <w:rPr>
          <w:rFonts w:ascii="Arial MT"/>
          <w:sz w:val="22"/>
        </w:rPr>
        <w:t>neat</w:t>
      </w:r>
      <w:r>
        <w:rPr>
          <w:rFonts w:ascii="Arial MT"/>
          <w:spacing w:val="-2"/>
          <w:sz w:val="22"/>
        </w:rPr>
        <w:t xml:space="preserve"> </w:t>
      </w:r>
      <w:r>
        <w:rPr>
          <w:rFonts w:ascii="Arial MT"/>
          <w:sz w:val="22"/>
        </w:rPr>
        <w:t>and</w:t>
      </w:r>
      <w:r>
        <w:rPr>
          <w:rFonts w:ascii="Arial MT"/>
          <w:spacing w:val="-2"/>
          <w:sz w:val="22"/>
        </w:rPr>
        <w:t xml:space="preserve"> </w:t>
      </w:r>
      <w:r>
        <w:rPr>
          <w:rFonts w:ascii="Arial MT"/>
          <w:sz w:val="22"/>
        </w:rPr>
        <w:t>clear</w:t>
      </w:r>
      <w:r>
        <w:rPr>
          <w:rFonts w:ascii="Arial MT"/>
          <w:spacing w:val="-2"/>
          <w:sz w:val="22"/>
        </w:rPr>
        <w:t xml:space="preserve"> </w:t>
      </w:r>
      <w:r>
        <w:rPr>
          <w:rFonts w:ascii="Arial MT"/>
          <w:sz w:val="22"/>
        </w:rPr>
        <w:t>DFD</w:t>
      </w:r>
      <w:r>
        <w:rPr>
          <w:rFonts w:ascii="Arial MT"/>
          <w:spacing w:val="-2"/>
          <w:sz w:val="22"/>
        </w:rPr>
        <w:t xml:space="preserve"> </w:t>
      </w:r>
      <w:r>
        <w:rPr>
          <w:rFonts w:ascii="Arial MT"/>
          <w:sz w:val="22"/>
        </w:rPr>
        <w:t>can</w:t>
      </w:r>
      <w:r>
        <w:rPr>
          <w:rFonts w:ascii="Arial MT"/>
          <w:spacing w:val="-2"/>
          <w:sz w:val="22"/>
        </w:rPr>
        <w:t xml:space="preserve"> </w:t>
      </w:r>
      <w:r>
        <w:rPr>
          <w:rFonts w:ascii="Arial MT"/>
          <w:sz w:val="22"/>
        </w:rPr>
        <w:t>depict</w:t>
      </w:r>
      <w:r>
        <w:rPr>
          <w:rFonts w:ascii="Arial MT"/>
          <w:spacing w:val="-2"/>
          <w:sz w:val="22"/>
        </w:rPr>
        <w:t xml:space="preserve"> </w:t>
      </w:r>
      <w:r>
        <w:rPr>
          <w:rFonts w:ascii="Arial MT"/>
          <w:sz w:val="22"/>
        </w:rPr>
        <w:t>the</w:t>
      </w:r>
      <w:r>
        <w:rPr>
          <w:rFonts w:ascii="Arial MT"/>
          <w:spacing w:val="-2"/>
          <w:sz w:val="22"/>
        </w:rPr>
        <w:t xml:space="preserve"> </w:t>
      </w:r>
      <w:r>
        <w:rPr>
          <w:rFonts w:ascii="Arial MT"/>
          <w:sz w:val="22"/>
        </w:rPr>
        <w:t xml:space="preserve">right amount of the system requirement graphically. It shows how data enters and leaves the system, what changes the information, and where data is </w:t>
      </w:r>
      <w:r>
        <w:rPr>
          <w:rFonts w:ascii="Arial MT"/>
          <w:spacing w:val="-2"/>
          <w:sz w:val="22"/>
        </w:rPr>
        <w:t>stored.</w:t>
      </w:r>
    </w:p>
    <w:p w14:paraId="77A3CF93">
      <w:pPr>
        <w:pStyle w:val="13"/>
        <w:rPr>
          <w:rFonts w:ascii="Arial MT"/>
          <w:sz w:val="20"/>
        </w:rPr>
      </w:pPr>
    </w:p>
    <w:p w14:paraId="60152217">
      <w:pPr>
        <w:pStyle w:val="13"/>
        <w:spacing w:before="40"/>
        <w:rPr>
          <w:rFonts w:ascii="Arial MT"/>
          <w:sz w:val="20"/>
        </w:rPr>
      </w:pPr>
    </w:p>
    <w:p w14:paraId="7157180F">
      <w:pPr>
        <w:pStyle w:val="13"/>
        <w:spacing w:after="0"/>
        <w:rPr>
          <w:rFonts w:ascii="Arial MT"/>
          <w:sz w:val="20"/>
        </w:rPr>
        <w:sectPr>
          <w:pgSz w:w="16840" w:h="11920" w:orient="landscape"/>
          <w:pgMar w:top="1360" w:right="425" w:bottom="280" w:left="1417" w:header="720" w:footer="720" w:gutter="0"/>
          <w:cols w:space="720" w:num="1"/>
        </w:sectPr>
      </w:pPr>
    </w:p>
    <w:p w14:paraId="483D7DAF">
      <w:pPr>
        <w:pStyle w:val="9"/>
        <w:spacing w:before="93"/>
        <w:rPr>
          <w:rFonts w:ascii="Arial"/>
        </w:rPr>
      </w:pPr>
      <w:r>
        <w:rPr>
          <w:rFonts w:ascii="Arial"/>
        </w:rPr>
        <w:t>Example:</w:t>
      </w:r>
      <w:r>
        <w:rPr>
          <w:rFonts w:ascii="Arial"/>
          <w:spacing w:val="-8"/>
        </w:rPr>
        <w:t xml:space="preserve"> </w:t>
      </w:r>
      <w:r>
        <w:fldChar w:fldCharType="begin"/>
      </w:r>
      <w:r>
        <w:instrText xml:space="preserve"> HYPERLINK "https://developer.ibm.com/patterns/visualize-unstructured-text/" \h </w:instrText>
      </w:r>
      <w:r>
        <w:fldChar w:fldCharType="separate"/>
      </w:r>
      <w:r>
        <w:rPr>
          <w:rFonts w:ascii="Arial"/>
          <w:color w:val="0462C1"/>
          <w:spacing w:val="-2"/>
          <w:u w:val="single" w:color="0462C1"/>
        </w:rPr>
        <w:t>(Simplified)</w:t>
      </w:r>
      <w:r>
        <w:rPr>
          <w:rFonts w:ascii="Arial"/>
          <w:color w:val="0462C1"/>
          <w:spacing w:val="-2"/>
          <w:u w:val="single" w:color="0462C1"/>
        </w:rPr>
        <w:fldChar w:fldCharType="end"/>
      </w:r>
    </w:p>
    <w:p w14:paraId="1161ED70">
      <w:pPr>
        <w:spacing w:before="203"/>
        <w:ind w:left="183" w:right="0" w:firstLine="0"/>
        <w:jc w:val="left"/>
        <w:rPr>
          <w:sz w:val="38"/>
        </w:rPr>
      </w:pPr>
      <w:r>
        <w:rPr>
          <w:color w:val="333333"/>
          <w:spacing w:val="-4"/>
          <w:sz w:val="38"/>
        </w:rPr>
        <w:t>Flow</w:t>
      </w:r>
    </w:p>
    <w:p w14:paraId="2450A937">
      <w:pPr>
        <w:spacing w:before="166"/>
        <w:ind w:left="183" w:right="0" w:firstLine="0"/>
        <w:jc w:val="left"/>
        <w:rPr>
          <w:sz w:val="8"/>
        </w:rPr>
      </w:pPr>
      <w:r>
        <w:rPr>
          <w:sz w:val="8"/>
        </w:rPr>
        <mc:AlternateContent>
          <mc:Choice Requires="wpg">
            <w:drawing>
              <wp:anchor distT="0" distB="0" distL="0" distR="0" simplePos="0" relativeHeight="251795456" behindDoc="1" locked="0" layoutInCell="1" allowOverlap="1">
                <wp:simplePos x="0" y="0"/>
                <wp:positionH relativeFrom="page">
                  <wp:posOffset>1188085</wp:posOffset>
                </wp:positionH>
                <wp:positionV relativeFrom="paragraph">
                  <wp:posOffset>76200</wp:posOffset>
                </wp:positionV>
                <wp:extent cx="3845560" cy="1193800"/>
                <wp:effectExtent l="0" t="0" r="0" b="0"/>
                <wp:wrapNone/>
                <wp:docPr id="451" name="Group 451"/>
                <wp:cNvGraphicFramePr/>
                <a:graphic xmlns:a="http://schemas.openxmlformats.org/drawingml/2006/main">
                  <a:graphicData uri="http://schemas.microsoft.com/office/word/2010/wordprocessingGroup">
                    <wpg:wgp>
                      <wpg:cNvGrpSpPr/>
                      <wpg:grpSpPr>
                        <a:xfrm>
                          <a:off x="0" y="0"/>
                          <a:ext cx="3845560" cy="1193800"/>
                          <a:chOff x="0" y="0"/>
                          <a:chExt cx="3845560" cy="1193800"/>
                        </a:xfrm>
                      </wpg:grpSpPr>
                      <wps:wsp>
                        <wps:cNvPr id="452" name="Graphic 452"/>
                        <wps:cNvSpPr/>
                        <wps:spPr>
                          <a:xfrm>
                            <a:off x="1389380" y="0"/>
                            <a:ext cx="1612900" cy="1193800"/>
                          </a:xfrm>
                          <a:custGeom>
                            <a:avLst/>
                            <a:gdLst/>
                            <a:ahLst/>
                            <a:cxnLst/>
                            <a:rect l="l" t="t" r="r" b="b"/>
                            <a:pathLst>
                              <a:path w="1612900" h="1193800">
                                <a:moveTo>
                                  <a:pt x="0" y="0"/>
                                </a:moveTo>
                                <a:lnTo>
                                  <a:pt x="0" y="1193800"/>
                                </a:lnTo>
                              </a:path>
                              <a:path w="1612900" h="1193800">
                                <a:moveTo>
                                  <a:pt x="1612900" y="0"/>
                                </a:moveTo>
                                <a:lnTo>
                                  <a:pt x="1612900" y="1193800"/>
                                </a:lnTo>
                              </a:path>
                            </a:pathLst>
                          </a:custGeom>
                          <a:ln w="6350">
                            <a:solidFill>
                              <a:srgbClr val="4C4C4C"/>
                            </a:solidFill>
                            <a:prstDash val="solid"/>
                          </a:ln>
                        </wps:spPr>
                        <wps:bodyPr wrap="square" lIns="0" tIns="0" rIns="0" bIns="0" rtlCol="0">
                          <a:noAutofit/>
                        </wps:bodyPr>
                      </wps:wsp>
                      <wps:wsp>
                        <wps:cNvPr id="453" name="Graphic 453"/>
                        <wps:cNvSpPr/>
                        <wps:spPr>
                          <a:xfrm>
                            <a:off x="5080" y="292100"/>
                            <a:ext cx="3835400" cy="787400"/>
                          </a:xfrm>
                          <a:custGeom>
                            <a:avLst/>
                            <a:gdLst/>
                            <a:ahLst/>
                            <a:cxnLst/>
                            <a:rect l="l" t="t" r="r" b="b"/>
                            <a:pathLst>
                              <a:path w="3835400" h="787400">
                                <a:moveTo>
                                  <a:pt x="279400" y="139700"/>
                                </a:moveTo>
                                <a:lnTo>
                                  <a:pt x="272277" y="95544"/>
                                </a:lnTo>
                                <a:lnTo>
                                  <a:pt x="252445" y="57195"/>
                                </a:lnTo>
                                <a:lnTo>
                                  <a:pt x="222204" y="26954"/>
                                </a:lnTo>
                                <a:lnTo>
                                  <a:pt x="183855" y="7122"/>
                                </a:lnTo>
                                <a:lnTo>
                                  <a:pt x="139700" y="0"/>
                                </a:lnTo>
                                <a:lnTo>
                                  <a:pt x="95544" y="7122"/>
                                </a:lnTo>
                                <a:lnTo>
                                  <a:pt x="57195" y="26954"/>
                                </a:lnTo>
                                <a:lnTo>
                                  <a:pt x="26954" y="57195"/>
                                </a:lnTo>
                                <a:lnTo>
                                  <a:pt x="7122" y="95544"/>
                                </a:lnTo>
                                <a:lnTo>
                                  <a:pt x="0" y="139700"/>
                                </a:lnTo>
                                <a:lnTo>
                                  <a:pt x="7122" y="183855"/>
                                </a:lnTo>
                                <a:lnTo>
                                  <a:pt x="26954" y="222204"/>
                                </a:lnTo>
                                <a:lnTo>
                                  <a:pt x="57195" y="252445"/>
                                </a:lnTo>
                                <a:lnTo>
                                  <a:pt x="95544" y="272277"/>
                                </a:lnTo>
                                <a:lnTo>
                                  <a:pt x="139700" y="279400"/>
                                </a:lnTo>
                                <a:lnTo>
                                  <a:pt x="183855" y="272277"/>
                                </a:lnTo>
                                <a:lnTo>
                                  <a:pt x="222204" y="252445"/>
                                </a:lnTo>
                                <a:lnTo>
                                  <a:pt x="252445" y="222204"/>
                                </a:lnTo>
                                <a:lnTo>
                                  <a:pt x="272277" y="183855"/>
                                </a:lnTo>
                                <a:lnTo>
                                  <a:pt x="279400" y="139700"/>
                                </a:lnTo>
                              </a:path>
                              <a:path w="3835400" h="787400">
                                <a:moveTo>
                                  <a:pt x="1041400" y="139700"/>
                                </a:moveTo>
                                <a:lnTo>
                                  <a:pt x="1034277" y="95544"/>
                                </a:lnTo>
                                <a:lnTo>
                                  <a:pt x="1014445" y="57195"/>
                                </a:lnTo>
                                <a:lnTo>
                                  <a:pt x="984204" y="26954"/>
                                </a:lnTo>
                                <a:lnTo>
                                  <a:pt x="945855" y="7122"/>
                                </a:lnTo>
                                <a:lnTo>
                                  <a:pt x="901700" y="0"/>
                                </a:lnTo>
                                <a:lnTo>
                                  <a:pt x="857544" y="7122"/>
                                </a:lnTo>
                                <a:lnTo>
                                  <a:pt x="819195" y="26954"/>
                                </a:lnTo>
                                <a:lnTo>
                                  <a:pt x="788954" y="57195"/>
                                </a:lnTo>
                                <a:lnTo>
                                  <a:pt x="769122" y="95544"/>
                                </a:lnTo>
                                <a:lnTo>
                                  <a:pt x="762000" y="139700"/>
                                </a:lnTo>
                                <a:lnTo>
                                  <a:pt x="769122" y="183855"/>
                                </a:lnTo>
                                <a:lnTo>
                                  <a:pt x="788954" y="222204"/>
                                </a:lnTo>
                                <a:lnTo>
                                  <a:pt x="819195" y="252445"/>
                                </a:lnTo>
                                <a:lnTo>
                                  <a:pt x="857544" y="272277"/>
                                </a:lnTo>
                                <a:lnTo>
                                  <a:pt x="901700" y="279400"/>
                                </a:lnTo>
                                <a:lnTo>
                                  <a:pt x="945855" y="272277"/>
                                </a:lnTo>
                                <a:lnTo>
                                  <a:pt x="984204" y="252445"/>
                                </a:lnTo>
                                <a:lnTo>
                                  <a:pt x="1014445" y="222204"/>
                                </a:lnTo>
                                <a:lnTo>
                                  <a:pt x="1034277" y="183855"/>
                                </a:lnTo>
                                <a:lnTo>
                                  <a:pt x="1041400" y="139700"/>
                                </a:lnTo>
                              </a:path>
                              <a:path w="3835400" h="787400">
                                <a:moveTo>
                                  <a:pt x="2349500" y="139700"/>
                                </a:moveTo>
                                <a:lnTo>
                                  <a:pt x="2342377" y="95544"/>
                                </a:lnTo>
                                <a:lnTo>
                                  <a:pt x="2322545" y="57195"/>
                                </a:lnTo>
                                <a:lnTo>
                                  <a:pt x="2292304" y="26954"/>
                                </a:lnTo>
                                <a:lnTo>
                                  <a:pt x="2253955" y="7122"/>
                                </a:lnTo>
                                <a:lnTo>
                                  <a:pt x="2209800" y="0"/>
                                </a:lnTo>
                                <a:lnTo>
                                  <a:pt x="2165644" y="7122"/>
                                </a:lnTo>
                                <a:lnTo>
                                  <a:pt x="2127295" y="26954"/>
                                </a:lnTo>
                                <a:lnTo>
                                  <a:pt x="2097054" y="57195"/>
                                </a:lnTo>
                                <a:lnTo>
                                  <a:pt x="2077222" y="95544"/>
                                </a:lnTo>
                                <a:lnTo>
                                  <a:pt x="2070100" y="139700"/>
                                </a:lnTo>
                                <a:lnTo>
                                  <a:pt x="2077222" y="183855"/>
                                </a:lnTo>
                                <a:lnTo>
                                  <a:pt x="2097054" y="222204"/>
                                </a:lnTo>
                                <a:lnTo>
                                  <a:pt x="2127295" y="252445"/>
                                </a:lnTo>
                                <a:lnTo>
                                  <a:pt x="2165644" y="272277"/>
                                </a:lnTo>
                                <a:lnTo>
                                  <a:pt x="2209800" y="279400"/>
                                </a:lnTo>
                                <a:lnTo>
                                  <a:pt x="2253955" y="272277"/>
                                </a:lnTo>
                                <a:lnTo>
                                  <a:pt x="2292304" y="252445"/>
                                </a:lnTo>
                                <a:lnTo>
                                  <a:pt x="2322545" y="222204"/>
                                </a:lnTo>
                                <a:lnTo>
                                  <a:pt x="2342377" y="183855"/>
                                </a:lnTo>
                                <a:lnTo>
                                  <a:pt x="2349500" y="139700"/>
                                </a:lnTo>
                              </a:path>
                              <a:path w="3835400" h="787400">
                                <a:moveTo>
                                  <a:pt x="2349500" y="647700"/>
                                </a:moveTo>
                                <a:lnTo>
                                  <a:pt x="2342377" y="603544"/>
                                </a:lnTo>
                                <a:lnTo>
                                  <a:pt x="2322545" y="565195"/>
                                </a:lnTo>
                                <a:lnTo>
                                  <a:pt x="2292304" y="534954"/>
                                </a:lnTo>
                                <a:lnTo>
                                  <a:pt x="2253955" y="515122"/>
                                </a:lnTo>
                                <a:lnTo>
                                  <a:pt x="2209800" y="508000"/>
                                </a:lnTo>
                                <a:lnTo>
                                  <a:pt x="2165644" y="515122"/>
                                </a:lnTo>
                                <a:lnTo>
                                  <a:pt x="2127295" y="534954"/>
                                </a:lnTo>
                                <a:lnTo>
                                  <a:pt x="2097054" y="565195"/>
                                </a:lnTo>
                                <a:lnTo>
                                  <a:pt x="2077222" y="603544"/>
                                </a:lnTo>
                                <a:lnTo>
                                  <a:pt x="2070100" y="647700"/>
                                </a:lnTo>
                                <a:lnTo>
                                  <a:pt x="2077222" y="691855"/>
                                </a:lnTo>
                                <a:lnTo>
                                  <a:pt x="2097054" y="730204"/>
                                </a:lnTo>
                                <a:lnTo>
                                  <a:pt x="2127295" y="760445"/>
                                </a:lnTo>
                                <a:lnTo>
                                  <a:pt x="2165644" y="780277"/>
                                </a:lnTo>
                                <a:lnTo>
                                  <a:pt x="2209800" y="787400"/>
                                </a:lnTo>
                                <a:lnTo>
                                  <a:pt x="2253955" y="780277"/>
                                </a:lnTo>
                                <a:lnTo>
                                  <a:pt x="2292304" y="760445"/>
                                </a:lnTo>
                                <a:lnTo>
                                  <a:pt x="2322545" y="730204"/>
                                </a:lnTo>
                                <a:lnTo>
                                  <a:pt x="2342377" y="691855"/>
                                </a:lnTo>
                                <a:lnTo>
                                  <a:pt x="2349500" y="647700"/>
                                </a:lnTo>
                              </a:path>
                              <a:path w="3835400" h="787400">
                                <a:moveTo>
                                  <a:pt x="3835400" y="139700"/>
                                </a:moveTo>
                                <a:lnTo>
                                  <a:pt x="3828277" y="95544"/>
                                </a:lnTo>
                                <a:lnTo>
                                  <a:pt x="3808445" y="57195"/>
                                </a:lnTo>
                                <a:lnTo>
                                  <a:pt x="3778204" y="26954"/>
                                </a:lnTo>
                                <a:lnTo>
                                  <a:pt x="3739855" y="7122"/>
                                </a:lnTo>
                                <a:lnTo>
                                  <a:pt x="3695700" y="0"/>
                                </a:lnTo>
                                <a:lnTo>
                                  <a:pt x="3651544" y="7122"/>
                                </a:lnTo>
                                <a:lnTo>
                                  <a:pt x="3613195" y="26954"/>
                                </a:lnTo>
                                <a:lnTo>
                                  <a:pt x="3582954" y="57195"/>
                                </a:lnTo>
                                <a:lnTo>
                                  <a:pt x="3563122" y="95544"/>
                                </a:lnTo>
                                <a:lnTo>
                                  <a:pt x="3556000" y="139700"/>
                                </a:lnTo>
                                <a:lnTo>
                                  <a:pt x="3563122" y="183855"/>
                                </a:lnTo>
                                <a:lnTo>
                                  <a:pt x="3582954" y="222204"/>
                                </a:lnTo>
                                <a:lnTo>
                                  <a:pt x="3613195" y="252445"/>
                                </a:lnTo>
                                <a:lnTo>
                                  <a:pt x="3651544" y="272277"/>
                                </a:lnTo>
                                <a:lnTo>
                                  <a:pt x="3695700" y="279400"/>
                                </a:lnTo>
                                <a:lnTo>
                                  <a:pt x="3739855" y="272277"/>
                                </a:lnTo>
                                <a:lnTo>
                                  <a:pt x="3778204" y="252445"/>
                                </a:lnTo>
                                <a:lnTo>
                                  <a:pt x="3808445" y="222204"/>
                                </a:lnTo>
                                <a:lnTo>
                                  <a:pt x="3828277" y="183855"/>
                                </a:lnTo>
                                <a:lnTo>
                                  <a:pt x="3835400" y="139700"/>
                                </a:lnTo>
                              </a:path>
                            </a:pathLst>
                          </a:custGeom>
                          <a:ln w="10160">
                            <a:solidFill>
                              <a:srgbClr val="219972"/>
                            </a:solidFill>
                            <a:prstDash val="solid"/>
                          </a:ln>
                        </wps:spPr>
                        <wps:bodyPr wrap="square" lIns="0" tIns="0" rIns="0" bIns="0" rtlCol="0">
                          <a:noAutofit/>
                        </wps:bodyPr>
                      </wps:wsp>
                      <pic:pic xmlns:pic="http://schemas.openxmlformats.org/drawingml/2006/picture">
                        <pic:nvPicPr>
                          <pic:cNvPr id="454" name="Image 454"/>
                          <pic:cNvPicPr/>
                        </pic:nvPicPr>
                        <pic:blipFill>
                          <a:blip r:embed="rId40" cstate="print"/>
                          <a:stretch>
                            <a:fillRect/>
                          </a:stretch>
                        </pic:blipFill>
                        <pic:spPr>
                          <a:xfrm>
                            <a:off x="76200" y="361950"/>
                            <a:ext cx="137160" cy="138430"/>
                          </a:xfrm>
                          <a:prstGeom prst="rect">
                            <a:avLst/>
                          </a:prstGeom>
                        </pic:spPr>
                      </pic:pic>
                      <wps:wsp>
                        <wps:cNvPr id="455" name="Graphic 455"/>
                        <wps:cNvSpPr/>
                        <wps:spPr>
                          <a:xfrm>
                            <a:off x="849630" y="361950"/>
                            <a:ext cx="114300" cy="139700"/>
                          </a:xfrm>
                          <a:custGeom>
                            <a:avLst/>
                            <a:gdLst/>
                            <a:ahLst/>
                            <a:cxnLst/>
                            <a:rect l="l" t="t" r="r" b="b"/>
                            <a:pathLst>
                              <a:path w="114300" h="139700">
                                <a:moveTo>
                                  <a:pt x="0" y="139700"/>
                                </a:moveTo>
                                <a:lnTo>
                                  <a:pt x="114300" y="139700"/>
                                </a:lnTo>
                                <a:lnTo>
                                  <a:pt x="114300" y="0"/>
                                </a:lnTo>
                                <a:lnTo>
                                  <a:pt x="0" y="0"/>
                                </a:lnTo>
                                <a:lnTo>
                                  <a:pt x="0" y="139700"/>
                                </a:lnTo>
                                <a:close/>
                              </a:path>
                              <a:path w="114300" h="139700">
                                <a:moveTo>
                                  <a:pt x="25400" y="31750"/>
                                </a:moveTo>
                                <a:lnTo>
                                  <a:pt x="88900" y="31750"/>
                                </a:lnTo>
                              </a:path>
                              <a:path w="114300" h="139700">
                                <a:moveTo>
                                  <a:pt x="25400" y="69850"/>
                                </a:moveTo>
                                <a:lnTo>
                                  <a:pt x="88900" y="69850"/>
                                </a:lnTo>
                              </a:path>
                              <a:path w="114300" h="139700">
                                <a:moveTo>
                                  <a:pt x="25400" y="107950"/>
                                </a:moveTo>
                                <a:lnTo>
                                  <a:pt x="88900" y="107950"/>
                                </a:lnTo>
                              </a:path>
                            </a:pathLst>
                          </a:custGeom>
                          <a:ln w="10160">
                            <a:solidFill>
                              <a:srgbClr val="219972"/>
                            </a:solidFill>
                            <a:prstDash val="solid"/>
                          </a:ln>
                        </wps:spPr>
                        <wps:bodyPr wrap="square" lIns="0" tIns="0" rIns="0" bIns="0" rtlCol="0">
                          <a:noAutofit/>
                        </wps:bodyPr>
                      </wps:wsp>
                      <pic:pic xmlns:pic="http://schemas.openxmlformats.org/drawingml/2006/picture">
                        <pic:nvPicPr>
                          <pic:cNvPr id="456" name="Image 456"/>
                          <pic:cNvPicPr/>
                        </pic:nvPicPr>
                        <pic:blipFill>
                          <a:blip r:embed="rId41" cstate="print"/>
                          <a:stretch>
                            <a:fillRect/>
                          </a:stretch>
                        </pic:blipFill>
                        <pic:spPr>
                          <a:xfrm>
                            <a:off x="2131060" y="367029"/>
                            <a:ext cx="167639" cy="142239"/>
                          </a:xfrm>
                          <a:prstGeom prst="rect">
                            <a:avLst/>
                          </a:prstGeom>
                        </pic:spPr>
                      </pic:pic>
                      <wps:wsp>
                        <wps:cNvPr id="457" name="Graphic 457"/>
                        <wps:cNvSpPr/>
                        <wps:spPr>
                          <a:xfrm>
                            <a:off x="2151379" y="882650"/>
                            <a:ext cx="127000" cy="114300"/>
                          </a:xfrm>
                          <a:custGeom>
                            <a:avLst/>
                            <a:gdLst/>
                            <a:ahLst/>
                            <a:cxnLst/>
                            <a:rect l="l" t="t" r="r" b="b"/>
                            <a:pathLst>
                              <a:path w="127000" h="114300">
                                <a:moveTo>
                                  <a:pt x="0" y="114300"/>
                                </a:moveTo>
                                <a:lnTo>
                                  <a:pt x="127000" y="114300"/>
                                </a:lnTo>
                                <a:lnTo>
                                  <a:pt x="127000" y="0"/>
                                </a:lnTo>
                                <a:lnTo>
                                  <a:pt x="0" y="0"/>
                                </a:lnTo>
                                <a:lnTo>
                                  <a:pt x="0" y="114300"/>
                                </a:lnTo>
                                <a:close/>
                              </a:path>
                              <a:path w="127000" h="114300">
                                <a:moveTo>
                                  <a:pt x="0" y="38100"/>
                                </a:moveTo>
                                <a:lnTo>
                                  <a:pt x="127000" y="38100"/>
                                </a:lnTo>
                              </a:path>
                              <a:path w="127000" h="114300">
                                <a:moveTo>
                                  <a:pt x="0" y="76200"/>
                                </a:moveTo>
                                <a:lnTo>
                                  <a:pt x="127000" y="76200"/>
                                </a:lnTo>
                              </a:path>
                              <a:path w="127000" h="114300">
                                <a:moveTo>
                                  <a:pt x="63500" y="0"/>
                                </a:moveTo>
                                <a:lnTo>
                                  <a:pt x="63500" y="114300"/>
                                </a:lnTo>
                              </a:path>
                            </a:pathLst>
                          </a:custGeom>
                          <a:ln w="10160">
                            <a:solidFill>
                              <a:srgbClr val="219972"/>
                            </a:solidFill>
                            <a:prstDash val="solid"/>
                          </a:ln>
                        </wps:spPr>
                        <wps:bodyPr wrap="square" lIns="0" tIns="0" rIns="0" bIns="0" rtlCol="0">
                          <a:noAutofit/>
                        </wps:bodyPr>
                      </wps:wsp>
                      <pic:pic xmlns:pic="http://schemas.openxmlformats.org/drawingml/2006/picture">
                        <pic:nvPicPr>
                          <pic:cNvPr id="458" name="Image 458"/>
                          <pic:cNvPicPr/>
                        </pic:nvPicPr>
                        <pic:blipFill>
                          <a:blip r:embed="rId42" cstate="print"/>
                          <a:stretch>
                            <a:fillRect/>
                          </a:stretch>
                        </pic:blipFill>
                        <pic:spPr>
                          <a:xfrm>
                            <a:off x="3625850" y="378459"/>
                            <a:ext cx="149859" cy="106680"/>
                          </a:xfrm>
                          <a:prstGeom prst="rect">
                            <a:avLst/>
                          </a:prstGeom>
                        </pic:spPr>
                      </pic:pic>
                      <wps:wsp>
                        <wps:cNvPr id="459" name="Graphic 459"/>
                        <wps:cNvSpPr/>
                        <wps:spPr>
                          <a:xfrm>
                            <a:off x="297179" y="431800"/>
                            <a:ext cx="444500" cy="1270"/>
                          </a:xfrm>
                          <a:custGeom>
                            <a:avLst/>
                            <a:gdLst/>
                            <a:ahLst/>
                            <a:cxnLst/>
                            <a:rect l="l" t="t" r="r" b="b"/>
                            <a:pathLst>
                              <a:path w="444500">
                                <a:moveTo>
                                  <a:pt x="0" y="0"/>
                                </a:moveTo>
                                <a:lnTo>
                                  <a:pt x="444500" y="0"/>
                                </a:lnTo>
                              </a:path>
                            </a:pathLst>
                          </a:custGeom>
                          <a:ln w="6350">
                            <a:solidFill>
                              <a:srgbClr val="4C4C4C"/>
                            </a:solidFill>
                            <a:prstDash val="solid"/>
                          </a:ln>
                        </wps:spPr>
                        <wps:bodyPr wrap="square" lIns="0" tIns="0" rIns="0" bIns="0" rtlCol="0">
                          <a:noAutofit/>
                        </wps:bodyPr>
                      </wps:wsp>
                      <wps:wsp>
                        <wps:cNvPr id="460" name="Graphic 460"/>
                        <wps:cNvSpPr/>
                        <wps:spPr>
                          <a:xfrm>
                            <a:off x="706587" y="416962"/>
                            <a:ext cx="35560" cy="29845"/>
                          </a:xfrm>
                          <a:custGeom>
                            <a:avLst/>
                            <a:gdLst/>
                            <a:ahLst/>
                            <a:cxnLst/>
                            <a:rect l="l" t="t" r="r" b="b"/>
                            <a:pathLst>
                              <a:path w="35560" h="29845">
                                <a:moveTo>
                                  <a:pt x="0" y="0"/>
                                </a:moveTo>
                                <a:lnTo>
                                  <a:pt x="0" y="29674"/>
                                </a:lnTo>
                                <a:lnTo>
                                  <a:pt x="35092" y="14837"/>
                                </a:lnTo>
                                <a:lnTo>
                                  <a:pt x="0" y="0"/>
                                </a:lnTo>
                                <a:close/>
                              </a:path>
                            </a:pathLst>
                          </a:custGeom>
                          <a:solidFill>
                            <a:srgbClr val="4C4C4C"/>
                          </a:solidFill>
                        </wps:spPr>
                        <wps:bodyPr wrap="square" lIns="0" tIns="0" rIns="0" bIns="0" rtlCol="0">
                          <a:noAutofit/>
                        </wps:bodyPr>
                      </wps:wsp>
                      <pic:pic xmlns:pic="http://schemas.openxmlformats.org/drawingml/2006/picture">
                        <pic:nvPicPr>
                          <pic:cNvPr id="461" name="Image 461"/>
                          <pic:cNvPicPr/>
                        </pic:nvPicPr>
                        <pic:blipFill>
                          <a:blip r:embed="rId43" cstate="print"/>
                          <a:stretch>
                            <a:fillRect/>
                          </a:stretch>
                        </pic:blipFill>
                        <pic:spPr>
                          <a:xfrm>
                            <a:off x="455294" y="297815"/>
                            <a:ext cx="115569" cy="115569"/>
                          </a:xfrm>
                          <a:prstGeom prst="rect">
                            <a:avLst/>
                          </a:prstGeom>
                        </pic:spPr>
                      </pic:pic>
                      <wps:wsp>
                        <wps:cNvPr id="462" name="Graphic 462"/>
                        <wps:cNvSpPr/>
                        <wps:spPr>
                          <a:xfrm>
                            <a:off x="1071880" y="431800"/>
                            <a:ext cx="977900" cy="1270"/>
                          </a:xfrm>
                          <a:custGeom>
                            <a:avLst/>
                            <a:gdLst/>
                            <a:ahLst/>
                            <a:cxnLst/>
                            <a:rect l="l" t="t" r="r" b="b"/>
                            <a:pathLst>
                              <a:path w="977900">
                                <a:moveTo>
                                  <a:pt x="0" y="0"/>
                                </a:moveTo>
                                <a:lnTo>
                                  <a:pt x="977900" y="0"/>
                                </a:lnTo>
                              </a:path>
                            </a:pathLst>
                          </a:custGeom>
                          <a:ln w="6350">
                            <a:solidFill>
                              <a:srgbClr val="4C4C4C"/>
                            </a:solidFill>
                            <a:prstDash val="solid"/>
                          </a:ln>
                        </wps:spPr>
                        <wps:bodyPr wrap="square" lIns="0" tIns="0" rIns="0" bIns="0" rtlCol="0">
                          <a:noAutofit/>
                        </wps:bodyPr>
                      </wps:wsp>
                      <wps:wsp>
                        <wps:cNvPr id="463" name="Graphic 463"/>
                        <wps:cNvSpPr/>
                        <wps:spPr>
                          <a:xfrm>
                            <a:off x="2014687" y="416962"/>
                            <a:ext cx="35560" cy="29845"/>
                          </a:xfrm>
                          <a:custGeom>
                            <a:avLst/>
                            <a:gdLst/>
                            <a:ahLst/>
                            <a:cxnLst/>
                            <a:rect l="l" t="t" r="r" b="b"/>
                            <a:pathLst>
                              <a:path w="35560" h="29845">
                                <a:moveTo>
                                  <a:pt x="0" y="0"/>
                                </a:moveTo>
                                <a:lnTo>
                                  <a:pt x="0" y="29674"/>
                                </a:lnTo>
                                <a:lnTo>
                                  <a:pt x="35092" y="14837"/>
                                </a:lnTo>
                                <a:lnTo>
                                  <a:pt x="0" y="0"/>
                                </a:lnTo>
                                <a:close/>
                              </a:path>
                            </a:pathLst>
                          </a:custGeom>
                          <a:solidFill>
                            <a:srgbClr val="4C4C4C"/>
                          </a:solidFill>
                        </wps:spPr>
                        <wps:bodyPr wrap="square" lIns="0" tIns="0" rIns="0" bIns="0" rtlCol="0">
                          <a:noAutofit/>
                        </wps:bodyPr>
                      </wps:wsp>
                      <pic:pic xmlns:pic="http://schemas.openxmlformats.org/drawingml/2006/picture">
                        <pic:nvPicPr>
                          <pic:cNvPr id="464" name="Image 464"/>
                          <pic:cNvPicPr/>
                        </pic:nvPicPr>
                        <pic:blipFill>
                          <a:blip r:embed="rId43" cstate="print"/>
                          <a:stretch>
                            <a:fillRect/>
                          </a:stretch>
                        </pic:blipFill>
                        <pic:spPr>
                          <a:xfrm>
                            <a:off x="1496694" y="297815"/>
                            <a:ext cx="115569" cy="115569"/>
                          </a:xfrm>
                          <a:prstGeom prst="rect">
                            <a:avLst/>
                          </a:prstGeom>
                        </pic:spPr>
                      </pic:pic>
                      <pic:pic xmlns:pic="http://schemas.openxmlformats.org/drawingml/2006/picture">
                        <pic:nvPicPr>
                          <pic:cNvPr id="465" name="Image 465"/>
                          <pic:cNvPicPr/>
                        </pic:nvPicPr>
                        <pic:blipFill>
                          <a:blip r:embed="rId43" cstate="print"/>
                          <a:stretch>
                            <a:fillRect/>
                          </a:stretch>
                        </pic:blipFill>
                        <pic:spPr>
                          <a:xfrm>
                            <a:off x="2157095" y="132714"/>
                            <a:ext cx="115570" cy="115569"/>
                          </a:xfrm>
                          <a:prstGeom prst="rect">
                            <a:avLst/>
                          </a:prstGeom>
                        </pic:spPr>
                      </pic:pic>
                      <wps:wsp>
                        <wps:cNvPr id="466" name="Graphic 466"/>
                        <wps:cNvSpPr/>
                        <wps:spPr>
                          <a:xfrm>
                            <a:off x="2214879" y="584200"/>
                            <a:ext cx="1270" cy="190500"/>
                          </a:xfrm>
                          <a:custGeom>
                            <a:avLst/>
                            <a:gdLst/>
                            <a:ahLst/>
                            <a:cxnLst/>
                            <a:rect l="l" t="t" r="r" b="b"/>
                            <a:pathLst>
                              <a:path h="190500">
                                <a:moveTo>
                                  <a:pt x="0" y="0"/>
                                </a:moveTo>
                                <a:lnTo>
                                  <a:pt x="0" y="190500"/>
                                </a:lnTo>
                              </a:path>
                            </a:pathLst>
                          </a:custGeom>
                          <a:ln w="6350">
                            <a:solidFill>
                              <a:srgbClr val="4C4C4C"/>
                            </a:solidFill>
                            <a:prstDash val="solid"/>
                          </a:ln>
                        </wps:spPr>
                        <wps:bodyPr wrap="square" lIns="0" tIns="0" rIns="0" bIns="0" rtlCol="0">
                          <a:noAutofit/>
                        </wps:bodyPr>
                      </wps:wsp>
                      <wps:wsp>
                        <wps:cNvPr id="467" name="Graphic 467"/>
                        <wps:cNvSpPr/>
                        <wps:spPr>
                          <a:xfrm>
                            <a:off x="2200042" y="739607"/>
                            <a:ext cx="29845" cy="35560"/>
                          </a:xfrm>
                          <a:custGeom>
                            <a:avLst/>
                            <a:gdLst/>
                            <a:ahLst/>
                            <a:cxnLst/>
                            <a:rect l="l" t="t" r="r" b="b"/>
                            <a:pathLst>
                              <a:path w="29845" h="35560">
                                <a:moveTo>
                                  <a:pt x="29674" y="0"/>
                                </a:moveTo>
                                <a:lnTo>
                                  <a:pt x="0" y="0"/>
                                </a:lnTo>
                                <a:lnTo>
                                  <a:pt x="14837" y="35092"/>
                                </a:lnTo>
                                <a:lnTo>
                                  <a:pt x="29674" y="0"/>
                                </a:lnTo>
                                <a:close/>
                              </a:path>
                            </a:pathLst>
                          </a:custGeom>
                          <a:solidFill>
                            <a:srgbClr val="4C4C4C"/>
                          </a:solidFill>
                        </wps:spPr>
                        <wps:bodyPr wrap="square" lIns="0" tIns="0" rIns="0" bIns="0" rtlCol="0">
                          <a:noAutofit/>
                        </wps:bodyPr>
                      </wps:wsp>
                      <pic:pic xmlns:pic="http://schemas.openxmlformats.org/drawingml/2006/picture">
                        <pic:nvPicPr>
                          <pic:cNvPr id="468" name="Image 468"/>
                          <pic:cNvPicPr/>
                        </pic:nvPicPr>
                        <pic:blipFill>
                          <a:blip r:embed="rId43" cstate="print"/>
                          <a:stretch>
                            <a:fillRect/>
                          </a:stretch>
                        </pic:blipFill>
                        <pic:spPr>
                          <a:xfrm>
                            <a:off x="2296795" y="628015"/>
                            <a:ext cx="115570" cy="115569"/>
                          </a:xfrm>
                          <a:prstGeom prst="rect">
                            <a:avLst/>
                          </a:prstGeom>
                        </pic:spPr>
                      </pic:pic>
                      <wps:wsp>
                        <wps:cNvPr id="469" name="Graphic 469"/>
                        <wps:cNvSpPr/>
                        <wps:spPr>
                          <a:xfrm>
                            <a:off x="2379979" y="431800"/>
                            <a:ext cx="1155700" cy="1270"/>
                          </a:xfrm>
                          <a:custGeom>
                            <a:avLst/>
                            <a:gdLst/>
                            <a:ahLst/>
                            <a:cxnLst/>
                            <a:rect l="l" t="t" r="r" b="b"/>
                            <a:pathLst>
                              <a:path w="1155700">
                                <a:moveTo>
                                  <a:pt x="0" y="0"/>
                                </a:moveTo>
                                <a:lnTo>
                                  <a:pt x="1155700" y="0"/>
                                </a:lnTo>
                              </a:path>
                            </a:pathLst>
                          </a:custGeom>
                          <a:ln w="6350">
                            <a:solidFill>
                              <a:srgbClr val="4C4C4C"/>
                            </a:solidFill>
                            <a:prstDash val="solid"/>
                          </a:ln>
                        </wps:spPr>
                        <wps:bodyPr wrap="square" lIns="0" tIns="0" rIns="0" bIns="0" rtlCol="0">
                          <a:noAutofit/>
                        </wps:bodyPr>
                      </wps:wsp>
                      <wps:wsp>
                        <wps:cNvPr id="470" name="Graphic 470"/>
                        <wps:cNvSpPr/>
                        <wps:spPr>
                          <a:xfrm>
                            <a:off x="3500587" y="416962"/>
                            <a:ext cx="35560" cy="29845"/>
                          </a:xfrm>
                          <a:custGeom>
                            <a:avLst/>
                            <a:gdLst/>
                            <a:ahLst/>
                            <a:cxnLst/>
                            <a:rect l="l" t="t" r="r" b="b"/>
                            <a:pathLst>
                              <a:path w="35560" h="29845">
                                <a:moveTo>
                                  <a:pt x="0" y="0"/>
                                </a:moveTo>
                                <a:lnTo>
                                  <a:pt x="0" y="29674"/>
                                </a:lnTo>
                                <a:lnTo>
                                  <a:pt x="35092" y="14837"/>
                                </a:lnTo>
                                <a:lnTo>
                                  <a:pt x="0" y="0"/>
                                </a:lnTo>
                                <a:close/>
                              </a:path>
                            </a:pathLst>
                          </a:custGeom>
                          <a:solidFill>
                            <a:srgbClr val="4C4C4C"/>
                          </a:solidFill>
                        </wps:spPr>
                        <wps:bodyPr wrap="square" lIns="0" tIns="0" rIns="0" bIns="0" rtlCol="0">
                          <a:noAutofit/>
                        </wps:bodyPr>
                      </wps:wsp>
                      <pic:pic xmlns:pic="http://schemas.openxmlformats.org/drawingml/2006/picture">
                        <pic:nvPicPr>
                          <pic:cNvPr id="471" name="Image 471"/>
                          <pic:cNvPicPr/>
                        </pic:nvPicPr>
                        <pic:blipFill>
                          <a:blip r:embed="rId44" cstate="print"/>
                          <a:stretch>
                            <a:fillRect/>
                          </a:stretch>
                        </pic:blipFill>
                        <pic:spPr>
                          <a:xfrm>
                            <a:off x="2906395" y="297815"/>
                            <a:ext cx="115570" cy="115569"/>
                          </a:xfrm>
                          <a:prstGeom prst="rect">
                            <a:avLst/>
                          </a:prstGeom>
                        </pic:spPr>
                      </pic:pic>
                    </wpg:wgp>
                  </a:graphicData>
                </a:graphic>
              </wp:anchor>
            </w:drawing>
          </mc:Choice>
          <mc:Fallback>
            <w:pict>
              <v:group id="_x0000_s1026" o:spid="_x0000_s1026" o:spt="203" style="position:absolute;left:0pt;margin-left:93.55pt;margin-top:6pt;height:94pt;width:302.8pt;mso-position-horizontal-relative:page;z-index:-251521024;mso-width-relative:page;mso-height-relative:page;" coordsize="3845560,1193800" o:gfxdata="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">
                <o:lock v:ext="edit" aspectratio="f"/>
                <v:shape id="Graphic 452" o:spid="_x0000_s1026" o:spt="100" style="position:absolute;left:1389380;top:0;height:1193800;width:1612900;" filled="f" stroked="t" coordsize="1612900,1193800" o:gfxdata="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fTAW/&#10;AAAA3AAAAA8AAAAAAAAAAQAgAAAAIgAAAGRycy9kb3ducmV2LnhtbFBLAQIUABQAAAAIAIdO4kAz&#10;LwWeOwAAADkAAAAQAAAAAAAAAAEAIAAAAA4BAABkcnMvc2hhcGV4bWwueG1sUEsFBgAAAAAGAAYA&#10;WwEAALgDAAAAAA==&#10;" path="m0,0l0,1193800em1612900,0l1612900,1193800e">
                  <v:fill on="f" focussize="0,0"/>
                  <v:stroke weight="0.5pt" color="#4C4C4C" joinstyle="round"/>
                  <v:imagedata o:title=""/>
                  <o:lock v:ext="edit" aspectratio="f"/>
                  <v:textbox inset="0mm,0mm,0mm,0mm"/>
                </v:shape>
                <v:shape id="Graphic 453" o:spid="_x0000_s1026" o:spt="100" style="position:absolute;left:5080;top:292100;height:787400;width:3835400;" filled="f" stroked="t" coordsize="3835400,787400" o:gfxdata="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fOm&#10;y8EAAADcAAAADwAAAAAAAAABACAAAAAiAAAAZHJzL2Rvd25yZXYueG1sUEsBAhQAFAAAAAgAh07i&#10;QDMvBZ47AAAAOQAAABAAAAAAAAAAAQAgAAAAEAEAAGRycy9zaGFwZXhtbC54bWxQSwUGAAAAAAYA&#10;BgBbAQAAugMAAAAA&#10;" path="m279400,139700l272277,95544,252445,57195,222204,26954,183855,7122,139700,0,95544,7122,57195,26954,26954,57195,7122,95544,0,139700,7122,183855,26954,222204,57195,252445,95544,272277,139700,279400,183855,272277,222204,252445,252445,222204,272277,183855,279400,139700em1041400,139700l1034277,95544,1014445,57195,984204,26954,945855,7122,901700,0,857544,7122,819195,26954,788954,57195,769122,95544,762000,139700,769122,183855,788954,222204,819195,252445,857544,272277,901700,279400,945855,272277,984204,252445,1014445,222204,1034277,183855,1041400,139700em2349500,139700l2342377,95544,2322545,57195,2292304,26954,2253955,7122,2209800,0,2165644,7122,2127295,26954,2097054,57195,2077222,95544,2070100,139700,2077222,183855,2097054,222204,2127295,252445,2165644,272277,2209800,279400,2253955,272277,2292304,252445,2322545,222204,2342377,183855,2349500,139700em2349500,647700l2342377,603544,2322545,565195,2292304,534954,2253955,515122,2209800,508000,2165644,515122,2127295,534954,2097054,565195,2077222,603544,2070100,647700,2077222,691855,2097054,730204,2127295,760445,2165644,780277,2209800,787400,2253955,780277,2292304,760445,2322545,730204,2342377,691855,2349500,647700em3835400,139700l3828277,95544,3808445,57195,3778204,26954,3739855,7122,3695700,0,3651544,7122,3613195,26954,3582954,57195,3563122,95544,3556000,139700,3563122,183855,3582954,222204,3613195,252445,3651544,272277,3695700,279400,3739855,272277,3778204,252445,3808445,222204,3828277,183855,3835400,139700e">
                  <v:fill on="f" focussize="0,0"/>
                  <v:stroke weight="0.8pt" color="#219972" joinstyle="round"/>
                  <v:imagedata o:title=""/>
                  <o:lock v:ext="edit" aspectratio="f"/>
                  <v:textbox inset="0mm,0mm,0mm,0mm"/>
                </v:shape>
                <v:shape id="Image 454" o:spid="_x0000_s1026" o:spt="75" type="#_x0000_t75" style="position:absolute;left:76200;top:361950;height:138430;width:137160;" filled="f" o:preferrelative="t" stroked="f" coordsize="21600,21600" o:gfxdata="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jhiW/&#10;AAAA3AAAAA8AAAAAAAAAAQAgAAAAIgAAAGRycy9kb3ducmV2LnhtbFBLAQIUABQAAAAIAIdO4kAz&#10;LwWeOwAAADkAAAAQAAAAAAAAAAEAIAAAAA4BAABkcnMvc2hhcGV4bWwueG1sUEsFBgAAAAAGAAYA&#10;WwEAALgDAAAAAA==&#10;">
                  <v:fill on="f" focussize="0,0"/>
                  <v:stroke on="f"/>
                  <v:imagedata r:id="rId40" o:title=""/>
                  <o:lock v:ext="edit" aspectratio="f"/>
                </v:shape>
                <v:shape id="Graphic 455" o:spid="_x0000_s1026" o:spt="100" style="position:absolute;left:849630;top:361950;height:139700;width:114300;" filled="f" stroked="t" coordsize="114300,139700" o:gfxdata="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Mz8m8AAAA&#10;3AAAAA8AAAAAAAAAAQAgAAAAIgAAAGRycy9kb3ducmV2LnhtbFBLAQIUABQAAAAIAIdO4kAzLwWe&#10;OwAAADkAAAAQAAAAAAAAAAEAIAAAAAsBAABkcnMvc2hhcGV4bWwueG1sUEsFBgAAAAAGAAYAWwEA&#10;ALUDAAAAAA==&#10;" path="m0,139700l114300,139700,114300,0,0,0,0,139700xem25400,31750l88900,31750em25400,69850l88900,69850em25400,107950l88900,107950e">
                  <v:fill on="f" focussize="0,0"/>
                  <v:stroke weight="0.8pt" color="#219972" joinstyle="round"/>
                  <v:imagedata o:title=""/>
                  <o:lock v:ext="edit" aspectratio="f"/>
                  <v:textbox inset="0mm,0mm,0mm,0mm"/>
                </v:shape>
                <v:shape id="Image 456" o:spid="_x0000_s1026" o:spt="75" type="#_x0000_t75" style="position:absolute;left:2131060;top:367029;height:142239;width:167639;" filled="f" o:preferrelative="t" stroked="f" coordsize="21600,21600" o:gfxdata="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ibT&#10;xMEAAADcAAAADwAAAAAAAAABACAAAAAiAAAAZHJzL2Rvd25yZXYueG1sUEsBAhQAFAAAAAgAh07i&#10;QDMvBZ47AAAAOQAAABAAAAAAAAAAAQAgAAAAEAEAAGRycy9zaGFwZXhtbC54bWxQSwUGAAAAAAYA&#10;BgBbAQAAugMAAAAA&#10;">
                  <v:fill on="f" focussize="0,0"/>
                  <v:stroke on="f"/>
                  <v:imagedata r:id="rId41" o:title=""/>
                  <o:lock v:ext="edit" aspectratio="f"/>
                </v:shape>
                <v:shape id="Graphic 457" o:spid="_x0000_s1026" o:spt="100" style="position:absolute;left:2151379;top:882650;height:114300;width:127000;" filled="f" stroked="t" coordsize="127000,114300" o:gfxdata="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k12AL4A&#10;AADcAAAADwAAAAAAAAABACAAAAAiAAAAZHJzL2Rvd25yZXYueG1sUEsBAhQAFAAAAAgAh07iQDMv&#10;BZ47AAAAOQAAABAAAAAAAAAAAQAgAAAADQEAAGRycy9zaGFwZXhtbC54bWxQSwUGAAAAAAYABgBb&#10;AQAAtwMAAAAA&#10;" path="m0,114300l127000,114300,127000,0,0,0,0,114300xem0,38100l127000,38100em0,76200l127000,76200em63500,0l63500,114300e">
                  <v:fill on="f" focussize="0,0"/>
                  <v:stroke weight="0.8pt" color="#219972" joinstyle="round"/>
                  <v:imagedata o:title=""/>
                  <o:lock v:ext="edit" aspectratio="f"/>
                  <v:textbox inset="0mm,0mm,0mm,0mm"/>
                </v:shape>
                <v:shape id="Image 458" o:spid="_x0000_s1026" o:spt="75" type="#_x0000_t75" style="position:absolute;left:3625850;top:378459;height:106680;width:149859;" filled="f" o:preferrelative="t" stroked="f" coordsize="21600,21600" o:gfxdata="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mD7y8AAAA&#10;3AAAAA8AAAAAAAAAAQAgAAAAIgAAAGRycy9kb3ducmV2LnhtbFBLAQIUABQAAAAIAIdO4kAzLwWe&#10;OwAAADkAAAAQAAAAAAAAAAEAIAAAAAsBAABkcnMvc2hhcGV4bWwueG1sUEsFBgAAAAAGAAYAWwEA&#10;ALUDAAAAAA==&#10;">
                  <v:fill on="f" focussize="0,0"/>
                  <v:stroke on="f"/>
                  <v:imagedata r:id="rId42" o:title=""/>
                  <o:lock v:ext="edit" aspectratio="f"/>
                </v:shape>
                <v:shape id="Graphic 459" o:spid="_x0000_s1026" o:spt="100" style="position:absolute;left:297179;top:431800;height:1270;width:444500;" filled="f" stroked="t" coordsize="444500,1" o:gfxdata="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N5l2/&#10;AAAA3AAAAA8AAAAAAAAAAQAgAAAAIgAAAGRycy9kb3ducmV2LnhtbFBLAQIUABQAAAAIAIdO4kAz&#10;LwWeOwAAADkAAAAQAAAAAAAAAAEAIAAAAA4BAABkcnMvc2hhcGV4bWwueG1sUEsFBgAAAAAGAAYA&#10;WwEAALgDAAAAAA==&#10;" path="m0,0l444500,0e">
                  <v:fill on="f" focussize="0,0"/>
                  <v:stroke weight="0.5pt" color="#4C4C4C" joinstyle="round"/>
                  <v:imagedata o:title=""/>
                  <o:lock v:ext="edit" aspectratio="f"/>
                  <v:textbox inset="0mm,0mm,0mm,0mm"/>
                </v:shape>
                <v:shape id="Graphic 460" o:spid="_x0000_s1026" o:spt="100" style="position:absolute;left:706587;top:416962;height:29845;width:35560;" fillcolor="#4C4C4C" filled="t" stroked="f" coordsize="35560,29845" o:gfxdata="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7oQlLsAAADc&#10;AAAADwAAAAAAAAABACAAAAAiAAAAZHJzL2Rvd25yZXYueG1sUEsBAhQAFAAAAAgAh07iQDMvBZ47&#10;AAAAOQAAABAAAAAAAAAAAQAgAAAACgEAAGRycy9zaGFwZXhtbC54bWxQSwUGAAAAAAYABgBbAQAA&#10;tAMAAAAA&#10;" path="m0,0l0,29674,35092,14837,0,0xe">
                  <v:fill on="t" focussize="0,0"/>
                  <v:stroke on="f"/>
                  <v:imagedata o:title=""/>
                  <o:lock v:ext="edit" aspectratio="f"/>
                  <v:textbox inset="0mm,0mm,0mm,0mm"/>
                </v:shape>
                <v:shape id="Image 461" o:spid="_x0000_s1026" o:spt="75" type="#_x0000_t75" style="position:absolute;left:455294;top:297815;height:115569;width:115569;" filled="f" o:preferrelative="t" stroked="f" coordsize="21600,21600" o:gfxdata="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RIc74A&#10;AADcAAAADwAAAAAAAAABACAAAAAiAAAAZHJzL2Rvd25yZXYueG1sUEsBAhQAFAAAAAgAh07iQDMv&#10;BZ47AAAAOQAAABAAAAAAAAAAAQAgAAAADQEAAGRycy9zaGFwZXhtbC54bWxQSwUGAAAAAAYABgBb&#10;AQAAtwMAAAAA&#10;">
                  <v:fill on="f" focussize="0,0"/>
                  <v:stroke on="f"/>
                  <v:imagedata r:id="rId43" o:title=""/>
                  <o:lock v:ext="edit" aspectratio="f"/>
                </v:shape>
                <v:shape id="Graphic 462" o:spid="_x0000_s1026" o:spt="100" style="position:absolute;left:1071880;top:431800;height:1270;width:977900;" filled="f" stroked="t" coordsize="977900,1" o:gfxdata="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tle8AAAA&#10;3AAAAA8AAAAAAAAAAQAgAAAAIgAAAGRycy9kb3ducmV2LnhtbFBLAQIUABQAAAAIAIdO4kAzLwWe&#10;OwAAADkAAAAQAAAAAAAAAAEAIAAAAAsBAABkcnMvc2hhcGV4bWwueG1sUEsFBgAAAAAGAAYAWwEA&#10;ALUDAAAAAA==&#10;" path="m0,0l977900,0e">
                  <v:fill on="f" focussize="0,0"/>
                  <v:stroke weight="0.5pt" color="#4C4C4C" joinstyle="round"/>
                  <v:imagedata o:title=""/>
                  <o:lock v:ext="edit" aspectratio="f"/>
                  <v:textbox inset="0mm,0mm,0mm,0mm"/>
                </v:shape>
                <v:shape id="Graphic 463" o:spid="_x0000_s1026" o:spt="100" style="position:absolute;left:2014687;top:416962;height:29845;width:35560;" fillcolor="#4C4C4C" filled="t" stroked="f" coordsize="35560,29845" o:gfxdata="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ojuO/&#10;AAAA3AAAAA8AAAAAAAAAAQAgAAAAIgAAAGRycy9kb3ducmV2LnhtbFBLAQIUABQAAAAIAIdO4kAz&#10;LwWeOwAAADkAAAAQAAAAAAAAAAEAIAAAAA4BAABkcnMvc2hhcGV4bWwueG1sUEsFBgAAAAAGAAYA&#10;WwEAALgDAAAAAA==&#10;" path="m0,0l0,29674,35092,14837,0,0xe">
                  <v:fill on="t" focussize="0,0"/>
                  <v:stroke on="f"/>
                  <v:imagedata o:title=""/>
                  <o:lock v:ext="edit" aspectratio="f"/>
                  <v:textbox inset="0mm,0mm,0mm,0mm"/>
                </v:shape>
                <v:shape id="Image 464" o:spid="_x0000_s1026" o:spt="75" type="#_x0000_t75" style="position:absolute;left:1496694;top:297815;height:115569;width:115569;" filled="f" o:preferrelative="t" stroked="f" coordsize="21600,21600" o:gfxdata="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Pr674A&#10;AADcAAAADwAAAAAAAAABACAAAAAiAAAAZHJzL2Rvd25yZXYueG1sUEsBAhQAFAAAAAgAh07iQDMv&#10;BZ47AAAAOQAAABAAAAAAAAAAAQAgAAAADQEAAGRycy9zaGFwZXhtbC54bWxQSwUGAAAAAAYABgBb&#10;AQAAtwMAAAAA&#10;">
                  <v:fill on="f" focussize="0,0"/>
                  <v:stroke on="f"/>
                  <v:imagedata r:id="rId43" o:title=""/>
                  <o:lock v:ext="edit" aspectratio="f"/>
                </v:shape>
                <v:shape id="Image 465" o:spid="_x0000_s1026" o:spt="75" type="#_x0000_t75" style="position:absolute;left:2157095;top:132714;height:115569;width:115570;" filled="f" o:preferrelative="t" stroked="f" coordsize="21600,21600" o:gfxdata="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69OcL4A&#10;AADcAAAADwAAAAAAAAABACAAAAAiAAAAZHJzL2Rvd25yZXYueG1sUEsBAhQAFAAAAAgAh07iQDMv&#10;BZ47AAAAOQAAABAAAAAAAAAAAQAgAAAADQEAAGRycy9zaGFwZXhtbC54bWxQSwUGAAAAAAYABgBb&#10;AQAAtwMAAAAA&#10;">
                  <v:fill on="f" focussize="0,0"/>
                  <v:stroke on="f"/>
                  <v:imagedata r:id="rId43" o:title=""/>
                  <o:lock v:ext="edit" aspectratio="f"/>
                </v:shape>
                <v:shape id="Graphic 466" o:spid="_x0000_s1026" o:spt="100" style="position:absolute;left:2214879;top:584200;height:190500;width:1270;" filled="f" stroked="t" coordsize="1,190500" o:gfxdata="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ZD4Y&#10;wAAAANwAAAAPAAAAAAAAAAEAIAAAACIAAABkcnMvZG93bnJldi54bWxQSwECFAAUAAAACACHTuJA&#10;My8FnjsAAAA5AAAAEAAAAAAAAAABACAAAAAPAQAAZHJzL3NoYXBleG1sLnhtbFBLBQYAAAAABgAG&#10;AFsBAAC5AwAAAAA=&#10;" path="m0,0l0,190500e">
                  <v:fill on="f" focussize="0,0"/>
                  <v:stroke weight="0.5pt" color="#4C4C4C" joinstyle="round"/>
                  <v:imagedata o:title=""/>
                  <o:lock v:ext="edit" aspectratio="f"/>
                  <v:textbox inset="0mm,0mm,0mm,0mm"/>
                </v:shape>
                <v:shape id="Graphic 467" o:spid="_x0000_s1026" o:spt="100" style="position:absolute;left:2200042;top:739607;height:35560;width:29845;" fillcolor="#4C4C4C" filled="t" stroked="f" coordsize="29845,35560" o:gfxdata="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M7M1L4A&#10;AADcAAAADwAAAAAAAAABACAAAAAiAAAAZHJzL2Rvd25yZXYueG1sUEsBAhQAFAAAAAgAh07iQDMv&#10;BZ47AAAAOQAAABAAAAAAAAAAAQAgAAAADQEAAGRycy9zaGFwZXhtbC54bWxQSwUGAAAAAAYABgBb&#10;AQAAtwMAAAAA&#10;" path="m29674,0l0,0,14837,35092,29674,0xe">
                  <v:fill on="t" focussize="0,0"/>
                  <v:stroke on="f"/>
                  <v:imagedata o:title=""/>
                  <o:lock v:ext="edit" aspectratio="f"/>
                  <v:textbox inset="0mm,0mm,0mm,0mm"/>
                </v:shape>
                <v:shape id="Image 468" o:spid="_x0000_s1026" o:spt="75" type="#_x0000_t75" style="position:absolute;left:2296795;top:628015;height:115569;width:115570;" filled="f" o:preferrelative="t" stroked="f" coordsize="21600,21600" o:gfxdata="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ruHuugAAANwA&#10;AAAPAAAAAAAAAAEAIAAAACIAAABkcnMvZG93bnJldi54bWxQSwECFAAUAAAACACHTuJAMy8FnjsA&#10;AAA5AAAAEAAAAAAAAAABACAAAAAJAQAAZHJzL3NoYXBleG1sLnhtbFBLBQYAAAAABgAGAFsBAACz&#10;AwAAAAA=&#10;">
                  <v:fill on="f" focussize="0,0"/>
                  <v:stroke on="f"/>
                  <v:imagedata r:id="rId43" o:title=""/>
                  <o:lock v:ext="edit" aspectratio="f"/>
                </v:shape>
                <v:shape id="Graphic 469" o:spid="_x0000_s1026" o:spt="100" style="position:absolute;left:2379979;top:431800;height:1270;width:1155700;" filled="f" stroked="t" coordsize="1155700,1" o:gfxdata="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3K+8AAAA&#10;3AAAAA8AAAAAAAAAAQAgAAAAIgAAAGRycy9kb3ducmV2LnhtbFBLAQIUABQAAAAIAIdO4kAzLwWe&#10;OwAAADkAAAAQAAAAAAAAAAEAIAAAAAsBAABkcnMvc2hhcGV4bWwueG1sUEsFBgAAAAAGAAYAWwEA&#10;ALUDAAAAAA==&#10;" path="m0,0l1155700,0e">
                  <v:fill on="f" focussize="0,0"/>
                  <v:stroke weight="0.5pt" color="#4C4C4C" joinstyle="round"/>
                  <v:imagedata o:title=""/>
                  <o:lock v:ext="edit" aspectratio="f"/>
                  <v:textbox inset="0mm,0mm,0mm,0mm"/>
                </v:shape>
                <v:shape id="Graphic 470" o:spid="_x0000_s1026" o:spt="100" style="position:absolute;left:3500587;top:416962;height:29845;width:35560;" fillcolor="#4C4C4C" filled="t" stroked="f" coordsize="35560,29845" o:gfxdata="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mOGSbsAAADc&#10;AAAADwAAAAAAAAABACAAAAAiAAAAZHJzL2Rvd25yZXYueG1sUEsBAhQAFAAAAAgAh07iQDMvBZ47&#10;AAAAOQAAABAAAAAAAAAAAQAgAAAACgEAAGRycy9zaGFwZXhtbC54bWxQSwUGAAAAAAYABgBbAQAA&#10;tAMAAAAA&#10;" path="m0,0l0,29674,35092,14837,0,0xe">
                  <v:fill on="t" focussize="0,0"/>
                  <v:stroke on="f"/>
                  <v:imagedata o:title=""/>
                  <o:lock v:ext="edit" aspectratio="f"/>
                  <v:textbox inset="0mm,0mm,0mm,0mm"/>
                </v:shape>
                <v:shape id="Image 471" o:spid="_x0000_s1026" o:spt="75" type="#_x0000_t75" style="position:absolute;left:2906395;top:297815;height:115569;width:115570;" filled="f" o:preferrelative="t" stroked="f" coordsize="21600,21600" o:gfxdata="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wAO7sAAADc&#10;AAAADwAAAAAAAAABACAAAAAiAAAAZHJzL2Rvd25yZXYueG1sUEsBAhQAFAAAAAgAh07iQDMvBZ47&#10;AAAAOQAAABAAAAAAAAAAAQAgAAAACgEAAGRycy9zaGFwZXhtbC54bWxQSwUGAAAAAAYABgBbAQAA&#10;tAMAAAAA&#10;">
                  <v:fill on="f" focussize="0,0"/>
                  <v:stroke on="f"/>
                  <v:imagedata r:id="rId44" o:title=""/>
                  <o:lock v:ext="edit" aspectratio="f"/>
                </v:shape>
              </v:group>
            </w:pict>
          </mc:Fallback>
        </mc:AlternateContent>
      </w:r>
      <w:r>
        <w:rPr>
          <w:color w:val="727272"/>
          <w:spacing w:val="-4"/>
          <w:w w:val="105"/>
          <w:sz w:val="8"/>
        </w:rPr>
        <w:t>USER</w:t>
      </w:r>
    </w:p>
    <w:p w14:paraId="24F799EE">
      <w:pPr>
        <w:pStyle w:val="13"/>
        <w:rPr>
          <w:sz w:val="8"/>
        </w:rPr>
      </w:pPr>
    </w:p>
    <w:p w14:paraId="65083740">
      <w:pPr>
        <w:pStyle w:val="13"/>
        <w:rPr>
          <w:sz w:val="8"/>
        </w:rPr>
      </w:pPr>
    </w:p>
    <w:p w14:paraId="5B8D1A8C">
      <w:pPr>
        <w:pStyle w:val="13"/>
        <w:rPr>
          <w:sz w:val="8"/>
        </w:rPr>
      </w:pPr>
    </w:p>
    <w:p w14:paraId="4AC2BC19">
      <w:pPr>
        <w:pStyle w:val="13"/>
        <w:spacing w:before="12"/>
        <w:rPr>
          <w:sz w:val="8"/>
        </w:rPr>
      </w:pPr>
    </w:p>
    <w:p w14:paraId="5752C19C">
      <w:pPr>
        <w:spacing w:before="0"/>
        <w:ind w:left="267" w:right="0" w:firstLine="0"/>
        <w:jc w:val="center"/>
        <w:rPr>
          <w:sz w:val="9"/>
        </w:rPr>
      </w:pPr>
      <w:r>
        <w:rPr>
          <w:color w:val="219972"/>
          <w:spacing w:val="-10"/>
          <w:w w:val="105"/>
          <w:sz w:val="9"/>
        </w:rPr>
        <w:t>1</w:t>
      </w:r>
    </w:p>
    <w:p w14:paraId="2B14186B">
      <w:pPr>
        <w:pStyle w:val="13"/>
        <w:rPr>
          <w:sz w:val="8"/>
        </w:rPr>
      </w:pPr>
      <w:r>
        <w:br w:type="column"/>
      </w:r>
    </w:p>
    <w:p w14:paraId="11CF231D">
      <w:pPr>
        <w:pStyle w:val="13"/>
        <w:rPr>
          <w:sz w:val="8"/>
        </w:rPr>
      </w:pPr>
    </w:p>
    <w:p w14:paraId="20BB069A">
      <w:pPr>
        <w:pStyle w:val="13"/>
        <w:rPr>
          <w:sz w:val="8"/>
        </w:rPr>
      </w:pPr>
    </w:p>
    <w:p w14:paraId="4F3697B7">
      <w:pPr>
        <w:pStyle w:val="13"/>
        <w:rPr>
          <w:sz w:val="8"/>
        </w:rPr>
      </w:pPr>
    </w:p>
    <w:p w14:paraId="4936F77A">
      <w:pPr>
        <w:pStyle w:val="13"/>
        <w:rPr>
          <w:sz w:val="8"/>
        </w:rPr>
      </w:pPr>
    </w:p>
    <w:p w14:paraId="6F9BB896">
      <w:pPr>
        <w:pStyle w:val="13"/>
        <w:rPr>
          <w:sz w:val="8"/>
        </w:rPr>
      </w:pPr>
    </w:p>
    <w:p w14:paraId="73153554">
      <w:pPr>
        <w:pStyle w:val="13"/>
        <w:rPr>
          <w:sz w:val="8"/>
        </w:rPr>
      </w:pPr>
    </w:p>
    <w:p w14:paraId="3F8B59CA">
      <w:pPr>
        <w:pStyle w:val="13"/>
        <w:rPr>
          <w:sz w:val="8"/>
        </w:rPr>
      </w:pPr>
    </w:p>
    <w:p w14:paraId="55C6BD70">
      <w:pPr>
        <w:pStyle w:val="13"/>
        <w:rPr>
          <w:sz w:val="8"/>
        </w:rPr>
      </w:pPr>
    </w:p>
    <w:p w14:paraId="62CBA705">
      <w:pPr>
        <w:pStyle w:val="13"/>
        <w:rPr>
          <w:sz w:val="8"/>
        </w:rPr>
      </w:pPr>
    </w:p>
    <w:p w14:paraId="795BFA08">
      <w:pPr>
        <w:pStyle w:val="13"/>
        <w:rPr>
          <w:sz w:val="8"/>
        </w:rPr>
      </w:pPr>
    </w:p>
    <w:p w14:paraId="79E4DC68">
      <w:pPr>
        <w:pStyle w:val="13"/>
        <w:spacing w:before="59"/>
        <w:rPr>
          <w:sz w:val="8"/>
        </w:rPr>
      </w:pPr>
    </w:p>
    <w:p w14:paraId="370F23BA">
      <w:pPr>
        <w:spacing w:before="0"/>
        <w:ind w:left="23" w:right="0" w:firstLine="0"/>
        <w:jc w:val="left"/>
        <w:rPr>
          <w:sz w:val="8"/>
        </w:rPr>
      </w:pPr>
      <w:r>
        <w:rPr>
          <w:color w:val="727272"/>
          <w:spacing w:val="-2"/>
          <w:w w:val="105"/>
          <w:sz w:val="8"/>
        </w:rPr>
        <w:t>SERVICENOW</w:t>
      </w:r>
    </w:p>
    <w:p w14:paraId="4F7B04A3">
      <w:pPr>
        <w:pStyle w:val="13"/>
        <w:rPr>
          <w:sz w:val="8"/>
        </w:rPr>
      </w:pPr>
    </w:p>
    <w:p w14:paraId="59229289">
      <w:pPr>
        <w:pStyle w:val="13"/>
        <w:rPr>
          <w:sz w:val="8"/>
        </w:rPr>
      </w:pPr>
    </w:p>
    <w:p w14:paraId="6B7C1393">
      <w:pPr>
        <w:pStyle w:val="13"/>
        <w:rPr>
          <w:sz w:val="8"/>
        </w:rPr>
      </w:pPr>
    </w:p>
    <w:p w14:paraId="7ABD2434">
      <w:pPr>
        <w:pStyle w:val="13"/>
        <w:spacing w:before="12"/>
        <w:rPr>
          <w:sz w:val="8"/>
        </w:rPr>
      </w:pPr>
    </w:p>
    <w:p w14:paraId="55B78B71">
      <w:pPr>
        <w:spacing w:before="0"/>
        <w:ind w:left="116" w:right="0" w:firstLine="0"/>
        <w:jc w:val="left"/>
        <w:rPr>
          <w:sz w:val="9"/>
        </w:rPr>
      </w:pPr>
      <w:r>
        <w:rPr>
          <w:color w:val="219972"/>
          <w:spacing w:val="-10"/>
          <w:w w:val="105"/>
          <w:sz w:val="9"/>
        </w:rPr>
        <w:t>2</w:t>
      </w:r>
    </w:p>
    <w:p w14:paraId="70EB8E48">
      <w:pPr>
        <w:pStyle w:val="13"/>
        <w:rPr>
          <w:sz w:val="8"/>
        </w:rPr>
      </w:pPr>
      <w:r>
        <w:br w:type="column"/>
      </w:r>
    </w:p>
    <w:p w14:paraId="311166A7">
      <w:pPr>
        <w:pStyle w:val="13"/>
        <w:rPr>
          <w:sz w:val="8"/>
        </w:rPr>
      </w:pPr>
    </w:p>
    <w:p w14:paraId="7407CB0F">
      <w:pPr>
        <w:pStyle w:val="13"/>
        <w:rPr>
          <w:sz w:val="8"/>
        </w:rPr>
      </w:pPr>
    </w:p>
    <w:p w14:paraId="38B636BC">
      <w:pPr>
        <w:pStyle w:val="13"/>
        <w:rPr>
          <w:sz w:val="8"/>
        </w:rPr>
      </w:pPr>
    </w:p>
    <w:p w14:paraId="5D36FEC1">
      <w:pPr>
        <w:pStyle w:val="13"/>
        <w:rPr>
          <w:sz w:val="8"/>
        </w:rPr>
      </w:pPr>
    </w:p>
    <w:p w14:paraId="459728C3">
      <w:pPr>
        <w:pStyle w:val="13"/>
        <w:rPr>
          <w:sz w:val="8"/>
        </w:rPr>
      </w:pPr>
    </w:p>
    <w:p w14:paraId="78424E73">
      <w:pPr>
        <w:pStyle w:val="13"/>
        <w:rPr>
          <w:sz w:val="8"/>
        </w:rPr>
      </w:pPr>
    </w:p>
    <w:p w14:paraId="6A7EA3F7">
      <w:pPr>
        <w:pStyle w:val="13"/>
        <w:rPr>
          <w:sz w:val="8"/>
        </w:rPr>
      </w:pPr>
    </w:p>
    <w:p w14:paraId="763EB55C">
      <w:pPr>
        <w:pStyle w:val="13"/>
        <w:rPr>
          <w:sz w:val="8"/>
        </w:rPr>
      </w:pPr>
    </w:p>
    <w:p w14:paraId="7C146368">
      <w:pPr>
        <w:pStyle w:val="13"/>
        <w:rPr>
          <w:sz w:val="8"/>
        </w:rPr>
      </w:pPr>
    </w:p>
    <w:p w14:paraId="494A94AD">
      <w:pPr>
        <w:pStyle w:val="13"/>
        <w:rPr>
          <w:sz w:val="8"/>
        </w:rPr>
      </w:pPr>
    </w:p>
    <w:p w14:paraId="37EDA1BD">
      <w:pPr>
        <w:pStyle w:val="13"/>
        <w:rPr>
          <w:sz w:val="8"/>
        </w:rPr>
      </w:pPr>
    </w:p>
    <w:p w14:paraId="5B2FD52A">
      <w:pPr>
        <w:pStyle w:val="13"/>
        <w:spacing w:before="38"/>
        <w:rPr>
          <w:sz w:val="8"/>
        </w:rPr>
      </w:pPr>
    </w:p>
    <w:p w14:paraId="78FF376B">
      <w:pPr>
        <w:spacing w:before="0"/>
        <w:ind w:left="23" w:right="0" w:firstLine="0"/>
        <w:jc w:val="center"/>
        <w:rPr>
          <w:sz w:val="8"/>
        </w:rPr>
      </w:pPr>
      <w:r>
        <w:rPr>
          <w:color w:val="727272"/>
          <w:w w:val="105"/>
          <w:sz w:val="8"/>
        </w:rPr>
        <w:t xml:space="preserve">FLOW </w:t>
      </w:r>
      <w:r>
        <w:rPr>
          <w:color w:val="727272"/>
          <w:spacing w:val="-2"/>
          <w:w w:val="105"/>
          <w:sz w:val="8"/>
        </w:rPr>
        <w:t>DESIGNER</w:t>
      </w:r>
    </w:p>
    <w:p w14:paraId="7D190165">
      <w:pPr>
        <w:spacing w:before="45"/>
        <w:ind w:left="23" w:right="0" w:firstLine="0"/>
        <w:jc w:val="center"/>
        <w:rPr>
          <w:sz w:val="9"/>
        </w:rPr>
      </w:pPr>
      <w:r>
        <w:rPr>
          <w:color w:val="219972"/>
          <w:spacing w:val="-10"/>
          <w:w w:val="105"/>
          <w:sz w:val="9"/>
        </w:rPr>
        <w:t>3</w:t>
      </w:r>
    </w:p>
    <w:p w14:paraId="3F60F4FC">
      <w:pPr>
        <w:pStyle w:val="13"/>
        <w:rPr>
          <w:sz w:val="8"/>
        </w:rPr>
      </w:pPr>
      <w:r>
        <w:br w:type="column"/>
      </w:r>
    </w:p>
    <w:p w14:paraId="0E5FCB61">
      <w:pPr>
        <w:pStyle w:val="13"/>
        <w:rPr>
          <w:sz w:val="8"/>
        </w:rPr>
      </w:pPr>
    </w:p>
    <w:p w14:paraId="09104B2C">
      <w:pPr>
        <w:pStyle w:val="13"/>
        <w:rPr>
          <w:sz w:val="8"/>
        </w:rPr>
      </w:pPr>
    </w:p>
    <w:p w14:paraId="1A526D48">
      <w:pPr>
        <w:pStyle w:val="13"/>
        <w:rPr>
          <w:sz w:val="8"/>
        </w:rPr>
      </w:pPr>
    </w:p>
    <w:p w14:paraId="18732783">
      <w:pPr>
        <w:pStyle w:val="13"/>
        <w:rPr>
          <w:sz w:val="8"/>
        </w:rPr>
      </w:pPr>
    </w:p>
    <w:p w14:paraId="128F444D">
      <w:pPr>
        <w:pStyle w:val="13"/>
        <w:rPr>
          <w:sz w:val="8"/>
        </w:rPr>
      </w:pPr>
    </w:p>
    <w:p w14:paraId="34D5F1D0">
      <w:pPr>
        <w:pStyle w:val="13"/>
        <w:rPr>
          <w:sz w:val="8"/>
        </w:rPr>
      </w:pPr>
    </w:p>
    <w:p w14:paraId="06FBDA0A">
      <w:pPr>
        <w:pStyle w:val="13"/>
        <w:rPr>
          <w:sz w:val="8"/>
        </w:rPr>
      </w:pPr>
    </w:p>
    <w:p w14:paraId="1137D19A">
      <w:pPr>
        <w:pStyle w:val="13"/>
        <w:rPr>
          <w:sz w:val="8"/>
        </w:rPr>
      </w:pPr>
    </w:p>
    <w:p w14:paraId="44A0E04C">
      <w:pPr>
        <w:pStyle w:val="13"/>
        <w:rPr>
          <w:sz w:val="8"/>
        </w:rPr>
      </w:pPr>
    </w:p>
    <w:p w14:paraId="6DB85EC9">
      <w:pPr>
        <w:pStyle w:val="13"/>
        <w:rPr>
          <w:sz w:val="8"/>
        </w:rPr>
      </w:pPr>
    </w:p>
    <w:p w14:paraId="30797F56">
      <w:pPr>
        <w:pStyle w:val="13"/>
        <w:spacing w:before="59"/>
        <w:rPr>
          <w:sz w:val="8"/>
        </w:rPr>
      </w:pPr>
    </w:p>
    <w:p w14:paraId="6E9DA33B">
      <w:pPr>
        <w:spacing w:before="0"/>
        <w:ind w:left="249" w:right="0" w:firstLine="0"/>
        <w:jc w:val="left"/>
        <w:rPr>
          <w:sz w:val="8"/>
        </w:rPr>
      </w:pPr>
      <w:r>
        <w:rPr>
          <w:color w:val="727272"/>
          <w:spacing w:val="-2"/>
          <w:w w:val="105"/>
          <w:sz w:val="8"/>
        </w:rPr>
        <w:t>EXTERNAL</w:t>
      </w:r>
    </w:p>
    <w:p w14:paraId="0DFBCF43">
      <w:pPr>
        <w:pStyle w:val="13"/>
        <w:rPr>
          <w:sz w:val="8"/>
        </w:rPr>
      </w:pPr>
    </w:p>
    <w:p w14:paraId="0C38C7CC">
      <w:pPr>
        <w:pStyle w:val="13"/>
        <w:rPr>
          <w:sz w:val="8"/>
        </w:rPr>
      </w:pPr>
    </w:p>
    <w:p w14:paraId="4014753D">
      <w:pPr>
        <w:pStyle w:val="13"/>
        <w:rPr>
          <w:sz w:val="8"/>
        </w:rPr>
      </w:pPr>
    </w:p>
    <w:p w14:paraId="3A9308A1">
      <w:pPr>
        <w:pStyle w:val="13"/>
        <w:spacing w:before="12"/>
        <w:rPr>
          <w:sz w:val="8"/>
        </w:rPr>
      </w:pPr>
    </w:p>
    <w:p w14:paraId="2B2425D2">
      <w:pPr>
        <w:spacing w:before="0"/>
        <w:ind w:left="22" w:right="0" w:firstLine="0"/>
        <w:jc w:val="left"/>
        <w:rPr>
          <w:sz w:val="9"/>
        </w:rPr>
      </w:pPr>
      <w:r>
        <w:rPr>
          <w:color w:val="219972"/>
          <w:spacing w:val="-10"/>
          <w:w w:val="105"/>
          <w:sz w:val="9"/>
        </w:rPr>
        <w:t>5</w:t>
      </w:r>
    </w:p>
    <w:p w14:paraId="222B4937">
      <w:pPr>
        <w:pStyle w:val="13"/>
      </w:pPr>
      <w:r>
        <w:br w:type="column"/>
      </w:r>
    </w:p>
    <w:p w14:paraId="3291FDAD">
      <w:pPr>
        <w:pStyle w:val="13"/>
      </w:pPr>
      <w:r>
        <w:br w:type="column"/>
      </w:r>
    </w:p>
    <w:p w14:paraId="2B929778">
      <w:pPr>
        <w:pStyle w:val="13"/>
      </w:pPr>
    </w:p>
    <w:p w14:paraId="6D46C7B5">
      <w:pPr>
        <w:pStyle w:val="13"/>
      </w:pPr>
    </w:p>
    <w:p w14:paraId="422B707D">
      <w:pPr>
        <w:pStyle w:val="13"/>
      </w:pPr>
    </w:p>
    <w:p w14:paraId="4DEEB8EE">
      <w:pPr>
        <w:pStyle w:val="13"/>
      </w:pPr>
    </w:p>
    <w:p w14:paraId="57B37B98">
      <w:pPr>
        <w:pStyle w:val="13"/>
      </w:pPr>
    </w:p>
    <w:p w14:paraId="306FA503">
      <w:pPr>
        <w:pStyle w:val="13"/>
      </w:pPr>
    </w:p>
    <w:p w14:paraId="0F29E4AB">
      <w:pPr>
        <w:pStyle w:val="13"/>
        <w:spacing w:before="18"/>
      </w:pPr>
    </w:p>
    <w:p w14:paraId="64B47437">
      <w:pPr>
        <w:pStyle w:val="13"/>
        <w:tabs>
          <w:tab w:val="left" w:pos="2120"/>
        </w:tabs>
        <w:ind w:left="22"/>
      </w:pPr>
      <w:r>
        <w:rPr>
          <w:color w:val="333D49"/>
          <w:w w:val="105"/>
        </w:rPr>
        <w:t>ticket</w:t>
      </w:r>
      <w:r>
        <w:rPr>
          <w:color w:val="333D49"/>
          <w:spacing w:val="-6"/>
          <w:w w:val="105"/>
        </w:rPr>
        <w:t xml:space="preserve"> </w:t>
      </w:r>
      <w:r>
        <w:rPr>
          <w:color w:val="333D49"/>
          <w:spacing w:val="-4"/>
          <w:w w:val="105"/>
        </w:rPr>
        <w:t>data</w:t>
      </w:r>
      <w:r>
        <w:rPr>
          <w:color w:val="333D49"/>
        </w:rPr>
        <w:tab/>
      </w:r>
      <w:r>
        <w:rPr>
          <w:color w:val="333D49"/>
          <w:spacing w:val="-2"/>
          <w:w w:val="105"/>
        </w:rPr>
        <w:t>keywords</w:t>
      </w:r>
    </w:p>
    <w:p w14:paraId="3BCAF36B">
      <w:pPr>
        <w:pStyle w:val="13"/>
      </w:pPr>
      <w:r>
        <w:br w:type="column"/>
      </w:r>
    </w:p>
    <w:p w14:paraId="334A3BAD">
      <w:pPr>
        <w:pStyle w:val="13"/>
      </w:pPr>
    </w:p>
    <w:p w14:paraId="3D645468">
      <w:pPr>
        <w:pStyle w:val="13"/>
      </w:pPr>
    </w:p>
    <w:p w14:paraId="40BFCC8D">
      <w:pPr>
        <w:pStyle w:val="13"/>
      </w:pPr>
    </w:p>
    <w:p w14:paraId="59EB0C52">
      <w:pPr>
        <w:pStyle w:val="13"/>
      </w:pPr>
    </w:p>
    <w:p w14:paraId="1C9F5DA0">
      <w:pPr>
        <w:pStyle w:val="13"/>
      </w:pPr>
    </w:p>
    <w:p w14:paraId="5B704A2D">
      <w:pPr>
        <w:pStyle w:val="13"/>
      </w:pPr>
    </w:p>
    <w:p w14:paraId="5D666272">
      <w:pPr>
        <w:pStyle w:val="13"/>
      </w:pPr>
    </w:p>
    <w:p w14:paraId="1C341FB3">
      <w:pPr>
        <w:pStyle w:val="13"/>
      </w:pPr>
    </w:p>
    <w:p w14:paraId="074D0922">
      <w:pPr>
        <w:pStyle w:val="13"/>
      </w:pPr>
    </w:p>
    <w:p w14:paraId="48D9ADCF">
      <w:pPr>
        <w:pStyle w:val="13"/>
      </w:pPr>
    </w:p>
    <w:p w14:paraId="26026F44">
      <w:pPr>
        <w:pStyle w:val="13"/>
      </w:pPr>
    </w:p>
    <w:p w14:paraId="154D3A10">
      <w:pPr>
        <w:pStyle w:val="13"/>
      </w:pPr>
    </w:p>
    <w:p w14:paraId="2887AAEA">
      <w:pPr>
        <w:pStyle w:val="13"/>
      </w:pPr>
    </w:p>
    <w:p w14:paraId="7271DE2D">
      <w:pPr>
        <w:pStyle w:val="13"/>
        <w:spacing w:before="85"/>
      </w:pPr>
    </w:p>
    <w:p w14:paraId="7E851910">
      <w:pPr>
        <w:pStyle w:val="13"/>
        <w:spacing w:before="1"/>
        <w:ind w:left="22"/>
      </w:pPr>
      <w:r>
        <mc:AlternateContent>
          <mc:Choice Requires="wpg">
            <w:drawing>
              <wp:anchor distT="0" distB="0" distL="0" distR="0" simplePos="0" relativeHeight="251698176" behindDoc="0" locked="0" layoutInCell="1" allowOverlap="1">
                <wp:simplePos x="0" y="0"/>
                <wp:positionH relativeFrom="page">
                  <wp:posOffset>5697220</wp:posOffset>
                </wp:positionH>
                <wp:positionV relativeFrom="paragraph">
                  <wp:posOffset>-832485</wp:posOffset>
                </wp:positionV>
                <wp:extent cx="2146935" cy="683260"/>
                <wp:effectExtent l="0" t="0" r="0" b="0"/>
                <wp:wrapNone/>
                <wp:docPr id="472" name="Group 472"/>
                <wp:cNvGraphicFramePr/>
                <a:graphic xmlns:a="http://schemas.openxmlformats.org/drawingml/2006/main">
                  <a:graphicData uri="http://schemas.microsoft.com/office/word/2010/wordprocessingGroup">
                    <wpg:wgp>
                      <wpg:cNvGrpSpPr/>
                      <wpg:grpSpPr>
                        <a:xfrm>
                          <a:off x="0" y="0"/>
                          <a:ext cx="2146935" cy="683260"/>
                          <a:chOff x="0" y="0"/>
                          <a:chExt cx="2146935" cy="683260"/>
                        </a:xfrm>
                      </wpg:grpSpPr>
                      <wps:wsp>
                        <wps:cNvPr id="473" name="Graphic 473"/>
                        <wps:cNvSpPr/>
                        <wps:spPr>
                          <a:xfrm>
                            <a:off x="1236980" y="43180"/>
                            <a:ext cx="838200" cy="558800"/>
                          </a:xfrm>
                          <a:custGeom>
                            <a:avLst/>
                            <a:gdLst/>
                            <a:ahLst/>
                            <a:cxnLst/>
                            <a:rect l="l" t="t" r="r" b="b"/>
                            <a:pathLst>
                              <a:path w="838200" h="558800">
                                <a:moveTo>
                                  <a:pt x="7874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close/>
                              </a:path>
                            </a:pathLst>
                          </a:custGeom>
                          <a:solidFill>
                            <a:srgbClr val="AADDF2"/>
                          </a:solidFill>
                        </wps:spPr>
                        <wps:bodyPr wrap="square" lIns="0" tIns="0" rIns="0" bIns="0" rtlCol="0">
                          <a:noAutofit/>
                        </wps:bodyPr>
                      </wps:wsp>
                      <wps:wsp>
                        <wps:cNvPr id="474" name="Graphic 474"/>
                        <wps:cNvSpPr/>
                        <wps:spPr>
                          <a:xfrm>
                            <a:off x="1236980" y="43180"/>
                            <a:ext cx="838200" cy="558800"/>
                          </a:xfrm>
                          <a:custGeom>
                            <a:avLst/>
                            <a:gdLst/>
                            <a:ahLst/>
                            <a:cxnLst/>
                            <a:rect l="l" t="t" r="r" b="b"/>
                            <a:pathLst>
                              <a:path w="838200" h="558800">
                                <a:moveTo>
                                  <a:pt x="50800" y="558800"/>
                                </a:move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0160">
                            <a:solidFill>
                              <a:srgbClr val="3D4652"/>
                            </a:solidFill>
                            <a:prstDash val="solid"/>
                          </a:ln>
                        </wps:spPr>
                        <wps:bodyPr wrap="square" lIns="0" tIns="0" rIns="0" bIns="0" rtlCol="0">
                          <a:noAutofit/>
                        </wps:bodyPr>
                      </wps:wsp>
                      <wps:wsp>
                        <wps:cNvPr id="475" name="Graphic 475"/>
                        <wps:cNvSpPr/>
                        <wps:spPr>
                          <a:xfrm>
                            <a:off x="601980" y="170179"/>
                            <a:ext cx="635000" cy="1270"/>
                          </a:xfrm>
                          <a:custGeom>
                            <a:avLst/>
                            <a:gdLst/>
                            <a:ahLst/>
                            <a:cxnLst/>
                            <a:rect l="l" t="t" r="r" b="b"/>
                            <a:pathLst>
                              <a:path w="635000">
                                <a:moveTo>
                                  <a:pt x="0" y="0"/>
                                </a:moveTo>
                                <a:lnTo>
                                  <a:pt x="635000" y="0"/>
                                </a:lnTo>
                              </a:path>
                            </a:pathLst>
                          </a:custGeom>
                          <a:ln w="8890">
                            <a:solidFill>
                              <a:srgbClr val="3D4652"/>
                            </a:solidFill>
                            <a:prstDash val="solid"/>
                          </a:ln>
                        </wps:spPr>
                        <wps:bodyPr wrap="square" lIns="0" tIns="0" rIns="0" bIns="0" rtlCol="0">
                          <a:noAutofit/>
                        </wps:bodyPr>
                      </wps:wsp>
                      <wps:wsp>
                        <wps:cNvPr id="476" name="Graphic 476"/>
                        <wps:cNvSpPr/>
                        <wps:spPr>
                          <a:xfrm>
                            <a:off x="1187850" y="149407"/>
                            <a:ext cx="49530" cy="41910"/>
                          </a:xfrm>
                          <a:custGeom>
                            <a:avLst/>
                            <a:gdLst/>
                            <a:ahLst/>
                            <a:cxnLst/>
                            <a:rect l="l" t="t" r="r" b="b"/>
                            <a:pathLst>
                              <a:path w="49530" h="41910">
                                <a:moveTo>
                                  <a:pt x="0" y="0"/>
                                </a:moveTo>
                                <a:lnTo>
                                  <a:pt x="0" y="41544"/>
                                </a:lnTo>
                                <a:lnTo>
                                  <a:pt x="49129" y="20772"/>
                                </a:lnTo>
                                <a:lnTo>
                                  <a:pt x="0" y="0"/>
                                </a:lnTo>
                                <a:close/>
                              </a:path>
                            </a:pathLst>
                          </a:custGeom>
                          <a:solidFill>
                            <a:srgbClr val="3D4652"/>
                          </a:solidFill>
                        </wps:spPr>
                        <wps:bodyPr wrap="square" lIns="0" tIns="0" rIns="0" bIns="0" rtlCol="0">
                          <a:noAutofit/>
                        </wps:bodyPr>
                      </wps:wsp>
                      <wps:wsp>
                        <wps:cNvPr id="477" name="Graphic 477"/>
                        <wps:cNvSpPr/>
                        <wps:spPr>
                          <a:xfrm>
                            <a:off x="601980" y="551180"/>
                            <a:ext cx="635000" cy="1270"/>
                          </a:xfrm>
                          <a:custGeom>
                            <a:avLst/>
                            <a:gdLst/>
                            <a:ahLst/>
                            <a:cxnLst/>
                            <a:rect l="l" t="t" r="r" b="b"/>
                            <a:pathLst>
                              <a:path w="635000">
                                <a:moveTo>
                                  <a:pt x="0" y="0"/>
                                </a:moveTo>
                                <a:lnTo>
                                  <a:pt x="635000" y="0"/>
                                </a:lnTo>
                              </a:path>
                            </a:pathLst>
                          </a:custGeom>
                          <a:ln w="8890">
                            <a:solidFill>
                              <a:srgbClr val="3D4652"/>
                            </a:solidFill>
                            <a:prstDash val="solid"/>
                          </a:ln>
                        </wps:spPr>
                        <wps:bodyPr wrap="square" lIns="0" tIns="0" rIns="0" bIns="0" rtlCol="0">
                          <a:noAutofit/>
                        </wps:bodyPr>
                      </wps:wsp>
                      <wps:wsp>
                        <wps:cNvPr id="478" name="Graphic 478"/>
                        <wps:cNvSpPr/>
                        <wps:spPr>
                          <a:xfrm>
                            <a:off x="1187850" y="530407"/>
                            <a:ext cx="49530" cy="41910"/>
                          </a:xfrm>
                          <a:custGeom>
                            <a:avLst/>
                            <a:gdLst/>
                            <a:ahLst/>
                            <a:cxnLst/>
                            <a:rect l="l" t="t" r="r" b="b"/>
                            <a:pathLst>
                              <a:path w="49530" h="41910">
                                <a:moveTo>
                                  <a:pt x="0" y="0"/>
                                </a:moveTo>
                                <a:lnTo>
                                  <a:pt x="0" y="41544"/>
                                </a:lnTo>
                                <a:lnTo>
                                  <a:pt x="49129" y="20772"/>
                                </a:lnTo>
                                <a:lnTo>
                                  <a:pt x="0" y="0"/>
                                </a:lnTo>
                                <a:close/>
                              </a:path>
                            </a:pathLst>
                          </a:custGeom>
                          <a:solidFill>
                            <a:srgbClr val="3D4652"/>
                          </a:solidFill>
                        </wps:spPr>
                        <wps:bodyPr wrap="square" lIns="0" tIns="0" rIns="0" bIns="0" rtlCol="0">
                          <a:noAutofit/>
                        </wps:bodyPr>
                      </wps:wsp>
                      <wps:wsp>
                        <wps:cNvPr id="479" name="Graphic 479"/>
                        <wps:cNvSpPr/>
                        <wps:spPr>
                          <a:xfrm>
                            <a:off x="2075179" y="322579"/>
                            <a:ext cx="71755" cy="1270"/>
                          </a:xfrm>
                          <a:custGeom>
                            <a:avLst/>
                            <a:gdLst/>
                            <a:ahLst/>
                            <a:cxnLst/>
                            <a:rect l="l" t="t" r="r" b="b"/>
                            <a:pathLst>
                              <a:path w="71755">
                                <a:moveTo>
                                  <a:pt x="0" y="0"/>
                                </a:moveTo>
                                <a:lnTo>
                                  <a:pt x="71741" y="0"/>
                                </a:lnTo>
                              </a:path>
                            </a:pathLst>
                          </a:custGeom>
                          <a:ln w="8890">
                            <a:solidFill>
                              <a:srgbClr val="3D4652"/>
                            </a:solidFill>
                            <a:prstDash val="solid"/>
                          </a:ln>
                        </wps:spPr>
                        <wps:bodyPr wrap="square" lIns="0" tIns="0" rIns="0" bIns="0" rtlCol="0">
                          <a:noAutofit/>
                        </wps:bodyPr>
                      </wps:wsp>
                      <wps:wsp>
                        <wps:cNvPr id="480" name="Textbox 480"/>
                        <wps:cNvSpPr txBox="1"/>
                        <wps:spPr>
                          <a:xfrm>
                            <a:off x="601980" y="38100"/>
                            <a:ext cx="1544955" cy="568960"/>
                          </a:xfrm>
                          <a:prstGeom prst="rect">
                            <a:avLst/>
                          </a:prstGeom>
                        </wps:spPr>
                        <wps:txbx>
                          <w:txbxContent>
                            <w:p w14:paraId="0BA59857">
                              <w:pPr>
                                <w:spacing w:before="0" w:line="240" w:lineRule="auto"/>
                                <w:rPr>
                                  <w:sz w:val="12"/>
                                </w:rPr>
                              </w:pPr>
                            </w:p>
                            <w:p w14:paraId="44FB4910">
                              <w:pPr>
                                <w:spacing w:before="30" w:line="240" w:lineRule="auto"/>
                                <w:rPr>
                                  <w:sz w:val="12"/>
                                </w:rPr>
                              </w:pPr>
                            </w:p>
                            <w:p w14:paraId="15B0B2FD">
                              <w:pPr>
                                <w:tabs>
                                  <w:tab w:val="left" w:pos="1116"/>
                                </w:tabs>
                                <w:spacing w:before="0"/>
                                <w:ind w:left="366" w:right="0" w:firstLine="0"/>
                                <w:jc w:val="left"/>
                                <w:rPr>
                                  <w:position w:val="1"/>
                                  <w:sz w:val="12"/>
                                </w:rPr>
                              </w:pPr>
                              <w:r>
                                <w:rPr>
                                  <w:color w:val="333D49"/>
                                  <w:spacing w:val="-2"/>
                                  <w:sz w:val="10"/>
                                </w:rPr>
                                <w:t>caller,</w:t>
                              </w:r>
                              <w:r>
                                <w:rPr>
                                  <w:color w:val="333D49"/>
                                  <w:sz w:val="10"/>
                                </w:rPr>
                                <w:tab/>
                              </w:r>
                              <w:r>
                                <w:rPr>
                                  <w:color w:val="191E26"/>
                                  <w:position w:val="1"/>
                                  <w:sz w:val="12"/>
                                </w:rPr>
                                <w:t>1.</w:t>
                              </w:r>
                              <w:r>
                                <w:rPr>
                                  <w:color w:val="191E26"/>
                                  <w:spacing w:val="-1"/>
                                  <w:position w:val="1"/>
                                  <w:sz w:val="12"/>
                                </w:rPr>
                                <w:t xml:space="preserve"> </w:t>
                              </w:r>
                              <w:r>
                                <w:rPr>
                                  <w:color w:val="191E26"/>
                                  <w:position w:val="1"/>
                                  <w:sz w:val="12"/>
                                </w:rPr>
                                <w:t>Create</w:t>
                              </w:r>
                              <w:r>
                                <w:rPr>
                                  <w:color w:val="191E26"/>
                                  <w:spacing w:val="1"/>
                                  <w:position w:val="1"/>
                                  <w:sz w:val="12"/>
                                </w:rPr>
                                <w:t xml:space="preserve"> </w:t>
                              </w:r>
                              <w:r>
                                <w:rPr>
                                  <w:color w:val="191E26"/>
                                  <w:position w:val="1"/>
                                  <w:sz w:val="12"/>
                                </w:rPr>
                                <w:t>IT</w:t>
                              </w:r>
                              <w:r>
                                <w:rPr>
                                  <w:color w:val="191E26"/>
                                  <w:spacing w:val="1"/>
                                  <w:position w:val="1"/>
                                  <w:sz w:val="12"/>
                                </w:rPr>
                                <w:t xml:space="preserve"> </w:t>
                              </w:r>
                              <w:r>
                                <w:rPr>
                                  <w:color w:val="191E26"/>
                                  <w:spacing w:val="-2"/>
                                  <w:position w:val="1"/>
                                  <w:sz w:val="12"/>
                                </w:rPr>
                                <w:t>Support</w:t>
                              </w:r>
                            </w:p>
                            <w:p w14:paraId="5139A343">
                              <w:pPr>
                                <w:tabs>
                                  <w:tab w:val="left" w:pos="1499"/>
                                </w:tabs>
                                <w:spacing w:before="3" w:line="131" w:lineRule="exact"/>
                                <w:ind w:left="119" w:right="0" w:firstLine="0"/>
                                <w:jc w:val="left"/>
                                <w:rPr>
                                  <w:sz w:val="12"/>
                                </w:rPr>
                              </w:pPr>
                              <w:r>
                                <w:rPr>
                                  <w:color w:val="333D49"/>
                                  <w:position w:val="2"/>
                                  <w:sz w:val="10"/>
                                </w:rPr>
                                <w:t>short</w:t>
                              </w:r>
                              <w:r>
                                <w:rPr>
                                  <w:color w:val="333D49"/>
                                  <w:spacing w:val="1"/>
                                  <w:position w:val="2"/>
                                  <w:sz w:val="10"/>
                                </w:rPr>
                                <w:t xml:space="preserve"> </w:t>
                              </w:r>
                              <w:r>
                                <w:rPr>
                                  <w:color w:val="333D49"/>
                                  <w:spacing w:val="-2"/>
                                  <w:position w:val="2"/>
                                  <w:sz w:val="10"/>
                                </w:rPr>
                                <w:t>description,</w:t>
                              </w:r>
                              <w:r>
                                <w:rPr>
                                  <w:color w:val="333D49"/>
                                  <w:position w:val="2"/>
                                  <w:sz w:val="10"/>
                                </w:rPr>
                                <w:tab/>
                              </w:r>
                              <w:r>
                                <w:rPr>
                                  <w:color w:val="191E26"/>
                                  <w:spacing w:val="-2"/>
                                  <w:sz w:val="12"/>
                                </w:rPr>
                                <w:t>Ticket</w:t>
                              </w:r>
                            </w:p>
                            <w:p w14:paraId="43FD38E5">
                              <w:pPr>
                                <w:spacing w:before="0" w:line="107" w:lineRule="exact"/>
                                <w:ind w:left="258" w:right="0" w:firstLine="0"/>
                                <w:jc w:val="left"/>
                                <w:rPr>
                                  <w:sz w:val="10"/>
                                </w:rPr>
                              </w:pPr>
                              <w:r>
                                <w:rPr>
                                  <w:color w:val="333D49"/>
                                  <w:spacing w:val="-2"/>
                                  <w:sz w:val="10"/>
                                </w:rPr>
                                <w:t>description</w:t>
                              </w:r>
                            </w:p>
                          </w:txbxContent>
                        </wps:txbx>
                        <wps:bodyPr wrap="square" lIns="0" tIns="0" rIns="0" bIns="0" rtlCol="0">
                          <a:noAutofit/>
                        </wps:bodyPr>
                      </wps:wsp>
                      <wps:wsp>
                        <wps:cNvPr id="481" name="Textbox 481"/>
                        <wps:cNvSpPr txBox="1"/>
                        <wps:spPr>
                          <a:xfrm>
                            <a:off x="24129" y="405129"/>
                            <a:ext cx="558800" cy="254000"/>
                          </a:xfrm>
                          <a:prstGeom prst="rect">
                            <a:avLst/>
                          </a:prstGeom>
                          <a:solidFill>
                            <a:srgbClr val="AADDF2"/>
                          </a:solidFill>
                          <a:ln w="48259" cmpd="dbl">
                            <a:solidFill>
                              <a:srgbClr val="3D4652"/>
                            </a:solidFill>
                            <a:prstDash val="solid"/>
                          </a:ln>
                        </wps:spPr>
                        <wps:txbx>
                          <w:txbxContent>
                            <w:p w14:paraId="0035E70B">
                              <w:pPr>
                                <w:spacing w:before="119"/>
                                <w:ind w:left="211" w:right="0" w:firstLine="0"/>
                                <w:jc w:val="left"/>
                                <w:rPr>
                                  <w:color w:val="000000"/>
                                  <w:sz w:val="12"/>
                                </w:rPr>
                              </w:pPr>
                              <w:r>
                                <w:rPr>
                                  <w:color w:val="191E26"/>
                                  <w:spacing w:val="-2"/>
                                  <w:sz w:val="12"/>
                                </w:rPr>
                                <w:t>Teacher</w:t>
                              </w:r>
                            </w:p>
                          </w:txbxContent>
                        </wps:txbx>
                        <wps:bodyPr wrap="square" lIns="0" tIns="0" rIns="0" bIns="0" rtlCol="0">
                          <a:noAutofit/>
                        </wps:bodyPr>
                      </wps:wsp>
                      <wps:wsp>
                        <wps:cNvPr id="482" name="Textbox 482"/>
                        <wps:cNvSpPr txBox="1"/>
                        <wps:spPr>
                          <a:xfrm>
                            <a:off x="24129" y="24129"/>
                            <a:ext cx="558800" cy="254000"/>
                          </a:xfrm>
                          <a:prstGeom prst="rect">
                            <a:avLst/>
                          </a:prstGeom>
                          <a:solidFill>
                            <a:srgbClr val="AADDF2"/>
                          </a:solidFill>
                          <a:ln w="48259" cmpd="dbl">
                            <a:solidFill>
                              <a:srgbClr val="3D4652"/>
                            </a:solidFill>
                            <a:prstDash val="solid"/>
                          </a:ln>
                        </wps:spPr>
                        <wps:txbx>
                          <w:txbxContent>
                            <w:p w14:paraId="3EA1213C">
                              <w:pPr>
                                <w:spacing w:before="119"/>
                                <w:ind w:left="225" w:right="0" w:firstLine="0"/>
                                <w:jc w:val="left"/>
                                <w:rPr>
                                  <w:color w:val="000000"/>
                                  <w:sz w:val="12"/>
                                </w:rPr>
                              </w:pPr>
                              <w:r>
                                <w:rPr>
                                  <w:color w:val="191E26"/>
                                  <w:spacing w:val="-2"/>
                                  <w:sz w:val="12"/>
                                </w:rPr>
                                <w:t>Student</w:t>
                              </w:r>
                            </w:p>
                          </w:txbxContent>
                        </wps:txbx>
                        <wps:bodyPr wrap="square" lIns="0" tIns="0" rIns="0" bIns="0" rtlCol="0">
                          <a:noAutofit/>
                        </wps:bodyPr>
                      </wps:wsp>
                    </wpg:wgp>
                  </a:graphicData>
                </a:graphic>
              </wp:anchor>
            </w:drawing>
          </mc:Choice>
          <mc:Fallback>
            <w:pict>
              <v:group id="_x0000_s1026" o:spid="_x0000_s1026" o:spt="203" style="position:absolute;left:0pt;margin-left:448.6pt;margin-top:-65.55pt;height:53.8pt;width:169.05pt;mso-position-horizontal-relative:page;z-index:251698176;mso-width-relative:page;mso-height-relative:page;" coordsize="2146935,683260" o:gfxdata="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">
                <o:lock v:ext="edit" aspectratio="f"/>
                <v:shape id="Graphic 473" o:spid="_x0000_s1026" o:spt="100" style="position:absolute;left:1236980;top:43180;height:558800;width:838200;" fillcolor="#AADDF2" filled="t" stroked="f" coordsize="838200,558800" o:gfxdata="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OqRl&#10;wAAAANwAAAAPAAAAAAAAAAEAIAAAACIAAABkcnMvZG93bnJldi54bWxQSwECFAAUAAAACACHTuJA&#10;My8FnjsAAAA5AAAAEAAAAAAAAAABACAAAAAPAQAAZHJzL3NoYXBleG1sLnhtbFBLBQYAAAAABgAG&#10;AFsBAAC5AwAAAAA=&#10;" path="m787400,0l50800,0,31015,3988,14869,14869,3988,31015,0,50800,0,508000,3988,527784,14869,543930,31015,554811,50800,558800,787400,558800,807184,554811,823330,543930,834211,527784,838200,508000,838200,50800,834211,31015,823330,14869,807184,3988,787400,0xe">
                  <v:fill on="t" focussize="0,0"/>
                  <v:stroke on="f"/>
                  <v:imagedata o:title=""/>
                  <o:lock v:ext="edit" aspectratio="f"/>
                  <v:textbox inset="0mm,0mm,0mm,0mm"/>
                </v:shape>
                <v:shape id="Graphic 474" o:spid="_x0000_s1026" o:spt="100" style="position:absolute;left:1236980;top:43180;height:558800;width:838200;" filled="f" stroked="t" coordsize="838200,558800" o:gfxdata="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EQUH&#10;wAAAANwAAAAPAAAAAAAAAAEAIAAAACIAAABkcnMvZG93bnJldi54bWxQSwECFAAUAAAACACHTuJA&#10;My8FnjsAAAA5AAAAEAAAAAAAAAABACAAAAAPAQAAZHJzL3NoYXBleG1sLnhtbFBLBQYAAAAABgAG&#10;AFsBAAC5AwAAAAA=&#10;" path="m50800,558800l787400,558800,807184,554811,823330,543930,834211,527784,838200,508000,838200,50800,834211,31015,823330,14869,807184,3988,787400,0,50800,0,31015,3988,14869,14869,3988,31015,0,50800,0,508000,3988,527784,14869,543930,31015,554811,50800,558800xe">
                  <v:fill on="f" focussize="0,0"/>
                  <v:stroke weight="0.8pt" color="#3D4652" joinstyle="round"/>
                  <v:imagedata o:title=""/>
                  <o:lock v:ext="edit" aspectratio="f"/>
                  <v:textbox inset="0mm,0mm,0mm,0mm"/>
                </v:shape>
                <v:shape id="Graphic 475" o:spid="_x0000_s1026" o:spt="100" style="position:absolute;left:601980;top:170179;height:1270;width:635000;" filled="f" stroked="t" coordsize="635000,1" o:gfxdata="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RTWm8AAAA&#10;3AAAAA8AAAAAAAAAAQAgAAAAIgAAAGRycy9kb3ducmV2LnhtbFBLAQIUABQAAAAIAIdO4kAzLwWe&#10;OwAAADkAAAAQAAAAAAAAAAEAIAAAAAsBAABkcnMvc2hhcGV4bWwueG1sUEsFBgAAAAAGAAYAWwEA&#10;ALUDAAAAAA==&#10;" path="m0,0l635000,0e">
                  <v:fill on="f" focussize="0,0"/>
                  <v:stroke weight="0.7pt" color="#3D4652" joinstyle="round"/>
                  <v:imagedata o:title=""/>
                  <o:lock v:ext="edit" aspectratio="f"/>
                  <v:textbox inset="0mm,0mm,0mm,0mm"/>
                </v:shape>
                <v:shape id="Graphic 476" o:spid="_x0000_s1026" o:spt="100" style="position:absolute;left:1187850;top:149407;height:41910;width:49530;" fillcolor="#3D4652" filled="t" stroked="f" coordsize="49530,41910" o:gfxdata="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VK74A&#10;AADcAAAADwAAAAAAAAABACAAAAAiAAAAZHJzL2Rvd25yZXYueG1sUEsBAhQAFAAAAAgAh07iQDMv&#10;BZ47AAAAOQAAABAAAAAAAAAAAQAgAAAADQEAAGRycy9zaGFwZXhtbC54bWxQSwUGAAAAAAYABgBb&#10;AQAAtwMAAAAA&#10;" path="m0,0l0,41544,49129,20772,0,0xe">
                  <v:fill on="t" focussize="0,0"/>
                  <v:stroke on="f"/>
                  <v:imagedata o:title=""/>
                  <o:lock v:ext="edit" aspectratio="f"/>
                  <v:textbox inset="0mm,0mm,0mm,0mm"/>
                </v:shape>
                <v:shape id="Graphic 477" o:spid="_x0000_s1026" o:spt="100" style="position:absolute;left:601980;top:551180;height:1270;width:635000;" filled="f" stroked="t" coordsize="635000,1" o:gfxdata="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D3aFvQAA&#10;ANwAAAAPAAAAAAAAAAEAIAAAACIAAABkcnMvZG93bnJldi54bWxQSwECFAAUAAAACACHTuJAMy8F&#10;njsAAAA5AAAAEAAAAAAAAAABACAAAAAMAQAAZHJzL3NoYXBleG1sLnhtbFBLBQYAAAAABgAGAFsB&#10;AAC2AwAAAAA=&#10;" path="m0,0l635000,0e">
                  <v:fill on="f" focussize="0,0"/>
                  <v:stroke weight="0.7pt" color="#3D4652" joinstyle="round"/>
                  <v:imagedata o:title=""/>
                  <o:lock v:ext="edit" aspectratio="f"/>
                  <v:textbox inset="0mm,0mm,0mm,0mm"/>
                </v:shape>
                <v:shape id="Graphic 478" o:spid="_x0000_s1026" o:spt="100" style="position:absolute;left:1187850;top:530407;height:41910;width:49530;" fillcolor="#3D4652" filled="t" stroked="f" coordsize="49530,41910" o:gfxdata="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pMK8AAAA&#10;3AAAAA8AAAAAAAAAAQAgAAAAIgAAAGRycy9kb3ducmV2LnhtbFBLAQIUABQAAAAIAIdO4kAzLwWe&#10;OwAAADkAAAAQAAAAAAAAAAEAIAAAAAsBAABkcnMvc2hhcGV4bWwueG1sUEsFBgAAAAAGAAYAWwEA&#10;ALUDAAAAAA==&#10;" path="m0,0l0,41544,49129,20772,0,0xe">
                  <v:fill on="t" focussize="0,0"/>
                  <v:stroke on="f"/>
                  <v:imagedata o:title=""/>
                  <o:lock v:ext="edit" aspectratio="f"/>
                  <v:textbox inset="0mm,0mm,0mm,0mm"/>
                </v:shape>
                <v:shape id="Graphic 479" o:spid="_x0000_s1026" o:spt="100" style="position:absolute;left:2075179;top:322579;height:1270;width:71755;" filled="f" stroked="t" coordsize="71755,1" o:gfxdata="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oSsr&#10;wAAAANwAAAAPAAAAAAAAAAEAIAAAACIAAABkcnMvZG93bnJldi54bWxQSwECFAAUAAAACACHTuJA&#10;My8FnjsAAAA5AAAAEAAAAAAAAAABACAAAAAPAQAAZHJzL3NoYXBleG1sLnhtbFBLBQYAAAAABgAG&#10;AFsBAAC5AwAAAAA=&#10;" path="m0,0l71741,0e">
                  <v:fill on="f" focussize="0,0"/>
                  <v:stroke weight="0.7pt" color="#3D4652" joinstyle="round"/>
                  <v:imagedata o:title=""/>
                  <o:lock v:ext="edit" aspectratio="f"/>
                  <v:textbox inset="0mm,0mm,0mm,0mm"/>
                </v:shape>
                <v:shape id="Textbox 480" o:spid="_x0000_s1026" o:spt="202" type="#_x0000_t202" style="position:absolute;left:601980;top:38100;height:568960;width:1544955;" filled="f" stroked="f" coordsize="21600,21600" o:gfxdata="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99r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BA59857">
                        <w:pPr>
                          <w:spacing w:before="0" w:line="240" w:lineRule="auto"/>
                          <w:rPr>
                            <w:sz w:val="12"/>
                          </w:rPr>
                        </w:pPr>
                      </w:p>
                      <w:p w14:paraId="44FB4910">
                        <w:pPr>
                          <w:spacing w:before="30" w:line="240" w:lineRule="auto"/>
                          <w:rPr>
                            <w:sz w:val="12"/>
                          </w:rPr>
                        </w:pPr>
                      </w:p>
                      <w:p w14:paraId="15B0B2FD">
                        <w:pPr>
                          <w:tabs>
                            <w:tab w:val="left" w:pos="1116"/>
                          </w:tabs>
                          <w:spacing w:before="0"/>
                          <w:ind w:left="366" w:right="0" w:firstLine="0"/>
                          <w:jc w:val="left"/>
                          <w:rPr>
                            <w:position w:val="1"/>
                            <w:sz w:val="12"/>
                          </w:rPr>
                        </w:pPr>
                        <w:r>
                          <w:rPr>
                            <w:color w:val="333D49"/>
                            <w:spacing w:val="-2"/>
                            <w:sz w:val="10"/>
                          </w:rPr>
                          <w:t>caller,</w:t>
                        </w:r>
                        <w:r>
                          <w:rPr>
                            <w:color w:val="333D49"/>
                            <w:sz w:val="10"/>
                          </w:rPr>
                          <w:tab/>
                        </w:r>
                        <w:r>
                          <w:rPr>
                            <w:color w:val="191E26"/>
                            <w:position w:val="1"/>
                            <w:sz w:val="12"/>
                          </w:rPr>
                          <w:t>1.</w:t>
                        </w:r>
                        <w:r>
                          <w:rPr>
                            <w:color w:val="191E26"/>
                            <w:spacing w:val="-1"/>
                            <w:position w:val="1"/>
                            <w:sz w:val="12"/>
                          </w:rPr>
                          <w:t xml:space="preserve"> </w:t>
                        </w:r>
                        <w:r>
                          <w:rPr>
                            <w:color w:val="191E26"/>
                            <w:position w:val="1"/>
                            <w:sz w:val="12"/>
                          </w:rPr>
                          <w:t>Create</w:t>
                        </w:r>
                        <w:r>
                          <w:rPr>
                            <w:color w:val="191E26"/>
                            <w:spacing w:val="1"/>
                            <w:position w:val="1"/>
                            <w:sz w:val="12"/>
                          </w:rPr>
                          <w:t xml:space="preserve"> </w:t>
                        </w:r>
                        <w:r>
                          <w:rPr>
                            <w:color w:val="191E26"/>
                            <w:position w:val="1"/>
                            <w:sz w:val="12"/>
                          </w:rPr>
                          <w:t>IT</w:t>
                        </w:r>
                        <w:r>
                          <w:rPr>
                            <w:color w:val="191E26"/>
                            <w:spacing w:val="1"/>
                            <w:position w:val="1"/>
                            <w:sz w:val="12"/>
                          </w:rPr>
                          <w:t xml:space="preserve"> </w:t>
                        </w:r>
                        <w:r>
                          <w:rPr>
                            <w:color w:val="191E26"/>
                            <w:spacing w:val="-2"/>
                            <w:position w:val="1"/>
                            <w:sz w:val="12"/>
                          </w:rPr>
                          <w:t>Support</w:t>
                        </w:r>
                      </w:p>
                      <w:p w14:paraId="5139A343">
                        <w:pPr>
                          <w:tabs>
                            <w:tab w:val="left" w:pos="1499"/>
                          </w:tabs>
                          <w:spacing w:before="3" w:line="131" w:lineRule="exact"/>
                          <w:ind w:left="119" w:right="0" w:firstLine="0"/>
                          <w:jc w:val="left"/>
                          <w:rPr>
                            <w:sz w:val="12"/>
                          </w:rPr>
                        </w:pPr>
                        <w:r>
                          <w:rPr>
                            <w:color w:val="333D49"/>
                            <w:position w:val="2"/>
                            <w:sz w:val="10"/>
                          </w:rPr>
                          <w:t>short</w:t>
                        </w:r>
                        <w:r>
                          <w:rPr>
                            <w:color w:val="333D49"/>
                            <w:spacing w:val="1"/>
                            <w:position w:val="2"/>
                            <w:sz w:val="10"/>
                          </w:rPr>
                          <w:t xml:space="preserve"> </w:t>
                        </w:r>
                        <w:r>
                          <w:rPr>
                            <w:color w:val="333D49"/>
                            <w:spacing w:val="-2"/>
                            <w:position w:val="2"/>
                            <w:sz w:val="10"/>
                          </w:rPr>
                          <w:t>description,</w:t>
                        </w:r>
                        <w:r>
                          <w:rPr>
                            <w:color w:val="333D49"/>
                            <w:position w:val="2"/>
                            <w:sz w:val="10"/>
                          </w:rPr>
                          <w:tab/>
                        </w:r>
                        <w:r>
                          <w:rPr>
                            <w:color w:val="191E26"/>
                            <w:spacing w:val="-2"/>
                            <w:sz w:val="12"/>
                          </w:rPr>
                          <w:t>Ticket</w:t>
                        </w:r>
                      </w:p>
                      <w:p w14:paraId="43FD38E5">
                        <w:pPr>
                          <w:spacing w:before="0" w:line="107" w:lineRule="exact"/>
                          <w:ind w:left="258" w:right="0" w:firstLine="0"/>
                          <w:jc w:val="left"/>
                          <w:rPr>
                            <w:sz w:val="10"/>
                          </w:rPr>
                        </w:pPr>
                        <w:r>
                          <w:rPr>
                            <w:color w:val="333D49"/>
                            <w:spacing w:val="-2"/>
                            <w:sz w:val="10"/>
                          </w:rPr>
                          <w:t>description</w:t>
                        </w:r>
                      </w:p>
                    </w:txbxContent>
                  </v:textbox>
                </v:shape>
                <v:shape id="Textbox 481" o:spid="_x0000_s1026" o:spt="202" type="#_x0000_t202" style="position:absolute;left:24129;top:405129;height:254000;width:558800;" fillcolor="#AADDF2" filled="t" stroked="t" coordsize="21600,21600" o:gfxdata="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3QSb&#10;wAAAANwAAAAPAAAAAAAAAAEAIAAAACIAAABkcnMvZG93bnJldi54bWxQSwECFAAUAAAACACHTuJA&#10;My8FnjsAAAA5AAAAEAAAAAAAAAABACAAAAAPAQAAZHJzL3NoYXBleG1sLnhtbFBLBQYAAAAABgAG&#10;AFsBAAC5AwAAAAA=&#10;">
                  <v:fill on="t" focussize="0,0"/>
                  <v:stroke weight="3.79992125984252pt" color="#3D4652" linestyle="thinThin" joinstyle="round"/>
                  <v:imagedata o:title=""/>
                  <o:lock v:ext="edit" aspectratio="f"/>
                  <v:textbox inset="0mm,0mm,0mm,0mm">
                    <w:txbxContent>
                      <w:p w14:paraId="0035E70B">
                        <w:pPr>
                          <w:spacing w:before="119"/>
                          <w:ind w:left="211" w:right="0" w:firstLine="0"/>
                          <w:jc w:val="left"/>
                          <w:rPr>
                            <w:color w:val="000000"/>
                            <w:sz w:val="12"/>
                          </w:rPr>
                        </w:pPr>
                        <w:r>
                          <w:rPr>
                            <w:color w:val="191E26"/>
                            <w:spacing w:val="-2"/>
                            <w:sz w:val="12"/>
                          </w:rPr>
                          <w:t>Teacher</w:t>
                        </w:r>
                      </w:p>
                    </w:txbxContent>
                  </v:textbox>
                </v:shape>
                <v:shape id="Textbox 482" o:spid="_x0000_s1026" o:spt="202" type="#_x0000_t202" style="position:absolute;left:24129;top:24129;height:254000;width:558800;" fillcolor="#AADDF2" filled="t" stroked="t" coordsize="21600,21600" o:gfxdata="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D5rs&#10;wAAAANwAAAAPAAAAAAAAAAEAIAAAACIAAABkcnMvZG93bnJldi54bWxQSwECFAAUAAAACACHTuJA&#10;My8FnjsAAAA5AAAAEAAAAAAAAAABACAAAAAPAQAAZHJzL3NoYXBleG1sLnhtbFBLBQYAAAAABgAG&#10;AFsBAAC5AwAAAAA=&#10;">
                  <v:fill on="t" focussize="0,0"/>
                  <v:stroke weight="3.79992125984252pt" color="#3D4652" linestyle="thinThin" joinstyle="round"/>
                  <v:imagedata o:title=""/>
                  <o:lock v:ext="edit" aspectratio="f"/>
                  <v:textbox inset="0mm,0mm,0mm,0mm">
                    <w:txbxContent>
                      <w:p w14:paraId="3EA1213C">
                        <w:pPr>
                          <w:spacing w:before="119"/>
                          <w:ind w:left="225" w:right="0" w:firstLine="0"/>
                          <w:jc w:val="left"/>
                          <w:rPr>
                            <w:color w:val="000000"/>
                            <w:sz w:val="12"/>
                          </w:rPr>
                        </w:pPr>
                        <w:r>
                          <w:rPr>
                            <w:color w:val="191E26"/>
                            <w:spacing w:val="-2"/>
                            <w:sz w:val="12"/>
                          </w:rPr>
                          <w:t>Student</w:t>
                        </w:r>
                      </w:p>
                    </w:txbxContent>
                  </v:textbox>
                </v:shape>
              </v:group>
            </w:pict>
          </mc:Fallback>
        </mc:AlternateContent>
      </w:r>
      <w:r>
        <mc:AlternateContent>
          <mc:Choice Requires="wpg">
            <w:drawing>
              <wp:anchor distT="0" distB="0" distL="0" distR="0" simplePos="0" relativeHeight="251792384" behindDoc="1" locked="0" layoutInCell="1" allowOverlap="1">
                <wp:simplePos x="0" y="0"/>
                <wp:positionH relativeFrom="page">
                  <wp:posOffset>8183245</wp:posOffset>
                </wp:positionH>
                <wp:positionV relativeFrom="paragraph">
                  <wp:posOffset>-794385</wp:posOffset>
                </wp:positionV>
                <wp:extent cx="993140" cy="568960"/>
                <wp:effectExtent l="0" t="0" r="0" b="0"/>
                <wp:wrapNone/>
                <wp:docPr id="483" name="Group 483"/>
                <wp:cNvGraphicFramePr/>
                <a:graphic xmlns:a="http://schemas.openxmlformats.org/drawingml/2006/main">
                  <a:graphicData uri="http://schemas.microsoft.com/office/word/2010/wordprocessingGroup">
                    <wpg:wgp>
                      <wpg:cNvGrpSpPr/>
                      <wpg:grpSpPr>
                        <a:xfrm>
                          <a:off x="0" y="0"/>
                          <a:ext cx="993140" cy="568960"/>
                          <a:chOff x="0" y="0"/>
                          <a:chExt cx="993140" cy="568960"/>
                        </a:xfrm>
                      </wpg:grpSpPr>
                      <wps:wsp>
                        <wps:cNvPr id="484" name="Graphic 484"/>
                        <wps:cNvSpPr/>
                        <wps:spPr>
                          <a:xfrm>
                            <a:off x="71741" y="5080"/>
                            <a:ext cx="838200" cy="558800"/>
                          </a:xfrm>
                          <a:custGeom>
                            <a:avLst/>
                            <a:gdLst/>
                            <a:ahLst/>
                            <a:cxnLst/>
                            <a:rect l="l" t="t" r="r" b="b"/>
                            <a:pathLst>
                              <a:path w="838200" h="558800">
                                <a:moveTo>
                                  <a:pt x="7874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close/>
                              </a:path>
                            </a:pathLst>
                          </a:custGeom>
                          <a:solidFill>
                            <a:srgbClr val="AADDF2"/>
                          </a:solidFill>
                        </wps:spPr>
                        <wps:bodyPr wrap="square" lIns="0" tIns="0" rIns="0" bIns="0" rtlCol="0">
                          <a:noAutofit/>
                        </wps:bodyPr>
                      </wps:wsp>
                      <wps:wsp>
                        <wps:cNvPr id="485" name="Graphic 485"/>
                        <wps:cNvSpPr/>
                        <wps:spPr>
                          <a:xfrm>
                            <a:off x="71741" y="5080"/>
                            <a:ext cx="838200" cy="558800"/>
                          </a:xfrm>
                          <a:custGeom>
                            <a:avLst/>
                            <a:gdLst/>
                            <a:ahLst/>
                            <a:cxnLst/>
                            <a:rect l="l" t="t" r="r" b="b"/>
                            <a:pathLst>
                              <a:path w="838200" h="558800">
                                <a:moveTo>
                                  <a:pt x="50800" y="558800"/>
                                </a:move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0160">
                            <a:solidFill>
                              <a:srgbClr val="3D4652"/>
                            </a:solidFill>
                            <a:prstDash val="solid"/>
                          </a:ln>
                        </wps:spPr>
                        <wps:bodyPr wrap="square" lIns="0" tIns="0" rIns="0" bIns="0" rtlCol="0">
                          <a:noAutofit/>
                        </wps:bodyPr>
                      </wps:wsp>
                      <wps:wsp>
                        <wps:cNvPr id="486" name="Graphic 486"/>
                        <wps:cNvSpPr/>
                        <wps:spPr>
                          <a:xfrm>
                            <a:off x="0" y="284479"/>
                            <a:ext cx="71755" cy="1270"/>
                          </a:xfrm>
                          <a:custGeom>
                            <a:avLst/>
                            <a:gdLst/>
                            <a:ahLst/>
                            <a:cxnLst/>
                            <a:rect l="l" t="t" r="r" b="b"/>
                            <a:pathLst>
                              <a:path w="71755">
                                <a:moveTo>
                                  <a:pt x="0" y="0"/>
                                </a:moveTo>
                                <a:lnTo>
                                  <a:pt x="71741" y="0"/>
                                </a:lnTo>
                              </a:path>
                            </a:pathLst>
                          </a:custGeom>
                          <a:ln w="8890">
                            <a:solidFill>
                              <a:srgbClr val="3D4652"/>
                            </a:solidFill>
                            <a:prstDash val="solid"/>
                          </a:ln>
                        </wps:spPr>
                        <wps:bodyPr wrap="square" lIns="0" tIns="0" rIns="0" bIns="0" rtlCol="0">
                          <a:noAutofit/>
                        </wps:bodyPr>
                      </wps:wsp>
                      <wps:wsp>
                        <wps:cNvPr id="487" name="Graphic 487"/>
                        <wps:cNvSpPr/>
                        <wps:spPr>
                          <a:xfrm>
                            <a:off x="22611" y="263707"/>
                            <a:ext cx="49530" cy="41910"/>
                          </a:xfrm>
                          <a:custGeom>
                            <a:avLst/>
                            <a:gdLst/>
                            <a:ahLst/>
                            <a:cxnLst/>
                            <a:rect l="l" t="t" r="r" b="b"/>
                            <a:pathLst>
                              <a:path w="49530" h="41910">
                                <a:moveTo>
                                  <a:pt x="0" y="0"/>
                                </a:moveTo>
                                <a:lnTo>
                                  <a:pt x="0" y="41544"/>
                                </a:lnTo>
                                <a:lnTo>
                                  <a:pt x="49129" y="20772"/>
                                </a:lnTo>
                                <a:lnTo>
                                  <a:pt x="0" y="0"/>
                                </a:lnTo>
                                <a:close/>
                              </a:path>
                            </a:pathLst>
                          </a:custGeom>
                          <a:solidFill>
                            <a:srgbClr val="3D4652"/>
                          </a:solidFill>
                        </wps:spPr>
                        <wps:bodyPr wrap="square" lIns="0" tIns="0" rIns="0" bIns="0" rtlCol="0">
                          <a:noAutofit/>
                        </wps:bodyPr>
                      </wps:wsp>
                      <wps:wsp>
                        <wps:cNvPr id="488" name="Graphic 488"/>
                        <wps:cNvSpPr/>
                        <wps:spPr>
                          <a:xfrm>
                            <a:off x="909941" y="284479"/>
                            <a:ext cx="83185" cy="1270"/>
                          </a:xfrm>
                          <a:custGeom>
                            <a:avLst/>
                            <a:gdLst/>
                            <a:ahLst/>
                            <a:cxnLst/>
                            <a:rect l="l" t="t" r="r" b="b"/>
                            <a:pathLst>
                              <a:path w="83185">
                                <a:moveTo>
                                  <a:pt x="0" y="0"/>
                                </a:moveTo>
                                <a:lnTo>
                                  <a:pt x="82786" y="0"/>
                                </a:lnTo>
                              </a:path>
                            </a:pathLst>
                          </a:custGeom>
                          <a:ln w="8890">
                            <a:solidFill>
                              <a:srgbClr val="3D4652"/>
                            </a:solidFill>
                            <a:prstDash val="solid"/>
                          </a:ln>
                        </wps:spPr>
                        <wps:bodyPr wrap="square" lIns="0" tIns="0" rIns="0" bIns="0" rtlCol="0">
                          <a:noAutofit/>
                        </wps:bodyPr>
                      </wps:wsp>
                      <wps:wsp>
                        <wps:cNvPr id="489" name="Textbox 489"/>
                        <wps:cNvSpPr txBox="1"/>
                        <wps:spPr>
                          <a:xfrm>
                            <a:off x="0" y="0"/>
                            <a:ext cx="993140" cy="568960"/>
                          </a:xfrm>
                          <a:prstGeom prst="rect">
                            <a:avLst/>
                          </a:prstGeom>
                        </wps:spPr>
                        <wps:txbx>
                          <w:txbxContent>
                            <w:p w14:paraId="3CA42F79">
                              <w:pPr>
                                <w:spacing w:before="0" w:line="240" w:lineRule="auto"/>
                                <w:rPr>
                                  <w:sz w:val="12"/>
                                </w:rPr>
                              </w:pPr>
                            </w:p>
                            <w:p w14:paraId="7F59A95F">
                              <w:pPr>
                                <w:spacing w:before="32" w:line="240" w:lineRule="auto"/>
                                <w:rPr>
                                  <w:sz w:val="12"/>
                                </w:rPr>
                              </w:pPr>
                            </w:p>
                            <w:p w14:paraId="2E9AB5F5">
                              <w:pPr>
                                <w:spacing w:before="0" w:line="254" w:lineRule="auto"/>
                                <w:ind w:left="472" w:right="348" w:hanging="141"/>
                                <w:jc w:val="left"/>
                                <w:rPr>
                                  <w:sz w:val="12"/>
                                </w:rPr>
                              </w:pPr>
                              <w:r>
                                <w:rPr>
                                  <w:color w:val="191E26"/>
                                  <w:sz w:val="12"/>
                                </w:rPr>
                                <w:t>2.</w:t>
                              </w:r>
                              <w:r>
                                <w:rPr>
                                  <w:color w:val="191E26"/>
                                  <w:spacing w:val="-8"/>
                                  <w:sz w:val="12"/>
                                </w:rPr>
                                <w:t xml:space="preserve"> </w:t>
                              </w:r>
                              <w:r>
                                <w:rPr>
                                  <w:color w:val="191E26"/>
                                  <w:sz w:val="12"/>
                                </w:rPr>
                                <w:t>Analyze</w:t>
                              </w:r>
                              <w:r>
                                <w:rPr>
                                  <w:color w:val="191E26"/>
                                  <w:spacing w:val="-8"/>
                                  <w:sz w:val="12"/>
                                </w:rPr>
                                <w:t xml:space="preserve"> </w:t>
                              </w:r>
                              <w:r>
                                <w:rPr>
                                  <w:color w:val="191E26"/>
                                  <w:sz w:val="12"/>
                                </w:rPr>
                                <w:t>Issue</w:t>
                              </w:r>
                              <w:r>
                                <w:rPr>
                                  <w:color w:val="191E26"/>
                                  <w:spacing w:val="40"/>
                                  <w:sz w:val="12"/>
                                </w:rPr>
                                <w:t xml:space="preserve"> </w:t>
                              </w:r>
                              <w:r>
                                <w:rPr>
                                  <w:color w:val="191E26"/>
                                  <w:spacing w:val="-2"/>
                                  <w:sz w:val="12"/>
                                </w:rPr>
                                <w:t>Description</w:t>
                              </w:r>
                            </w:p>
                          </w:txbxContent>
                        </wps:txbx>
                        <wps:bodyPr wrap="square" lIns="0" tIns="0" rIns="0" bIns="0" rtlCol="0">
                          <a:noAutofit/>
                        </wps:bodyPr>
                      </wps:wsp>
                    </wpg:wgp>
                  </a:graphicData>
                </a:graphic>
              </wp:anchor>
            </w:drawing>
          </mc:Choice>
          <mc:Fallback>
            <w:pict>
              <v:group id="_x0000_s1026" o:spid="_x0000_s1026" o:spt="203" style="position:absolute;left:0pt;margin-left:644.35pt;margin-top:-62.55pt;height:44.8pt;width:78.2pt;mso-position-horizontal-relative:page;z-index:-251524096;mso-width-relative:page;mso-height-relative:page;" coordsize="993140,568960" o:gfxdata="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&#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">
                <o:lock v:ext="edit" aspectratio="f"/>
                <v:shape id="Graphic 484" o:spid="_x0000_s1026" o:spt="100" style="position:absolute;left:71741;top:5080;height:558800;width:838200;" fillcolor="#AADDF2" filled="t" stroked="f" coordsize="838200,558800" o:gfxdata="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ZMNr4A&#10;AADcAAAADwAAAAAAAAABACAAAAAiAAAAZHJzL2Rvd25yZXYueG1sUEsBAhQAFAAAAAgAh07iQDMv&#10;BZ47AAAAOQAAABAAAAAAAAAAAQAgAAAADQEAAGRycy9zaGFwZXhtbC54bWxQSwUGAAAAAAYABgBb&#10;AQAAtwMAAAAA&#10;" path="m787400,0l50800,0,31015,3988,14869,14869,3988,31015,0,50800,0,508000,3988,527784,14869,543930,31015,554811,50800,558800,787400,558800,807184,554811,823330,543930,834211,527784,838200,508000,838200,50800,834211,31015,823330,14869,807184,3988,787400,0xe">
                  <v:fill on="t" focussize="0,0"/>
                  <v:stroke on="f"/>
                  <v:imagedata o:title=""/>
                  <o:lock v:ext="edit" aspectratio="f"/>
                  <v:textbox inset="0mm,0mm,0mm,0mm"/>
                </v:shape>
                <v:shape id="Graphic 485" o:spid="_x0000_s1026" o:spt="100" style="position:absolute;left:71741;top:5080;height:558800;width:838200;" filled="f" stroked="t" coordsize="838200,558800" o:gfxdata="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0Lu/&#10;AAAA3AAAAA8AAAAAAAAAAQAgAAAAIgAAAGRycy9kb3ducmV2LnhtbFBLAQIUABQAAAAIAIdO4kAz&#10;LwWeOwAAADkAAAAQAAAAAAAAAAEAIAAAAA4BAABkcnMvc2hhcGV4bWwueG1sUEsFBgAAAAAGAAYA&#10;WwEAALgDAAAAAA==&#10;" path="m50800,558800l787400,558800,807184,554811,823330,543930,834211,527784,838200,508000,838200,50800,834211,31015,823330,14869,807184,3988,787400,0,50800,0,31015,3988,14869,14869,3988,31015,0,50800,0,508000,3988,527784,14869,543930,31015,554811,50800,558800xe">
                  <v:fill on="f" focussize="0,0"/>
                  <v:stroke weight="0.8pt" color="#3D4652" joinstyle="round"/>
                  <v:imagedata o:title=""/>
                  <o:lock v:ext="edit" aspectratio="f"/>
                  <v:textbox inset="0mm,0mm,0mm,0mm"/>
                </v:shape>
                <v:shape id="Graphic 486" o:spid="_x0000_s1026" o:spt="100" style="position:absolute;left:0;top:284479;height:1270;width:71755;" filled="f" stroked="t" coordsize="71755,1" o:gfxdata="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vPfr4A&#10;AADcAAAADwAAAAAAAAABACAAAAAiAAAAZHJzL2Rvd25yZXYueG1sUEsBAhQAFAAAAAgAh07iQDMv&#10;BZ47AAAAOQAAABAAAAAAAAAAAQAgAAAADQEAAGRycy9zaGFwZXhtbC54bWxQSwUGAAAAAAYABgBb&#10;AQAAtwMAAAAA&#10;" path="m0,0l71741,0e">
                  <v:fill on="f" focussize="0,0"/>
                  <v:stroke weight="0.7pt" color="#3D4652" joinstyle="round"/>
                  <v:imagedata o:title=""/>
                  <o:lock v:ext="edit" aspectratio="f"/>
                  <v:textbox inset="0mm,0mm,0mm,0mm"/>
                </v:shape>
                <v:shape id="Graphic 487" o:spid="_x0000_s1026" o:spt="100" style="position:absolute;left:22611;top:263707;height:41910;width:49530;" fillcolor="#3D4652" filled="t" stroked="f" coordsize="49530,41910" o:gfxdata="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Al74A&#10;AADcAAAADwAAAAAAAAABACAAAAAiAAAAZHJzL2Rvd25yZXYueG1sUEsBAhQAFAAAAAgAh07iQDMv&#10;BZ47AAAAOQAAABAAAAAAAAAAAQAgAAAADQEAAGRycy9zaGFwZXhtbC54bWxQSwUGAAAAAAYABgBb&#10;AQAAtwMAAAAA&#10;" path="m0,0l0,41544,49129,20772,0,0xe">
                  <v:fill on="t" focussize="0,0"/>
                  <v:stroke on="f"/>
                  <v:imagedata o:title=""/>
                  <o:lock v:ext="edit" aspectratio="f"/>
                  <v:textbox inset="0mm,0mm,0mm,0mm"/>
                </v:shape>
                <v:shape id="Graphic 488" o:spid="_x0000_s1026" o:spt="100" style="position:absolute;left:909941;top:284479;height:1270;width:83185;" filled="f" stroked="t" coordsize="83185,1" o:gfxdata="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dBEb4A&#10;AADcAAAADwAAAAAAAAABACAAAAAiAAAAZHJzL2Rvd25yZXYueG1sUEsBAhQAFAAAAAgAh07iQDMv&#10;BZ47AAAAOQAAABAAAAAAAAAAAQAgAAAADQEAAGRycy9zaGFwZXhtbC54bWxQSwUGAAAAAAYABgBb&#10;AQAAtwMAAAAA&#10;" path="m0,0l82786,0e">
                  <v:fill on="f" focussize="0,0"/>
                  <v:stroke weight="0.7pt" color="#3D4652" joinstyle="round"/>
                  <v:imagedata o:title=""/>
                  <o:lock v:ext="edit" aspectratio="f"/>
                  <v:textbox inset="0mm,0mm,0mm,0mm"/>
                </v:shape>
                <v:shape id="Textbox 489" o:spid="_x0000_s1026" o:spt="202" type="#_x0000_t202" style="position:absolute;left:0;top:0;height:568960;width:993140;" filled="f" stroked="f" coordsize="21600,21600" o:gfxdata="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dfI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A42F79">
                        <w:pPr>
                          <w:spacing w:before="0" w:line="240" w:lineRule="auto"/>
                          <w:rPr>
                            <w:sz w:val="12"/>
                          </w:rPr>
                        </w:pPr>
                      </w:p>
                      <w:p w14:paraId="7F59A95F">
                        <w:pPr>
                          <w:spacing w:before="32" w:line="240" w:lineRule="auto"/>
                          <w:rPr>
                            <w:sz w:val="12"/>
                          </w:rPr>
                        </w:pPr>
                      </w:p>
                      <w:p w14:paraId="2E9AB5F5">
                        <w:pPr>
                          <w:spacing w:before="0" w:line="254" w:lineRule="auto"/>
                          <w:ind w:left="472" w:right="348" w:hanging="141"/>
                          <w:jc w:val="left"/>
                          <w:rPr>
                            <w:sz w:val="12"/>
                          </w:rPr>
                        </w:pPr>
                        <w:r>
                          <w:rPr>
                            <w:color w:val="191E26"/>
                            <w:sz w:val="12"/>
                          </w:rPr>
                          <w:t>2.</w:t>
                        </w:r>
                        <w:r>
                          <w:rPr>
                            <w:color w:val="191E26"/>
                            <w:spacing w:val="-8"/>
                            <w:sz w:val="12"/>
                          </w:rPr>
                          <w:t xml:space="preserve"> </w:t>
                        </w:r>
                        <w:r>
                          <w:rPr>
                            <w:color w:val="191E26"/>
                            <w:sz w:val="12"/>
                          </w:rPr>
                          <w:t>Analyze</w:t>
                        </w:r>
                        <w:r>
                          <w:rPr>
                            <w:color w:val="191E26"/>
                            <w:spacing w:val="-8"/>
                            <w:sz w:val="12"/>
                          </w:rPr>
                          <w:t xml:space="preserve"> </w:t>
                        </w:r>
                        <w:r>
                          <w:rPr>
                            <w:color w:val="191E26"/>
                            <w:sz w:val="12"/>
                          </w:rPr>
                          <w:t>Issue</w:t>
                        </w:r>
                        <w:r>
                          <w:rPr>
                            <w:color w:val="191E26"/>
                            <w:spacing w:val="40"/>
                            <w:sz w:val="12"/>
                          </w:rPr>
                          <w:t xml:space="preserve"> </w:t>
                        </w:r>
                        <w:r>
                          <w:rPr>
                            <w:color w:val="191E26"/>
                            <w:spacing w:val="-2"/>
                            <w:sz w:val="12"/>
                          </w:rPr>
                          <w:t>Description</w:t>
                        </w:r>
                      </w:p>
                    </w:txbxContent>
                  </v:textbox>
                </v:shape>
              </v:group>
            </w:pict>
          </mc:Fallback>
        </mc:AlternateContent>
      </w:r>
      <w:r>
        <mc:AlternateContent>
          <mc:Choice Requires="wpg">
            <w:drawing>
              <wp:anchor distT="0" distB="0" distL="0" distR="0" simplePos="0" relativeHeight="251699200" behindDoc="0" locked="0" layoutInCell="1" allowOverlap="1">
                <wp:simplePos x="0" y="0"/>
                <wp:positionH relativeFrom="page">
                  <wp:posOffset>9492615</wp:posOffset>
                </wp:positionH>
                <wp:positionV relativeFrom="paragraph">
                  <wp:posOffset>-794385</wp:posOffset>
                </wp:positionV>
                <wp:extent cx="926465" cy="784860"/>
                <wp:effectExtent l="0" t="0" r="0" b="0"/>
                <wp:wrapNone/>
                <wp:docPr id="490" name="Group 490"/>
                <wp:cNvGraphicFramePr/>
                <a:graphic xmlns:a="http://schemas.openxmlformats.org/drawingml/2006/main">
                  <a:graphicData uri="http://schemas.microsoft.com/office/word/2010/wordprocessingGroup">
                    <wpg:wgp>
                      <wpg:cNvGrpSpPr/>
                      <wpg:grpSpPr>
                        <a:xfrm>
                          <a:off x="0" y="0"/>
                          <a:ext cx="926465" cy="784860"/>
                          <a:chOff x="0" y="0"/>
                          <a:chExt cx="926465" cy="784860"/>
                        </a:xfrm>
                      </wpg:grpSpPr>
                      <wps:wsp>
                        <wps:cNvPr id="491" name="Graphic 491"/>
                        <wps:cNvSpPr/>
                        <wps:spPr>
                          <a:xfrm>
                            <a:off x="82785" y="5080"/>
                            <a:ext cx="838200" cy="558800"/>
                          </a:xfrm>
                          <a:custGeom>
                            <a:avLst/>
                            <a:gdLst/>
                            <a:ahLst/>
                            <a:cxnLst/>
                            <a:rect l="l" t="t" r="r" b="b"/>
                            <a:pathLst>
                              <a:path w="838200" h="558800">
                                <a:moveTo>
                                  <a:pt x="7874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close/>
                              </a:path>
                            </a:pathLst>
                          </a:custGeom>
                          <a:solidFill>
                            <a:srgbClr val="AADDF2"/>
                          </a:solidFill>
                        </wps:spPr>
                        <wps:bodyPr wrap="square" lIns="0" tIns="0" rIns="0" bIns="0" rtlCol="0">
                          <a:noAutofit/>
                        </wps:bodyPr>
                      </wps:wsp>
                      <wps:wsp>
                        <wps:cNvPr id="492" name="Graphic 492"/>
                        <wps:cNvSpPr/>
                        <wps:spPr>
                          <a:xfrm>
                            <a:off x="82785" y="5080"/>
                            <a:ext cx="838200" cy="558800"/>
                          </a:xfrm>
                          <a:custGeom>
                            <a:avLst/>
                            <a:gdLst/>
                            <a:ahLst/>
                            <a:cxnLst/>
                            <a:rect l="l" t="t" r="r" b="b"/>
                            <a:pathLst>
                              <a:path w="838200" h="558800">
                                <a:moveTo>
                                  <a:pt x="50800" y="558800"/>
                                </a:move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0160">
                            <a:solidFill>
                              <a:srgbClr val="3D4652"/>
                            </a:solidFill>
                            <a:prstDash val="solid"/>
                          </a:ln>
                        </wps:spPr>
                        <wps:bodyPr wrap="square" lIns="0" tIns="0" rIns="0" bIns="0" rtlCol="0">
                          <a:noAutofit/>
                        </wps:bodyPr>
                      </wps:wsp>
                      <wps:wsp>
                        <wps:cNvPr id="493" name="Graphic 493"/>
                        <wps:cNvSpPr/>
                        <wps:spPr>
                          <a:xfrm>
                            <a:off x="0" y="284479"/>
                            <a:ext cx="83185" cy="1270"/>
                          </a:xfrm>
                          <a:custGeom>
                            <a:avLst/>
                            <a:gdLst/>
                            <a:ahLst/>
                            <a:cxnLst/>
                            <a:rect l="l" t="t" r="r" b="b"/>
                            <a:pathLst>
                              <a:path w="83185">
                                <a:moveTo>
                                  <a:pt x="0" y="0"/>
                                </a:moveTo>
                                <a:lnTo>
                                  <a:pt x="82785" y="0"/>
                                </a:lnTo>
                              </a:path>
                            </a:pathLst>
                          </a:custGeom>
                          <a:ln w="8890">
                            <a:solidFill>
                              <a:srgbClr val="3D4652"/>
                            </a:solidFill>
                            <a:prstDash val="solid"/>
                          </a:ln>
                        </wps:spPr>
                        <wps:bodyPr wrap="square" lIns="0" tIns="0" rIns="0" bIns="0" rtlCol="0">
                          <a:noAutofit/>
                        </wps:bodyPr>
                      </wps:wsp>
                      <wps:wsp>
                        <wps:cNvPr id="494" name="Graphic 494"/>
                        <wps:cNvSpPr/>
                        <wps:spPr>
                          <a:xfrm>
                            <a:off x="33655" y="263707"/>
                            <a:ext cx="49530" cy="41910"/>
                          </a:xfrm>
                          <a:custGeom>
                            <a:avLst/>
                            <a:gdLst/>
                            <a:ahLst/>
                            <a:cxnLst/>
                            <a:rect l="l" t="t" r="r" b="b"/>
                            <a:pathLst>
                              <a:path w="49530" h="41910">
                                <a:moveTo>
                                  <a:pt x="0" y="0"/>
                                </a:moveTo>
                                <a:lnTo>
                                  <a:pt x="0" y="41544"/>
                                </a:lnTo>
                                <a:lnTo>
                                  <a:pt x="49129" y="20772"/>
                                </a:lnTo>
                                <a:lnTo>
                                  <a:pt x="0" y="0"/>
                                </a:lnTo>
                                <a:close/>
                              </a:path>
                            </a:pathLst>
                          </a:custGeom>
                          <a:solidFill>
                            <a:srgbClr val="3D4652"/>
                          </a:solidFill>
                        </wps:spPr>
                        <wps:bodyPr wrap="square" lIns="0" tIns="0" rIns="0" bIns="0" rtlCol="0">
                          <a:noAutofit/>
                        </wps:bodyPr>
                      </wps:wsp>
                      <wps:wsp>
                        <wps:cNvPr id="495" name="Graphic 495"/>
                        <wps:cNvSpPr/>
                        <wps:spPr>
                          <a:xfrm>
                            <a:off x="501885" y="563880"/>
                            <a:ext cx="1270" cy="220979"/>
                          </a:xfrm>
                          <a:custGeom>
                            <a:avLst/>
                            <a:gdLst/>
                            <a:ahLst/>
                            <a:cxnLst/>
                            <a:rect l="l" t="t" r="r" b="b"/>
                            <a:pathLst>
                              <a:path h="220979">
                                <a:moveTo>
                                  <a:pt x="0" y="0"/>
                                </a:moveTo>
                                <a:lnTo>
                                  <a:pt x="0" y="220725"/>
                                </a:lnTo>
                              </a:path>
                            </a:pathLst>
                          </a:custGeom>
                          <a:ln w="8890">
                            <a:solidFill>
                              <a:srgbClr val="3D4652"/>
                            </a:solidFill>
                            <a:prstDash val="solid"/>
                          </a:ln>
                        </wps:spPr>
                        <wps:bodyPr wrap="square" lIns="0" tIns="0" rIns="0" bIns="0" rtlCol="0">
                          <a:noAutofit/>
                        </wps:bodyPr>
                      </wps:wsp>
                      <wps:wsp>
                        <wps:cNvPr id="496" name="Textbox 496"/>
                        <wps:cNvSpPr txBox="1"/>
                        <wps:spPr>
                          <a:xfrm>
                            <a:off x="0" y="0"/>
                            <a:ext cx="926465" cy="784860"/>
                          </a:xfrm>
                          <a:prstGeom prst="rect">
                            <a:avLst/>
                          </a:prstGeom>
                        </wps:spPr>
                        <wps:txbx>
                          <w:txbxContent>
                            <w:p w14:paraId="7A5AC453">
                              <w:pPr>
                                <w:spacing w:before="0" w:line="240" w:lineRule="auto"/>
                                <w:rPr>
                                  <w:sz w:val="12"/>
                                </w:rPr>
                              </w:pPr>
                            </w:p>
                            <w:p w14:paraId="1B7A816F">
                              <w:pPr>
                                <w:spacing w:before="32" w:line="240" w:lineRule="auto"/>
                                <w:rPr>
                                  <w:sz w:val="12"/>
                                </w:rPr>
                              </w:pPr>
                            </w:p>
                            <w:p w14:paraId="115870C2">
                              <w:pPr>
                                <w:spacing w:before="0" w:line="254" w:lineRule="auto"/>
                                <w:ind w:left="403" w:right="242" w:hanging="37"/>
                                <w:jc w:val="left"/>
                                <w:rPr>
                                  <w:sz w:val="12"/>
                                </w:rPr>
                              </w:pPr>
                              <w:r>
                                <w:rPr>
                                  <w:color w:val="191E26"/>
                                  <w:sz w:val="12"/>
                                </w:rPr>
                                <w:t>3.</w:t>
                              </w:r>
                              <w:r>
                                <w:rPr>
                                  <w:color w:val="191E26"/>
                                  <w:spacing w:val="-8"/>
                                  <w:sz w:val="12"/>
                                </w:rPr>
                                <w:t xml:space="preserve"> </w:t>
                              </w:r>
                              <w:r>
                                <w:rPr>
                                  <w:color w:val="191E26"/>
                                  <w:sz w:val="12"/>
                                </w:rPr>
                                <w:t>Automatically</w:t>
                              </w:r>
                              <w:r>
                                <w:rPr>
                                  <w:color w:val="191E26"/>
                                  <w:spacing w:val="40"/>
                                  <w:sz w:val="12"/>
                                </w:rPr>
                                <w:t xml:space="preserve"> </w:t>
                              </w:r>
                              <w:r>
                                <w:rPr>
                                  <w:color w:val="191E26"/>
                                  <w:sz w:val="12"/>
                                </w:rPr>
                                <w:t>Classify</w:t>
                              </w:r>
                              <w:r>
                                <w:rPr>
                                  <w:color w:val="191E26"/>
                                  <w:spacing w:val="-4"/>
                                  <w:sz w:val="12"/>
                                </w:rPr>
                                <w:t xml:space="preserve"> </w:t>
                              </w:r>
                              <w:r>
                                <w:rPr>
                                  <w:color w:val="191E26"/>
                                  <w:spacing w:val="-2"/>
                                  <w:sz w:val="12"/>
                                </w:rPr>
                                <w:t>Ticket</w:t>
                              </w:r>
                            </w:p>
                          </w:txbxContent>
                        </wps:txbx>
                        <wps:bodyPr wrap="square" lIns="0" tIns="0" rIns="0" bIns="0" rtlCol="0">
                          <a:noAutofit/>
                        </wps:bodyPr>
                      </wps:wsp>
                    </wpg:wgp>
                  </a:graphicData>
                </a:graphic>
              </wp:anchor>
            </w:drawing>
          </mc:Choice>
          <mc:Fallback>
            <w:pict>
              <v:group id="_x0000_s1026" o:spid="_x0000_s1026" o:spt="203" style="position:absolute;left:0pt;margin-left:747.45pt;margin-top:-62.55pt;height:61.8pt;width:72.95pt;mso-position-horizontal-relative:page;z-index:251699200;mso-width-relative:page;mso-height-relative:page;" coordsize="926465,784860" o:gfxdata="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">
                <o:lock v:ext="edit" aspectratio="f"/>
                <v:shape id="Graphic 491" o:spid="_x0000_s1026" o:spt="100" style="position:absolute;left:82785;top:5080;height:558800;width:838200;" fillcolor="#AADDF2" filled="t" stroked="f" coordsize="838200,558800" o:gfxdata="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oeXO/&#10;AAAA3AAAAA8AAAAAAAAAAQAgAAAAIgAAAGRycy9kb3ducmV2LnhtbFBLAQIUABQAAAAIAIdO4kAz&#10;LwWeOwAAADkAAAAQAAAAAAAAAAEAIAAAAA4BAABkcnMvc2hhcGV4bWwueG1sUEsFBgAAAAAGAAYA&#10;WwEAALgDAAAAAA==&#10;" path="m787400,0l50800,0,31015,3988,14869,14869,3988,31015,0,50800,0,508000,3988,527784,14869,543930,31015,554811,50800,558800,787400,558800,807184,554811,823330,543930,834211,527784,838200,508000,838200,50800,834211,31015,823330,14869,807184,3988,787400,0xe">
                  <v:fill on="t" focussize="0,0"/>
                  <v:stroke on="f"/>
                  <v:imagedata o:title=""/>
                  <o:lock v:ext="edit" aspectratio="f"/>
                  <v:textbox inset="0mm,0mm,0mm,0mm"/>
                </v:shape>
                <v:shape id="Graphic 492" o:spid="_x0000_s1026" o:spt="100" style="position:absolute;left:82785;top:5080;height:558800;width:838200;" filled="f" stroked="t" coordsize="838200,558800" o:gfxdata="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uN4S&#10;wAAAANwAAAAPAAAAAAAAAAEAIAAAACIAAABkcnMvZG93bnJldi54bWxQSwECFAAUAAAACACHTuJA&#10;My8FnjsAAAA5AAAAEAAAAAAAAAABACAAAAAPAQAAZHJzL3NoYXBleG1sLnhtbFBLBQYAAAAABgAG&#10;AFsBAAC5AwAAAAA=&#10;" path="m50800,558800l787400,558800,807184,554811,823330,543930,834211,527784,838200,508000,838200,50800,834211,31015,823330,14869,807184,3988,787400,0,50800,0,31015,3988,14869,14869,3988,31015,0,50800,0,508000,3988,527784,14869,543930,31015,554811,50800,558800xe">
                  <v:fill on="f" focussize="0,0"/>
                  <v:stroke weight="0.8pt" color="#3D4652" joinstyle="round"/>
                  <v:imagedata o:title=""/>
                  <o:lock v:ext="edit" aspectratio="f"/>
                  <v:textbox inset="0mm,0mm,0mm,0mm"/>
                </v:shape>
                <v:shape id="Graphic 493" o:spid="_x0000_s1026" o:spt="100" style="position:absolute;left:0;top:284479;height:1270;width:83185;" filled="f" stroked="t" coordsize="83185,1" o:gfxdata="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pF&#10;vcEAAADcAAAADwAAAAAAAAABACAAAAAiAAAAZHJzL2Rvd25yZXYueG1sUEsBAhQAFAAAAAgAh07i&#10;QDMvBZ47AAAAOQAAABAAAAAAAAAAAQAgAAAAEAEAAGRycy9zaGFwZXhtbC54bWxQSwUGAAAAAAYA&#10;BgBbAQAAugMAAAAA&#10;" path="m0,0l82785,0e">
                  <v:fill on="f" focussize="0,0"/>
                  <v:stroke weight="0.7pt" color="#3D4652" joinstyle="round"/>
                  <v:imagedata o:title=""/>
                  <o:lock v:ext="edit" aspectratio="f"/>
                  <v:textbox inset="0mm,0mm,0mm,0mm"/>
                </v:shape>
                <v:shape id="Graphic 494" o:spid="_x0000_s1026" o:spt="100" style="position:absolute;left:33655;top:263707;height:41910;width:49530;" fillcolor="#3D4652" filled="t" stroked="f" coordsize="49530,41910" o:gfxdata="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u1IPb4A&#10;AADcAAAADwAAAAAAAAABACAAAAAiAAAAZHJzL2Rvd25yZXYueG1sUEsBAhQAFAAAAAgAh07iQDMv&#10;BZ47AAAAOQAAABAAAAAAAAAAAQAgAAAADQEAAGRycy9zaGFwZXhtbC54bWxQSwUGAAAAAAYABgBb&#10;AQAAtwMAAAAA&#10;" path="m0,0l0,41544,49129,20772,0,0xe">
                  <v:fill on="t" focussize="0,0"/>
                  <v:stroke on="f"/>
                  <v:imagedata o:title=""/>
                  <o:lock v:ext="edit" aspectratio="f"/>
                  <v:textbox inset="0mm,0mm,0mm,0mm"/>
                </v:shape>
                <v:shape id="Graphic 495" o:spid="_x0000_s1026" o:spt="100" style="position:absolute;left:501885;top:563880;height:220979;width:1270;" filled="f" stroked="t" coordsize="1,220979" o:gfxdata="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kQxL4A&#10;AADcAAAADwAAAAAAAAABACAAAAAiAAAAZHJzL2Rvd25yZXYueG1sUEsBAhQAFAAAAAgAh07iQDMv&#10;BZ47AAAAOQAAABAAAAAAAAAAAQAgAAAADQEAAGRycy9zaGFwZXhtbC54bWxQSwUGAAAAAAYABgBb&#10;AQAAtwMAAAAA&#10;" path="m0,0l0,220725e">
                  <v:fill on="f" focussize="0,0"/>
                  <v:stroke weight="0.7pt" color="#3D4652" joinstyle="round"/>
                  <v:imagedata o:title=""/>
                  <o:lock v:ext="edit" aspectratio="f"/>
                  <v:textbox inset="0mm,0mm,0mm,0mm"/>
                </v:shape>
                <v:shape id="Textbox 496" o:spid="_x0000_s1026" o:spt="202" type="#_x0000_t202" style="position:absolute;left:0;top:0;height:784860;width:926465;" filled="f" stroked="f" coordsize="21600,21600" o:gfxdata="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BXY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5AC453">
                        <w:pPr>
                          <w:spacing w:before="0" w:line="240" w:lineRule="auto"/>
                          <w:rPr>
                            <w:sz w:val="12"/>
                          </w:rPr>
                        </w:pPr>
                      </w:p>
                      <w:p w14:paraId="1B7A816F">
                        <w:pPr>
                          <w:spacing w:before="32" w:line="240" w:lineRule="auto"/>
                          <w:rPr>
                            <w:sz w:val="12"/>
                          </w:rPr>
                        </w:pPr>
                      </w:p>
                      <w:p w14:paraId="115870C2">
                        <w:pPr>
                          <w:spacing w:before="0" w:line="254" w:lineRule="auto"/>
                          <w:ind w:left="403" w:right="242" w:hanging="37"/>
                          <w:jc w:val="left"/>
                          <w:rPr>
                            <w:sz w:val="12"/>
                          </w:rPr>
                        </w:pPr>
                        <w:r>
                          <w:rPr>
                            <w:color w:val="191E26"/>
                            <w:sz w:val="12"/>
                          </w:rPr>
                          <w:t>3.</w:t>
                        </w:r>
                        <w:r>
                          <w:rPr>
                            <w:color w:val="191E26"/>
                            <w:spacing w:val="-8"/>
                            <w:sz w:val="12"/>
                          </w:rPr>
                          <w:t xml:space="preserve"> </w:t>
                        </w:r>
                        <w:r>
                          <w:rPr>
                            <w:color w:val="191E26"/>
                            <w:sz w:val="12"/>
                          </w:rPr>
                          <w:t>Automatically</w:t>
                        </w:r>
                        <w:r>
                          <w:rPr>
                            <w:color w:val="191E26"/>
                            <w:spacing w:val="40"/>
                            <w:sz w:val="12"/>
                          </w:rPr>
                          <w:t xml:space="preserve"> </w:t>
                        </w:r>
                        <w:r>
                          <w:rPr>
                            <w:color w:val="191E26"/>
                            <w:sz w:val="12"/>
                          </w:rPr>
                          <w:t>Classify</w:t>
                        </w:r>
                        <w:r>
                          <w:rPr>
                            <w:color w:val="191E26"/>
                            <w:spacing w:val="-4"/>
                            <w:sz w:val="12"/>
                          </w:rPr>
                          <w:t xml:space="preserve"> </w:t>
                        </w:r>
                        <w:r>
                          <w:rPr>
                            <w:color w:val="191E26"/>
                            <w:spacing w:val="-2"/>
                            <w:sz w:val="12"/>
                          </w:rPr>
                          <w:t>Ticket</w:t>
                        </w:r>
                      </w:p>
                    </w:txbxContent>
                  </v:textbox>
                </v:shape>
              </v:group>
            </w:pict>
          </mc:Fallback>
        </mc:AlternateContent>
      </w:r>
      <w:r>
        <w:rPr>
          <w:color w:val="333D49"/>
          <w:spacing w:val="-2"/>
          <w:w w:val="105"/>
        </w:rPr>
        <w:t>classification</w:t>
      </w:r>
    </w:p>
    <w:p w14:paraId="6B894EB9">
      <w:pPr>
        <w:pStyle w:val="13"/>
        <w:spacing w:after="0"/>
        <w:sectPr>
          <w:type w:val="continuous"/>
          <w:pgSz w:w="16840" w:h="11920" w:orient="landscape"/>
          <w:pgMar w:top="840" w:right="425" w:bottom="280" w:left="1417" w:header="720" w:footer="720" w:gutter="0"/>
          <w:cols w:equalWidth="0" w:num="7">
            <w:col w:w="2259" w:space="501"/>
            <w:col w:w="598" w:space="210"/>
            <w:col w:w="728" w:space="777"/>
            <w:col w:w="694" w:space="1628"/>
            <w:col w:w="83" w:space="3464"/>
            <w:col w:w="2560" w:space="503"/>
            <w:col w:w="993"/>
          </w:cols>
        </w:sectPr>
      </w:pPr>
    </w:p>
    <w:p w14:paraId="14FCEA0E">
      <w:pPr>
        <w:pStyle w:val="13"/>
        <w:spacing w:before="78"/>
        <w:rPr>
          <w:sz w:val="8"/>
        </w:rPr>
      </w:pPr>
    </w:p>
    <w:p w14:paraId="3456BD15">
      <w:pPr>
        <w:spacing w:before="0" w:line="264" w:lineRule="auto"/>
        <w:ind w:left="482" w:right="38" w:hanging="21"/>
        <w:jc w:val="left"/>
        <w:rPr>
          <w:sz w:val="8"/>
        </w:rPr>
      </w:pPr>
      <w:r>
        <w:rPr>
          <w:color w:val="727272"/>
          <w:spacing w:val="-2"/>
          <w:w w:val="105"/>
          <w:sz w:val="8"/>
        </w:rPr>
        <w:t>STUDENT</w:t>
      </w:r>
      <w:r>
        <w:rPr>
          <w:color w:val="727272"/>
          <w:spacing w:val="-4"/>
          <w:w w:val="105"/>
          <w:sz w:val="8"/>
        </w:rPr>
        <w:t xml:space="preserve"> </w:t>
      </w:r>
      <w:r>
        <w:rPr>
          <w:color w:val="727272"/>
          <w:spacing w:val="-2"/>
          <w:w w:val="105"/>
          <w:sz w:val="8"/>
        </w:rPr>
        <w:t>/</w:t>
      </w:r>
      <w:r>
        <w:rPr>
          <w:color w:val="727272"/>
          <w:spacing w:val="40"/>
          <w:w w:val="105"/>
          <w:sz w:val="8"/>
        </w:rPr>
        <w:t xml:space="preserve"> </w:t>
      </w:r>
      <w:r>
        <w:rPr>
          <w:color w:val="727272"/>
          <w:spacing w:val="-2"/>
          <w:w w:val="105"/>
          <w:sz w:val="8"/>
        </w:rPr>
        <w:t>TEACHER</w:t>
      </w:r>
    </w:p>
    <w:p w14:paraId="73053BC1">
      <w:pPr>
        <w:pStyle w:val="13"/>
        <w:spacing w:before="78"/>
        <w:rPr>
          <w:sz w:val="8"/>
        </w:rPr>
      </w:pPr>
      <w:r>
        <w:br w:type="column"/>
      </w:r>
    </w:p>
    <w:p w14:paraId="270C6439">
      <w:pPr>
        <w:spacing w:before="0" w:line="264" w:lineRule="auto"/>
        <w:ind w:left="461" w:right="38" w:firstLine="32"/>
        <w:jc w:val="left"/>
        <w:rPr>
          <w:sz w:val="8"/>
        </w:rPr>
      </w:pPr>
      <w:r>
        <w:rPr>
          <w:color w:val="727272"/>
          <w:w w:val="105"/>
          <w:sz w:val="8"/>
        </w:rPr>
        <w:t>IT</w:t>
      </w:r>
      <w:r>
        <w:rPr>
          <w:color w:val="727272"/>
          <w:spacing w:val="-6"/>
          <w:w w:val="105"/>
          <w:sz w:val="8"/>
        </w:rPr>
        <w:t xml:space="preserve"> </w:t>
      </w:r>
      <w:r>
        <w:rPr>
          <w:color w:val="727272"/>
          <w:w w:val="105"/>
          <w:sz w:val="8"/>
        </w:rPr>
        <w:t>SUPPORT</w:t>
      </w:r>
      <w:r>
        <w:rPr>
          <w:color w:val="727272"/>
          <w:spacing w:val="40"/>
          <w:w w:val="105"/>
          <w:sz w:val="8"/>
        </w:rPr>
        <w:t xml:space="preserve"> </w:t>
      </w:r>
      <w:r>
        <w:rPr>
          <w:color w:val="727272"/>
          <w:w w:val="105"/>
          <w:sz w:val="8"/>
        </w:rPr>
        <w:t xml:space="preserve">TICKET </w:t>
      </w:r>
      <w:r>
        <w:rPr>
          <w:color w:val="727272"/>
          <w:spacing w:val="-4"/>
          <w:w w:val="105"/>
          <w:sz w:val="8"/>
        </w:rPr>
        <w:t>FORM</w:t>
      </w:r>
    </w:p>
    <w:p w14:paraId="7B1558D0">
      <w:pPr>
        <w:pStyle w:val="13"/>
        <w:spacing w:before="78"/>
        <w:rPr>
          <w:sz w:val="8"/>
        </w:rPr>
      </w:pPr>
      <w:r>
        <w:br w:type="column"/>
      </w:r>
    </w:p>
    <w:p w14:paraId="397789C2">
      <w:pPr>
        <w:spacing w:before="0" w:line="76" w:lineRule="exact"/>
        <w:ind w:left="2481" w:right="0" w:firstLine="0"/>
        <w:jc w:val="left"/>
        <w:rPr>
          <w:sz w:val="8"/>
        </w:rPr>
      </w:pPr>
      <w:r>
        <w:rPr>
          <w:sz w:val="8"/>
        </w:rPr>
        <mc:AlternateContent>
          <mc:Choice Requires="wpg">
            <w:drawing>
              <wp:anchor distT="0" distB="0" distL="0" distR="0" simplePos="0" relativeHeight="251793408" behindDoc="1" locked="0" layoutInCell="1" allowOverlap="1">
                <wp:simplePos x="0" y="0"/>
                <wp:positionH relativeFrom="page">
                  <wp:posOffset>9570085</wp:posOffset>
                </wp:positionH>
                <wp:positionV relativeFrom="paragraph">
                  <wp:posOffset>-97155</wp:posOffset>
                </wp:positionV>
                <wp:extent cx="848360" cy="784860"/>
                <wp:effectExtent l="0" t="0" r="0" b="0"/>
                <wp:wrapNone/>
                <wp:docPr id="497" name="Group 497"/>
                <wp:cNvGraphicFramePr/>
                <a:graphic xmlns:a="http://schemas.openxmlformats.org/drawingml/2006/main">
                  <a:graphicData uri="http://schemas.microsoft.com/office/word/2010/wordprocessingGroup">
                    <wpg:wgp>
                      <wpg:cNvGrpSpPr/>
                      <wpg:grpSpPr>
                        <a:xfrm>
                          <a:off x="0" y="0"/>
                          <a:ext cx="848360" cy="784860"/>
                          <a:chOff x="0" y="0"/>
                          <a:chExt cx="848360" cy="784860"/>
                        </a:xfrm>
                      </wpg:grpSpPr>
                      <wps:wsp>
                        <wps:cNvPr id="498" name="Graphic 498"/>
                        <wps:cNvSpPr/>
                        <wps:spPr>
                          <a:xfrm>
                            <a:off x="5080" y="220725"/>
                            <a:ext cx="838200" cy="558800"/>
                          </a:xfrm>
                          <a:custGeom>
                            <a:avLst/>
                            <a:gdLst/>
                            <a:ahLst/>
                            <a:cxnLst/>
                            <a:rect l="l" t="t" r="r" b="b"/>
                            <a:pathLst>
                              <a:path w="838200" h="558800">
                                <a:moveTo>
                                  <a:pt x="7874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close/>
                              </a:path>
                            </a:pathLst>
                          </a:custGeom>
                          <a:solidFill>
                            <a:srgbClr val="AADDF2"/>
                          </a:solidFill>
                        </wps:spPr>
                        <wps:bodyPr wrap="square" lIns="0" tIns="0" rIns="0" bIns="0" rtlCol="0">
                          <a:noAutofit/>
                        </wps:bodyPr>
                      </wps:wsp>
                      <wps:wsp>
                        <wps:cNvPr id="499" name="Graphic 499"/>
                        <wps:cNvSpPr/>
                        <wps:spPr>
                          <a:xfrm>
                            <a:off x="5080" y="220725"/>
                            <a:ext cx="838200" cy="558800"/>
                          </a:xfrm>
                          <a:custGeom>
                            <a:avLst/>
                            <a:gdLst/>
                            <a:ahLst/>
                            <a:cxnLst/>
                            <a:rect l="l" t="t" r="r" b="b"/>
                            <a:pathLst>
                              <a:path w="838200" h="558800">
                                <a:moveTo>
                                  <a:pt x="50800" y="558800"/>
                                </a:move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0160">
                            <a:solidFill>
                              <a:srgbClr val="3D4652"/>
                            </a:solidFill>
                            <a:prstDash val="solid"/>
                          </a:ln>
                        </wps:spPr>
                        <wps:bodyPr wrap="square" lIns="0" tIns="0" rIns="0" bIns="0" rtlCol="0">
                          <a:noAutofit/>
                        </wps:bodyPr>
                      </wps:wsp>
                      <wps:wsp>
                        <wps:cNvPr id="500" name="Graphic 500"/>
                        <wps:cNvSpPr/>
                        <wps:spPr>
                          <a:xfrm>
                            <a:off x="424180" y="0"/>
                            <a:ext cx="1270" cy="220979"/>
                          </a:xfrm>
                          <a:custGeom>
                            <a:avLst/>
                            <a:gdLst/>
                            <a:ahLst/>
                            <a:cxnLst/>
                            <a:rect l="l" t="t" r="r" b="b"/>
                            <a:pathLst>
                              <a:path h="220979">
                                <a:moveTo>
                                  <a:pt x="0" y="0"/>
                                </a:moveTo>
                                <a:lnTo>
                                  <a:pt x="0" y="220725"/>
                                </a:lnTo>
                              </a:path>
                            </a:pathLst>
                          </a:custGeom>
                          <a:ln w="8890">
                            <a:solidFill>
                              <a:srgbClr val="3D4652"/>
                            </a:solidFill>
                            <a:prstDash val="solid"/>
                          </a:ln>
                        </wps:spPr>
                        <wps:bodyPr wrap="square" lIns="0" tIns="0" rIns="0" bIns="0" rtlCol="0">
                          <a:noAutofit/>
                        </wps:bodyPr>
                      </wps:wsp>
                      <wps:wsp>
                        <wps:cNvPr id="501" name="Graphic 501"/>
                        <wps:cNvSpPr/>
                        <wps:spPr>
                          <a:xfrm>
                            <a:off x="403407" y="171596"/>
                            <a:ext cx="41910" cy="49530"/>
                          </a:xfrm>
                          <a:custGeom>
                            <a:avLst/>
                            <a:gdLst/>
                            <a:ahLst/>
                            <a:cxnLst/>
                            <a:rect l="l" t="t" r="r" b="b"/>
                            <a:pathLst>
                              <a:path w="41910" h="49530">
                                <a:moveTo>
                                  <a:pt x="41544" y="0"/>
                                </a:moveTo>
                                <a:lnTo>
                                  <a:pt x="0" y="0"/>
                                </a:lnTo>
                                <a:lnTo>
                                  <a:pt x="20772" y="49129"/>
                                </a:lnTo>
                                <a:lnTo>
                                  <a:pt x="41544" y="0"/>
                                </a:lnTo>
                                <a:close/>
                              </a:path>
                            </a:pathLst>
                          </a:custGeom>
                          <a:solidFill>
                            <a:srgbClr val="3D4652"/>
                          </a:solidFill>
                        </wps:spPr>
                        <wps:bodyPr wrap="square" lIns="0" tIns="0" rIns="0" bIns="0" rtlCol="0">
                          <a:noAutofit/>
                        </wps:bodyPr>
                      </wps:wsp>
                    </wpg:wgp>
                  </a:graphicData>
                </a:graphic>
              </wp:anchor>
            </w:drawing>
          </mc:Choice>
          <mc:Fallback>
            <w:pict>
              <v:group id="_x0000_s1026" o:spid="_x0000_s1026" o:spt="203" style="position:absolute;left:0pt;margin-left:753.55pt;margin-top:-7.65pt;height:61.8pt;width:66.8pt;mso-position-horizontal-relative:page;z-index:-251523072;mso-width-relative:page;mso-height-relative:page;" coordsize="848360,784860" o:gfxdata="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">
                <o:lock v:ext="edit" aspectratio="f"/>
                <v:shape id="Graphic 498" o:spid="_x0000_s1026" o:spt="100" style="position:absolute;left:5080;top:220725;height:558800;width:838200;" fillcolor="#AADDF2" filled="t" stroked="f" coordsize="838200,558800" o:gfxdata="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LQ7rsAAADc&#10;AAAADwAAAAAAAAABACAAAAAiAAAAZHJzL2Rvd25yZXYueG1sUEsBAhQAFAAAAAgAh07iQDMvBZ47&#10;AAAAOQAAABAAAAAAAAAAAQAgAAAACgEAAGRycy9zaGFwZXhtbC54bWxQSwUGAAAAAAYABgBbAQAA&#10;tAMAAAAA&#10;" path="m787400,0l50800,0,31015,3988,14869,14869,3988,31015,0,50800,0,508000,3988,527784,14869,543930,31015,554811,50800,558800,787400,558800,807184,554811,823330,543930,834211,527784,838200,508000,838200,50800,834211,31015,823330,14869,807184,3988,787400,0xe">
                  <v:fill on="t" focussize="0,0"/>
                  <v:stroke on="f"/>
                  <v:imagedata o:title=""/>
                  <o:lock v:ext="edit" aspectratio="f"/>
                  <v:textbox inset="0mm,0mm,0mm,0mm"/>
                </v:shape>
                <v:shape id="Graphic 499" o:spid="_x0000_s1026" o:spt="100" style="position:absolute;left:5080;top:220725;height:558800;width:838200;" filled="f" stroked="t" coordsize="838200,558800" o:gfxdata="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cTGO/&#10;AAAA3AAAAA8AAAAAAAAAAQAgAAAAIgAAAGRycy9kb3ducmV2LnhtbFBLAQIUABQAAAAIAIdO4kAz&#10;LwWeOwAAADkAAAAQAAAAAAAAAAEAIAAAAA4BAABkcnMvc2hhcGV4bWwueG1sUEsFBgAAAAAGAAYA&#10;WwEAALgDAAAAAA==&#10;" path="m50800,558800l787400,558800,807184,554811,823330,543930,834211,527784,838200,508000,838200,50800,834211,31015,823330,14869,807184,3988,787400,0,50800,0,31015,3988,14869,14869,3988,31015,0,50800,0,508000,3988,527784,14869,543930,31015,554811,50800,558800xe">
                  <v:fill on="f" focussize="0,0"/>
                  <v:stroke weight="0.8pt" color="#3D4652" joinstyle="round"/>
                  <v:imagedata o:title=""/>
                  <o:lock v:ext="edit" aspectratio="f"/>
                  <v:textbox inset="0mm,0mm,0mm,0mm"/>
                </v:shape>
                <v:shape id="Graphic 500" o:spid="_x0000_s1026" o:spt="100" style="position:absolute;left:424180;top:0;height:220979;width:1270;" filled="f" stroked="t" coordsize="1,220979" o:gfxdata="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BSlGugAAANwA&#10;AAAPAAAAAAAAAAEAIAAAACIAAABkcnMvZG93bnJldi54bWxQSwECFAAUAAAACACHTuJAMy8FnjsA&#10;AAA5AAAAEAAAAAAAAAABACAAAAAJAQAAZHJzL3NoYXBleG1sLnhtbFBLBQYAAAAABgAGAFsBAACz&#10;AwAAAAA=&#10;" path="m0,0l0,220725e">
                  <v:fill on="f" focussize="0,0"/>
                  <v:stroke weight="0.7pt" color="#3D4652" joinstyle="round"/>
                  <v:imagedata o:title=""/>
                  <o:lock v:ext="edit" aspectratio="f"/>
                  <v:textbox inset="0mm,0mm,0mm,0mm"/>
                </v:shape>
                <v:shape id="Graphic 501" o:spid="_x0000_s1026" o:spt="100" style="position:absolute;left:403407;top:171596;height:49530;width:41910;" fillcolor="#3D4652" filled="t" stroked="f" coordsize="41910,49530" o:gfxdata="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Kij5vQAA&#10;ANwAAAAPAAAAAAAAAAEAIAAAACIAAABkcnMvZG93bnJldi54bWxQSwECFAAUAAAACACHTuJAMy8F&#10;njsAAAA5AAAAEAAAAAAAAAABACAAAAAMAQAAZHJzL3NoYXBleG1sLnhtbFBLBQYAAAAABgAGAFsB&#10;AAC2AwAAAAA=&#10;" path="m41544,0l0,0,20772,49129,41544,0xe">
                  <v:fill on="t" focussize="0,0"/>
                  <v:stroke on="f"/>
                  <v:imagedata o:title=""/>
                  <o:lock v:ext="edit" aspectratio="f"/>
                  <v:textbox inset="0mm,0mm,0mm,0mm"/>
                </v:shape>
              </v:group>
            </w:pict>
          </mc:Fallback>
        </mc:AlternateContent>
      </w:r>
      <w:r>
        <w:rPr>
          <w:color w:val="727272"/>
          <w:spacing w:val="-2"/>
          <w:w w:val="105"/>
          <w:sz w:val="8"/>
        </w:rPr>
        <w:t>EMAIL</w:t>
      </w:r>
    </w:p>
    <w:p w14:paraId="62169E0C">
      <w:pPr>
        <w:tabs>
          <w:tab w:val="left" w:pos="2311"/>
        </w:tabs>
        <w:spacing w:before="0" w:line="115" w:lineRule="exact"/>
        <w:ind w:left="461" w:right="0" w:firstLine="0"/>
        <w:jc w:val="left"/>
        <w:rPr>
          <w:sz w:val="8"/>
        </w:rPr>
      </w:pPr>
      <w:r>
        <w:rPr>
          <w:sz w:val="8"/>
        </w:rPr>
        <mc:AlternateContent>
          <mc:Choice Requires="wpg">
            <w:drawing>
              <wp:anchor distT="0" distB="0" distL="0" distR="0" simplePos="0" relativeHeight="251700224" behindDoc="0" locked="0" layoutInCell="1" allowOverlap="1">
                <wp:simplePos x="0" y="0"/>
                <wp:positionH relativeFrom="page">
                  <wp:posOffset>7614285</wp:posOffset>
                </wp:positionH>
                <wp:positionV relativeFrom="paragraph">
                  <wp:posOffset>158750</wp:posOffset>
                </wp:positionV>
                <wp:extent cx="1419225" cy="645160"/>
                <wp:effectExtent l="0" t="0" r="0" b="0"/>
                <wp:wrapNone/>
                <wp:docPr id="502" name="Group 502"/>
                <wp:cNvGraphicFramePr/>
                <a:graphic xmlns:a="http://schemas.openxmlformats.org/drawingml/2006/main">
                  <a:graphicData uri="http://schemas.microsoft.com/office/word/2010/wordprocessingGroup">
                    <wpg:wgp>
                      <wpg:cNvGrpSpPr/>
                      <wpg:grpSpPr>
                        <a:xfrm>
                          <a:off x="0" y="0"/>
                          <a:ext cx="1419225" cy="645160"/>
                          <a:chOff x="0" y="0"/>
                          <a:chExt cx="1419225" cy="645160"/>
                        </a:xfrm>
                      </wpg:grpSpPr>
                      <wps:wsp>
                        <wps:cNvPr id="503" name="Graphic 503"/>
                        <wps:cNvSpPr/>
                        <wps:spPr>
                          <a:xfrm>
                            <a:off x="5080" y="5080"/>
                            <a:ext cx="1270000" cy="381000"/>
                          </a:xfrm>
                          <a:custGeom>
                            <a:avLst/>
                            <a:gdLst/>
                            <a:ahLst/>
                            <a:cxnLst/>
                            <a:rect l="l" t="t" r="r" b="b"/>
                            <a:pathLst>
                              <a:path w="1270000" h="381000">
                                <a:moveTo>
                                  <a:pt x="1270000" y="0"/>
                                </a:moveTo>
                                <a:lnTo>
                                  <a:pt x="0" y="0"/>
                                </a:lnTo>
                                <a:lnTo>
                                  <a:pt x="0" y="381000"/>
                                </a:lnTo>
                                <a:lnTo>
                                  <a:pt x="1270000" y="381000"/>
                                </a:lnTo>
                                <a:lnTo>
                                  <a:pt x="1270000" y="0"/>
                                </a:lnTo>
                                <a:close/>
                              </a:path>
                            </a:pathLst>
                          </a:custGeom>
                          <a:solidFill>
                            <a:srgbClr val="AADDF2"/>
                          </a:solidFill>
                        </wps:spPr>
                        <wps:bodyPr wrap="square" lIns="0" tIns="0" rIns="0" bIns="0" rtlCol="0">
                          <a:noAutofit/>
                        </wps:bodyPr>
                      </wps:wsp>
                      <wps:wsp>
                        <wps:cNvPr id="504" name="Graphic 504"/>
                        <wps:cNvSpPr/>
                        <wps:spPr>
                          <a:xfrm>
                            <a:off x="5080" y="5080"/>
                            <a:ext cx="1270000" cy="381000"/>
                          </a:xfrm>
                          <a:custGeom>
                            <a:avLst/>
                            <a:gdLst/>
                            <a:ahLst/>
                            <a:cxnLst/>
                            <a:rect l="l" t="t" r="r" b="b"/>
                            <a:pathLst>
                              <a:path w="1270000" h="381000">
                                <a:moveTo>
                                  <a:pt x="1270000" y="0"/>
                                </a:moveTo>
                                <a:lnTo>
                                  <a:pt x="0" y="0"/>
                                </a:lnTo>
                                <a:lnTo>
                                  <a:pt x="0" y="381000"/>
                                </a:lnTo>
                                <a:lnTo>
                                  <a:pt x="1270000" y="381000"/>
                                </a:lnTo>
                              </a:path>
                              <a:path w="1270000" h="381000">
                                <a:moveTo>
                                  <a:pt x="190500" y="0"/>
                                </a:moveTo>
                                <a:lnTo>
                                  <a:pt x="190500" y="381000"/>
                                </a:lnTo>
                              </a:path>
                            </a:pathLst>
                          </a:custGeom>
                          <a:ln w="10160">
                            <a:solidFill>
                              <a:srgbClr val="3D4652"/>
                            </a:solidFill>
                            <a:prstDash val="solid"/>
                          </a:ln>
                        </wps:spPr>
                        <wps:bodyPr wrap="square" lIns="0" tIns="0" rIns="0" bIns="0" rtlCol="0">
                          <a:noAutofit/>
                        </wps:bodyPr>
                      </wps:wsp>
                      <wps:wsp>
                        <wps:cNvPr id="505" name="Graphic 505"/>
                        <wps:cNvSpPr/>
                        <wps:spPr>
                          <a:xfrm>
                            <a:off x="1275080" y="195579"/>
                            <a:ext cx="144145" cy="1270"/>
                          </a:xfrm>
                          <a:custGeom>
                            <a:avLst/>
                            <a:gdLst/>
                            <a:ahLst/>
                            <a:cxnLst/>
                            <a:rect l="l" t="t" r="r" b="b"/>
                            <a:pathLst>
                              <a:path w="144145">
                                <a:moveTo>
                                  <a:pt x="0" y="0"/>
                                </a:moveTo>
                                <a:lnTo>
                                  <a:pt x="143964" y="0"/>
                                </a:lnTo>
                              </a:path>
                            </a:pathLst>
                          </a:custGeom>
                          <a:ln w="8889">
                            <a:solidFill>
                              <a:srgbClr val="3D4652"/>
                            </a:solidFill>
                            <a:prstDash val="solid"/>
                          </a:ln>
                        </wps:spPr>
                        <wps:bodyPr wrap="square" lIns="0" tIns="0" rIns="0" bIns="0" rtlCol="0">
                          <a:noAutofit/>
                        </wps:bodyPr>
                      </wps:wsp>
                      <wps:wsp>
                        <wps:cNvPr id="506" name="Graphic 506"/>
                        <wps:cNvSpPr/>
                        <wps:spPr>
                          <a:xfrm>
                            <a:off x="1275080" y="174807"/>
                            <a:ext cx="49530" cy="41910"/>
                          </a:xfrm>
                          <a:custGeom>
                            <a:avLst/>
                            <a:gdLst/>
                            <a:ahLst/>
                            <a:cxnLst/>
                            <a:rect l="l" t="t" r="r" b="b"/>
                            <a:pathLst>
                              <a:path w="49530" h="41910">
                                <a:moveTo>
                                  <a:pt x="49129" y="0"/>
                                </a:moveTo>
                                <a:lnTo>
                                  <a:pt x="0" y="20772"/>
                                </a:lnTo>
                                <a:lnTo>
                                  <a:pt x="49129" y="41544"/>
                                </a:lnTo>
                                <a:lnTo>
                                  <a:pt x="49129" y="0"/>
                                </a:lnTo>
                                <a:close/>
                              </a:path>
                            </a:pathLst>
                          </a:custGeom>
                          <a:solidFill>
                            <a:srgbClr val="3D4652"/>
                          </a:solidFill>
                        </wps:spPr>
                        <wps:bodyPr wrap="square" lIns="0" tIns="0" rIns="0" bIns="0" rtlCol="0">
                          <a:noAutofit/>
                        </wps:bodyPr>
                      </wps:wsp>
                      <wps:wsp>
                        <wps:cNvPr id="507" name="Graphic 507"/>
                        <wps:cNvSpPr/>
                        <wps:spPr>
                          <a:xfrm>
                            <a:off x="195579" y="386079"/>
                            <a:ext cx="889000" cy="259079"/>
                          </a:xfrm>
                          <a:custGeom>
                            <a:avLst/>
                            <a:gdLst/>
                            <a:ahLst/>
                            <a:cxnLst/>
                            <a:rect l="l" t="t" r="r" b="b"/>
                            <a:pathLst>
                              <a:path w="889000" h="259079">
                                <a:moveTo>
                                  <a:pt x="0" y="0"/>
                                </a:moveTo>
                                <a:lnTo>
                                  <a:pt x="0" y="258825"/>
                                </a:lnTo>
                              </a:path>
                              <a:path w="889000" h="259079">
                                <a:moveTo>
                                  <a:pt x="889000" y="0"/>
                                </a:moveTo>
                                <a:lnTo>
                                  <a:pt x="889000" y="258825"/>
                                </a:lnTo>
                              </a:path>
                            </a:pathLst>
                          </a:custGeom>
                          <a:ln w="8890">
                            <a:solidFill>
                              <a:srgbClr val="3D4652"/>
                            </a:solidFill>
                            <a:prstDash val="solid"/>
                          </a:ln>
                        </wps:spPr>
                        <wps:bodyPr wrap="square" lIns="0" tIns="0" rIns="0" bIns="0" rtlCol="0">
                          <a:noAutofit/>
                        </wps:bodyPr>
                      </wps:wsp>
                      <wps:wsp>
                        <wps:cNvPr id="508" name="Textbox 508"/>
                        <wps:cNvSpPr txBox="1"/>
                        <wps:spPr>
                          <a:xfrm>
                            <a:off x="200660" y="10160"/>
                            <a:ext cx="1074420" cy="370840"/>
                          </a:xfrm>
                          <a:prstGeom prst="rect">
                            <a:avLst/>
                          </a:prstGeom>
                          <a:solidFill>
                            <a:srgbClr val="AADDF2"/>
                          </a:solidFill>
                        </wps:spPr>
                        <wps:txbx>
                          <w:txbxContent>
                            <w:p w14:paraId="3636153C">
                              <w:pPr>
                                <w:spacing w:before="13" w:line="240" w:lineRule="auto"/>
                                <w:rPr>
                                  <w:color w:val="000000"/>
                                  <w:sz w:val="12"/>
                                </w:rPr>
                              </w:pPr>
                            </w:p>
                            <w:p w14:paraId="64D3496E">
                              <w:pPr>
                                <w:spacing w:before="0" w:line="254" w:lineRule="auto"/>
                                <w:ind w:left="72" w:right="110" w:firstLine="0"/>
                                <w:jc w:val="left"/>
                                <w:rPr>
                                  <w:color w:val="000000"/>
                                  <w:sz w:val="12"/>
                                </w:rPr>
                              </w:pPr>
                              <w:r>
                                <w:rPr>
                                  <w:color w:val="191E26"/>
                                  <w:sz w:val="12"/>
                                </w:rPr>
                                <w:t>Incident</w:t>
                              </w:r>
                              <w:r>
                                <w:rPr>
                                  <w:color w:val="191E26"/>
                                  <w:spacing w:val="-8"/>
                                  <w:sz w:val="12"/>
                                </w:rPr>
                                <w:t xml:space="preserve"> </w:t>
                              </w:r>
                              <w:r>
                                <w:rPr>
                                  <w:color w:val="191E26"/>
                                  <w:sz w:val="12"/>
                                </w:rPr>
                                <w:t>Workflow</w:t>
                              </w:r>
                              <w:r>
                                <w:rPr>
                                  <w:color w:val="191E26"/>
                                  <w:spacing w:val="-8"/>
                                  <w:sz w:val="12"/>
                                </w:rPr>
                                <w:t xml:space="preserve"> </w:t>
                              </w:r>
                              <w:r>
                                <w:rPr>
                                  <w:color w:val="191E26"/>
                                  <w:sz w:val="12"/>
                                </w:rPr>
                                <w:t>/</w:t>
                              </w:r>
                              <w:r>
                                <w:rPr>
                                  <w:color w:val="191E26"/>
                                  <w:spacing w:val="-8"/>
                                  <w:sz w:val="12"/>
                                </w:rPr>
                                <w:t xml:space="preserve"> </w:t>
                              </w:r>
                              <w:r>
                                <w:rPr>
                                  <w:color w:val="191E26"/>
                                  <w:sz w:val="12"/>
                                </w:rPr>
                                <w:t>IT</w:t>
                              </w:r>
                              <w:r>
                                <w:rPr>
                                  <w:color w:val="191E26"/>
                                  <w:spacing w:val="-8"/>
                                  <w:sz w:val="12"/>
                                </w:rPr>
                                <w:t xml:space="preserve"> </w:t>
                              </w:r>
                              <w:r>
                                <w:rPr>
                                  <w:color w:val="191E26"/>
                                  <w:sz w:val="12"/>
                                </w:rPr>
                                <w:t>Ticket</w:t>
                              </w:r>
                              <w:r>
                                <w:rPr>
                                  <w:color w:val="191E26"/>
                                  <w:spacing w:val="40"/>
                                  <w:sz w:val="12"/>
                                </w:rPr>
                                <w:t xml:space="preserve"> </w:t>
                              </w:r>
                              <w:r>
                                <w:rPr>
                                  <w:color w:val="191E26"/>
                                  <w:spacing w:val="-2"/>
                                  <w:sz w:val="12"/>
                                </w:rPr>
                                <w:t>Table</w:t>
                              </w:r>
                            </w:p>
                          </w:txbxContent>
                        </wps:txbx>
                        <wps:bodyPr wrap="square" lIns="0" tIns="0" rIns="0" bIns="0" rtlCol="0">
                          <a:noAutofit/>
                        </wps:bodyPr>
                      </wps:wsp>
                      <wps:wsp>
                        <wps:cNvPr id="509" name="Textbox 509"/>
                        <wps:cNvSpPr txBox="1"/>
                        <wps:spPr>
                          <a:xfrm>
                            <a:off x="5080" y="5080"/>
                            <a:ext cx="190500" cy="381000"/>
                          </a:xfrm>
                          <a:prstGeom prst="rect">
                            <a:avLst/>
                          </a:prstGeom>
                          <a:solidFill>
                            <a:srgbClr val="AADDF2"/>
                          </a:solidFill>
                          <a:ln w="10159">
                            <a:solidFill>
                              <a:srgbClr val="3D4652"/>
                            </a:solidFill>
                            <a:prstDash val="solid"/>
                          </a:ln>
                        </wps:spPr>
                        <wps:txbx>
                          <w:txbxContent>
                            <w:p w14:paraId="4B2FE9CC">
                              <w:pPr>
                                <w:spacing w:before="89" w:line="240" w:lineRule="auto"/>
                                <w:rPr>
                                  <w:color w:val="000000"/>
                                  <w:sz w:val="12"/>
                                </w:rPr>
                              </w:pPr>
                            </w:p>
                            <w:p w14:paraId="60830430">
                              <w:pPr>
                                <w:spacing w:before="0"/>
                                <w:ind w:left="65" w:right="0" w:firstLine="0"/>
                                <w:jc w:val="left"/>
                                <w:rPr>
                                  <w:color w:val="000000"/>
                                  <w:sz w:val="12"/>
                                </w:rPr>
                              </w:pPr>
                              <w:r>
                                <w:rPr>
                                  <w:color w:val="191E26"/>
                                  <w:spacing w:val="-5"/>
                                  <w:sz w:val="12"/>
                                </w:rPr>
                                <w:t>D1</w:t>
                              </w:r>
                            </w:p>
                          </w:txbxContent>
                        </wps:txbx>
                        <wps:bodyPr wrap="square" lIns="0" tIns="0" rIns="0" bIns="0" rtlCol="0">
                          <a:noAutofit/>
                        </wps:bodyPr>
                      </wps:wsp>
                    </wpg:wgp>
                  </a:graphicData>
                </a:graphic>
              </wp:anchor>
            </w:drawing>
          </mc:Choice>
          <mc:Fallback>
            <w:pict>
              <v:group id="_x0000_s1026" o:spid="_x0000_s1026" o:spt="203" style="position:absolute;left:0pt;margin-left:599.55pt;margin-top:12.5pt;height:50.8pt;width:111.75pt;mso-position-horizontal-relative:page;z-index:251700224;mso-width-relative:page;mso-height-relative:page;" coordsize="1419225,645160" o:gfxdata="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DS0e5Z2gAAAAwBAAAPAAAAAAAA&#10;AAEAIAAAACIAAABkcnMvZG93bnJldi54bWxQSwECFAAUAAAACACHTuJAlZJsSIMEAAB+FgAADgAA&#10;AAAAAAABACAAAAApAQAAZHJzL2Uyb0RvYy54bWxQSwUGAAAAAAYABgBZAQAAHggAAAAA&#10;">
                <o:lock v:ext="edit" aspectratio="f"/>
                <v:shape id="Graphic 503" o:spid="_x0000_s1026" o:spt="100" style="position:absolute;left:5080;top:5080;height:381000;width:1270000;" fillcolor="#AADDF2" filled="t" stroked="f" coordsize="1270000,381000" o:gfxdata="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Oj4O8AAAA&#10;3AAAAA8AAAAAAAAAAQAgAAAAIgAAAGRycy9kb3ducmV2LnhtbFBLAQIUABQAAAAIAIdO4kAzLwWe&#10;OwAAADkAAAAQAAAAAAAAAAEAIAAAAAsBAABkcnMvc2hhcGV4bWwueG1sUEsFBgAAAAAGAAYAWwEA&#10;ALUDAAAAAA==&#10;" path="m1270000,0l0,0,0,381000,1270000,381000,1270000,0xe">
                  <v:fill on="t" focussize="0,0"/>
                  <v:stroke on="f"/>
                  <v:imagedata o:title=""/>
                  <o:lock v:ext="edit" aspectratio="f"/>
                  <v:textbox inset="0mm,0mm,0mm,0mm"/>
                </v:shape>
                <v:shape id="Graphic 504" o:spid="_x0000_s1026" o:spt="100" style="position:absolute;left:5080;top:5080;height:381000;width:1270000;" filled="f" stroked="t" coordsize="1270000,381000" o:gfxdata="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Fn5i/&#10;AAAA3AAAAA8AAAAAAAAAAQAgAAAAIgAAAGRycy9kb3ducmV2LnhtbFBLAQIUABQAAAAIAIdO4kAz&#10;LwWeOwAAADkAAAAQAAAAAAAAAAEAIAAAAA4BAABkcnMvc2hhcGV4bWwueG1sUEsFBgAAAAAGAAYA&#10;WwEAALgDAAAAAA==&#10;" path="m1270000,0l0,0,0,381000,1270000,381000em190500,0l190500,381000e">
                  <v:fill on="f" focussize="0,0"/>
                  <v:stroke weight="0.8pt" color="#3D4652" joinstyle="round"/>
                  <v:imagedata o:title=""/>
                  <o:lock v:ext="edit" aspectratio="f"/>
                  <v:textbox inset="0mm,0mm,0mm,0mm"/>
                </v:shape>
                <v:shape id="Graphic 505" o:spid="_x0000_s1026" o:spt="100" style="position:absolute;left:1275080;top:195579;height:1270;width:144145;" filled="f" stroked="t" coordsize="144145,1" o:gfxdata="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br4A&#10;AADcAAAADwAAAAAAAAABACAAAAAiAAAAZHJzL2Rvd25yZXYueG1sUEsBAhQAFAAAAAgAh07iQDMv&#10;BZ47AAAAOQAAABAAAAAAAAAAAQAgAAAADQEAAGRycy9zaGFwZXhtbC54bWxQSwUGAAAAAAYABgBb&#10;AQAAtwMAAAAA&#10;" path="m0,0l143964,0e">
                  <v:fill on="f" focussize="0,0"/>
                  <v:stroke weight="0.69992125984252pt" color="#3D4652" joinstyle="round"/>
                  <v:imagedata o:title=""/>
                  <o:lock v:ext="edit" aspectratio="f"/>
                  <v:textbox inset="0mm,0mm,0mm,0mm"/>
                </v:shape>
                <v:shape id="Graphic 506" o:spid="_x0000_s1026" o:spt="100" style="position:absolute;left:1275080;top:174807;height:41910;width:49530;" fillcolor="#3D4652" filled="t" stroked="f" coordsize="49530,41910" o:gfxdata="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mOnLvQAA&#10;ANwAAAAPAAAAAAAAAAEAIAAAACIAAABkcnMvZG93bnJldi54bWxQSwECFAAUAAAACACHTuJAMy8F&#10;njsAAAA5AAAAEAAAAAAAAAABACAAAAAMAQAAZHJzL3NoYXBleG1sLnhtbFBLBQYAAAAABgAGAFsB&#10;AAC2AwAAAAA=&#10;" path="m49129,0l0,20772,49129,41544,49129,0xe">
                  <v:fill on="t" focussize="0,0"/>
                  <v:stroke on="f"/>
                  <v:imagedata o:title=""/>
                  <o:lock v:ext="edit" aspectratio="f"/>
                  <v:textbox inset="0mm,0mm,0mm,0mm"/>
                </v:shape>
                <v:shape id="Graphic 507" o:spid="_x0000_s1026" o:spt="100" style="position:absolute;left:195579;top:386079;height:259079;width:889000;" filled="f" stroked="t" coordsize="889000,259079" o:gfxdata="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HGM74A&#10;AADcAAAADwAAAAAAAAABACAAAAAiAAAAZHJzL2Rvd25yZXYueG1sUEsBAhQAFAAAAAgAh07iQDMv&#10;BZ47AAAAOQAAABAAAAAAAAAAAQAgAAAADQEAAGRycy9zaGFwZXhtbC54bWxQSwUGAAAAAAYABgBb&#10;AQAAtwMAAAAA&#10;" path="m0,0l0,258825em889000,0l889000,258825e">
                  <v:fill on="f" focussize="0,0"/>
                  <v:stroke weight="0.7pt" color="#3D4652" joinstyle="round"/>
                  <v:imagedata o:title=""/>
                  <o:lock v:ext="edit" aspectratio="f"/>
                  <v:textbox inset="0mm,0mm,0mm,0mm"/>
                </v:shape>
                <v:shape id="Textbox 508" o:spid="_x0000_s1026" o:spt="202" type="#_x0000_t202" style="position:absolute;left:200660;top:10160;height:370840;width:1074420;" fillcolor="#AADDF2" filled="t" stroked="f" coordsize="21600,21600" o:gfxdata="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jwRK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3636153C">
                        <w:pPr>
                          <w:spacing w:before="13" w:line="240" w:lineRule="auto"/>
                          <w:rPr>
                            <w:color w:val="000000"/>
                            <w:sz w:val="12"/>
                          </w:rPr>
                        </w:pPr>
                      </w:p>
                      <w:p w14:paraId="64D3496E">
                        <w:pPr>
                          <w:spacing w:before="0" w:line="254" w:lineRule="auto"/>
                          <w:ind w:left="72" w:right="110" w:firstLine="0"/>
                          <w:jc w:val="left"/>
                          <w:rPr>
                            <w:color w:val="000000"/>
                            <w:sz w:val="12"/>
                          </w:rPr>
                        </w:pPr>
                        <w:r>
                          <w:rPr>
                            <w:color w:val="191E26"/>
                            <w:sz w:val="12"/>
                          </w:rPr>
                          <w:t>Incident</w:t>
                        </w:r>
                        <w:r>
                          <w:rPr>
                            <w:color w:val="191E26"/>
                            <w:spacing w:val="-8"/>
                            <w:sz w:val="12"/>
                          </w:rPr>
                          <w:t xml:space="preserve"> </w:t>
                        </w:r>
                        <w:r>
                          <w:rPr>
                            <w:color w:val="191E26"/>
                            <w:sz w:val="12"/>
                          </w:rPr>
                          <w:t>Workflow</w:t>
                        </w:r>
                        <w:r>
                          <w:rPr>
                            <w:color w:val="191E26"/>
                            <w:spacing w:val="-8"/>
                            <w:sz w:val="12"/>
                          </w:rPr>
                          <w:t xml:space="preserve"> </w:t>
                        </w:r>
                        <w:r>
                          <w:rPr>
                            <w:color w:val="191E26"/>
                            <w:sz w:val="12"/>
                          </w:rPr>
                          <w:t>/</w:t>
                        </w:r>
                        <w:r>
                          <w:rPr>
                            <w:color w:val="191E26"/>
                            <w:spacing w:val="-8"/>
                            <w:sz w:val="12"/>
                          </w:rPr>
                          <w:t xml:space="preserve"> </w:t>
                        </w:r>
                        <w:r>
                          <w:rPr>
                            <w:color w:val="191E26"/>
                            <w:sz w:val="12"/>
                          </w:rPr>
                          <w:t>IT</w:t>
                        </w:r>
                        <w:r>
                          <w:rPr>
                            <w:color w:val="191E26"/>
                            <w:spacing w:val="-8"/>
                            <w:sz w:val="12"/>
                          </w:rPr>
                          <w:t xml:space="preserve"> </w:t>
                        </w:r>
                        <w:r>
                          <w:rPr>
                            <w:color w:val="191E26"/>
                            <w:sz w:val="12"/>
                          </w:rPr>
                          <w:t>Ticket</w:t>
                        </w:r>
                        <w:r>
                          <w:rPr>
                            <w:color w:val="191E26"/>
                            <w:spacing w:val="40"/>
                            <w:sz w:val="12"/>
                          </w:rPr>
                          <w:t xml:space="preserve"> </w:t>
                        </w:r>
                        <w:r>
                          <w:rPr>
                            <w:color w:val="191E26"/>
                            <w:spacing w:val="-2"/>
                            <w:sz w:val="12"/>
                          </w:rPr>
                          <w:t>Table</w:t>
                        </w:r>
                      </w:p>
                    </w:txbxContent>
                  </v:textbox>
                </v:shape>
                <v:shape id="Textbox 509" o:spid="_x0000_s1026" o:spt="202" type="#_x0000_t202" style="position:absolute;left:5080;top:5080;height:381000;width:190500;" fillcolor="#AADDF2" filled="t" stroked="t" coordsize="21600,21600" o:gfxdata="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ylZ+/&#10;AAAA3AAAAA8AAAAAAAAAAQAgAAAAIgAAAGRycy9kb3ducmV2LnhtbFBLAQIUABQAAAAIAIdO4kAz&#10;LwWeOwAAADkAAAAQAAAAAAAAAAEAIAAAAA4BAABkcnMvc2hhcGV4bWwueG1sUEsFBgAAAAAGAAYA&#10;WwEAALgDAAAAAA==&#10;">
                  <v:fill on="t" focussize="0,0"/>
                  <v:stroke weight="0.79992125984252pt" color="#3D4652" joinstyle="round"/>
                  <v:imagedata o:title=""/>
                  <o:lock v:ext="edit" aspectratio="f"/>
                  <v:textbox inset="0mm,0mm,0mm,0mm">
                    <w:txbxContent>
                      <w:p w14:paraId="4B2FE9CC">
                        <w:pPr>
                          <w:spacing w:before="89" w:line="240" w:lineRule="auto"/>
                          <w:rPr>
                            <w:color w:val="000000"/>
                            <w:sz w:val="12"/>
                          </w:rPr>
                        </w:pPr>
                      </w:p>
                      <w:p w14:paraId="60830430">
                        <w:pPr>
                          <w:spacing w:before="0"/>
                          <w:ind w:left="65" w:right="0" w:firstLine="0"/>
                          <w:jc w:val="left"/>
                          <w:rPr>
                            <w:color w:val="000000"/>
                            <w:sz w:val="12"/>
                          </w:rPr>
                        </w:pPr>
                        <w:r>
                          <w:rPr>
                            <w:color w:val="191E26"/>
                            <w:spacing w:val="-5"/>
                            <w:sz w:val="12"/>
                          </w:rPr>
                          <w:t>D1</w:t>
                        </w:r>
                      </w:p>
                    </w:txbxContent>
                  </v:textbox>
                </v:shape>
              </v:group>
            </w:pict>
          </mc:Fallback>
        </mc:AlternateContent>
      </w:r>
      <w:r>
        <w:rPr>
          <w:color w:val="219972"/>
          <w:spacing w:val="-10"/>
          <w:w w:val="105"/>
          <w:position w:val="3"/>
          <w:sz w:val="9"/>
        </w:rPr>
        <w:t>4</w:t>
      </w:r>
      <w:r>
        <w:rPr>
          <w:color w:val="219972"/>
          <w:position w:val="3"/>
          <w:sz w:val="9"/>
        </w:rPr>
        <w:tab/>
      </w:r>
      <w:r>
        <w:rPr>
          <w:color w:val="727272"/>
          <w:spacing w:val="-2"/>
          <w:w w:val="105"/>
          <w:sz w:val="8"/>
        </w:rPr>
        <w:t>NOTIFICATION</w:t>
      </w:r>
    </w:p>
    <w:p w14:paraId="3CE57680">
      <w:pPr>
        <w:spacing w:after="0" w:line="115" w:lineRule="exact"/>
        <w:jc w:val="left"/>
        <w:rPr>
          <w:sz w:val="8"/>
        </w:rPr>
        <w:sectPr>
          <w:type w:val="continuous"/>
          <w:pgSz w:w="16840" w:h="11920" w:orient="landscape"/>
          <w:pgMar w:top="840" w:right="425" w:bottom="280" w:left="1417" w:header="720" w:footer="720" w:gutter="0"/>
          <w:cols w:equalWidth="0" w:num="3">
            <w:col w:w="945" w:space="192"/>
            <w:col w:w="1071" w:space="1467"/>
            <w:col w:w="11323"/>
          </w:cols>
        </w:sectPr>
      </w:pPr>
    </w:p>
    <w:p w14:paraId="12FACD72">
      <w:pPr>
        <w:pStyle w:val="13"/>
        <w:rPr>
          <w:sz w:val="17"/>
        </w:rPr>
      </w:pPr>
    </w:p>
    <w:p w14:paraId="0C7C4DD1">
      <w:pPr>
        <w:pStyle w:val="13"/>
        <w:spacing w:after="0"/>
        <w:rPr>
          <w:sz w:val="17"/>
        </w:rPr>
        <w:sectPr>
          <w:type w:val="continuous"/>
          <w:pgSz w:w="16840" w:h="11920" w:orient="landscape"/>
          <w:pgMar w:top="840" w:right="425" w:bottom="280" w:left="1417" w:header="720" w:footer="720" w:gutter="0"/>
          <w:cols w:space="720" w:num="1"/>
        </w:sectPr>
      </w:pPr>
    </w:p>
    <w:p w14:paraId="4095DA62">
      <w:pPr>
        <w:pStyle w:val="13"/>
        <w:rPr>
          <w:sz w:val="8"/>
        </w:rPr>
      </w:pPr>
    </w:p>
    <w:p w14:paraId="4FF678B6">
      <w:pPr>
        <w:pStyle w:val="13"/>
        <w:rPr>
          <w:sz w:val="8"/>
        </w:rPr>
      </w:pPr>
    </w:p>
    <w:p w14:paraId="3CDCE0F4">
      <w:pPr>
        <w:pStyle w:val="13"/>
        <w:rPr>
          <w:sz w:val="8"/>
        </w:rPr>
      </w:pPr>
    </w:p>
    <w:p w14:paraId="68F534D9">
      <w:pPr>
        <w:pStyle w:val="13"/>
        <w:spacing w:before="86"/>
        <w:rPr>
          <w:sz w:val="8"/>
        </w:rPr>
      </w:pPr>
    </w:p>
    <w:p w14:paraId="1E6F1252">
      <w:pPr>
        <w:spacing w:before="0" w:line="264" w:lineRule="auto"/>
        <w:ind w:left="3392" w:right="3022" w:firstLine="0"/>
        <w:jc w:val="center"/>
        <w:rPr>
          <w:sz w:val="8"/>
        </w:rPr>
      </w:pPr>
      <w:r>
        <w:rPr>
          <w:color w:val="727272"/>
          <w:spacing w:val="-2"/>
          <w:w w:val="105"/>
          <w:sz w:val="8"/>
        </w:rPr>
        <w:t>INCIDENT</w:t>
      </w:r>
      <w:r>
        <w:rPr>
          <w:color w:val="727272"/>
          <w:spacing w:val="-4"/>
          <w:w w:val="105"/>
          <w:sz w:val="8"/>
        </w:rPr>
        <w:t xml:space="preserve"> </w:t>
      </w:r>
      <w:r>
        <w:rPr>
          <w:color w:val="727272"/>
          <w:spacing w:val="-2"/>
          <w:w w:val="105"/>
          <w:sz w:val="8"/>
        </w:rPr>
        <w:t>WORKFLOW</w:t>
      </w:r>
      <w:r>
        <w:rPr>
          <w:color w:val="727272"/>
          <w:spacing w:val="40"/>
          <w:w w:val="105"/>
          <w:sz w:val="8"/>
        </w:rPr>
        <w:t xml:space="preserve"> </w:t>
      </w:r>
      <w:r>
        <w:rPr>
          <w:color w:val="727272"/>
          <w:spacing w:val="-2"/>
          <w:w w:val="105"/>
          <w:sz w:val="8"/>
        </w:rPr>
        <w:t>TABLE</w:t>
      </w:r>
    </w:p>
    <w:p w14:paraId="671F18B4">
      <w:pPr>
        <w:pStyle w:val="13"/>
        <w:spacing w:before="55"/>
        <w:rPr>
          <w:sz w:val="8"/>
        </w:rPr>
      </w:pPr>
    </w:p>
    <w:p w14:paraId="0C37D785">
      <w:pPr>
        <w:pStyle w:val="15"/>
        <w:numPr>
          <w:ilvl w:val="0"/>
          <w:numId w:val="4"/>
        </w:numPr>
        <w:tabs>
          <w:tab w:val="left" w:pos="422"/>
        </w:tabs>
        <w:spacing w:before="0" w:after="0" w:line="240" w:lineRule="auto"/>
        <w:ind w:left="422" w:right="0" w:hanging="239"/>
        <w:jc w:val="left"/>
        <w:rPr>
          <w:sz w:val="14"/>
        </w:rPr>
      </w:pPr>
      <w:r>
        <w:rPr>
          <w:color w:val="191919"/>
          <w:sz w:val="14"/>
        </w:rPr>
        <w:t>Student or teacher</w:t>
      </w:r>
      <w:r>
        <w:rPr>
          <w:color w:val="191919"/>
          <w:spacing w:val="1"/>
          <w:sz w:val="14"/>
        </w:rPr>
        <w:t xml:space="preserve"> </w:t>
      </w:r>
      <w:r>
        <w:rPr>
          <w:color w:val="191919"/>
          <w:sz w:val="14"/>
        </w:rPr>
        <w:t>creates an IT</w:t>
      </w:r>
      <w:r>
        <w:rPr>
          <w:color w:val="191919"/>
          <w:spacing w:val="1"/>
          <w:sz w:val="14"/>
        </w:rPr>
        <w:t xml:space="preserve"> </w:t>
      </w:r>
      <w:r>
        <w:rPr>
          <w:color w:val="191919"/>
          <w:sz w:val="14"/>
        </w:rPr>
        <w:t>support ticket with</w:t>
      </w:r>
      <w:r>
        <w:rPr>
          <w:color w:val="191919"/>
          <w:spacing w:val="1"/>
          <w:sz w:val="14"/>
        </w:rPr>
        <w:t xml:space="preserve"> </w:t>
      </w:r>
      <w:r>
        <w:rPr>
          <w:color w:val="191919"/>
          <w:sz w:val="14"/>
        </w:rPr>
        <w:t>the caller and</w:t>
      </w:r>
      <w:r>
        <w:rPr>
          <w:color w:val="191919"/>
          <w:spacing w:val="1"/>
          <w:sz w:val="14"/>
        </w:rPr>
        <w:t xml:space="preserve"> </w:t>
      </w:r>
      <w:r>
        <w:rPr>
          <w:color w:val="191919"/>
          <w:sz w:val="14"/>
        </w:rPr>
        <w:t xml:space="preserve">a short </w:t>
      </w:r>
      <w:r>
        <w:rPr>
          <w:color w:val="191919"/>
          <w:spacing w:val="-2"/>
          <w:sz w:val="14"/>
        </w:rPr>
        <w:t>description.</w:t>
      </w:r>
    </w:p>
    <w:p w14:paraId="3B1E9665">
      <w:pPr>
        <w:pStyle w:val="15"/>
        <w:numPr>
          <w:ilvl w:val="0"/>
          <w:numId w:val="4"/>
        </w:numPr>
        <w:tabs>
          <w:tab w:val="left" w:pos="422"/>
        </w:tabs>
        <w:spacing w:before="92" w:after="0" w:line="240" w:lineRule="auto"/>
        <w:ind w:left="422" w:right="0" w:hanging="239"/>
        <w:jc w:val="left"/>
        <w:rPr>
          <w:sz w:val="14"/>
        </w:rPr>
      </w:pPr>
      <w:r>
        <w:rPr>
          <w:color w:val="191919"/>
          <w:sz w:val="14"/>
        </w:rPr>
        <w:t>Flow</w:t>
      </w:r>
      <w:r>
        <w:rPr>
          <w:color w:val="191919"/>
          <w:spacing w:val="-1"/>
          <w:sz w:val="14"/>
        </w:rPr>
        <w:t xml:space="preserve"> </w:t>
      </w:r>
      <w:r>
        <w:rPr>
          <w:color w:val="191919"/>
          <w:sz w:val="14"/>
        </w:rPr>
        <w:t>Designer</w:t>
      </w:r>
      <w:r>
        <w:rPr>
          <w:color w:val="191919"/>
          <w:spacing w:val="-1"/>
          <w:sz w:val="14"/>
        </w:rPr>
        <w:t xml:space="preserve"> </w:t>
      </w:r>
      <w:r>
        <w:rPr>
          <w:color w:val="191919"/>
          <w:sz w:val="14"/>
        </w:rPr>
        <w:t>runs when</w:t>
      </w:r>
      <w:r>
        <w:rPr>
          <w:color w:val="191919"/>
          <w:spacing w:val="-1"/>
          <w:sz w:val="14"/>
        </w:rPr>
        <w:t xml:space="preserve"> </w:t>
      </w:r>
      <w:r>
        <w:rPr>
          <w:color w:val="191919"/>
          <w:sz w:val="14"/>
        </w:rPr>
        <w:t>a</w:t>
      </w:r>
      <w:r>
        <w:rPr>
          <w:color w:val="191919"/>
          <w:spacing w:val="-1"/>
          <w:sz w:val="14"/>
        </w:rPr>
        <w:t xml:space="preserve"> </w:t>
      </w:r>
      <w:r>
        <w:rPr>
          <w:color w:val="191919"/>
          <w:sz w:val="14"/>
        </w:rPr>
        <w:t>new Incident</w:t>
      </w:r>
      <w:r>
        <w:rPr>
          <w:color w:val="191919"/>
          <w:spacing w:val="-1"/>
          <w:sz w:val="14"/>
        </w:rPr>
        <w:t xml:space="preserve"> </w:t>
      </w:r>
      <w:r>
        <w:rPr>
          <w:color w:val="191919"/>
          <w:sz w:val="14"/>
        </w:rPr>
        <w:t>Workflow</w:t>
      </w:r>
      <w:r>
        <w:rPr>
          <w:color w:val="191919"/>
          <w:spacing w:val="-1"/>
          <w:sz w:val="14"/>
        </w:rPr>
        <w:t xml:space="preserve"> </w:t>
      </w:r>
      <w:r>
        <w:rPr>
          <w:color w:val="191919"/>
          <w:sz w:val="14"/>
        </w:rPr>
        <w:t>record is</w:t>
      </w:r>
      <w:r>
        <w:rPr>
          <w:color w:val="191919"/>
          <w:spacing w:val="-1"/>
          <w:sz w:val="14"/>
        </w:rPr>
        <w:t xml:space="preserve"> </w:t>
      </w:r>
      <w:r>
        <w:rPr>
          <w:color w:val="191919"/>
          <w:sz w:val="14"/>
        </w:rPr>
        <w:t>created with</w:t>
      </w:r>
      <w:r>
        <w:rPr>
          <w:color w:val="191919"/>
          <w:spacing w:val="-1"/>
          <w:sz w:val="14"/>
        </w:rPr>
        <w:t xml:space="preserve"> </w:t>
      </w:r>
      <w:r>
        <w:rPr>
          <w:color w:val="191919"/>
          <w:sz w:val="14"/>
        </w:rPr>
        <w:t>an</w:t>
      </w:r>
      <w:r>
        <w:rPr>
          <w:color w:val="191919"/>
          <w:spacing w:val="-1"/>
          <w:sz w:val="14"/>
        </w:rPr>
        <w:t xml:space="preserve"> </w:t>
      </w:r>
      <w:r>
        <w:rPr>
          <w:color w:val="191919"/>
          <w:sz w:val="14"/>
        </w:rPr>
        <w:t xml:space="preserve">empty </w:t>
      </w:r>
      <w:r>
        <w:rPr>
          <w:color w:val="191919"/>
          <w:spacing w:val="-2"/>
          <w:sz w:val="14"/>
        </w:rPr>
        <w:t>Category.</w:t>
      </w:r>
    </w:p>
    <w:p w14:paraId="213DAA76">
      <w:pPr>
        <w:pStyle w:val="15"/>
        <w:numPr>
          <w:ilvl w:val="0"/>
          <w:numId w:val="4"/>
        </w:numPr>
        <w:tabs>
          <w:tab w:val="left" w:pos="423"/>
        </w:tabs>
        <w:spacing w:before="91" w:after="0" w:line="273" w:lineRule="auto"/>
        <w:ind w:left="423" w:right="1296" w:hanging="240"/>
        <w:jc w:val="left"/>
        <w:rPr>
          <w:sz w:val="14"/>
        </w:rPr>
      </w:pPr>
      <w:r>
        <w:rPr>
          <w:color w:val="191919"/>
          <w:sz w:val="14"/>
        </w:rPr>
        <w:t>The</w:t>
      </w:r>
      <w:r>
        <w:rPr>
          <w:color w:val="191919"/>
          <w:spacing w:val="-3"/>
          <w:sz w:val="14"/>
        </w:rPr>
        <w:t xml:space="preserve"> </w:t>
      </w:r>
      <w:r>
        <w:rPr>
          <w:color w:val="191919"/>
          <w:sz w:val="14"/>
        </w:rPr>
        <w:t>flow</w:t>
      </w:r>
      <w:r>
        <w:rPr>
          <w:color w:val="191919"/>
          <w:spacing w:val="-3"/>
          <w:sz w:val="14"/>
        </w:rPr>
        <w:t xml:space="preserve"> </w:t>
      </w:r>
      <w:r>
        <w:rPr>
          <w:color w:val="191919"/>
          <w:sz w:val="14"/>
        </w:rPr>
        <w:t>checks</w:t>
      </w:r>
      <w:r>
        <w:rPr>
          <w:color w:val="191919"/>
          <w:spacing w:val="-3"/>
          <w:sz w:val="14"/>
        </w:rPr>
        <w:t xml:space="preserve"> </w:t>
      </w:r>
      <w:r>
        <w:rPr>
          <w:color w:val="191919"/>
          <w:sz w:val="14"/>
        </w:rPr>
        <w:t>the</w:t>
      </w:r>
      <w:r>
        <w:rPr>
          <w:color w:val="191919"/>
          <w:spacing w:val="-3"/>
          <w:sz w:val="14"/>
        </w:rPr>
        <w:t xml:space="preserve"> </w:t>
      </w:r>
      <w:r>
        <w:rPr>
          <w:color w:val="191919"/>
          <w:sz w:val="14"/>
        </w:rPr>
        <w:t>short</w:t>
      </w:r>
      <w:r>
        <w:rPr>
          <w:color w:val="191919"/>
          <w:spacing w:val="-3"/>
          <w:sz w:val="14"/>
        </w:rPr>
        <w:t xml:space="preserve"> </w:t>
      </w:r>
      <w:r>
        <w:rPr>
          <w:color w:val="191919"/>
          <w:sz w:val="14"/>
        </w:rPr>
        <w:t>description</w:t>
      </w:r>
      <w:r>
        <w:rPr>
          <w:color w:val="191919"/>
          <w:spacing w:val="-3"/>
          <w:sz w:val="14"/>
        </w:rPr>
        <w:t xml:space="preserve"> </w:t>
      </w:r>
      <w:r>
        <w:rPr>
          <w:color w:val="191919"/>
          <w:sz w:val="14"/>
        </w:rPr>
        <w:t>for</w:t>
      </w:r>
      <w:r>
        <w:rPr>
          <w:color w:val="191919"/>
          <w:spacing w:val="-3"/>
          <w:sz w:val="14"/>
        </w:rPr>
        <w:t xml:space="preserve"> </w:t>
      </w:r>
      <w:r>
        <w:rPr>
          <w:color w:val="191919"/>
          <w:sz w:val="14"/>
        </w:rPr>
        <w:t>keywords:</w:t>
      </w:r>
      <w:r>
        <w:rPr>
          <w:color w:val="191919"/>
          <w:spacing w:val="-3"/>
          <w:sz w:val="14"/>
        </w:rPr>
        <w:t xml:space="preserve"> </w:t>
      </w:r>
      <w:r>
        <w:rPr>
          <w:color w:val="191919"/>
          <w:sz w:val="14"/>
        </w:rPr>
        <w:t>WiFi/Network,</w:t>
      </w:r>
      <w:r>
        <w:rPr>
          <w:color w:val="191919"/>
          <w:spacing w:val="-3"/>
          <w:sz w:val="14"/>
        </w:rPr>
        <w:t xml:space="preserve"> </w:t>
      </w:r>
      <w:r>
        <w:rPr>
          <w:color w:val="191919"/>
          <w:sz w:val="14"/>
        </w:rPr>
        <w:t>Projector,</w:t>
      </w:r>
      <w:r>
        <w:rPr>
          <w:color w:val="191919"/>
          <w:spacing w:val="-3"/>
          <w:sz w:val="14"/>
        </w:rPr>
        <w:t xml:space="preserve"> </w:t>
      </w:r>
      <w:r>
        <w:rPr>
          <w:color w:val="191919"/>
          <w:sz w:val="14"/>
        </w:rPr>
        <w:t>Password/Login,</w:t>
      </w:r>
      <w:r>
        <w:rPr>
          <w:color w:val="191919"/>
          <w:spacing w:val="40"/>
          <w:sz w:val="14"/>
        </w:rPr>
        <w:t xml:space="preserve"> </w:t>
      </w:r>
      <w:r>
        <w:rPr>
          <w:color w:val="191919"/>
          <w:spacing w:val="-2"/>
          <w:sz w:val="14"/>
        </w:rPr>
        <w:t>Slow/Hanging.</w:t>
      </w:r>
    </w:p>
    <w:p w14:paraId="3F11D1A9">
      <w:pPr>
        <w:pStyle w:val="15"/>
        <w:numPr>
          <w:ilvl w:val="0"/>
          <w:numId w:val="4"/>
        </w:numPr>
        <w:tabs>
          <w:tab w:val="left" w:pos="422"/>
        </w:tabs>
        <w:spacing w:before="69" w:after="0" w:line="240" w:lineRule="auto"/>
        <w:ind w:left="422" w:right="0" w:hanging="239"/>
        <w:jc w:val="left"/>
        <w:rPr>
          <w:sz w:val="14"/>
        </w:rPr>
      </w:pPr>
      <w:r>
        <w:rPr>
          <w:sz w:val="14"/>
        </w:rPr>
        <mc:AlternateContent>
          <mc:Choice Requires="wpg">
            <w:drawing>
              <wp:anchor distT="0" distB="0" distL="0" distR="0" simplePos="0" relativeHeight="251700224" behindDoc="0" locked="0" layoutInCell="1" allowOverlap="1">
                <wp:simplePos x="0" y="0"/>
                <wp:positionH relativeFrom="page">
                  <wp:posOffset>6299200</wp:posOffset>
                </wp:positionH>
                <wp:positionV relativeFrom="paragraph">
                  <wp:posOffset>174625</wp:posOffset>
                </wp:positionV>
                <wp:extent cx="183515" cy="41910"/>
                <wp:effectExtent l="0" t="0" r="0" b="0"/>
                <wp:wrapNone/>
                <wp:docPr id="510" name="Group 510"/>
                <wp:cNvGraphicFramePr/>
                <a:graphic xmlns:a="http://schemas.openxmlformats.org/drawingml/2006/main">
                  <a:graphicData uri="http://schemas.microsoft.com/office/word/2010/wordprocessingGroup">
                    <wpg:wgp>
                      <wpg:cNvGrpSpPr/>
                      <wpg:grpSpPr>
                        <a:xfrm>
                          <a:off x="0" y="0"/>
                          <a:ext cx="183515" cy="41910"/>
                          <a:chOff x="0" y="0"/>
                          <a:chExt cx="183515" cy="41910"/>
                        </a:xfrm>
                      </wpg:grpSpPr>
                      <wps:wsp>
                        <wps:cNvPr id="511" name="Graphic 511"/>
                        <wps:cNvSpPr/>
                        <wps:spPr>
                          <a:xfrm>
                            <a:off x="0" y="20771"/>
                            <a:ext cx="183515" cy="1270"/>
                          </a:xfrm>
                          <a:custGeom>
                            <a:avLst/>
                            <a:gdLst/>
                            <a:ahLst/>
                            <a:cxnLst/>
                            <a:rect l="l" t="t" r="r" b="b"/>
                            <a:pathLst>
                              <a:path w="183515">
                                <a:moveTo>
                                  <a:pt x="0" y="0"/>
                                </a:moveTo>
                                <a:lnTo>
                                  <a:pt x="182916" y="0"/>
                                </a:lnTo>
                              </a:path>
                            </a:pathLst>
                          </a:custGeom>
                          <a:ln w="8889">
                            <a:solidFill>
                              <a:srgbClr val="3D4652"/>
                            </a:solidFill>
                            <a:prstDash val="solid"/>
                          </a:ln>
                        </wps:spPr>
                        <wps:bodyPr wrap="square" lIns="0" tIns="0" rIns="0" bIns="0" rtlCol="0">
                          <a:noAutofit/>
                        </wps:bodyPr>
                      </wps:wsp>
                      <wps:wsp>
                        <wps:cNvPr id="512" name="Graphic 512"/>
                        <wps:cNvSpPr/>
                        <wps:spPr>
                          <a:xfrm>
                            <a:off x="0" y="0"/>
                            <a:ext cx="49530" cy="41910"/>
                          </a:xfrm>
                          <a:custGeom>
                            <a:avLst/>
                            <a:gdLst/>
                            <a:ahLst/>
                            <a:cxnLst/>
                            <a:rect l="l" t="t" r="r" b="b"/>
                            <a:pathLst>
                              <a:path w="49530" h="41910">
                                <a:moveTo>
                                  <a:pt x="49129" y="0"/>
                                </a:moveTo>
                                <a:lnTo>
                                  <a:pt x="0" y="20771"/>
                                </a:lnTo>
                                <a:lnTo>
                                  <a:pt x="49129" y="41543"/>
                                </a:lnTo>
                                <a:lnTo>
                                  <a:pt x="49129" y="0"/>
                                </a:lnTo>
                                <a:close/>
                              </a:path>
                            </a:pathLst>
                          </a:custGeom>
                          <a:solidFill>
                            <a:srgbClr val="3D4652"/>
                          </a:solidFill>
                        </wps:spPr>
                        <wps:bodyPr wrap="square" lIns="0" tIns="0" rIns="0" bIns="0" rtlCol="0">
                          <a:noAutofit/>
                        </wps:bodyPr>
                      </wps:wsp>
                    </wpg:wgp>
                  </a:graphicData>
                </a:graphic>
              </wp:anchor>
            </w:drawing>
          </mc:Choice>
          <mc:Fallback>
            <w:pict>
              <v:group id="_x0000_s1026" o:spid="_x0000_s1026" o:spt="203" style="position:absolute;left:0pt;margin-left:496pt;margin-top:13.75pt;height:3.3pt;width:14.45pt;mso-position-horizontal-relative:page;z-index:251700224;mso-width-relative:page;mso-height-relative:page;" coordsize="183515,41910" o:gfxdata="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OUU+FraAAAACgEAAA8AAAAAAAAAAQAgAAAAIgAAAGRycy9kb3ducmV2&#10;LnhtbFBLAQIUABQAAAAIAIdO4kCZFN/Q3gIAAIUIAAAOAAAAAAAAAAEAIAAAACkBAABkcnMvZTJv&#10;RG9jLnhtbFBLBQYAAAAABgAGAFkBAAB5BgAAAAA=&#10;">
                <o:lock v:ext="edit" aspectratio="f"/>
                <v:shape id="Graphic 511" o:spid="_x0000_s1026" o:spt="100" style="position:absolute;left:0;top:20771;height:1270;width:183515;" filled="f" stroked="t" coordsize="183515,1" o:gfxdata="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AxMi8AAAA&#10;3AAAAA8AAAAAAAAAAQAgAAAAIgAAAGRycy9kb3ducmV2LnhtbFBLAQIUABQAAAAIAIdO4kAzLwWe&#10;OwAAADkAAAAQAAAAAAAAAAEAIAAAAAsBAABkcnMvc2hhcGV4bWwueG1sUEsFBgAAAAAGAAYAWwEA&#10;ALUDAAAAAA==&#10;" path="m0,0l182916,0e">
                  <v:fill on="f" focussize="0,0"/>
                  <v:stroke weight="0.69992125984252pt" color="#3D4652" joinstyle="round"/>
                  <v:imagedata o:title=""/>
                  <o:lock v:ext="edit" aspectratio="f"/>
                  <v:textbox inset="0mm,0mm,0mm,0mm"/>
                </v:shape>
                <v:shape id="Graphic 512" o:spid="_x0000_s1026" o:spt="100" style="position:absolute;left:0;top:0;height:41910;width:49530;" fillcolor="#3D4652" filled="t" stroked="f" coordsize="49530,41910" o:gfxdata="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6eRW/&#10;AAAA3AAAAA8AAAAAAAAAAQAgAAAAIgAAAGRycy9kb3ducmV2LnhtbFBLAQIUABQAAAAIAIdO4kAz&#10;LwWeOwAAADkAAAAQAAAAAAAAAAEAIAAAAA4BAABkcnMvc2hhcGV4bWwueG1sUEsFBgAAAAAGAAYA&#10;WwEAALgDAAAAAA==&#10;" path="m49129,0l0,20771,49129,41543,49129,0xe">
                  <v:fill on="t" focussize="0,0"/>
                  <v:stroke on="f"/>
                  <v:imagedata o:title=""/>
                  <o:lock v:ext="edit" aspectratio="f"/>
                  <v:textbox inset="0mm,0mm,0mm,0mm"/>
                </v:shape>
              </v:group>
            </w:pict>
          </mc:Fallback>
        </mc:AlternateContent>
      </w:r>
      <w:r>
        <w:rPr>
          <w:color w:val="191919"/>
          <w:sz w:val="14"/>
        </w:rPr>
        <w:t>Category and Subcategory are</w:t>
      </w:r>
      <w:r>
        <w:rPr>
          <w:color w:val="191919"/>
          <w:spacing w:val="1"/>
          <w:sz w:val="14"/>
        </w:rPr>
        <w:t xml:space="preserve"> </w:t>
      </w:r>
      <w:r>
        <w:rPr>
          <w:color w:val="191919"/>
          <w:sz w:val="14"/>
        </w:rPr>
        <w:t>set: Network → Wi-Fi,</w:t>
      </w:r>
      <w:r>
        <w:rPr>
          <w:color w:val="191919"/>
          <w:spacing w:val="1"/>
          <w:sz w:val="14"/>
        </w:rPr>
        <w:t xml:space="preserve"> </w:t>
      </w:r>
      <w:r>
        <w:rPr>
          <w:color w:val="191919"/>
          <w:sz w:val="14"/>
        </w:rPr>
        <w:t>Hardware → Projector, Access</w:t>
      </w:r>
      <w:r>
        <w:rPr>
          <w:color w:val="191919"/>
          <w:spacing w:val="1"/>
          <w:sz w:val="14"/>
        </w:rPr>
        <w:t xml:space="preserve"> </w:t>
      </w:r>
      <w:r>
        <w:rPr>
          <w:color w:val="191919"/>
          <w:sz w:val="14"/>
        </w:rPr>
        <w:t xml:space="preserve">→ </w:t>
      </w:r>
      <w:r>
        <w:rPr>
          <w:color w:val="191919"/>
          <w:spacing w:val="-2"/>
          <w:sz w:val="14"/>
        </w:rPr>
        <w:t>Forgot</w:t>
      </w:r>
    </w:p>
    <w:p w14:paraId="5855C578">
      <w:pPr>
        <w:pStyle w:val="13"/>
      </w:pPr>
      <w:r>
        <w:br w:type="column"/>
      </w:r>
    </w:p>
    <w:p w14:paraId="2CD91A0A">
      <w:pPr>
        <w:pStyle w:val="13"/>
      </w:pPr>
    </w:p>
    <w:p w14:paraId="63B45696">
      <w:pPr>
        <w:pStyle w:val="13"/>
      </w:pPr>
    </w:p>
    <w:p w14:paraId="03D6089F">
      <w:pPr>
        <w:pStyle w:val="13"/>
      </w:pPr>
    </w:p>
    <w:p w14:paraId="2AB3EAD5">
      <w:pPr>
        <w:pStyle w:val="13"/>
      </w:pPr>
    </w:p>
    <w:p w14:paraId="1BD05C62">
      <w:pPr>
        <w:pStyle w:val="13"/>
      </w:pPr>
    </w:p>
    <w:p w14:paraId="295FF4B0">
      <w:pPr>
        <w:pStyle w:val="13"/>
      </w:pPr>
    </w:p>
    <w:p w14:paraId="01DC64F5">
      <w:pPr>
        <w:pStyle w:val="13"/>
        <w:spacing w:before="61"/>
      </w:pPr>
    </w:p>
    <w:p w14:paraId="3B7A2F7B">
      <w:pPr>
        <w:pStyle w:val="13"/>
        <w:tabs>
          <w:tab w:val="left" w:pos="1496"/>
        </w:tabs>
        <w:ind w:left="182"/>
      </w:pPr>
      <w:r>
        <mc:AlternateContent>
          <mc:Choice Requires="wpg">
            <w:drawing>
              <wp:anchor distT="0" distB="0" distL="0" distR="0" simplePos="0" relativeHeight="251697152" behindDoc="0" locked="0" layoutInCell="1" allowOverlap="1">
                <wp:simplePos x="0" y="0"/>
                <wp:positionH relativeFrom="page">
                  <wp:posOffset>9631045</wp:posOffset>
                </wp:positionH>
                <wp:positionV relativeFrom="paragraph">
                  <wp:posOffset>410845</wp:posOffset>
                </wp:positionV>
                <wp:extent cx="762635" cy="403860"/>
                <wp:effectExtent l="0" t="0" r="0" b="0"/>
                <wp:wrapNone/>
                <wp:docPr id="513" name="Group 513"/>
                <wp:cNvGraphicFramePr/>
                <a:graphic xmlns:a="http://schemas.openxmlformats.org/drawingml/2006/main">
                  <a:graphicData uri="http://schemas.microsoft.com/office/word/2010/wordprocessingGroup">
                    <wpg:wgp>
                      <wpg:cNvGrpSpPr/>
                      <wpg:grpSpPr>
                        <a:xfrm>
                          <a:off x="0" y="0"/>
                          <a:ext cx="762635" cy="403860"/>
                          <a:chOff x="0" y="0"/>
                          <a:chExt cx="762635" cy="403860"/>
                        </a:xfrm>
                      </wpg:grpSpPr>
                      <wps:wsp>
                        <wps:cNvPr id="514" name="Graphic 514"/>
                        <wps:cNvSpPr/>
                        <wps:spPr>
                          <a:xfrm>
                            <a:off x="33089" y="5080"/>
                            <a:ext cx="685800" cy="355600"/>
                          </a:xfrm>
                          <a:custGeom>
                            <a:avLst/>
                            <a:gdLst/>
                            <a:ahLst/>
                            <a:cxnLst/>
                            <a:rect l="l" t="t" r="r" b="b"/>
                            <a:pathLst>
                              <a:path w="685800" h="355600">
                                <a:moveTo>
                                  <a:pt x="685800" y="0"/>
                                </a:moveTo>
                                <a:lnTo>
                                  <a:pt x="0" y="0"/>
                                </a:lnTo>
                                <a:lnTo>
                                  <a:pt x="0" y="355600"/>
                                </a:lnTo>
                                <a:lnTo>
                                  <a:pt x="685800" y="355600"/>
                                </a:lnTo>
                                <a:lnTo>
                                  <a:pt x="685800" y="0"/>
                                </a:lnTo>
                                <a:close/>
                              </a:path>
                            </a:pathLst>
                          </a:custGeom>
                          <a:solidFill>
                            <a:srgbClr val="AADDF2"/>
                          </a:solidFill>
                        </wps:spPr>
                        <wps:bodyPr wrap="square" lIns="0" tIns="0" rIns="0" bIns="0" rtlCol="0">
                          <a:noAutofit/>
                        </wps:bodyPr>
                      </wps:wsp>
                      <wps:wsp>
                        <wps:cNvPr id="515" name="Graphic 515"/>
                        <wps:cNvSpPr/>
                        <wps:spPr>
                          <a:xfrm>
                            <a:off x="33089" y="5080"/>
                            <a:ext cx="685800" cy="355600"/>
                          </a:xfrm>
                          <a:custGeom>
                            <a:avLst/>
                            <a:gdLst/>
                            <a:ahLst/>
                            <a:cxnLst/>
                            <a:rect l="l" t="t" r="r" b="b"/>
                            <a:pathLst>
                              <a:path w="685800" h="355600">
                                <a:moveTo>
                                  <a:pt x="0" y="355600"/>
                                </a:moveTo>
                                <a:lnTo>
                                  <a:pt x="685800" y="355600"/>
                                </a:lnTo>
                                <a:lnTo>
                                  <a:pt x="685800" y="0"/>
                                </a:lnTo>
                                <a:lnTo>
                                  <a:pt x="0" y="0"/>
                                </a:lnTo>
                                <a:lnTo>
                                  <a:pt x="0" y="355600"/>
                                </a:lnTo>
                                <a:close/>
                              </a:path>
                            </a:pathLst>
                          </a:custGeom>
                          <a:ln w="10160">
                            <a:solidFill>
                              <a:srgbClr val="3D4652"/>
                            </a:solidFill>
                            <a:prstDash val="solid"/>
                          </a:ln>
                        </wps:spPr>
                        <wps:bodyPr wrap="square" lIns="0" tIns="0" rIns="0" bIns="0" rtlCol="0">
                          <a:noAutofit/>
                        </wps:bodyPr>
                      </wps:wsp>
                      <wps:wsp>
                        <wps:cNvPr id="516" name="Graphic 516"/>
                        <wps:cNvSpPr/>
                        <wps:spPr>
                          <a:xfrm>
                            <a:off x="71189" y="43180"/>
                            <a:ext cx="685800" cy="355600"/>
                          </a:xfrm>
                          <a:custGeom>
                            <a:avLst/>
                            <a:gdLst/>
                            <a:ahLst/>
                            <a:cxnLst/>
                            <a:rect l="l" t="t" r="r" b="b"/>
                            <a:pathLst>
                              <a:path w="685800" h="355600">
                                <a:moveTo>
                                  <a:pt x="685800" y="0"/>
                                </a:moveTo>
                                <a:lnTo>
                                  <a:pt x="0" y="0"/>
                                </a:lnTo>
                                <a:lnTo>
                                  <a:pt x="0" y="355600"/>
                                </a:lnTo>
                                <a:lnTo>
                                  <a:pt x="685800" y="355600"/>
                                </a:lnTo>
                                <a:lnTo>
                                  <a:pt x="685800" y="0"/>
                                </a:lnTo>
                                <a:close/>
                              </a:path>
                            </a:pathLst>
                          </a:custGeom>
                          <a:solidFill>
                            <a:srgbClr val="AADDF2"/>
                          </a:solidFill>
                        </wps:spPr>
                        <wps:bodyPr wrap="square" lIns="0" tIns="0" rIns="0" bIns="0" rtlCol="0">
                          <a:noAutofit/>
                        </wps:bodyPr>
                      </wps:wsp>
                      <wps:wsp>
                        <wps:cNvPr id="517" name="Graphic 517"/>
                        <wps:cNvSpPr/>
                        <wps:spPr>
                          <a:xfrm>
                            <a:off x="71189" y="43180"/>
                            <a:ext cx="685800" cy="355600"/>
                          </a:xfrm>
                          <a:custGeom>
                            <a:avLst/>
                            <a:gdLst/>
                            <a:ahLst/>
                            <a:cxnLst/>
                            <a:rect l="l" t="t" r="r" b="b"/>
                            <a:pathLst>
                              <a:path w="685800" h="355600">
                                <a:moveTo>
                                  <a:pt x="0" y="355600"/>
                                </a:moveTo>
                                <a:lnTo>
                                  <a:pt x="685800" y="355600"/>
                                </a:lnTo>
                                <a:lnTo>
                                  <a:pt x="685800" y="0"/>
                                </a:lnTo>
                                <a:lnTo>
                                  <a:pt x="0" y="0"/>
                                </a:lnTo>
                                <a:lnTo>
                                  <a:pt x="0" y="355600"/>
                                </a:lnTo>
                                <a:close/>
                              </a:path>
                            </a:pathLst>
                          </a:custGeom>
                          <a:ln w="10160">
                            <a:solidFill>
                              <a:srgbClr val="3D4652"/>
                            </a:solidFill>
                            <a:prstDash val="solid"/>
                          </a:ln>
                        </wps:spPr>
                        <wps:bodyPr wrap="square" lIns="0" tIns="0" rIns="0" bIns="0" rtlCol="0">
                          <a:noAutofit/>
                        </wps:bodyPr>
                      </wps:wsp>
                      <wps:wsp>
                        <wps:cNvPr id="518" name="Graphic 518"/>
                        <wps:cNvSpPr/>
                        <wps:spPr>
                          <a:xfrm>
                            <a:off x="0" y="220979"/>
                            <a:ext cx="71755" cy="1270"/>
                          </a:xfrm>
                          <a:custGeom>
                            <a:avLst/>
                            <a:gdLst/>
                            <a:ahLst/>
                            <a:cxnLst/>
                            <a:rect l="l" t="t" r="r" b="b"/>
                            <a:pathLst>
                              <a:path w="71755">
                                <a:moveTo>
                                  <a:pt x="0" y="0"/>
                                </a:moveTo>
                                <a:lnTo>
                                  <a:pt x="71189" y="0"/>
                                </a:lnTo>
                              </a:path>
                            </a:pathLst>
                          </a:custGeom>
                          <a:ln w="8889">
                            <a:solidFill>
                              <a:srgbClr val="3D4652"/>
                            </a:solidFill>
                            <a:prstDash val="solid"/>
                          </a:ln>
                        </wps:spPr>
                        <wps:bodyPr wrap="square" lIns="0" tIns="0" rIns="0" bIns="0" rtlCol="0">
                          <a:noAutofit/>
                        </wps:bodyPr>
                      </wps:wsp>
                      <wps:wsp>
                        <wps:cNvPr id="519" name="Graphic 519"/>
                        <wps:cNvSpPr/>
                        <wps:spPr>
                          <a:xfrm>
                            <a:off x="22059" y="200208"/>
                            <a:ext cx="49530" cy="41910"/>
                          </a:xfrm>
                          <a:custGeom>
                            <a:avLst/>
                            <a:gdLst/>
                            <a:ahLst/>
                            <a:cxnLst/>
                            <a:rect l="l" t="t" r="r" b="b"/>
                            <a:pathLst>
                              <a:path w="49530" h="41910">
                                <a:moveTo>
                                  <a:pt x="0" y="0"/>
                                </a:moveTo>
                                <a:lnTo>
                                  <a:pt x="0" y="41543"/>
                                </a:lnTo>
                                <a:lnTo>
                                  <a:pt x="49129" y="20771"/>
                                </a:lnTo>
                                <a:lnTo>
                                  <a:pt x="0" y="0"/>
                                </a:lnTo>
                                <a:close/>
                              </a:path>
                            </a:pathLst>
                          </a:custGeom>
                          <a:solidFill>
                            <a:srgbClr val="3D4652"/>
                          </a:solidFill>
                        </wps:spPr>
                        <wps:bodyPr wrap="square" lIns="0" tIns="0" rIns="0" bIns="0" rtlCol="0">
                          <a:noAutofit/>
                        </wps:bodyPr>
                      </wps:wsp>
                      <wps:wsp>
                        <wps:cNvPr id="520" name="Textbox 520"/>
                        <wps:cNvSpPr txBox="1"/>
                        <wps:spPr>
                          <a:xfrm>
                            <a:off x="0" y="0"/>
                            <a:ext cx="762635" cy="403860"/>
                          </a:xfrm>
                          <a:prstGeom prst="rect">
                            <a:avLst/>
                          </a:prstGeom>
                        </wps:spPr>
                        <wps:txbx>
                          <w:txbxContent>
                            <w:p w14:paraId="29A76512">
                              <w:pPr>
                                <w:spacing w:before="0" w:line="240" w:lineRule="auto"/>
                                <w:rPr>
                                  <w:sz w:val="12"/>
                                </w:rPr>
                              </w:pPr>
                            </w:p>
                            <w:p w14:paraId="66FA54AF">
                              <w:pPr>
                                <w:spacing w:before="4" w:line="240" w:lineRule="auto"/>
                                <w:rPr>
                                  <w:sz w:val="12"/>
                                </w:rPr>
                              </w:pPr>
                            </w:p>
                            <w:p w14:paraId="7312DCD7">
                              <w:pPr>
                                <w:spacing w:before="0"/>
                                <w:ind w:left="191" w:right="0" w:firstLine="0"/>
                                <w:jc w:val="left"/>
                                <w:rPr>
                                  <w:sz w:val="12"/>
                                </w:rPr>
                              </w:pPr>
                              <w:r>
                                <w:rPr>
                                  <w:color w:val="191E26"/>
                                  <w:sz w:val="12"/>
                                </w:rPr>
                                <w:t>IT</w:t>
                              </w:r>
                              <w:r>
                                <w:rPr>
                                  <w:color w:val="191E26"/>
                                  <w:spacing w:val="-4"/>
                                  <w:sz w:val="12"/>
                                </w:rPr>
                                <w:t xml:space="preserve"> </w:t>
                              </w:r>
                              <w:r>
                                <w:rPr>
                                  <w:color w:val="191E26"/>
                                  <w:sz w:val="12"/>
                                </w:rPr>
                                <w:t>Helpdesk</w:t>
                              </w:r>
                              <w:r>
                                <w:rPr>
                                  <w:color w:val="191E26"/>
                                  <w:spacing w:val="-1"/>
                                  <w:sz w:val="12"/>
                                </w:rPr>
                                <w:t xml:space="preserve"> </w:t>
                              </w:r>
                              <w:r>
                                <w:rPr>
                                  <w:color w:val="191E26"/>
                                  <w:spacing w:val="-2"/>
                                  <w:sz w:val="12"/>
                                </w:rPr>
                                <w:t>Staff</w:t>
                              </w:r>
                            </w:p>
                          </w:txbxContent>
                        </wps:txbx>
                        <wps:bodyPr wrap="square" lIns="0" tIns="0" rIns="0" bIns="0" rtlCol="0">
                          <a:noAutofit/>
                        </wps:bodyPr>
                      </wps:wsp>
                    </wpg:wgp>
                  </a:graphicData>
                </a:graphic>
              </wp:anchor>
            </w:drawing>
          </mc:Choice>
          <mc:Fallback>
            <w:pict>
              <v:group id="_x0000_s1026" o:spid="_x0000_s1026" o:spt="203" style="position:absolute;left:0pt;margin-left:758.35pt;margin-top:32.35pt;height:31.8pt;width:60.05pt;mso-position-horizontal-relative:page;z-index:251697152;mso-width-relative:page;mso-height-relative:page;" coordsize="762635,403860" o:gfxdata="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XfzjDdsA&#10;AAAMAQAADwAAAAAAAAABACAAAAAiAAAAZHJzL2Rvd25yZXYueG1sUEsBAhQAFAAAAAgAh07iQO5U&#10;bYgdBAAAsRYAAA4AAAAAAAAAAQAgAAAAKgEAAGRycy9lMm9Eb2MueG1sUEsFBgAAAAAGAAYAWQEA&#10;ALkHAAAAAA==&#10;">
                <o:lock v:ext="edit" aspectratio="f"/>
                <v:shape id="Graphic 514" o:spid="_x0000_s1026" o:spt="100" style="position:absolute;left:33089;top:5080;height:355600;width:685800;" fillcolor="#AADDF2" filled="t" stroked="f" coordsize="685800,355600" o:gfxdata="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Xvf74A&#10;AADcAAAADwAAAAAAAAABACAAAAAiAAAAZHJzL2Rvd25yZXYueG1sUEsBAhQAFAAAAAgAh07iQDMv&#10;BZ47AAAAOQAAABAAAAAAAAAAAQAgAAAADQEAAGRycy9zaGFwZXhtbC54bWxQSwUGAAAAAAYABgBb&#10;AQAAtwMAAAAA&#10;" path="m685800,0l0,0,0,355600,685800,355600,685800,0xe">
                  <v:fill on="t" focussize="0,0"/>
                  <v:stroke on="f"/>
                  <v:imagedata o:title=""/>
                  <o:lock v:ext="edit" aspectratio="f"/>
                  <v:textbox inset="0mm,0mm,0mm,0mm"/>
                </v:shape>
                <v:shape id="Graphic 515" o:spid="_x0000_s1026" o:spt="100" style="position:absolute;left:33089;top:5080;height:355600;width:685800;" filled="f" stroked="t" coordsize="685800,355600" o:gfxdata="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5tlW/&#10;AAAA3AAAAA8AAAAAAAAAAQAgAAAAIgAAAGRycy9kb3ducmV2LnhtbFBLAQIUABQAAAAIAIdO4kAz&#10;LwWeOwAAADkAAAAQAAAAAAAAAAEAIAAAAA4BAABkcnMvc2hhcGV4bWwueG1sUEsFBgAAAAAGAAYA&#10;WwEAALgDAAAAAA==&#10;" path="m0,355600l685800,355600,685800,0,0,0,0,355600xe">
                  <v:fill on="f" focussize="0,0"/>
                  <v:stroke weight="0.8pt" color="#3D4652" joinstyle="round"/>
                  <v:imagedata o:title=""/>
                  <o:lock v:ext="edit" aspectratio="f"/>
                  <v:textbox inset="0mm,0mm,0mm,0mm"/>
                </v:shape>
                <v:shape id="Graphic 516" o:spid="_x0000_s1026" o:spt="100" style="position:absolute;left:71189;top:43180;height:355600;width:685800;" fillcolor="#AADDF2" filled="t" stroked="f" coordsize="685800,355600" o:gfxdata="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9STvQAA&#10;ANwAAAAPAAAAAAAAAAEAIAAAACIAAABkcnMvZG93bnJldi54bWxQSwECFAAUAAAACACHTuJAMy8F&#10;njsAAAA5AAAAEAAAAAAAAAABACAAAAAMAQAAZHJzL3NoYXBleG1sLnhtbFBLBQYAAAAABgAGAFsB&#10;AAC2AwAAAAA=&#10;" path="m685800,0l0,0,0,355600,685800,355600,685800,0xe">
                  <v:fill on="t" focussize="0,0"/>
                  <v:stroke on="f"/>
                  <v:imagedata o:title=""/>
                  <o:lock v:ext="edit" aspectratio="f"/>
                  <v:textbox inset="0mm,0mm,0mm,0mm"/>
                </v:shape>
                <v:shape id="Graphic 517" o:spid="_x0000_s1026" o:spt="100" style="position:absolute;left:71189;top:43180;height:355600;width:685800;" filled="f" stroked="t" coordsize="685800,355600" o:gfxdata="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njbm/&#10;AAAA3AAAAA8AAAAAAAAAAQAgAAAAIgAAAGRycy9kb3ducmV2LnhtbFBLAQIUABQAAAAIAIdO4kAz&#10;LwWeOwAAADkAAAAQAAAAAAAAAAEAIAAAAA4BAABkcnMvc2hhcGV4bWwueG1sUEsFBgAAAAAGAAYA&#10;WwEAALgDAAAAAA==&#10;" path="m0,355600l685800,355600,685800,0,0,0,0,355600xe">
                  <v:fill on="f" focussize="0,0"/>
                  <v:stroke weight="0.8pt" color="#3D4652" joinstyle="round"/>
                  <v:imagedata o:title=""/>
                  <o:lock v:ext="edit" aspectratio="f"/>
                  <v:textbox inset="0mm,0mm,0mm,0mm"/>
                </v:shape>
                <v:shape id="Graphic 518" o:spid="_x0000_s1026" o:spt="100" style="position:absolute;left:0;top:220979;height:1270;width:71755;" filled="f" stroked="t" coordsize="71755,1" o:gfxdata="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6JHGugAAANwA&#10;AAAPAAAAAAAAAAEAIAAAACIAAABkcnMvZG93bnJldi54bWxQSwECFAAUAAAACACHTuJAMy8FnjsA&#10;AAA5AAAAEAAAAAAAAAABACAAAAAJAQAAZHJzL3NoYXBleG1sLnhtbFBLBQYAAAAABgAGAFsBAACz&#10;AwAAAAA=&#10;" path="m0,0l71189,0e">
                  <v:fill on="f" focussize="0,0"/>
                  <v:stroke weight="0.69992125984252pt" color="#3D4652" joinstyle="round"/>
                  <v:imagedata o:title=""/>
                  <o:lock v:ext="edit" aspectratio="f"/>
                  <v:textbox inset="0mm,0mm,0mm,0mm"/>
                </v:shape>
                <v:shape id="Graphic 519" o:spid="_x0000_s1026" o:spt="100" style="position:absolute;left:22059;top:200208;height:41910;width:49530;" fillcolor="#3D4652" filled="t" stroked="f" coordsize="49530,41910" o:gfxdata="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7rZL4A&#10;AADcAAAADwAAAAAAAAABACAAAAAiAAAAZHJzL2Rvd25yZXYueG1sUEsBAhQAFAAAAAgAh07iQDMv&#10;BZ47AAAAOQAAABAAAAAAAAAAAQAgAAAADQEAAGRycy9zaGFwZXhtbC54bWxQSwUGAAAAAAYABgBb&#10;AQAAtwMAAAAA&#10;" path="m0,0l0,41543,49129,20771,0,0xe">
                  <v:fill on="t" focussize="0,0"/>
                  <v:stroke on="f"/>
                  <v:imagedata o:title=""/>
                  <o:lock v:ext="edit" aspectratio="f"/>
                  <v:textbox inset="0mm,0mm,0mm,0mm"/>
                </v:shape>
                <v:shape id="Textbox 520" o:spid="_x0000_s1026" o:spt="202" type="#_x0000_t202" style="position:absolute;left:0;top:0;height:403860;width:762635;" filled="f" stroked="f" coordsize="21600,21600" o:gfxdata="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6ph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9A76512">
                        <w:pPr>
                          <w:spacing w:before="0" w:line="240" w:lineRule="auto"/>
                          <w:rPr>
                            <w:sz w:val="12"/>
                          </w:rPr>
                        </w:pPr>
                      </w:p>
                      <w:p w14:paraId="66FA54AF">
                        <w:pPr>
                          <w:spacing w:before="4" w:line="240" w:lineRule="auto"/>
                          <w:rPr>
                            <w:sz w:val="12"/>
                          </w:rPr>
                        </w:pPr>
                      </w:p>
                      <w:p w14:paraId="7312DCD7">
                        <w:pPr>
                          <w:spacing w:before="0"/>
                          <w:ind w:left="191" w:right="0" w:firstLine="0"/>
                          <w:jc w:val="left"/>
                          <w:rPr>
                            <w:sz w:val="12"/>
                          </w:rPr>
                        </w:pPr>
                        <w:r>
                          <w:rPr>
                            <w:color w:val="191E26"/>
                            <w:sz w:val="12"/>
                          </w:rPr>
                          <w:t>IT</w:t>
                        </w:r>
                        <w:r>
                          <w:rPr>
                            <w:color w:val="191E26"/>
                            <w:spacing w:val="-4"/>
                            <w:sz w:val="12"/>
                          </w:rPr>
                          <w:t xml:space="preserve"> </w:t>
                        </w:r>
                        <w:r>
                          <w:rPr>
                            <w:color w:val="191E26"/>
                            <w:sz w:val="12"/>
                          </w:rPr>
                          <w:t>Helpdesk</w:t>
                        </w:r>
                        <w:r>
                          <w:rPr>
                            <w:color w:val="191E26"/>
                            <w:spacing w:val="-1"/>
                            <w:sz w:val="12"/>
                          </w:rPr>
                          <w:t xml:space="preserve"> </w:t>
                        </w:r>
                        <w:r>
                          <w:rPr>
                            <w:color w:val="191E26"/>
                            <w:spacing w:val="-2"/>
                            <w:sz w:val="12"/>
                          </w:rPr>
                          <w:t>Staff</w:t>
                        </w:r>
                      </w:p>
                    </w:txbxContent>
                  </v:textbox>
                </v:shape>
              </v:group>
            </w:pict>
          </mc:Fallback>
        </mc:AlternateContent>
      </w:r>
      <w:r>
        <mc:AlternateContent>
          <mc:Choice Requires="wpg">
            <w:drawing>
              <wp:anchor distT="0" distB="0" distL="0" distR="0" simplePos="0" relativeHeight="251793408" behindDoc="1" locked="0" layoutInCell="1" allowOverlap="1">
                <wp:simplePos x="0" y="0"/>
                <wp:positionH relativeFrom="page">
                  <wp:posOffset>7055485</wp:posOffset>
                </wp:positionH>
                <wp:positionV relativeFrom="paragraph">
                  <wp:posOffset>81280</wp:posOffset>
                </wp:positionV>
                <wp:extent cx="1026795" cy="835660"/>
                <wp:effectExtent l="0" t="0" r="0" b="0"/>
                <wp:wrapNone/>
                <wp:docPr id="521" name="Group 521"/>
                <wp:cNvGraphicFramePr/>
                <a:graphic xmlns:a="http://schemas.openxmlformats.org/drawingml/2006/main">
                  <a:graphicData uri="http://schemas.microsoft.com/office/word/2010/wordprocessingGroup">
                    <wpg:wgp>
                      <wpg:cNvGrpSpPr/>
                      <wpg:grpSpPr>
                        <a:xfrm>
                          <a:off x="0" y="0"/>
                          <a:ext cx="1026794" cy="835660"/>
                          <a:chOff x="0" y="0"/>
                          <a:chExt cx="1026794" cy="835660"/>
                        </a:xfrm>
                      </wpg:grpSpPr>
                      <wps:wsp>
                        <wps:cNvPr id="522" name="Graphic 522"/>
                        <wps:cNvSpPr/>
                        <wps:spPr>
                          <a:xfrm>
                            <a:off x="182917" y="271525"/>
                            <a:ext cx="838200" cy="558800"/>
                          </a:xfrm>
                          <a:custGeom>
                            <a:avLst/>
                            <a:gdLst/>
                            <a:ahLst/>
                            <a:cxnLst/>
                            <a:rect l="l" t="t" r="r" b="b"/>
                            <a:pathLst>
                              <a:path w="838200" h="558800">
                                <a:moveTo>
                                  <a:pt x="7874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close/>
                              </a:path>
                            </a:pathLst>
                          </a:custGeom>
                          <a:solidFill>
                            <a:srgbClr val="AADDF2"/>
                          </a:solidFill>
                        </wps:spPr>
                        <wps:bodyPr wrap="square" lIns="0" tIns="0" rIns="0" bIns="0" rtlCol="0">
                          <a:noAutofit/>
                        </wps:bodyPr>
                      </wps:wsp>
                      <wps:wsp>
                        <wps:cNvPr id="523" name="Graphic 523"/>
                        <wps:cNvSpPr/>
                        <wps:spPr>
                          <a:xfrm>
                            <a:off x="182917" y="271525"/>
                            <a:ext cx="838200" cy="558800"/>
                          </a:xfrm>
                          <a:custGeom>
                            <a:avLst/>
                            <a:gdLst/>
                            <a:ahLst/>
                            <a:cxnLst/>
                            <a:rect l="l" t="t" r="r" b="b"/>
                            <a:pathLst>
                              <a:path w="838200" h="558800">
                                <a:moveTo>
                                  <a:pt x="50800" y="558800"/>
                                </a:move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0160">
                            <a:solidFill>
                              <a:srgbClr val="3D4652"/>
                            </a:solidFill>
                            <a:prstDash val="solid"/>
                          </a:ln>
                        </wps:spPr>
                        <wps:bodyPr wrap="square" lIns="0" tIns="0" rIns="0" bIns="0" rtlCol="0">
                          <a:noAutofit/>
                        </wps:bodyPr>
                      </wps:wsp>
                      <wps:wsp>
                        <wps:cNvPr id="524" name="Graphic 524"/>
                        <wps:cNvSpPr/>
                        <wps:spPr>
                          <a:xfrm>
                            <a:off x="754417" y="0"/>
                            <a:ext cx="1270" cy="271780"/>
                          </a:xfrm>
                          <a:custGeom>
                            <a:avLst/>
                            <a:gdLst/>
                            <a:ahLst/>
                            <a:cxnLst/>
                            <a:rect l="l" t="t" r="r" b="b"/>
                            <a:pathLst>
                              <a:path h="271780">
                                <a:moveTo>
                                  <a:pt x="0" y="0"/>
                                </a:moveTo>
                                <a:lnTo>
                                  <a:pt x="0" y="271525"/>
                                </a:lnTo>
                              </a:path>
                            </a:pathLst>
                          </a:custGeom>
                          <a:ln w="8890">
                            <a:solidFill>
                              <a:srgbClr val="3D4652"/>
                            </a:solidFill>
                            <a:prstDash val="solid"/>
                          </a:ln>
                        </wps:spPr>
                        <wps:bodyPr wrap="square" lIns="0" tIns="0" rIns="0" bIns="0" rtlCol="0">
                          <a:noAutofit/>
                        </wps:bodyPr>
                      </wps:wsp>
                      <wps:wsp>
                        <wps:cNvPr id="525" name="Graphic 525"/>
                        <wps:cNvSpPr/>
                        <wps:spPr>
                          <a:xfrm>
                            <a:off x="733645" y="222396"/>
                            <a:ext cx="41910" cy="49530"/>
                          </a:xfrm>
                          <a:custGeom>
                            <a:avLst/>
                            <a:gdLst/>
                            <a:ahLst/>
                            <a:cxnLst/>
                            <a:rect l="l" t="t" r="r" b="b"/>
                            <a:pathLst>
                              <a:path w="41910" h="49530">
                                <a:moveTo>
                                  <a:pt x="41544" y="0"/>
                                </a:moveTo>
                                <a:lnTo>
                                  <a:pt x="0" y="0"/>
                                </a:lnTo>
                                <a:lnTo>
                                  <a:pt x="20772" y="49129"/>
                                </a:lnTo>
                                <a:lnTo>
                                  <a:pt x="41544" y="0"/>
                                </a:lnTo>
                                <a:close/>
                              </a:path>
                            </a:pathLst>
                          </a:custGeom>
                          <a:solidFill>
                            <a:srgbClr val="3D4652"/>
                          </a:solidFill>
                        </wps:spPr>
                        <wps:bodyPr wrap="square" lIns="0" tIns="0" rIns="0" bIns="0" rtlCol="0">
                          <a:noAutofit/>
                        </wps:bodyPr>
                      </wps:wsp>
                      <wps:wsp>
                        <wps:cNvPr id="526" name="Textbox 526"/>
                        <wps:cNvSpPr txBox="1"/>
                        <wps:spPr>
                          <a:xfrm>
                            <a:off x="0" y="0"/>
                            <a:ext cx="1026794" cy="835660"/>
                          </a:xfrm>
                          <a:prstGeom prst="rect">
                            <a:avLst/>
                          </a:prstGeom>
                        </wps:spPr>
                        <wps:txbx>
                          <w:txbxContent>
                            <w:p w14:paraId="72B73E6A">
                              <w:pPr>
                                <w:spacing w:before="0" w:line="240" w:lineRule="auto"/>
                                <w:rPr>
                                  <w:sz w:val="12"/>
                                </w:rPr>
                              </w:pPr>
                            </w:p>
                            <w:p w14:paraId="01A8669C">
                              <w:pPr>
                                <w:spacing w:before="0" w:line="240" w:lineRule="auto"/>
                                <w:rPr>
                                  <w:sz w:val="12"/>
                                </w:rPr>
                              </w:pPr>
                            </w:p>
                            <w:p w14:paraId="2E770B7F">
                              <w:pPr>
                                <w:spacing w:before="0" w:line="240" w:lineRule="auto"/>
                                <w:rPr>
                                  <w:sz w:val="12"/>
                                </w:rPr>
                              </w:pPr>
                            </w:p>
                            <w:p w14:paraId="4BC9BAF5">
                              <w:pPr>
                                <w:spacing w:before="0" w:line="240" w:lineRule="auto"/>
                                <w:rPr>
                                  <w:sz w:val="12"/>
                                </w:rPr>
                              </w:pPr>
                            </w:p>
                            <w:p w14:paraId="09B26730">
                              <w:pPr>
                                <w:spacing w:before="44" w:line="240" w:lineRule="auto"/>
                                <w:rPr>
                                  <w:sz w:val="12"/>
                                </w:rPr>
                              </w:pPr>
                            </w:p>
                            <w:p w14:paraId="6C14BD2A">
                              <w:pPr>
                                <w:tabs>
                                  <w:tab w:val="left" w:pos="315"/>
                                  <w:tab w:val="left" w:pos="574"/>
                                </w:tabs>
                                <w:spacing w:before="0"/>
                                <w:ind w:left="0" w:right="292" w:firstLine="0"/>
                                <w:jc w:val="right"/>
                                <w:rPr>
                                  <w:sz w:val="12"/>
                                </w:rPr>
                              </w:pPr>
                              <w:r>
                                <w:rPr>
                                  <w:color w:val="191E26"/>
                                  <w:sz w:val="12"/>
                                  <w:u w:val="single" w:color="3D4652"/>
                                </w:rPr>
                                <w:tab/>
                              </w:r>
                              <w:r>
                                <w:rPr>
                                  <w:color w:val="191E26"/>
                                  <w:sz w:val="12"/>
                                </w:rPr>
                                <w:tab/>
                              </w:r>
                              <w:r>
                                <w:rPr>
                                  <w:color w:val="191E26"/>
                                  <w:sz w:val="12"/>
                                </w:rPr>
                                <w:t>5.</w:t>
                              </w:r>
                              <w:r>
                                <w:rPr>
                                  <w:color w:val="191E26"/>
                                  <w:spacing w:val="-1"/>
                                  <w:sz w:val="12"/>
                                </w:rPr>
                                <w:t xml:space="preserve"> </w:t>
                              </w:r>
                              <w:r>
                                <w:rPr>
                                  <w:color w:val="191E26"/>
                                  <w:sz w:val="12"/>
                                </w:rPr>
                                <w:t>Send</w:t>
                              </w:r>
                              <w:r>
                                <w:rPr>
                                  <w:color w:val="191E26"/>
                                  <w:spacing w:val="1"/>
                                  <w:sz w:val="12"/>
                                </w:rPr>
                                <w:t xml:space="preserve"> </w:t>
                              </w:r>
                              <w:r>
                                <w:rPr>
                                  <w:color w:val="191E26"/>
                                  <w:spacing w:val="-2"/>
                                  <w:sz w:val="12"/>
                                </w:rPr>
                                <w:t>Email</w:t>
                              </w:r>
                            </w:p>
                            <w:p w14:paraId="2603E527">
                              <w:pPr>
                                <w:spacing w:before="8"/>
                                <w:ind w:left="0" w:right="369" w:firstLine="0"/>
                                <w:jc w:val="right"/>
                                <w:rPr>
                                  <w:sz w:val="12"/>
                                </w:rPr>
                              </w:pPr>
                              <w:r>
                                <w:rPr>
                                  <w:color w:val="191E26"/>
                                  <w:spacing w:val="-2"/>
                                  <w:sz w:val="12"/>
                                </w:rPr>
                                <w:t>Notification</w:t>
                              </w:r>
                            </w:p>
                          </w:txbxContent>
                        </wps:txbx>
                        <wps:bodyPr wrap="square" lIns="0" tIns="0" rIns="0" bIns="0" rtlCol="0">
                          <a:noAutofit/>
                        </wps:bodyPr>
                      </wps:wsp>
                    </wpg:wgp>
                  </a:graphicData>
                </a:graphic>
              </wp:anchor>
            </w:drawing>
          </mc:Choice>
          <mc:Fallback>
            <w:pict>
              <v:group id="_x0000_s1026" o:spid="_x0000_s1026" o:spt="203" style="position:absolute;left:0pt;margin-left:555.55pt;margin-top:6.4pt;height:65.8pt;width:80.85pt;mso-position-horizontal-relative:page;z-index:-251523072;mso-width-relative:page;mso-height-relative:page;" coordsize="1026794,835660" o:gfxdata="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">
                <o:lock v:ext="edit" aspectratio="f"/>
                <v:shape id="Graphic 522" o:spid="_x0000_s1026" o:spt="100" style="position:absolute;left:182917;top:271525;height:558800;width:838200;" fillcolor="#AADDF2" filled="t" stroked="f" coordsize="838200,558800" o:gfxdata="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Qhfr4A&#10;AADcAAAADwAAAAAAAAABACAAAAAiAAAAZHJzL2Rvd25yZXYueG1sUEsBAhQAFAAAAAgAh07iQDMv&#10;BZ47AAAAOQAAABAAAAAAAAAAAQAgAAAADQEAAGRycy9zaGFwZXhtbC54bWxQSwUGAAAAAAYABgBb&#10;AQAAtwMAAAAA&#10;" path="m787400,0l50800,0,31015,3988,14869,14869,3988,31015,0,50800,0,508000,3988,527784,14869,543930,31015,554811,50800,558800,787400,558800,807184,554811,823330,543930,834211,527784,838200,508000,838200,50800,834211,31015,823330,14869,807184,3988,787400,0xe">
                  <v:fill on="t" focussize="0,0"/>
                  <v:stroke on="f"/>
                  <v:imagedata o:title=""/>
                  <o:lock v:ext="edit" aspectratio="f"/>
                  <v:textbox inset="0mm,0mm,0mm,0mm"/>
                </v:shape>
                <v:shape id="Graphic 523" o:spid="_x0000_s1026" o:spt="100" style="position:absolute;left:182917;top:271525;height:558800;width:838200;" filled="f" stroked="t" coordsize="838200,558800" o:gfxdata="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qr3z&#10;wAAAANwAAAAPAAAAAAAAAAEAIAAAACIAAABkcnMvZG93bnJldi54bWxQSwECFAAUAAAACACHTuJA&#10;My8FnjsAAAA5AAAAEAAAAAAAAAABACAAAAAPAQAAZHJzL3NoYXBleG1sLnhtbFBLBQYAAAAABgAG&#10;AFsBAAC5AwAAAAA=&#10;" path="m50800,558800l787400,558800,807184,554811,823330,543930,834211,527784,838200,508000,838200,50800,834211,31015,823330,14869,807184,3988,787400,0,50800,0,31015,3988,14869,14869,3988,31015,0,50800,0,508000,3988,527784,14869,543930,31015,554811,50800,558800xe">
                  <v:fill on="f" focussize="0,0"/>
                  <v:stroke weight="0.8pt" color="#3D4652" joinstyle="round"/>
                  <v:imagedata o:title=""/>
                  <o:lock v:ext="edit" aspectratio="f"/>
                  <v:textbox inset="0mm,0mm,0mm,0mm"/>
                </v:shape>
                <v:shape id="Graphic 524" o:spid="_x0000_s1026" o:spt="100" style="position:absolute;left:754417;top:0;height:271780;width:1270;" filled="f" stroked="t" coordsize="1,271780" o:gfxdata="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a209vQAA&#10;ANwAAAAPAAAAAAAAAAEAIAAAACIAAABkcnMvZG93bnJldi54bWxQSwECFAAUAAAACACHTuJAMy8F&#10;njsAAAA5AAAAEAAAAAAAAAABACAAAAAMAQAAZHJzL3NoYXBleG1sLnhtbFBLBQYAAAAABgAGAFsB&#10;AAC2AwAAAAA=&#10;" path="m0,0l0,271525e">
                  <v:fill on="f" focussize="0,0"/>
                  <v:stroke weight="0.7pt" color="#3D4652" joinstyle="round"/>
                  <v:imagedata o:title=""/>
                  <o:lock v:ext="edit" aspectratio="f"/>
                  <v:textbox inset="0mm,0mm,0mm,0mm"/>
                </v:shape>
                <v:shape id="Graphic 525" o:spid="_x0000_s1026" o:spt="100" style="position:absolute;left:733645;top:222396;height:49530;width:41910;" fillcolor="#3D4652" filled="t" stroked="f" coordsize="41910,49530" o:gfxdata="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pHKavQAA&#10;ANwAAAAPAAAAAAAAAAEAIAAAACIAAABkcnMvZG93bnJldi54bWxQSwECFAAUAAAACACHTuJAMy8F&#10;njsAAAA5AAAAEAAAAAAAAAABACAAAAAMAQAAZHJzL3NoYXBleG1sLnhtbFBLBQYAAAAABgAGAFsB&#10;AAC2AwAAAAA=&#10;" path="m41544,0l0,0,20772,49129,41544,0xe">
                  <v:fill on="t" focussize="0,0"/>
                  <v:stroke on="f"/>
                  <v:imagedata o:title=""/>
                  <o:lock v:ext="edit" aspectratio="f"/>
                  <v:textbox inset="0mm,0mm,0mm,0mm"/>
                </v:shape>
                <v:shape id="Textbox 526" o:spid="_x0000_s1026" o:spt="202" type="#_x0000_t202" style="position:absolute;left:0;top:0;height:835660;width:1026794;" filled="f" stroked="f" coordsize="21600,21600" o:gfxdata="UEsDBAoAAAAAAIdO4kAAAAAAAAAAAAAAAAAEAAAAZHJzL1BLAwQUAAAACACHTuJAFx+b9L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m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b9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B73E6A">
                        <w:pPr>
                          <w:spacing w:before="0" w:line="240" w:lineRule="auto"/>
                          <w:rPr>
                            <w:sz w:val="12"/>
                          </w:rPr>
                        </w:pPr>
                      </w:p>
                      <w:p w14:paraId="01A8669C">
                        <w:pPr>
                          <w:spacing w:before="0" w:line="240" w:lineRule="auto"/>
                          <w:rPr>
                            <w:sz w:val="12"/>
                          </w:rPr>
                        </w:pPr>
                      </w:p>
                      <w:p w14:paraId="2E770B7F">
                        <w:pPr>
                          <w:spacing w:before="0" w:line="240" w:lineRule="auto"/>
                          <w:rPr>
                            <w:sz w:val="12"/>
                          </w:rPr>
                        </w:pPr>
                      </w:p>
                      <w:p w14:paraId="4BC9BAF5">
                        <w:pPr>
                          <w:spacing w:before="0" w:line="240" w:lineRule="auto"/>
                          <w:rPr>
                            <w:sz w:val="12"/>
                          </w:rPr>
                        </w:pPr>
                      </w:p>
                      <w:p w14:paraId="09B26730">
                        <w:pPr>
                          <w:spacing w:before="44" w:line="240" w:lineRule="auto"/>
                          <w:rPr>
                            <w:sz w:val="12"/>
                          </w:rPr>
                        </w:pPr>
                      </w:p>
                      <w:p w14:paraId="6C14BD2A">
                        <w:pPr>
                          <w:tabs>
                            <w:tab w:val="left" w:pos="315"/>
                            <w:tab w:val="left" w:pos="574"/>
                          </w:tabs>
                          <w:spacing w:before="0"/>
                          <w:ind w:left="0" w:right="292" w:firstLine="0"/>
                          <w:jc w:val="right"/>
                          <w:rPr>
                            <w:sz w:val="12"/>
                          </w:rPr>
                        </w:pPr>
                        <w:r>
                          <w:rPr>
                            <w:color w:val="191E26"/>
                            <w:sz w:val="12"/>
                            <w:u w:val="single" w:color="3D4652"/>
                          </w:rPr>
                          <w:tab/>
                        </w:r>
                        <w:r>
                          <w:rPr>
                            <w:color w:val="191E26"/>
                            <w:sz w:val="12"/>
                          </w:rPr>
                          <w:tab/>
                        </w:r>
                        <w:r>
                          <w:rPr>
                            <w:color w:val="191E26"/>
                            <w:sz w:val="12"/>
                          </w:rPr>
                          <w:t>5.</w:t>
                        </w:r>
                        <w:r>
                          <w:rPr>
                            <w:color w:val="191E26"/>
                            <w:spacing w:val="-1"/>
                            <w:sz w:val="12"/>
                          </w:rPr>
                          <w:t xml:space="preserve"> </w:t>
                        </w:r>
                        <w:r>
                          <w:rPr>
                            <w:color w:val="191E26"/>
                            <w:sz w:val="12"/>
                          </w:rPr>
                          <w:t>Send</w:t>
                        </w:r>
                        <w:r>
                          <w:rPr>
                            <w:color w:val="191E26"/>
                            <w:spacing w:val="1"/>
                            <w:sz w:val="12"/>
                          </w:rPr>
                          <w:t xml:space="preserve"> </w:t>
                        </w:r>
                        <w:r>
                          <w:rPr>
                            <w:color w:val="191E26"/>
                            <w:spacing w:val="-2"/>
                            <w:sz w:val="12"/>
                          </w:rPr>
                          <w:t>Email</w:t>
                        </w:r>
                      </w:p>
                      <w:p w14:paraId="2603E527">
                        <w:pPr>
                          <w:spacing w:before="8"/>
                          <w:ind w:left="0" w:right="369" w:firstLine="0"/>
                          <w:jc w:val="right"/>
                          <w:rPr>
                            <w:sz w:val="12"/>
                          </w:rPr>
                        </w:pPr>
                        <w:r>
                          <w:rPr>
                            <w:color w:val="191E26"/>
                            <w:spacing w:val="-2"/>
                            <w:sz w:val="12"/>
                          </w:rPr>
                          <w:t>Notification</w:t>
                        </w:r>
                      </w:p>
                    </w:txbxContent>
                  </v:textbox>
                </v:shape>
              </v:group>
            </w:pict>
          </mc:Fallback>
        </mc:AlternateContent>
      </w:r>
      <w:r>
        <mc:AlternateContent>
          <mc:Choice Requires="wpg">
            <w:drawing>
              <wp:anchor distT="0" distB="0" distL="0" distR="0" simplePos="0" relativeHeight="251794432" behindDoc="1" locked="0" layoutInCell="1" allowOverlap="1">
                <wp:simplePos x="0" y="0"/>
                <wp:positionH relativeFrom="page">
                  <wp:posOffset>8274685</wp:posOffset>
                </wp:positionH>
                <wp:positionV relativeFrom="paragraph">
                  <wp:posOffset>81280</wp:posOffset>
                </wp:positionV>
                <wp:extent cx="915035" cy="835660"/>
                <wp:effectExtent l="0" t="0" r="0" b="0"/>
                <wp:wrapNone/>
                <wp:docPr id="527" name="Group 527"/>
                <wp:cNvGraphicFramePr/>
                <a:graphic xmlns:a="http://schemas.openxmlformats.org/drawingml/2006/main">
                  <a:graphicData uri="http://schemas.microsoft.com/office/word/2010/wordprocessingGroup">
                    <wpg:wgp>
                      <wpg:cNvGrpSpPr/>
                      <wpg:grpSpPr>
                        <a:xfrm>
                          <a:off x="0" y="0"/>
                          <a:ext cx="915035" cy="835660"/>
                          <a:chOff x="0" y="0"/>
                          <a:chExt cx="915035" cy="835660"/>
                        </a:xfrm>
                      </wpg:grpSpPr>
                      <wps:wsp>
                        <wps:cNvPr id="528" name="Graphic 528"/>
                        <wps:cNvSpPr/>
                        <wps:spPr>
                          <a:xfrm>
                            <a:off x="5080" y="271525"/>
                            <a:ext cx="838200" cy="558800"/>
                          </a:xfrm>
                          <a:custGeom>
                            <a:avLst/>
                            <a:gdLst/>
                            <a:ahLst/>
                            <a:cxnLst/>
                            <a:rect l="l" t="t" r="r" b="b"/>
                            <a:pathLst>
                              <a:path w="838200" h="558800">
                                <a:moveTo>
                                  <a:pt x="7874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close/>
                              </a:path>
                            </a:pathLst>
                          </a:custGeom>
                          <a:solidFill>
                            <a:srgbClr val="AADDF2"/>
                          </a:solidFill>
                        </wps:spPr>
                        <wps:bodyPr wrap="square" lIns="0" tIns="0" rIns="0" bIns="0" rtlCol="0">
                          <a:noAutofit/>
                        </wps:bodyPr>
                      </wps:wsp>
                      <wps:wsp>
                        <wps:cNvPr id="529" name="Graphic 529"/>
                        <wps:cNvSpPr/>
                        <wps:spPr>
                          <a:xfrm>
                            <a:off x="5080" y="271525"/>
                            <a:ext cx="838200" cy="558800"/>
                          </a:xfrm>
                          <a:custGeom>
                            <a:avLst/>
                            <a:gdLst/>
                            <a:ahLst/>
                            <a:cxnLst/>
                            <a:rect l="l" t="t" r="r" b="b"/>
                            <a:pathLst>
                              <a:path w="838200" h="558800">
                                <a:moveTo>
                                  <a:pt x="50800" y="558800"/>
                                </a:moveTo>
                                <a:lnTo>
                                  <a:pt x="787400" y="558800"/>
                                </a:lnTo>
                                <a:lnTo>
                                  <a:pt x="807184" y="554811"/>
                                </a:lnTo>
                                <a:lnTo>
                                  <a:pt x="823330" y="543930"/>
                                </a:lnTo>
                                <a:lnTo>
                                  <a:pt x="834211" y="527784"/>
                                </a:lnTo>
                                <a:lnTo>
                                  <a:pt x="838200" y="508000"/>
                                </a:lnTo>
                                <a:lnTo>
                                  <a:pt x="838200" y="50800"/>
                                </a:lnTo>
                                <a:lnTo>
                                  <a:pt x="834211" y="31015"/>
                                </a:lnTo>
                                <a:lnTo>
                                  <a:pt x="823330" y="14869"/>
                                </a:lnTo>
                                <a:lnTo>
                                  <a:pt x="807184" y="3988"/>
                                </a:lnTo>
                                <a:lnTo>
                                  <a:pt x="7874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0160">
                            <a:solidFill>
                              <a:srgbClr val="3D4652"/>
                            </a:solidFill>
                            <a:prstDash val="solid"/>
                          </a:ln>
                        </wps:spPr>
                        <wps:bodyPr wrap="square" lIns="0" tIns="0" rIns="0" bIns="0" rtlCol="0">
                          <a:noAutofit/>
                        </wps:bodyPr>
                      </wps:wsp>
                      <wps:wsp>
                        <wps:cNvPr id="530" name="Graphic 530"/>
                        <wps:cNvSpPr/>
                        <wps:spPr>
                          <a:xfrm>
                            <a:off x="424180" y="0"/>
                            <a:ext cx="1270" cy="271780"/>
                          </a:xfrm>
                          <a:custGeom>
                            <a:avLst/>
                            <a:gdLst/>
                            <a:ahLst/>
                            <a:cxnLst/>
                            <a:rect l="l" t="t" r="r" b="b"/>
                            <a:pathLst>
                              <a:path h="271780">
                                <a:moveTo>
                                  <a:pt x="0" y="0"/>
                                </a:moveTo>
                                <a:lnTo>
                                  <a:pt x="0" y="271525"/>
                                </a:lnTo>
                              </a:path>
                            </a:pathLst>
                          </a:custGeom>
                          <a:ln w="8890">
                            <a:solidFill>
                              <a:srgbClr val="3D4652"/>
                            </a:solidFill>
                            <a:prstDash val="solid"/>
                          </a:ln>
                        </wps:spPr>
                        <wps:bodyPr wrap="square" lIns="0" tIns="0" rIns="0" bIns="0" rtlCol="0">
                          <a:noAutofit/>
                        </wps:bodyPr>
                      </wps:wsp>
                      <wps:wsp>
                        <wps:cNvPr id="531" name="Graphic 531"/>
                        <wps:cNvSpPr/>
                        <wps:spPr>
                          <a:xfrm>
                            <a:off x="403407" y="222396"/>
                            <a:ext cx="41910" cy="49530"/>
                          </a:xfrm>
                          <a:custGeom>
                            <a:avLst/>
                            <a:gdLst/>
                            <a:ahLst/>
                            <a:cxnLst/>
                            <a:rect l="l" t="t" r="r" b="b"/>
                            <a:pathLst>
                              <a:path w="41910" h="49530">
                                <a:moveTo>
                                  <a:pt x="41544" y="0"/>
                                </a:moveTo>
                                <a:lnTo>
                                  <a:pt x="0" y="0"/>
                                </a:lnTo>
                                <a:lnTo>
                                  <a:pt x="20772" y="49129"/>
                                </a:lnTo>
                                <a:lnTo>
                                  <a:pt x="41544" y="0"/>
                                </a:lnTo>
                                <a:close/>
                              </a:path>
                            </a:pathLst>
                          </a:custGeom>
                          <a:solidFill>
                            <a:srgbClr val="3D4652"/>
                          </a:solidFill>
                        </wps:spPr>
                        <wps:bodyPr wrap="square" lIns="0" tIns="0" rIns="0" bIns="0" rtlCol="0">
                          <a:noAutofit/>
                        </wps:bodyPr>
                      </wps:wsp>
                      <wps:wsp>
                        <wps:cNvPr id="532" name="Graphic 532"/>
                        <wps:cNvSpPr/>
                        <wps:spPr>
                          <a:xfrm>
                            <a:off x="843280" y="550926"/>
                            <a:ext cx="71755" cy="1270"/>
                          </a:xfrm>
                          <a:custGeom>
                            <a:avLst/>
                            <a:gdLst/>
                            <a:ahLst/>
                            <a:cxnLst/>
                            <a:rect l="l" t="t" r="r" b="b"/>
                            <a:pathLst>
                              <a:path w="71755">
                                <a:moveTo>
                                  <a:pt x="0" y="0"/>
                                </a:moveTo>
                                <a:lnTo>
                                  <a:pt x="71189" y="0"/>
                                </a:lnTo>
                              </a:path>
                            </a:pathLst>
                          </a:custGeom>
                          <a:ln w="8889">
                            <a:solidFill>
                              <a:srgbClr val="3D4652"/>
                            </a:solidFill>
                            <a:prstDash val="solid"/>
                          </a:ln>
                        </wps:spPr>
                        <wps:bodyPr wrap="square" lIns="0" tIns="0" rIns="0" bIns="0" rtlCol="0">
                          <a:noAutofit/>
                        </wps:bodyPr>
                      </wps:wsp>
                      <wps:wsp>
                        <wps:cNvPr id="533" name="Graphic 533"/>
                        <wps:cNvSpPr/>
                        <wps:spPr>
                          <a:xfrm>
                            <a:off x="843280" y="530154"/>
                            <a:ext cx="49530" cy="41910"/>
                          </a:xfrm>
                          <a:custGeom>
                            <a:avLst/>
                            <a:gdLst/>
                            <a:ahLst/>
                            <a:cxnLst/>
                            <a:rect l="l" t="t" r="r" b="b"/>
                            <a:pathLst>
                              <a:path w="49530" h="41910">
                                <a:moveTo>
                                  <a:pt x="49129" y="0"/>
                                </a:moveTo>
                                <a:lnTo>
                                  <a:pt x="0" y="20771"/>
                                </a:lnTo>
                                <a:lnTo>
                                  <a:pt x="49129" y="41543"/>
                                </a:lnTo>
                                <a:lnTo>
                                  <a:pt x="49129" y="0"/>
                                </a:lnTo>
                                <a:close/>
                              </a:path>
                            </a:pathLst>
                          </a:custGeom>
                          <a:solidFill>
                            <a:srgbClr val="3D4652"/>
                          </a:solidFill>
                        </wps:spPr>
                        <wps:bodyPr wrap="square" lIns="0" tIns="0" rIns="0" bIns="0" rtlCol="0">
                          <a:noAutofit/>
                        </wps:bodyPr>
                      </wps:wsp>
                      <wps:wsp>
                        <wps:cNvPr id="534" name="Textbox 534"/>
                        <wps:cNvSpPr txBox="1"/>
                        <wps:spPr>
                          <a:xfrm>
                            <a:off x="0" y="0"/>
                            <a:ext cx="915035" cy="835660"/>
                          </a:xfrm>
                          <a:prstGeom prst="rect">
                            <a:avLst/>
                          </a:prstGeom>
                        </wps:spPr>
                        <wps:txbx>
                          <w:txbxContent>
                            <w:p w14:paraId="4A08CDD9">
                              <w:pPr>
                                <w:spacing w:before="0" w:line="240" w:lineRule="auto"/>
                                <w:rPr>
                                  <w:sz w:val="12"/>
                                </w:rPr>
                              </w:pPr>
                            </w:p>
                            <w:p w14:paraId="63603A64">
                              <w:pPr>
                                <w:spacing w:before="0" w:line="240" w:lineRule="auto"/>
                                <w:rPr>
                                  <w:sz w:val="12"/>
                                </w:rPr>
                              </w:pPr>
                            </w:p>
                            <w:p w14:paraId="4AD86035">
                              <w:pPr>
                                <w:spacing w:before="0" w:line="240" w:lineRule="auto"/>
                                <w:rPr>
                                  <w:sz w:val="12"/>
                                </w:rPr>
                              </w:pPr>
                            </w:p>
                            <w:p w14:paraId="0FA127C4">
                              <w:pPr>
                                <w:spacing w:before="0" w:line="240" w:lineRule="auto"/>
                                <w:rPr>
                                  <w:sz w:val="12"/>
                                </w:rPr>
                              </w:pPr>
                            </w:p>
                            <w:p w14:paraId="0C562E3A">
                              <w:pPr>
                                <w:spacing w:before="116" w:line="240" w:lineRule="auto"/>
                                <w:rPr>
                                  <w:sz w:val="12"/>
                                </w:rPr>
                              </w:pPr>
                            </w:p>
                            <w:p w14:paraId="20CF184C">
                              <w:pPr>
                                <w:spacing w:before="0"/>
                                <w:ind w:left="137" w:right="0" w:firstLine="0"/>
                                <w:jc w:val="left"/>
                                <w:rPr>
                                  <w:sz w:val="12"/>
                                </w:rPr>
                              </w:pPr>
                              <w:r>
                                <w:rPr>
                                  <w:color w:val="191E26"/>
                                  <w:sz w:val="12"/>
                                </w:rPr>
                                <w:t>6.</w:t>
                              </w:r>
                              <w:r>
                                <w:rPr>
                                  <w:color w:val="191E26"/>
                                  <w:spacing w:val="1"/>
                                  <w:sz w:val="12"/>
                                </w:rPr>
                                <w:t xml:space="preserve"> </w:t>
                              </w:r>
                              <w:r>
                                <w:rPr>
                                  <w:color w:val="191E26"/>
                                  <w:sz w:val="12"/>
                                </w:rPr>
                                <w:t>Process</w:t>
                              </w:r>
                              <w:r>
                                <w:rPr>
                                  <w:color w:val="191E26"/>
                                  <w:spacing w:val="1"/>
                                  <w:sz w:val="12"/>
                                </w:rPr>
                                <w:t xml:space="preserve"> </w:t>
                              </w:r>
                              <w:r>
                                <w:rPr>
                                  <w:color w:val="191E26"/>
                                  <w:sz w:val="12"/>
                                </w:rPr>
                                <w:t>IT</w:t>
                              </w:r>
                              <w:r>
                                <w:rPr>
                                  <w:color w:val="191E26"/>
                                  <w:spacing w:val="1"/>
                                  <w:sz w:val="12"/>
                                </w:rPr>
                                <w:t xml:space="preserve"> </w:t>
                              </w:r>
                              <w:r>
                                <w:rPr>
                                  <w:color w:val="191E26"/>
                                  <w:spacing w:val="-2"/>
                                  <w:sz w:val="12"/>
                                </w:rPr>
                                <w:t>Ticket</w:t>
                              </w:r>
                            </w:p>
                          </w:txbxContent>
                        </wps:txbx>
                        <wps:bodyPr wrap="square" lIns="0" tIns="0" rIns="0" bIns="0" rtlCol="0">
                          <a:noAutofit/>
                        </wps:bodyPr>
                      </wps:wsp>
                    </wpg:wgp>
                  </a:graphicData>
                </a:graphic>
              </wp:anchor>
            </w:drawing>
          </mc:Choice>
          <mc:Fallback>
            <w:pict>
              <v:group id="_x0000_s1026" o:spid="_x0000_s1026" o:spt="203" style="position:absolute;left:0pt;margin-left:651.55pt;margin-top:6.4pt;height:65.8pt;width:72.05pt;mso-position-horizontal-relative:page;z-index:-251522048;mso-width-relative:page;mso-height-relative:page;" coordsize="915035,835660" o:gfxdata="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">
                <o:lock v:ext="edit" aspectratio="f"/>
                <v:shape id="Graphic 528" o:spid="_x0000_s1026" o:spt="100" style="position:absolute;left:5080;top:271525;height:558800;width:838200;" fillcolor="#AADDF2" filled="t" stroked="f" coordsize="838200,558800" o:gfxdata="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zBaUvQAA&#10;ANwAAAAPAAAAAAAAAAEAIAAAACIAAABkcnMvZG93bnJldi54bWxQSwECFAAUAAAACACHTuJAMy8F&#10;njsAAAA5AAAAEAAAAAAAAAABACAAAAAMAQAAZHJzL3NoYXBleG1sLnhtbFBLBQYAAAAABgAGAFsB&#10;AAC2AwAAAAA=&#10;" path="m787400,0l50800,0,31015,3988,14869,14869,3988,31015,0,50800,0,508000,3988,527784,14869,543930,31015,554811,50800,558800,787400,558800,807184,554811,823330,543930,834211,527784,838200,508000,838200,50800,834211,31015,823330,14869,807184,3988,787400,0xe">
                  <v:fill on="t" focussize="0,0"/>
                  <v:stroke on="f"/>
                  <v:imagedata o:title=""/>
                  <o:lock v:ext="edit" aspectratio="f"/>
                  <v:textbox inset="0mm,0mm,0mm,0mm"/>
                </v:shape>
                <v:shape id="Graphic 529" o:spid="_x0000_s1026" o:spt="100" style="position:absolute;left:5080;top:271525;height:558800;width:838200;" filled="f" stroked="t" coordsize="838200,558800" o:gfxdata="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QooZ&#10;wAAAANwAAAAPAAAAAAAAAAEAIAAAACIAAABkcnMvZG93bnJldi54bWxQSwECFAAUAAAACACHTuJA&#10;My8FnjsAAAA5AAAAEAAAAAAAAAABACAAAAAPAQAAZHJzL3NoYXBleG1sLnhtbFBLBQYAAAAABgAG&#10;AFsBAAC5AwAAAAA=&#10;" path="m50800,558800l787400,558800,807184,554811,823330,543930,834211,527784,838200,508000,838200,50800,834211,31015,823330,14869,807184,3988,787400,0,50800,0,31015,3988,14869,14869,3988,31015,0,50800,0,508000,3988,527784,14869,543930,31015,554811,50800,558800xe">
                  <v:fill on="f" focussize="0,0"/>
                  <v:stroke weight="0.8pt" color="#3D4652" joinstyle="round"/>
                  <v:imagedata o:title=""/>
                  <o:lock v:ext="edit" aspectratio="f"/>
                  <v:textbox inset="0mm,0mm,0mm,0mm"/>
                </v:shape>
                <v:shape id="Graphic 530" o:spid="_x0000_s1026" o:spt="100" style="position:absolute;left:424180;top:0;height:271780;width:1270;" filled="f" stroked="t" coordsize="1,271780" o:gfxdata="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if3jugAAANwA&#10;AAAPAAAAAAAAAAEAIAAAACIAAABkcnMvZG93bnJldi54bWxQSwECFAAUAAAACACHTuJAMy8FnjsA&#10;AAA5AAAAEAAAAAAAAAABACAAAAAJAQAAZHJzL3NoYXBleG1sLnhtbFBLBQYAAAAABgAGAFsBAACz&#10;AwAAAAA=&#10;" path="m0,0l0,271525e">
                  <v:fill on="f" focussize="0,0"/>
                  <v:stroke weight="0.7pt" color="#3D4652" joinstyle="round"/>
                  <v:imagedata o:title=""/>
                  <o:lock v:ext="edit" aspectratio="f"/>
                  <v:textbox inset="0mm,0mm,0mm,0mm"/>
                </v:shape>
                <v:shape id="Graphic 531" o:spid="_x0000_s1026" o:spt="100" style="position:absolute;left:403407;top:222396;height:49530;width:41910;" fillcolor="#3D4652" filled="t" stroked="f" coordsize="41910,49530" o:gfxdata="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biRL4A&#10;AADcAAAADwAAAAAAAAABACAAAAAiAAAAZHJzL2Rvd25yZXYueG1sUEsBAhQAFAAAAAgAh07iQDMv&#10;BZ47AAAAOQAAABAAAAAAAAAAAQAgAAAADQEAAGRycy9zaGFwZXhtbC54bWxQSwUGAAAAAAYABgBb&#10;AQAAtwMAAAAA&#10;" path="m41544,0l0,0,20772,49129,41544,0xe">
                  <v:fill on="t" focussize="0,0"/>
                  <v:stroke on="f"/>
                  <v:imagedata o:title=""/>
                  <o:lock v:ext="edit" aspectratio="f"/>
                  <v:textbox inset="0mm,0mm,0mm,0mm"/>
                </v:shape>
                <v:shape id="Graphic 532" o:spid="_x0000_s1026" o:spt="100" style="position:absolute;left:843280;top:550926;height:1270;width:71755;" filled="f" stroked="t" coordsize="71755,1" o:gfxdata="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X6TL4A&#10;AADcAAAADwAAAAAAAAABACAAAAAiAAAAZHJzL2Rvd25yZXYueG1sUEsBAhQAFAAAAAgAh07iQDMv&#10;BZ47AAAAOQAAABAAAAAAAAAAAQAgAAAADQEAAGRycy9zaGFwZXhtbC54bWxQSwUGAAAAAAYABgBb&#10;AQAAtwMAAAAA&#10;" path="m0,0l71189,0e">
                  <v:fill on="f" focussize="0,0"/>
                  <v:stroke weight="0.69992125984252pt" color="#3D4652" joinstyle="round"/>
                  <v:imagedata o:title=""/>
                  <o:lock v:ext="edit" aspectratio="f"/>
                  <v:textbox inset="0mm,0mm,0mm,0mm"/>
                </v:shape>
                <v:shape id="Graphic 533" o:spid="_x0000_s1026" o:spt="100" style="position:absolute;left:843280;top:530154;height:41910;width:49530;" fillcolor="#3D4652" filled="t" stroked="f" coordsize="49530,41910" o:gfxdata="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YOA7r4A&#10;AADcAAAADwAAAAAAAAABACAAAAAiAAAAZHJzL2Rvd25yZXYueG1sUEsBAhQAFAAAAAgAh07iQDMv&#10;BZ47AAAAOQAAABAAAAAAAAAAAQAgAAAADQEAAGRycy9zaGFwZXhtbC54bWxQSwUGAAAAAAYABgBb&#10;AQAAtwMAAAAA&#10;" path="m49129,0l0,20771,49129,41543,49129,0xe">
                  <v:fill on="t" focussize="0,0"/>
                  <v:stroke on="f"/>
                  <v:imagedata o:title=""/>
                  <o:lock v:ext="edit" aspectratio="f"/>
                  <v:textbox inset="0mm,0mm,0mm,0mm"/>
                </v:shape>
                <v:shape id="Textbox 534" o:spid="_x0000_s1026" o:spt="202" type="#_x0000_t202" style="position:absolute;left:0;top:0;height:835660;width:915035;" filled="f" stroked="f" coordsize="21600,21600" o:gfxdata="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YNs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A08CDD9">
                        <w:pPr>
                          <w:spacing w:before="0" w:line="240" w:lineRule="auto"/>
                          <w:rPr>
                            <w:sz w:val="12"/>
                          </w:rPr>
                        </w:pPr>
                      </w:p>
                      <w:p w14:paraId="63603A64">
                        <w:pPr>
                          <w:spacing w:before="0" w:line="240" w:lineRule="auto"/>
                          <w:rPr>
                            <w:sz w:val="12"/>
                          </w:rPr>
                        </w:pPr>
                      </w:p>
                      <w:p w14:paraId="4AD86035">
                        <w:pPr>
                          <w:spacing w:before="0" w:line="240" w:lineRule="auto"/>
                          <w:rPr>
                            <w:sz w:val="12"/>
                          </w:rPr>
                        </w:pPr>
                      </w:p>
                      <w:p w14:paraId="0FA127C4">
                        <w:pPr>
                          <w:spacing w:before="0" w:line="240" w:lineRule="auto"/>
                          <w:rPr>
                            <w:sz w:val="12"/>
                          </w:rPr>
                        </w:pPr>
                      </w:p>
                      <w:p w14:paraId="0C562E3A">
                        <w:pPr>
                          <w:spacing w:before="116" w:line="240" w:lineRule="auto"/>
                          <w:rPr>
                            <w:sz w:val="12"/>
                          </w:rPr>
                        </w:pPr>
                      </w:p>
                      <w:p w14:paraId="20CF184C">
                        <w:pPr>
                          <w:spacing w:before="0"/>
                          <w:ind w:left="137" w:right="0" w:firstLine="0"/>
                          <w:jc w:val="left"/>
                          <w:rPr>
                            <w:sz w:val="12"/>
                          </w:rPr>
                        </w:pPr>
                        <w:r>
                          <w:rPr>
                            <w:color w:val="191E26"/>
                            <w:sz w:val="12"/>
                          </w:rPr>
                          <w:t>6.</w:t>
                        </w:r>
                        <w:r>
                          <w:rPr>
                            <w:color w:val="191E26"/>
                            <w:spacing w:val="1"/>
                            <w:sz w:val="12"/>
                          </w:rPr>
                          <w:t xml:space="preserve"> </w:t>
                        </w:r>
                        <w:r>
                          <w:rPr>
                            <w:color w:val="191E26"/>
                            <w:sz w:val="12"/>
                          </w:rPr>
                          <w:t>Process</w:t>
                        </w:r>
                        <w:r>
                          <w:rPr>
                            <w:color w:val="191E26"/>
                            <w:spacing w:val="1"/>
                            <w:sz w:val="12"/>
                          </w:rPr>
                          <w:t xml:space="preserve"> </w:t>
                        </w:r>
                        <w:r>
                          <w:rPr>
                            <w:color w:val="191E26"/>
                            <w:sz w:val="12"/>
                          </w:rPr>
                          <w:t>IT</w:t>
                        </w:r>
                        <w:r>
                          <w:rPr>
                            <w:color w:val="191E26"/>
                            <w:spacing w:val="1"/>
                            <w:sz w:val="12"/>
                          </w:rPr>
                          <w:t xml:space="preserve"> </w:t>
                        </w:r>
                        <w:r>
                          <w:rPr>
                            <w:color w:val="191E26"/>
                            <w:spacing w:val="-2"/>
                            <w:sz w:val="12"/>
                          </w:rPr>
                          <w:t>Ticket</w:t>
                        </w:r>
                      </w:p>
                    </w:txbxContent>
                  </v:textbox>
                </v:shape>
              </v:group>
            </w:pict>
          </mc:Fallback>
        </mc:AlternateContent>
      </w:r>
      <w:r>
        <mc:AlternateContent>
          <mc:Choice Requires="wps">
            <w:drawing>
              <wp:anchor distT="0" distB="0" distL="0" distR="0" simplePos="0" relativeHeight="251701248" behindDoc="0" locked="0" layoutInCell="1" allowOverlap="1">
                <wp:simplePos x="0" y="0"/>
                <wp:positionH relativeFrom="page">
                  <wp:posOffset>5721350</wp:posOffset>
                </wp:positionH>
                <wp:positionV relativeFrom="paragraph">
                  <wp:posOffset>409575</wp:posOffset>
                </wp:positionV>
                <wp:extent cx="558800" cy="406400"/>
                <wp:effectExtent l="0" t="0" r="0" b="0"/>
                <wp:wrapNone/>
                <wp:docPr id="535" name="Textbox 535"/>
                <wp:cNvGraphicFramePr/>
                <a:graphic xmlns:a="http://schemas.openxmlformats.org/drawingml/2006/main">
                  <a:graphicData uri="http://schemas.microsoft.com/office/word/2010/wordprocessingShape">
                    <wps:wsp>
                      <wps:cNvSpPr txBox="1"/>
                      <wps:spPr>
                        <a:xfrm>
                          <a:off x="0" y="0"/>
                          <a:ext cx="558800" cy="406400"/>
                        </a:xfrm>
                        <a:prstGeom prst="rect">
                          <a:avLst/>
                        </a:prstGeom>
                        <a:solidFill>
                          <a:srgbClr val="AADDF2"/>
                        </a:solidFill>
                        <a:ln w="48259" cmpd="dbl">
                          <a:solidFill>
                            <a:srgbClr val="3D4652"/>
                          </a:solidFill>
                          <a:prstDash val="solid"/>
                        </a:ln>
                      </wps:spPr>
                      <wps:txbx>
                        <w:txbxContent>
                          <w:p w14:paraId="795D6E99">
                            <w:pPr>
                              <w:pStyle w:val="13"/>
                              <w:spacing w:before="31"/>
                              <w:rPr>
                                <w:color w:val="000000"/>
                                <w:sz w:val="12"/>
                              </w:rPr>
                            </w:pPr>
                          </w:p>
                          <w:p w14:paraId="7C09E1C7">
                            <w:pPr>
                              <w:spacing w:before="1" w:line="254" w:lineRule="auto"/>
                              <w:ind w:left="211" w:right="123" w:hanging="21"/>
                              <w:jc w:val="left"/>
                              <w:rPr>
                                <w:color w:val="000000"/>
                                <w:sz w:val="12"/>
                              </w:rPr>
                            </w:pPr>
                            <w:r>
                              <w:rPr>
                                <w:color w:val="191E26"/>
                                <w:sz w:val="12"/>
                              </w:rPr>
                              <w:t>Student</w:t>
                            </w:r>
                            <w:r>
                              <w:rPr>
                                <w:color w:val="191E26"/>
                                <w:spacing w:val="-8"/>
                                <w:sz w:val="12"/>
                              </w:rPr>
                              <w:t xml:space="preserve"> </w:t>
                            </w:r>
                            <w:r>
                              <w:rPr>
                                <w:color w:val="191E26"/>
                                <w:sz w:val="12"/>
                              </w:rPr>
                              <w:t>/</w:t>
                            </w:r>
                            <w:r>
                              <w:rPr>
                                <w:color w:val="191E26"/>
                                <w:spacing w:val="40"/>
                                <w:sz w:val="12"/>
                              </w:rPr>
                              <w:t xml:space="preserve"> </w:t>
                            </w:r>
                            <w:r>
                              <w:rPr>
                                <w:color w:val="191E26"/>
                                <w:spacing w:val="-2"/>
                                <w:sz w:val="12"/>
                              </w:rPr>
                              <w:t>Teacher</w:t>
                            </w:r>
                          </w:p>
                        </w:txbxContent>
                      </wps:txbx>
                      <wps:bodyPr wrap="square" lIns="0" tIns="0" rIns="0" bIns="0" rtlCol="0">
                        <a:noAutofit/>
                      </wps:bodyPr>
                    </wps:wsp>
                  </a:graphicData>
                </a:graphic>
              </wp:anchor>
            </w:drawing>
          </mc:Choice>
          <mc:Fallback>
            <w:pict>
              <v:shape id="Textbox 535" o:spid="_x0000_s1026" o:spt="202" type="#_x0000_t202" style="position:absolute;left:0pt;margin-left:450.5pt;margin-top:32.25pt;height:32pt;width:44pt;mso-position-horizontal-relative:page;z-index:251701248;mso-width-relative:page;mso-height-relative:page;" fillcolor="#AADDF2" filled="t" stroked="t" coordsize="21600,21600" o:gfxdata="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S5qt9wAAAAKAQAADwAAAAAAAAABACAAAAAiAAAAZHJzL2Rvd25yZXYu&#10;eG1sUEsBAhQAFAAAAAgAh07iQMIK9in3AQAAGgQAAA4AAAAAAAAAAQAgAAAAKwEAAGRycy9lMm9E&#10;b2MueG1sUEsFBgAAAAAGAAYAWQEAAJQFAAAAAA==&#10;">
                <v:fill on="t" focussize="0,0"/>
                <v:stroke weight="3.79992125984252pt" color="#3D4652" linestyle="thinThin" joinstyle="round"/>
                <v:imagedata o:title=""/>
                <o:lock v:ext="edit" aspectratio="f"/>
                <v:textbox inset="0mm,0mm,0mm,0mm">
                  <w:txbxContent>
                    <w:p w14:paraId="795D6E99">
                      <w:pPr>
                        <w:pStyle w:val="13"/>
                        <w:spacing w:before="31"/>
                        <w:rPr>
                          <w:color w:val="000000"/>
                          <w:sz w:val="12"/>
                        </w:rPr>
                      </w:pPr>
                    </w:p>
                    <w:p w14:paraId="7C09E1C7">
                      <w:pPr>
                        <w:spacing w:before="1" w:line="254" w:lineRule="auto"/>
                        <w:ind w:left="211" w:right="123" w:hanging="21"/>
                        <w:jc w:val="left"/>
                        <w:rPr>
                          <w:color w:val="000000"/>
                          <w:sz w:val="12"/>
                        </w:rPr>
                      </w:pPr>
                      <w:r>
                        <w:rPr>
                          <w:color w:val="191E26"/>
                          <w:sz w:val="12"/>
                        </w:rPr>
                        <w:t>Student</w:t>
                      </w:r>
                      <w:r>
                        <w:rPr>
                          <w:color w:val="191E26"/>
                          <w:spacing w:val="-8"/>
                          <w:sz w:val="12"/>
                        </w:rPr>
                        <w:t xml:space="preserve"> </w:t>
                      </w:r>
                      <w:r>
                        <w:rPr>
                          <w:color w:val="191E26"/>
                          <w:sz w:val="12"/>
                        </w:rPr>
                        <w:t>/</w:t>
                      </w:r>
                      <w:r>
                        <w:rPr>
                          <w:color w:val="191E26"/>
                          <w:spacing w:val="40"/>
                          <w:sz w:val="12"/>
                        </w:rPr>
                        <w:t xml:space="preserve"> </w:t>
                      </w:r>
                      <w:r>
                        <w:rPr>
                          <w:color w:val="191E26"/>
                          <w:spacing w:val="-2"/>
                          <w:sz w:val="12"/>
                        </w:rPr>
                        <w:t>Teacher</w:t>
                      </w:r>
                    </w:p>
                  </w:txbxContent>
                </v:textbox>
              </v:shape>
            </w:pict>
          </mc:Fallback>
        </mc:AlternateContent>
      </w:r>
      <w:r>
        <w:rPr>
          <w:color w:val="333D49"/>
        </w:rPr>
        <w:t>caller</w:t>
      </w:r>
      <w:r>
        <w:rPr>
          <w:color w:val="333D49"/>
          <w:spacing w:val="9"/>
        </w:rPr>
        <w:t xml:space="preserve"> </w:t>
      </w:r>
      <w:r>
        <w:rPr>
          <w:color w:val="333D49"/>
          <w:spacing w:val="-2"/>
        </w:rPr>
        <w:t>email</w:t>
      </w:r>
      <w:r>
        <w:rPr>
          <w:color w:val="333D49"/>
        </w:rPr>
        <w:tab/>
      </w:r>
      <w:r>
        <w:rPr>
          <w:color w:val="333D49"/>
        </w:rPr>
        <w:t>classified</w:t>
      </w:r>
      <w:r>
        <w:rPr>
          <w:color w:val="333D49"/>
          <w:spacing w:val="14"/>
        </w:rPr>
        <w:t xml:space="preserve"> </w:t>
      </w:r>
      <w:r>
        <w:rPr>
          <w:color w:val="333D49"/>
          <w:spacing w:val="-2"/>
        </w:rPr>
        <w:t>ticket</w:t>
      </w:r>
    </w:p>
    <w:p w14:paraId="3D7EB18D">
      <w:pPr>
        <w:pStyle w:val="13"/>
        <w:spacing w:before="10"/>
      </w:pPr>
      <w:r>
        <w:br w:type="column"/>
      </w:r>
    </w:p>
    <w:p w14:paraId="01FFCBB6">
      <w:pPr>
        <w:pStyle w:val="13"/>
        <w:tabs>
          <w:tab w:val="left" w:pos="1013"/>
        </w:tabs>
        <w:spacing w:before="1" w:line="264" w:lineRule="auto"/>
        <w:ind w:left="167" w:firstLine="69"/>
      </w:pPr>
      <w:r>
        <w:rPr>
          <w:color w:val="333D49"/>
          <w:w w:val="105"/>
        </w:rPr>
        <w:t>category,</w:t>
      </w:r>
      <w:r>
        <w:rPr>
          <w:color w:val="333D49"/>
          <w:spacing w:val="72"/>
          <w:w w:val="105"/>
        </w:rPr>
        <w:t xml:space="preserve"> </w:t>
      </w:r>
      <w:r>
        <w:rPr>
          <w:color w:val="333D49"/>
          <w:u w:val="single" w:color="3D4652"/>
        </w:rPr>
        <w:tab/>
      </w:r>
      <w:r>
        <w:rPr>
          <w:color w:val="333D49"/>
          <w:spacing w:val="40"/>
          <w:w w:val="105"/>
        </w:rPr>
        <w:t xml:space="preserve"> </w:t>
      </w:r>
      <w:r>
        <w:rPr>
          <w:color w:val="333D49"/>
          <w:spacing w:val="-2"/>
          <w:w w:val="105"/>
        </w:rPr>
        <w:t>subcategory</w:t>
      </w:r>
    </w:p>
    <w:p w14:paraId="2B4DF214">
      <w:pPr>
        <w:pStyle w:val="15"/>
        <w:numPr>
          <w:ilvl w:val="0"/>
          <w:numId w:val="5"/>
        </w:numPr>
        <w:tabs>
          <w:tab w:val="left" w:pos="143"/>
          <w:tab w:val="left" w:pos="221"/>
        </w:tabs>
        <w:spacing w:before="98" w:after="0" w:line="254" w:lineRule="auto"/>
        <w:ind w:left="143" w:right="166" w:hanging="54"/>
        <w:jc w:val="left"/>
        <w:rPr>
          <w:color w:val="191E26"/>
          <w:sz w:val="12"/>
        </w:rPr>
      </w:pPr>
      <w:r>
        <w:br w:type="column"/>
      </w:r>
      <w:r>
        <w:rPr>
          <w:color w:val="191E26"/>
          <w:sz w:val="12"/>
        </w:rPr>
        <w:t>Assign</w:t>
      </w:r>
      <w:r>
        <w:rPr>
          <w:color w:val="191E26"/>
          <w:spacing w:val="-7"/>
          <w:sz w:val="12"/>
        </w:rPr>
        <w:t xml:space="preserve"> </w:t>
      </w:r>
      <w:r>
        <w:rPr>
          <w:color w:val="191E26"/>
          <w:sz w:val="12"/>
        </w:rPr>
        <w:t>Category</w:t>
      </w:r>
      <w:r>
        <w:rPr>
          <w:color w:val="191E26"/>
          <w:spacing w:val="40"/>
          <w:sz w:val="12"/>
        </w:rPr>
        <w:t xml:space="preserve"> </w:t>
      </w:r>
      <w:r>
        <w:rPr>
          <w:color w:val="191E26"/>
          <w:sz w:val="12"/>
        </w:rPr>
        <w:t>and</w:t>
      </w:r>
      <w:r>
        <w:rPr>
          <w:color w:val="191E26"/>
          <w:spacing w:val="1"/>
          <w:sz w:val="12"/>
        </w:rPr>
        <w:t xml:space="preserve"> </w:t>
      </w:r>
      <w:r>
        <w:rPr>
          <w:color w:val="191E26"/>
          <w:spacing w:val="-2"/>
          <w:sz w:val="12"/>
        </w:rPr>
        <w:t>Subcategory</w:t>
      </w:r>
    </w:p>
    <w:p w14:paraId="22A44F90">
      <w:pPr>
        <w:pStyle w:val="15"/>
        <w:spacing w:after="0" w:line="254" w:lineRule="auto"/>
        <w:jc w:val="left"/>
        <w:rPr>
          <w:sz w:val="12"/>
        </w:rPr>
        <w:sectPr>
          <w:type w:val="continuous"/>
          <w:pgSz w:w="16840" w:h="11920" w:orient="landscape"/>
          <w:pgMar w:top="840" w:right="425" w:bottom="280" w:left="1417" w:header="720" w:footer="720" w:gutter="0"/>
          <w:cols w:equalWidth="0" w:num="4">
            <w:col w:w="7518" w:space="2919"/>
            <w:col w:w="2196" w:space="40"/>
            <w:col w:w="1014" w:space="39"/>
            <w:col w:w="1272"/>
          </w:cols>
        </w:sectPr>
      </w:pPr>
    </w:p>
    <w:p w14:paraId="73F4AB04">
      <w:pPr>
        <w:spacing w:before="21"/>
        <w:ind w:left="423" w:right="0" w:firstLine="0"/>
        <w:jc w:val="left"/>
        <w:rPr>
          <w:sz w:val="14"/>
        </w:rPr>
      </w:pPr>
      <w:r>
        <w:rPr>
          <w:color w:val="191919"/>
          <w:sz w:val="14"/>
        </w:rPr>
        <w:t xml:space="preserve">Password, Performance → Slow </w:t>
      </w:r>
      <w:r>
        <w:rPr>
          <w:color w:val="191919"/>
          <w:spacing w:val="-2"/>
          <w:sz w:val="14"/>
        </w:rPr>
        <w:t>Computer.</w:t>
      </w:r>
    </w:p>
    <w:p w14:paraId="47DF53E0">
      <w:pPr>
        <w:pStyle w:val="15"/>
        <w:numPr>
          <w:ilvl w:val="0"/>
          <w:numId w:val="4"/>
        </w:numPr>
        <w:tabs>
          <w:tab w:val="left" w:pos="422"/>
        </w:tabs>
        <w:spacing w:before="92" w:after="0" w:line="240" w:lineRule="auto"/>
        <w:ind w:left="422" w:right="0" w:hanging="239"/>
        <w:jc w:val="left"/>
        <w:rPr>
          <w:sz w:val="14"/>
        </w:rPr>
      </w:pPr>
      <w:r>
        <w:rPr>
          <w:color w:val="191919"/>
          <w:sz w:val="14"/>
        </w:rPr>
        <w:t>Flow</w:t>
      </w:r>
      <w:r>
        <w:rPr>
          <w:color w:val="191919"/>
          <w:spacing w:val="-1"/>
          <w:sz w:val="14"/>
        </w:rPr>
        <w:t xml:space="preserve"> </w:t>
      </w:r>
      <w:r>
        <w:rPr>
          <w:color w:val="191919"/>
          <w:sz w:val="14"/>
        </w:rPr>
        <w:t>Designer</w:t>
      </w:r>
      <w:r>
        <w:rPr>
          <w:color w:val="191919"/>
          <w:spacing w:val="-1"/>
          <w:sz w:val="14"/>
        </w:rPr>
        <w:t xml:space="preserve"> </w:t>
      </w:r>
      <w:r>
        <w:rPr>
          <w:color w:val="191919"/>
          <w:sz w:val="14"/>
        </w:rPr>
        <w:t>sends</w:t>
      </w:r>
      <w:r>
        <w:rPr>
          <w:color w:val="191919"/>
          <w:spacing w:val="-1"/>
          <w:sz w:val="14"/>
        </w:rPr>
        <w:t xml:space="preserve"> </w:t>
      </w:r>
      <w:r>
        <w:rPr>
          <w:color w:val="191919"/>
          <w:sz w:val="14"/>
        </w:rPr>
        <w:t>the</w:t>
      </w:r>
      <w:r>
        <w:rPr>
          <w:color w:val="191919"/>
          <w:spacing w:val="-1"/>
          <w:sz w:val="14"/>
        </w:rPr>
        <w:t xml:space="preserve"> </w:t>
      </w:r>
      <w:r>
        <w:rPr>
          <w:color w:val="191919"/>
          <w:sz w:val="14"/>
        </w:rPr>
        <w:t>caller</w:t>
      </w:r>
      <w:r>
        <w:rPr>
          <w:color w:val="191919"/>
          <w:spacing w:val="-1"/>
          <w:sz w:val="14"/>
        </w:rPr>
        <w:t xml:space="preserve"> </w:t>
      </w:r>
      <w:r>
        <w:rPr>
          <w:color w:val="191919"/>
          <w:sz w:val="14"/>
        </w:rPr>
        <w:t>an</w:t>
      </w:r>
      <w:r>
        <w:rPr>
          <w:color w:val="191919"/>
          <w:spacing w:val="-1"/>
          <w:sz w:val="14"/>
        </w:rPr>
        <w:t xml:space="preserve"> </w:t>
      </w:r>
      <w:r>
        <w:rPr>
          <w:color w:val="191919"/>
          <w:sz w:val="14"/>
        </w:rPr>
        <w:t>email</w:t>
      </w:r>
      <w:r>
        <w:rPr>
          <w:color w:val="191919"/>
          <w:spacing w:val="-1"/>
          <w:sz w:val="14"/>
        </w:rPr>
        <w:t xml:space="preserve"> </w:t>
      </w:r>
      <w:r>
        <w:rPr>
          <w:color w:val="191919"/>
          <w:sz w:val="14"/>
        </w:rPr>
        <w:t>confirming</w:t>
      </w:r>
      <w:r>
        <w:rPr>
          <w:color w:val="191919"/>
          <w:spacing w:val="-1"/>
          <w:sz w:val="14"/>
        </w:rPr>
        <w:t xml:space="preserve"> </w:t>
      </w:r>
      <w:r>
        <w:rPr>
          <w:color w:val="191919"/>
          <w:sz w:val="14"/>
        </w:rPr>
        <w:t>the</w:t>
      </w:r>
      <w:r>
        <w:rPr>
          <w:color w:val="191919"/>
          <w:spacing w:val="-1"/>
          <w:sz w:val="14"/>
        </w:rPr>
        <w:t xml:space="preserve"> </w:t>
      </w:r>
      <w:r>
        <w:rPr>
          <w:color w:val="191919"/>
          <w:sz w:val="14"/>
        </w:rPr>
        <w:t>request</w:t>
      </w:r>
      <w:r>
        <w:rPr>
          <w:color w:val="191919"/>
          <w:spacing w:val="-1"/>
          <w:sz w:val="14"/>
        </w:rPr>
        <w:t xml:space="preserve"> </w:t>
      </w:r>
      <w:r>
        <w:rPr>
          <w:color w:val="191919"/>
          <w:sz w:val="14"/>
        </w:rPr>
        <w:t>was</w:t>
      </w:r>
      <w:r>
        <w:rPr>
          <w:color w:val="191919"/>
          <w:spacing w:val="-1"/>
          <w:sz w:val="14"/>
        </w:rPr>
        <w:t xml:space="preserve"> </w:t>
      </w:r>
      <w:r>
        <w:rPr>
          <w:color w:val="191919"/>
          <w:spacing w:val="-2"/>
          <w:sz w:val="14"/>
        </w:rPr>
        <w:t>submitted.</w:t>
      </w:r>
    </w:p>
    <w:p w14:paraId="1CFFC7F3">
      <w:pPr>
        <w:pStyle w:val="13"/>
        <w:tabs>
          <w:tab w:val="left" w:pos="4446"/>
        </w:tabs>
        <w:spacing w:before="25"/>
        <w:ind w:left="183"/>
      </w:pPr>
      <w:r>
        <w:br w:type="column"/>
      </w:r>
      <w:r>
        <w:rPr>
          <w:color w:val="333D49"/>
        </w:rPr>
        <w:t>confirmation</w:t>
      </w:r>
      <w:r>
        <w:rPr>
          <w:color w:val="333D49"/>
          <w:spacing w:val="18"/>
        </w:rPr>
        <w:t xml:space="preserve"> </w:t>
      </w:r>
      <w:r>
        <w:rPr>
          <w:color w:val="333D49"/>
          <w:spacing w:val="-2"/>
        </w:rPr>
        <w:t>email</w:t>
      </w:r>
      <w:r>
        <w:rPr>
          <w:color w:val="333D49"/>
        </w:rPr>
        <w:tab/>
      </w:r>
      <w:r>
        <w:rPr>
          <w:color w:val="333D49"/>
        </w:rPr>
        <w:t>process</w:t>
      </w:r>
      <w:r>
        <w:rPr>
          <w:color w:val="333D49"/>
          <w:spacing w:val="16"/>
        </w:rPr>
        <w:t xml:space="preserve"> </w:t>
      </w:r>
      <w:r>
        <w:rPr>
          <w:color w:val="333D49"/>
          <w:spacing w:val="-2"/>
        </w:rPr>
        <w:t>ticket</w:t>
      </w:r>
    </w:p>
    <w:p w14:paraId="0E9BC05A">
      <w:pPr>
        <w:pStyle w:val="13"/>
        <w:spacing w:after="0"/>
        <w:sectPr>
          <w:type w:val="continuous"/>
          <w:pgSz w:w="16840" w:h="11920" w:orient="landscape"/>
          <w:pgMar w:top="840" w:right="425" w:bottom="280" w:left="1417" w:header="720" w:footer="720" w:gutter="0"/>
          <w:cols w:equalWidth="0" w:num="2">
            <w:col w:w="7518" w:space="1120"/>
            <w:col w:w="6360"/>
          </w:cols>
        </w:sectPr>
      </w:pPr>
    </w:p>
    <w:p w14:paraId="03B735AE">
      <w:pPr>
        <w:pStyle w:val="9"/>
        <w:spacing w:before="80"/>
        <w:rPr>
          <w:rFonts w:ascii="Arial"/>
        </w:rPr>
      </w:pPr>
      <w:r>
        <w:rPr>
          <w:rFonts w:ascii="Arial"/>
        </w:rPr>
        <w:t>User</w:t>
      </w:r>
      <w:r>
        <w:rPr>
          <w:rFonts w:ascii="Arial"/>
          <w:spacing w:val="-4"/>
        </w:rPr>
        <w:t xml:space="preserve"> </w:t>
      </w:r>
      <w:r>
        <w:rPr>
          <w:rFonts w:ascii="Arial"/>
          <w:spacing w:val="-2"/>
        </w:rPr>
        <w:t>Stories</w:t>
      </w:r>
    </w:p>
    <w:p w14:paraId="5DB8D363">
      <w:pPr>
        <w:spacing w:before="180"/>
        <w:ind w:left="23" w:right="0" w:firstLine="0"/>
        <w:jc w:val="left"/>
        <w:rPr>
          <w:rFonts w:ascii="Arial MT"/>
          <w:sz w:val="22"/>
        </w:rPr>
      </w:pPr>
      <w:r>
        <w:rPr>
          <w:rFonts w:ascii="Arial MT"/>
          <w:sz w:val="22"/>
        </w:rPr>
        <w:t>Use</w:t>
      </w:r>
      <w:r>
        <w:rPr>
          <w:rFonts w:ascii="Arial MT"/>
          <w:spacing w:val="-6"/>
          <w:sz w:val="22"/>
        </w:rPr>
        <w:t xml:space="preserve"> </w:t>
      </w:r>
      <w:r>
        <w:rPr>
          <w:rFonts w:ascii="Arial MT"/>
          <w:sz w:val="22"/>
        </w:rPr>
        <w:t>the</w:t>
      </w:r>
      <w:r>
        <w:rPr>
          <w:rFonts w:ascii="Arial MT"/>
          <w:spacing w:val="-4"/>
          <w:sz w:val="22"/>
        </w:rPr>
        <w:t xml:space="preserve"> </w:t>
      </w:r>
      <w:r>
        <w:rPr>
          <w:rFonts w:ascii="Arial MT"/>
          <w:sz w:val="22"/>
        </w:rPr>
        <w:t>below</w:t>
      </w:r>
      <w:r>
        <w:rPr>
          <w:rFonts w:ascii="Arial MT"/>
          <w:spacing w:val="-4"/>
          <w:sz w:val="22"/>
        </w:rPr>
        <w:t xml:space="preserve"> </w:t>
      </w:r>
      <w:r>
        <w:rPr>
          <w:rFonts w:ascii="Arial MT"/>
          <w:sz w:val="22"/>
        </w:rPr>
        <w:t>template</w:t>
      </w:r>
      <w:r>
        <w:rPr>
          <w:rFonts w:ascii="Arial MT"/>
          <w:spacing w:val="-4"/>
          <w:sz w:val="22"/>
        </w:rPr>
        <w:t xml:space="preserve"> </w:t>
      </w:r>
      <w:r>
        <w:rPr>
          <w:rFonts w:ascii="Arial MT"/>
          <w:sz w:val="22"/>
        </w:rPr>
        <w:t>to</w:t>
      </w:r>
      <w:r>
        <w:rPr>
          <w:rFonts w:ascii="Arial MT"/>
          <w:spacing w:val="-4"/>
          <w:sz w:val="22"/>
        </w:rPr>
        <w:t xml:space="preserve"> </w:t>
      </w:r>
      <w:r>
        <w:rPr>
          <w:rFonts w:ascii="Arial MT"/>
          <w:sz w:val="22"/>
        </w:rPr>
        <w:t>list</w:t>
      </w:r>
      <w:r>
        <w:rPr>
          <w:rFonts w:ascii="Arial MT"/>
          <w:spacing w:val="-4"/>
          <w:sz w:val="22"/>
        </w:rPr>
        <w:t xml:space="preserve"> </w:t>
      </w:r>
      <w:r>
        <w:rPr>
          <w:rFonts w:ascii="Arial MT"/>
          <w:sz w:val="22"/>
        </w:rPr>
        <w:t>all</w:t>
      </w:r>
      <w:r>
        <w:rPr>
          <w:rFonts w:ascii="Arial MT"/>
          <w:spacing w:val="-4"/>
          <w:sz w:val="22"/>
        </w:rPr>
        <w:t xml:space="preserve"> </w:t>
      </w:r>
      <w:r>
        <w:rPr>
          <w:rFonts w:ascii="Arial MT"/>
          <w:sz w:val="22"/>
        </w:rPr>
        <w:t>the</w:t>
      </w:r>
      <w:r>
        <w:rPr>
          <w:rFonts w:ascii="Arial MT"/>
          <w:spacing w:val="-4"/>
          <w:sz w:val="22"/>
        </w:rPr>
        <w:t xml:space="preserve"> </w:t>
      </w:r>
      <w:r>
        <w:rPr>
          <w:rFonts w:ascii="Arial MT"/>
          <w:sz w:val="22"/>
        </w:rPr>
        <w:t>user</w:t>
      </w:r>
      <w:r>
        <w:rPr>
          <w:rFonts w:ascii="Arial MT"/>
          <w:spacing w:val="-4"/>
          <w:sz w:val="22"/>
        </w:rPr>
        <w:t xml:space="preserve"> </w:t>
      </w:r>
      <w:r>
        <w:rPr>
          <w:rFonts w:ascii="Arial MT"/>
          <w:sz w:val="22"/>
        </w:rPr>
        <w:t>stories</w:t>
      </w:r>
      <w:r>
        <w:rPr>
          <w:rFonts w:ascii="Arial MT"/>
          <w:spacing w:val="-4"/>
          <w:sz w:val="22"/>
        </w:rPr>
        <w:t xml:space="preserve"> </w:t>
      </w:r>
      <w:r>
        <w:rPr>
          <w:rFonts w:ascii="Arial MT"/>
          <w:sz w:val="22"/>
        </w:rPr>
        <w:t>for</w:t>
      </w:r>
      <w:r>
        <w:rPr>
          <w:rFonts w:ascii="Arial MT"/>
          <w:spacing w:val="-4"/>
          <w:sz w:val="22"/>
        </w:rPr>
        <w:t xml:space="preserve"> </w:t>
      </w:r>
      <w:r>
        <w:rPr>
          <w:rFonts w:ascii="Arial MT"/>
          <w:sz w:val="22"/>
        </w:rPr>
        <w:t>the</w:t>
      </w:r>
      <w:r>
        <w:rPr>
          <w:rFonts w:ascii="Arial MT"/>
          <w:spacing w:val="-4"/>
          <w:sz w:val="22"/>
        </w:rPr>
        <w:t xml:space="preserve"> </w:t>
      </w:r>
      <w:r>
        <w:rPr>
          <w:rFonts w:ascii="Arial MT"/>
          <w:spacing w:val="-2"/>
          <w:sz w:val="22"/>
        </w:rPr>
        <w:t>product.</w:t>
      </w:r>
    </w:p>
    <w:p w14:paraId="5BDD2CD2">
      <w:pPr>
        <w:pStyle w:val="13"/>
        <w:spacing w:before="1"/>
        <w:rPr>
          <w:rFonts w:ascii="Arial MT"/>
          <w:sz w:val="15"/>
        </w:rPr>
      </w:pPr>
    </w:p>
    <w:tbl>
      <w:tblPr>
        <w:tblStyle w:val="12"/>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660"/>
        <w:gridCol w:w="1840"/>
        <w:gridCol w:w="1300"/>
        <w:gridCol w:w="4340"/>
        <w:gridCol w:w="2600"/>
        <w:gridCol w:w="1380"/>
        <w:gridCol w:w="1380"/>
      </w:tblGrid>
      <w:tr w14:paraId="7D3C54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0" w:hRule="atLeast"/>
        </w:trPr>
        <w:tc>
          <w:tcPr>
            <w:tcW w:w="1660" w:type="dxa"/>
          </w:tcPr>
          <w:p w14:paraId="1946C8B4">
            <w:pPr>
              <w:pStyle w:val="16"/>
              <w:spacing w:before="1"/>
              <w:ind w:left="95"/>
              <w:rPr>
                <w:rFonts w:ascii="Arial"/>
                <w:b/>
                <w:sz w:val="20"/>
              </w:rPr>
            </w:pPr>
            <w:r>
              <w:rPr>
                <w:rFonts w:ascii="Arial"/>
                <w:b/>
                <w:sz w:val="20"/>
              </w:rPr>
              <w:t>User</w:t>
            </w:r>
            <w:r>
              <w:rPr>
                <w:rFonts w:ascii="Arial"/>
                <w:b/>
                <w:spacing w:val="-4"/>
                <w:sz w:val="20"/>
              </w:rPr>
              <w:t xml:space="preserve"> Type</w:t>
            </w:r>
          </w:p>
        </w:tc>
        <w:tc>
          <w:tcPr>
            <w:tcW w:w="1840" w:type="dxa"/>
          </w:tcPr>
          <w:p w14:paraId="521A606E">
            <w:pPr>
              <w:pStyle w:val="16"/>
              <w:spacing w:line="230" w:lineRule="atLeast"/>
              <w:ind w:left="100"/>
              <w:rPr>
                <w:rFonts w:ascii="Arial"/>
                <w:b/>
                <w:sz w:val="20"/>
              </w:rPr>
            </w:pPr>
            <w:r>
              <w:rPr>
                <w:rFonts w:ascii="Arial"/>
                <w:b/>
                <w:spacing w:val="-2"/>
                <w:sz w:val="20"/>
              </w:rPr>
              <w:t>Functional Requirement (Epic)</w:t>
            </w:r>
          </w:p>
        </w:tc>
        <w:tc>
          <w:tcPr>
            <w:tcW w:w="1300" w:type="dxa"/>
          </w:tcPr>
          <w:p w14:paraId="05FEF88C">
            <w:pPr>
              <w:pStyle w:val="16"/>
              <w:spacing w:before="1"/>
              <w:ind w:left="105" w:right="157"/>
              <w:rPr>
                <w:rFonts w:ascii="Arial"/>
                <w:b/>
                <w:sz w:val="20"/>
              </w:rPr>
            </w:pPr>
            <w:r>
              <w:rPr>
                <w:rFonts w:ascii="Arial"/>
                <w:b/>
                <w:sz w:val="20"/>
              </w:rPr>
              <w:t>User</w:t>
            </w:r>
            <w:r>
              <w:rPr>
                <w:rFonts w:ascii="Arial"/>
                <w:b/>
                <w:spacing w:val="-14"/>
                <w:sz w:val="20"/>
              </w:rPr>
              <w:t xml:space="preserve"> </w:t>
            </w:r>
            <w:r>
              <w:rPr>
                <w:rFonts w:ascii="Arial"/>
                <w:b/>
                <w:sz w:val="20"/>
              </w:rPr>
              <w:t xml:space="preserve">Story </w:t>
            </w:r>
            <w:r>
              <w:rPr>
                <w:rFonts w:ascii="Arial"/>
                <w:b/>
                <w:spacing w:val="-2"/>
                <w:sz w:val="20"/>
              </w:rPr>
              <w:t>Number</w:t>
            </w:r>
          </w:p>
        </w:tc>
        <w:tc>
          <w:tcPr>
            <w:tcW w:w="4340" w:type="dxa"/>
          </w:tcPr>
          <w:p w14:paraId="57AF8B2B">
            <w:pPr>
              <w:pStyle w:val="16"/>
              <w:spacing w:before="1"/>
              <w:ind w:left="110"/>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2600" w:type="dxa"/>
          </w:tcPr>
          <w:p w14:paraId="1C91F065">
            <w:pPr>
              <w:pStyle w:val="16"/>
              <w:spacing w:before="1"/>
              <w:ind w:left="105"/>
              <w:rPr>
                <w:rFonts w:ascii="Arial"/>
                <w:b/>
                <w:sz w:val="20"/>
              </w:rPr>
            </w:pPr>
            <w:r>
              <w:rPr>
                <w:rFonts w:ascii="Arial"/>
                <w:b/>
                <w:sz w:val="20"/>
              </w:rPr>
              <w:t>Acceptance</w:t>
            </w:r>
            <w:r>
              <w:rPr>
                <w:rFonts w:ascii="Arial"/>
                <w:b/>
                <w:spacing w:val="-10"/>
                <w:sz w:val="20"/>
              </w:rPr>
              <w:t xml:space="preserve"> </w:t>
            </w:r>
            <w:r>
              <w:rPr>
                <w:rFonts w:ascii="Arial"/>
                <w:b/>
                <w:spacing w:val="-2"/>
                <w:sz w:val="20"/>
              </w:rPr>
              <w:t>criteria</w:t>
            </w:r>
          </w:p>
        </w:tc>
        <w:tc>
          <w:tcPr>
            <w:tcW w:w="1380" w:type="dxa"/>
          </w:tcPr>
          <w:p w14:paraId="2BF9AAD3">
            <w:pPr>
              <w:pStyle w:val="16"/>
              <w:spacing w:before="1"/>
              <w:ind w:left="100"/>
              <w:rPr>
                <w:rFonts w:ascii="Arial"/>
                <w:b/>
                <w:sz w:val="20"/>
              </w:rPr>
            </w:pPr>
            <w:r>
              <w:rPr>
                <w:rFonts w:ascii="Arial"/>
                <w:b/>
                <w:spacing w:val="-2"/>
                <w:sz w:val="20"/>
              </w:rPr>
              <w:t>Priority</w:t>
            </w:r>
          </w:p>
        </w:tc>
        <w:tc>
          <w:tcPr>
            <w:tcW w:w="1380" w:type="dxa"/>
          </w:tcPr>
          <w:p w14:paraId="63B723C1">
            <w:pPr>
              <w:pStyle w:val="16"/>
              <w:spacing w:before="1"/>
              <w:ind w:left="100"/>
              <w:rPr>
                <w:rFonts w:ascii="Arial"/>
                <w:b/>
                <w:sz w:val="20"/>
              </w:rPr>
            </w:pPr>
            <w:r>
              <w:rPr>
                <w:rFonts w:ascii="Arial"/>
                <w:b/>
                <w:spacing w:val="-2"/>
                <w:sz w:val="20"/>
              </w:rPr>
              <w:t>Release</w:t>
            </w:r>
          </w:p>
        </w:tc>
      </w:tr>
      <w:tr w14:paraId="32CCA4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0" w:hRule="atLeast"/>
        </w:trPr>
        <w:tc>
          <w:tcPr>
            <w:tcW w:w="1660" w:type="dxa"/>
          </w:tcPr>
          <w:p w14:paraId="2BA8E00E">
            <w:pPr>
              <w:pStyle w:val="16"/>
              <w:spacing w:before="24"/>
              <w:ind w:left="95"/>
              <w:rPr>
                <w:rFonts w:ascii="Microsoft Sans Serif"/>
                <w:sz w:val="15"/>
              </w:rPr>
            </w:pPr>
            <w:r>
              <w:rPr>
                <w:rFonts w:ascii="Microsoft Sans Serif"/>
                <w:spacing w:val="-2"/>
                <w:sz w:val="15"/>
              </w:rPr>
              <w:t>Student</w:t>
            </w:r>
          </w:p>
        </w:tc>
        <w:tc>
          <w:tcPr>
            <w:tcW w:w="1840" w:type="dxa"/>
          </w:tcPr>
          <w:p w14:paraId="7296282A">
            <w:pPr>
              <w:pStyle w:val="16"/>
              <w:spacing w:before="24"/>
              <w:ind w:left="100"/>
              <w:rPr>
                <w:rFonts w:ascii="Microsoft Sans Serif"/>
                <w:sz w:val="15"/>
              </w:rPr>
            </w:pPr>
            <w:r>
              <w:rPr>
                <w:rFonts w:ascii="Microsoft Sans Serif"/>
                <w:sz w:val="15"/>
              </w:rPr>
              <w:t>Ticket</w:t>
            </w:r>
            <w:r>
              <w:rPr>
                <w:rFonts w:ascii="Microsoft Sans Serif"/>
                <w:spacing w:val="-5"/>
                <w:sz w:val="15"/>
              </w:rPr>
              <w:t xml:space="preserve"> </w:t>
            </w:r>
            <w:r>
              <w:rPr>
                <w:rFonts w:ascii="Microsoft Sans Serif"/>
                <w:spacing w:val="-2"/>
                <w:sz w:val="15"/>
              </w:rPr>
              <w:t>Creation</w:t>
            </w:r>
          </w:p>
        </w:tc>
        <w:tc>
          <w:tcPr>
            <w:tcW w:w="1300" w:type="dxa"/>
          </w:tcPr>
          <w:p w14:paraId="7C0DAAE4">
            <w:pPr>
              <w:pStyle w:val="16"/>
              <w:spacing w:before="24"/>
              <w:ind w:left="105"/>
              <w:rPr>
                <w:rFonts w:ascii="Microsoft Sans Serif"/>
                <w:sz w:val="15"/>
              </w:rPr>
            </w:pPr>
            <w:r>
              <w:rPr>
                <w:rFonts w:ascii="Microsoft Sans Serif"/>
                <w:sz w:val="15"/>
              </w:rPr>
              <w:t>USN-</w:t>
            </w:r>
            <w:r>
              <w:rPr>
                <w:rFonts w:ascii="Microsoft Sans Serif"/>
                <w:spacing w:val="-10"/>
                <w:sz w:val="15"/>
              </w:rPr>
              <w:t>1</w:t>
            </w:r>
          </w:p>
        </w:tc>
        <w:tc>
          <w:tcPr>
            <w:tcW w:w="4340" w:type="dxa"/>
          </w:tcPr>
          <w:p w14:paraId="25D1CB52">
            <w:pPr>
              <w:pStyle w:val="16"/>
              <w:spacing w:before="24" w:line="244" w:lineRule="auto"/>
              <w:ind w:left="110"/>
              <w:rPr>
                <w:rFonts w:ascii="Microsoft Sans Serif"/>
                <w:sz w:val="15"/>
              </w:rPr>
            </w:pPr>
            <w:r>
              <w:rPr>
                <w:rFonts w:ascii="Microsoft Sans Serif"/>
                <w:sz w:val="15"/>
              </w:rPr>
              <w:t>As</w:t>
            </w:r>
            <w:r>
              <w:rPr>
                <w:rFonts w:ascii="Microsoft Sans Serif"/>
                <w:spacing w:val="-2"/>
                <w:sz w:val="15"/>
              </w:rPr>
              <w:t xml:space="preserve"> </w:t>
            </w:r>
            <w:r>
              <w:rPr>
                <w:rFonts w:ascii="Microsoft Sans Serif"/>
                <w:sz w:val="15"/>
              </w:rPr>
              <w:t>a</w:t>
            </w:r>
            <w:r>
              <w:rPr>
                <w:rFonts w:ascii="Microsoft Sans Serif"/>
                <w:spacing w:val="-2"/>
                <w:sz w:val="15"/>
              </w:rPr>
              <w:t xml:space="preserve"> </w:t>
            </w:r>
            <w:r>
              <w:rPr>
                <w:rFonts w:ascii="Microsoft Sans Serif"/>
                <w:sz w:val="15"/>
              </w:rPr>
              <w:t>student,</w:t>
            </w:r>
            <w:r>
              <w:rPr>
                <w:rFonts w:ascii="Microsoft Sans Serif"/>
                <w:spacing w:val="-2"/>
                <w:sz w:val="15"/>
              </w:rPr>
              <w:t xml:space="preserve"> </w:t>
            </w:r>
            <w:r>
              <w:rPr>
                <w:rFonts w:ascii="Microsoft Sans Serif"/>
                <w:sz w:val="15"/>
              </w:rPr>
              <w:t>I</w:t>
            </w:r>
            <w:r>
              <w:rPr>
                <w:rFonts w:ascii="Microsoft Sans Serif"/>
                <w:spacing w:val="-2"/>
                <w:sz w:val="15"/>
              </w:rPr>
              <w:t xml:space="preserve"> </w:t>
            </w:r>
            <w:r>
              <w:rPr>
                <w:rFonts w:ascii="Microsoft Sans Serif"/>
                <w:sz w:val="15"/>
              </w:rPr>
              <w:t>can</w:t>
            </w:r>
            <w:r>
              <w:rPr>
                <w:rFonts w:ascii="Microsoft Sans Serif"/>
                <w:spacing w:val="-2"/>
                <w:sz w:val="15"/>
              </w:rPr>
              <w:t xml:space="preserve"> </w:t>
            </w:r>
            <w:r>
              <w:rPr>
                <w:rFonts w:ascii="Microsoft Sans Serif"/>
                <w:sz w:val="15"/>
              </w:rPr>
              <w:t>create</w:t>
            </w:r>
            <w:r>
              <w:rPr>
                <w:rFonts w:ascii="Microsoft Sans Serif"/>
                <w:spacing w:val="-2"/>
                <w:sz w:val="15"/>
              </w:rPr>
              <w:t xml:space="preserve"> </w:t>
            </w:r>
            <w:r>
              <w:rPr>
                <w:rFonts w:ascii="Microsoft Sans Serif"/>
                <w:sz w:val="15"/>
              </w:rPr>
              <w:t>an</w:t>
            </w:r>
            <w:r>
              <w:rPr>
                <w:rFonts w:ascii="Microsoft Sans Serif"/>
                <w:spacing w:val="-2"/>
                <w:sz w:val="15"/>
              </w:rPr>
              <w:t xml:space="preserve"> </w:t>
            </w:r>
            <w:r>
              <w:rPr>
                <w:rFonts w:ascii="Microsoft Sans Serif"/>
                <w:sz w:val="15"/>
              </w:rPr>
              <w:t>IT</w:t>
            </w:r>
            <w:r>
              <w:rPr>
                <w:rFonts w:ascii="Microsoft Sans Serif"/>
                <w:spacing w:val="-2"/>
                <w:sz w:val="15"/>
              </w:rPr>
              <w:t xml:space="preserve"> </w:t>
            </w:r>
            <w:r>
              <w:rPr>
                <w:rFonts w:ascii="Microsoft Sans Serif"/>
                <w:sz w:val="15"/>
              </w:rPr>
              <w:t>support</w:t>
            </w:r>
            <w:r>
              <w:rPr>
                <w:rFonts w:ascii="Microsoft Sans Serif"/>
                <w:spacing w:val="-2"/>
                <w:sz w:val="15"/>
              </w:rPr>
              <w:t xml:space="preserve"> </w:t>
            </w:r>
            <w:r>
              <w:rPr>
                <w:rFonts w:ascii="Microsoft Sans Serif"/>
                <w:sz w:val="15"/>
              </w:rPr>
              <w:t>ticket</w:t>
            </w:r>
            <w:r>
              <w:rPr>
                <w:rFonts w:ascii="Microsoft Sans Serif"/>
                <w:spacing w:val="-2"/>
                <w:sz w:val="15"/>
              </w:rPr>
              <w:t xml:space="preserve"> </w:t>
            </w:r>
            <w:r>
              <w:rPr>
                <w:rFonts w:ascii="Microsoft Sans Serif"/>
                <w:sz w:val="15"/>
              </w:rPr>
              <w:t>by</w:t>
            </w:r>
            <w:r>
              <w:rPr>
                <w:rFonts w:ascii="Microsoft Sans Serif"/>
                <w:spacing w:val="-2"/>
                <w:sz w:val="15"/>
              </w:rPr>
              <w:t xml:space="preserve"> </w:t>
            </w:r>
            <w:r>
              <w:rPr>
                <w:rFonts w:ascii="Microsoft Sans Serif"/>
                <w:sz w:val="15"/>
              </w:rPr>
              <w:t>entering</w:t>
            </w:r>
            <w:r>
              <w:rPr>
                <w:rFonts w:ascii="Microsoft Sans Serif"/>
                <w:spacing w:val="-2"/>
                <w:sz w:val="15"/>
              </w:rPr>
              <w:t xml:space="preserve"> </w:t>
            </w:r>
            <w:r>
              <w:rPr>
                <w:rFonts w:ascii="Microsoft Sans Serif"/>
                <w:sz w:val="15"/>
              </w:rPr>
              <w:t>my</w:t>
            </w:r>
            <w:r>
              <w:rPr>
                <w:rFonts w:ascii="Microsoft Sans Serif"/>
                <w:spacing w:val="40"/>
                <w:sz w:val="15"/>
              </w:rPr>
              <w:t xml:space="preserve"> </w:t>
            </w:r>
            <w:r>
              <w:rPr>
                <w:rFonts w:ascii="Microsoft Sans Serif"/>
                <w:sz w:val="15"/>
              </w:rPr>
              <w:t>name as the caller.</w:t>
            </w:r>
          </w:p>
        </w:tc>
        <w:tc>
          <w:tcPr>
            <w:tcW w:w="2600" w:type="dxa"/>
          </w:tcPr>
          <w:p w14:paraId="28594872">
            <w:pPr>
              <w:pStyle w:val="16"/>
              <w:spacing w:before="24"/>
              <w:ind w:left="105"/>
              <w:rPr>
                <w:rFonts w:ascii="Microsoft Sans Serif"/>
                <w:sz w:val="15"/>
              </w:rPr>
            </w:pPr>
            <w:r>
              <w:rPr>
                <w:rFonts w:ascii="Microsoft Sans Serif"/>
                <w:sz w:val="15"/>
              </w:rPr>
              <w:t>Ticket</w:t>
            </w:r>
            <w:r>
              <w:rPr>
                <w:rFonts w:ascii="Microsoft Sans Serif"/>
                <w:spacing w:val="-1"/>
                <w:sz w:val="15"/>
              </w:rPr>
              <w:t xml:space="preserve"> </w:t>
            </w:r>
            <w:r>
              <w:rPr>
                <w:rFonts w:ascii="Microsoft Sans Serif"/>
                <w:sz w:val="15"/>
              </w:rPr>
              <w:t>is</w:t>
            </w:r>
            <w:r>
              <w:rPr>
                <w:rFonts w:ascii="Microsoft Sans Serif"/>
                <w:spacing w:val="-1"/>
                <w:sz w:val="15"/>
              </w:rPr>
              <w:t xml:space="preserve"> </w:t>
            </w:r>
            <w:r>
              <w:rPr>
                <w:rFonts w:ascii="Microsoft Sans Serif"/>
                <w:sz w:val="15"/>
              </w:rPr>
              <w:t>created</w:t>
            </w:r>
            <w:r>
              <w:rPr>
                <w:rFonts w:ascii="Microsoft Sans Serif"/>
                <w:spacing w:val="-1"/>
                <w:sz w:val="15"/>
              </w:rPr>
              <w:t xml:space="preserve"> </w:t>
            </w:r>
            <w:r>
              <w:rPr>
                <w:rFonts w:ascii="Microsoft Sans Serif"/>
                <w:spacing w:val="-2"/>
                <w:sz w:val="15"/>
              </w:rPr>
              <w:t>successfully.</w:t>
            </w:r>
          </w:p>
        </w:tc>
        <w:tc>
          <w:tcPr>
            <w:tcW w:w="1380" w:type="dxa"/>
          </w:tcPr>
          <w:p w14:paraId="63183594">
            <w:pPr>
              <w:pStyle w:val="16"/>
              <w:spacing w:before="24"/>
              <w:ind w:left="100"/>
              <w:rPr>
                <w:rFonts w:ascii="Microsoft Sans Serif"/>
                <w:sz w:val="15"/>
              </w:rPr>
            </w:pPr>
            <w:r>
              <w:rPr>
                <w:rFonts w:ascii="Microsoft Sans Serif"/>
                <w:spacing w:val="-4"/>
                <w:sz w:val="15"/>
              </w:rPr>
              <w:t>High</w:t>
            </w:r>
          </w:p>
        </w:tc>
        <w:tc>
          <w:tcPr>
            <w:tcW w:w="1380" w:type="dxa"/>
          </w:tcPr>
          <w:p w14:paraId="4F06680F">
            <w:pPr>
              <w:pStyle w:val="16"/>
              <w:spacing w:before="24"/>
              <w:ind w:left="100"/>
              <w:rPr>
                <w:rFonts w:ascii="Microsoft Sans Serif"/>
                <w:sz w:val="15"/>
              </w:rPr>
            </w:pPr>
            <w:r>
              <w:rPr>
                <w:rFonts w:ascii="Microsoft Sans Serif"/>
                <w:spacing w:val="-2"/>
                <w:sz w:val="15"/>
              </w:rPr>
              <w:t>Sprint-</w:t>
            </w:r>
            <w:r>
              <w:rPr>
                <w:rFonts w:ascii="Microsoft Sans Serif"/>
                <w:spacing w:val="-10"/>
                <w:sz w:val="15"/>
              </w:rPr>
              <w:t>1</w:t>
            </w:r>
          </w:p>
        </w:tc>
      </w:tr>
      <w:tr w14:paraId="4009B7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1660" w:type="dxa"/>
          </w:tcPr>
          <w:p w14:paraId="71F4AF53">
            <w:pPr>
              <w:pStyle w:val="16"/>
              <w:spacing w:before="34"/>
              <w:ind w:left="95"/>
              <w:rPr>
                <w:rFonts w:ascii="Microsoft Sans Serif"/>
                <w:sz w:val="15"/>
              </w:rPr>
            </w:pPr>
            <w:r>
              <w:rPr>
                <w:rFonts w:ascii="Microsoft Sans Serif"/>
                <w:spacing w:val="-2"/>
                <w:sz w:val="15"/>
              </w:rPr>
              <w:t>Teacher</w:t>
            </w:r>
          </w:p>
        </w:tc>
        <w:tc>
          <w:tcPr>
            <w:tcW w:w="1840" w:type="dxa"/>
          </w:tcPr>
          <w:p w14:paraId="4465A453">
            <w:pPr>
              <w:pStyle w:val="16"/>
              <w:spacing w:before="34"/>
              <w:ind w:left="100"/>
              <w:rPr>
                <w:rFonts w:ascii="Microsoft Sans Serif"/>
                <w:sz w:val="15"/>
              </w:rPr>
            </w:pPr>
            <w:r>
              <w:rPr>
                <w:rFonts w:ascii="Microsoft Sans Serif"/>
                <w:sz w:val="15"/>
              </w:rPr>
              <w:t>Ticket</w:t>
            </w:r>
            <w:r>
              <w:rPr>
                <w:rFonts w:ascii="Microsoft Sans Serif"/>
                <w:spacing w:val="-5"/>
                <w:sz w:val="15"/>
              </w:rPr>
              <w:t xml:space="preserve"> </w:t>
            </w:r>
            <w:r>
              <w:rPr>
                <w:rFonts w:ascii="Microsoft Sans Serif"/>
                <w:spacing w:val="-2"/>
                <w:sz w:val="15"/>
              </w:rPr>
              <w:t>Creation</w:t>
            </w:r>
          </w:p>
        </w:tc>
        <w:tc>
          <w:tcPr>
            <w:tcW w:w="1300" w:type="dxa"/>
          </w:tcPr>
          <w:p w14:paraId="46AEF9ED">
            <w:pPr>
              <w:pStyle w:val="16"/>
              <w:spacing w:before="34"/>
              <w:ind w:left="105"/>
              <w:rPr>
                <w:rFonts w:ascii="Microsoft Sans Serif"/>
                <w:sz w:val="15"/>
              </w:rPr>
            </w:pPr>
            <w:r>
              <w:rPr>
                <w:rFonts w:ascii="Microsoft Sans Serif"/>
                <w:sz w:val="15"/>
              </w:rPr>
              <w:t>USN-</w:t>
            </w:r>
            <w:r>
              <w:rPr>
                <w:rFonts w:ascii="Microsoft Sans Serif"/>
                <w:spacing w:val="-10"/>
                <w:sz w:val="15"/>
              </w:rPr>
              <w:t>2</w:t>
            </w:r>
          </w:p>
        </w:tc>
        <w:tc>
          <w:tcPr>
            <w:tcW w:w="4340" w:type="dxa"/>
          </w:tcPr>
          <w:p w14:paraId="601BA832">
            <w:pPr>
              <w:pStyle w:val="16"/>
              <w:spacing w:before="34" w:line="244" w:lineRule="auto"/>
              <w:ind w:left="110"/>
              <w:rPr>
                <w:rFonts w:ascii="Microsoft Sans Serif"/>
                <w:sz w:val="15"/>
              </w:rPr>
            </w:pPr>
            <w:r>
              <w:rPr>
                <w:rFonts w:ascii="Microsoft Sans Serif"/>
                <w:sz w:val="15"/>
              </w:rPr>
              <w:t>As</w:t>
            </w:r>
            <w:r>
              <w:rPr>
                <w:rFonts w:ascii="Microsoft Sans Serif"/>
                <w:spacing w:val="-2"/>
                <w:sz w:val="15"/>
              </w:rPr>
              <w:t xml:space="preserve"> </w:t>
            </w:r>
            <w:r>
              <w:rPr>
                <w:rFonts w:ascii="Microsoft Sans Serif"/>
                <w:sz w:val="15"/>
              </w:rPr>
              <w:t>a</w:t>
            </w:r>
            <w:r>
              <w:rPr>
                <w:rFonts w:ascii="Microsoft Sans Serif"/>
                <w:spacing w:val="-2"/>
                <w:sz w:val="15"/>
              </w:rPr>
              <w:t xml:space="preserve"> </w:t>
            </w:r>
            <w:r>
              <w:rPr>
                <w:rFonts w:ascii="Microsoft Sans Serif"/>
                <w:sz w:val="15"/>
              </w:rPr>
              <w:t>teacher,</w:t>
            </w:r>
            <w:r>
              <w:rPr>
                <w:rFonts w:ascii="Microsoft Sans Serif"/>
                <w:spacing w:val="-2"/>
                <w:sz w:val="15"/>
              </w:rPr>
              <w:t xml:space="preserve"> </w:t>
            </w:r>
            <w:r>
              <w:rPr>
                <w:rFonts w:ascii="Microsoft Sans Serif"/>
                <w:sz w:val="15"/>
              </w:rPr>
              <w:t>I</w:t>
            </w:r>
            <w:r>
              <w:rPr>
                <w:rFonts w:ascii="Microsoft Sans Serif"/>
                <w:spacing w:val="-2"/>
                <w:sz w:val="15"/>
              </w:rPr>
              <w:t xml:space="preserve"> </w:t>
            </w:r>
            <w:r>
              <w:rPr>
                <w:rFonts w:ascii="Microsoft Sans Serif"/>
                <w:sz w:val="15"/>
              </w:rPr>
              <w:t>can</w:t>
            </w:r>
            <w:r>
              <w:rPr>
                <w:rFonts w:ascii="Microsoft Sans Serif"/>
                <w:spacing w:val="-2"/>
                <w:sz w:val="15"/>
              </w:rPr>
              <w:t xml:space="preserve"> </w:t>
            </w:r>
            <w:r>
              <w:rPr>
                <w:rFonts w:ascii="Microsoft Sans Serif"/>
                <w:sz w:val="15"/>
              </w:rPr>
              <w:t>enter</w:t>
            </w:r>
            <w:r>
              <w:rPr>
                <w:rFonts w:ascii="Microsoft Sans Serif"/>
                <w:spacing w:val="-2"/>
                <w:sz w:val="15"/>
              </w:rPr>
              <w:t xml:space="preserve"> </w:t>
            </w:r>
            <w:r>
              <w:rPr>
                <w:rFonts w:ascii="Microsoft Sans Serif"/>
                <w:sz w:val="15"/>
              </w:rPr>
              <w:t>a</w:t>
            </w:r>
            <w:r>
              <w:rPr>
                <w:rFonts w:ascii="Microsoft Sans Serif"/>
                <w:spacing w:val="-2"/>
                <w:sz w:val="15"/>
              </w:rPr>
              <w:t xml:space="preserve"> </w:t>
            </w:r>
            <w:r>
              <w:rPr>
                <w:rFonts w:ascii="Microsoft Sans Serif"/>
                <w:sz w:val="15"/>
              </w:rPr>
              <w:t>short</w:t>
            </w:r>
            <w:r>
              <w:rPr>
                <w:rFonts w:ascii="Microsoft Sans Serif"/>
                <w:spacing w:val="-2"/>
                <w:sz w:val="15"/>
              </w:rPr>
              <w:t xml:space="preserve"> </w:t>
            </w:r>
            <w:r>
              <w:rPr>
                <w:rFonts w:ascii="Microsoft Sans Serif"/>
                <w:sz w:val="15"/>
              </w:rPr>
              <w:t>description</w:t>
            </w:r>
            <w:r>
              <w:rPr>
                <w:rFonts w:ascii="Microsoft Sans Serif"/>
                <w:spacing w:val="-2"/>
                <w:sz w:val="15"/>
              </w:rPr>
              <w:t xml:space="preserve"> </w:t>
            </w:r>
            <w:r>
              <w:rPr>
                <w:rFonts w:ascii="Microsoft Sans Serif"/>
                <w:sz w:val="15"/>
              </w:rPr>
              <w:t>of</w:t>
            </w:r>
            <w:r>
              <w:rPr>
                <w:rFonts w:ascii="Microsoft Sans Serif"/>
                <w:spacing w:val="-2"/>
                <w:sz w:val="15"/>
              </w:rPr>
              <w:t xml:space="preserve"> </w:t>
            </w:r>
            <w:r>
              <w:rPr>
                <w:rFonts w:ascii="Microsoft Sans Serif"/>
                <w:sz w:val="15"/>
              </w:rPr>
              <w:t>my</w:t>
            </w:r>
            <w:r>
              <w:rPr>
                <w:rFonts w:ascii="Microsoft Sans Serif"/>
                <w:spacing w:val="-2"/>
                <w:sz w:val="15"/>
              </w:rPr>
              <w:t xml:space="preserve"> </w:t>
            </w:r>
            <w:r>
              <w:rPr>
                <w:rFonts w:ascii="Microsoft Sans Serif"/>
                <w:sz w:val="15"/>
              </w:rPr>
              <w:t>IT</w:t>
            </w:r>
            <w:r>
              <w:rPr>
                <w:rFonts w:ascii="Microsoft Sans Serif"/>
                <w:spacing w:val="-2"/>
                <w:sz w:val="15"/>
              </w:rPr>
              <w:t xml:space="preserve"> </w:t>
            </w:r>
            <w:r>
              <w:rPr>
                <w:rFonts w:ascii="Microsoft Sans Serif"/>
                <w:sz w:val="15"/>
              </w:rPr>
              <w:t>problem</w:t>
            </w:r>
            <w:r>
              <w:rPr>
                <w:rFonts w:ascii="Microsoft Sans Serif"/>
                <w:spacing w:val="40"/>
                <w:sz w:val="15"/>
              </w:rPr>
              <w:t xml:space="preserve"> </w:t>
            </w:r>
            <w:r>
              <w:rPr>
                <w:rFonts w:ascii="Microsoft Sans Serif"/>
                <w:sz w:val="15"/>
              </w:rPr>
              <w:t>when I create a ticket.</w:t>
            </w:r>
          </w:p>
        </w:tc>
        <w:tc>
          <w:tcPr>
            <w:tcW w:w="2600" w:type="dxa"/>
          </w:tcPr>
          <w:p w14:paraId="01431F06">
            <w:pPr>
              <w:pStyle w:val="16"/>
              <w:spacing w:before="34"/>
              <w:ind w:left="105"/>
              <w:rPr>
                <w:rFonts w:ascii="Microsoft Sans Serif"/>
                <w:sz w:val="15"/>
              </w:rPr>
            </w:pPr>
            <w:r>
              <w:rPr>
                <w:rFonts w:ascii="Microsoft Sans Serif"/>
                <w:sz w:val="15"/>
              </w:rPr>
              <w:t>Short</w:t>
            </w:r>
            <w:r>
              <w:rPr>
                <w:rFonts w:ascii="Microsoft Sans Serif"/>
                <w:spacing w:val="-2"/>
                <w:sz w:val="15"/>
              </w:rPr>
              <w:t xml:space="preserve"> </w:t>
            </w:r>
            <w:r>
              <w:rPr>
                <w:rFonts w:ascii="Microsoft Sans Serif"/>
                <w:sz w:val="15"/>
              </w:rPr>
              <w:t>description</w:t>
            </w:r>
            <w:r>
              <w:rPr>
                <w:rFonts w:ascii="Microsoft Sans Serif"/>
                <w:spacing w:val="-2"/>
                <w:sz w:val="15"/>
              </w:rPr>
              <w:t xml:space="preserve"> </w:t>
            </w:r>
            <w:r>
              <w:rPr>
                <w:rFonts w:ascii="Microsoft Sans Serif"/>
                <w:sz w:val="15"/>
              </w:rPr>
              <w:t>is</w:t>
            </w:r>
            <w:r>
              <w:rPr>
                <w:rFonts w:ascii="Microsoft Sans Serif"/>
                <w:spacing w:val="-2"/>
                <w:sz w:val="15"/>
              </w:rPr>
              <w:t xml:space="preserve"> captured.</w:t>
            </w:r>
          </w:p>
        </w:tc>
        <w:tc>
          <w:tcPr>
            <w:tcW w:w="1380" w:type="dxa"/>
          </w:tcPr>
          <w:p w14:paraId="2E7704EA">
            <w:pPr>
              <w:pStyle w:val="16"/>
              <w:spacing w:before="34"/>
              <w:ind w:left="100"/>
              <w:rPr>
                <w:rFonts w:ascii="Microsoft Sans Serif"/>
                <w:sz w:val="15"/>
              </w:rPr>
            </w:pPr>
            <w:r>
              <w:rPr>
                <w:rFonts w:ascii="Microsoft Sans Serif"/>
                <w:spacing w:val="-4"/>
                <w:sz w:val="15"/>
              </w:rPr>
              <w:t>High</w:t>
            </w:r>
          </w:p>
        </w:tc>
        <w:tc>
          <w:tcPr>
            <w:tcW w:w="1380" w:type="dxa"/>
          </w:tcPr>
          <w:p w14:paraId="52F869C9">
            <w:pPr>
              <w:pStyle w:val="16"/>
              <w:spacing w:before="34"/>
              <w:ind w:left="100"/>
              <w:rPr>
                <w:rFonts w:ascii="Microsoft Sans Serif"/>
                <w:sz w:val="15"/>
              </w:rPr>
            </w:pPr>
            <w:r>
              <w:rPr>
                <w:rFonts w:ascii="Microsoft Sans Serif"/>
                <w:spacing w:val="-2"/>
                <w:sz w:val="15"/>
              </w:rPr>
              <w:t>Sprint-</w:t>
            </w:r>
            <w:r>
              <w:rPr>
                <w:rFonts w:ascii="Microsoft Sans Serif"/>
                <w:spacing w:val="-10"/>
                <w:sz w:val="15"/>
              </w:rPr>
              <w:t>1</w:t>
            </w:r>
          </w:p>
        </w:tc>
      </w:tr>
      <w:tr w14:paraId="58A38E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9" w:hRule="atLeast"/>
        </w:trPr>
        <w:tc>
          <w:tcPr>
            <w:tcW w:w="1660" w:type="dxa"/>
          </w:tcPr>
          <w:p w14:paraId="5A8E34E1">
            <w:pPr>
              <w:pStyle w:val="16"/>
              <w:spacing w:before="34"/>
              <w:ind w:left="95"/>
              <w:rPr>
                <w:rFonts w:ascii="Microsoft Sans Serif"/>
                <w:sz w:val="15"/>
              </w:rPr>
            </w:pPr>
            <w:r>
              <w:rPr>
                <w:rFonts w:ascii="Microsoft Sans Serif"/>
                <w:spacing w:val="-2"/>
                <w:sz w:val="15"/>
              </w:rPr>
              <w:t>Student</w:t>
            </w:r>
          </w:p>
        </w:tc>
        <w:tc>
          <w:tcPr>
            <w:tcW w:w="1840" w:type="dxa"/>
          </w:tcPr>
          <w:p w14:paraId="63CF883D">
            <w:pPr>
              <w:pStyle w:val="16"/>
              <w:spacing w:before="34"/>
              <w:ind w:left="100"/>
              <w:rPr>
                <w:rFonts w:ascii="Microsoft Sans Serif"/>
                <w:sz w:val="15"/>
              </w:rPr>
            </w:pPr>
            <w:r>
              <w:rPr>
                <w:rFonts w:ascii="Microsoft Sans Serif"/>
                <w:sz w:val="15"/>
              </w:rPr>
              <w:t>Automatic</w:t>
            </w:r>
            <w:r>
              <w:rPr>
                <w:rFonts w:ascii="Microsoft Sans Serif"/>
                <w:spacing w:val="-6"/>
                <w:sz w:val="15"/>
              </w:rPr>
              <w:t xml:space="preserve"> </w:t>
            </w:r>
            <w:r>
              <w:rPr>
                <w:rFonts w:ascii="Microsoft Sans Serif"/>
                <w:spacing w:val="-2"/>
                <w:sz w:val="15"/>
              </w:rPr>
              <w:t>Classification</w:t>
            </w:r>
          </w:p>
        </w:tc>
        <w:tc>
          <w:tcPr>
            <w:tcW w:w="1300" w:type="dxa"/>
          </w:tcPr>
          <w:p w14:paraId="74369AD0">
            <w:pPr>
              <w:pStyle w:val="16"/>
              <w:spacing w:before="34"/>
              <w:ind w:left="105"/>
              <w:rPr>
                <w:rFonts w:ascii="Microsoft Sans Serif"/>
                <w:sz w:val="15"/>
              </w:rPr>
            </w:pPr>
            <w:r>
              <w:rPr>
                <w:rFonts w:ascii="Microsoft Sans Serif"/>
                <w:sz w:val="15"/>
              </w:rPr>
              <w:t>USN-</w:t>
            </w:r>
            <w:r>
              <w:rPr>
                <w:rFonts w:ascii="Microsoft Sans Serif"/>
                <w:spacing w:val="-10"/>
                <w:sz w:val="15"/>
              </w:rPr>
              <w:t>3</w:t>
            </w:r>
          </w:p>
        </w:tc>
        <w:tc>
          <w:tcPr>
            <w:tcW w:w="4340" w:type="dxa"/>
          </w:tcPr>
          <w:p w14:paraId="57C4E74A">
            <w:pPr>
              <w:pStyle w:val="16"/>
              <w:spacing w:before="34" w:line="244" w:lineRule="auto"/>
              <w:ind w:left="110" w:right="189"/>
              <w:rPr>
                <w:rFonts w:ascii="Microsoft Sans Serif"/>
                <w:sz w:val="15"/>
              </w:rPr>
            </w:pPr>
            <w:r>
              <w:rPr>
                <w:rFonts w:ascii="Microsoft Sans Serif"/>
                <w:sz w:val="15"/>
              </w:rPr>
              <w:t>As</w:t>
            </w:r>
            <w:r>
              <w:rPr>
                <w:rFonts w:ascii="Microsoft Sans Serif"/>
                <w:spacing w:val="-3"/>
                <w:sz w:val="15"/>
              </w:rPr>
              <w:t xml:space="preserve"> </w:t>
            </w:r>
            <w:r>
              <w:rPr>
                <w:rFonts w:ascii="Microsoft Sans Serif"/>
                <w:sz w:val="15"/>
              </w:rPr>
              <w:t>a</w:t>
            </w:r>
            <w:r>
              <w:rPr>
                <w:rFonts w:ascii="Microsoft Sans Serif"/>
                <w:spacing w:val="-3"/>
                <w:sz w:val="15"/>
              </w:rPr>
              <w:t xml:space="preserve"> </w:t>
            </w:r>
            <w:r>
              <w:rPr>
                <w:rFonts w:ascii="Microsoft Sans Serif"/>
                <w:sz w:val="15"/>
              </w:rPr>
              <w:t>student,</w:t>
            </w:r>
            <w:r>
              <w:rPr>
                <w:rFonts w:ascii="Microsoft Sans Serif"/>
                <w:spacing w:val="-3"/>
                <w:sz w:val="15"/>
              </w:rPr>
              <w:t xml:space="preserve"> </w:t>
            </w:r>
            <w:r>
              <w:rPr>
                <w:rFonts w:ascii="Microsoft Sans Serif"/>
                <w:sz w:val="15"/>
              </w:rPr>
              <w:t>I</w:t>
            </w:r>
            <w:r>
              <w:rPr>
                <w:rFonts w:ascii="Microsoft Sans Serif"/>
                <w:spacing w:val="-3"/>
                <w:sz w:val="15"/>
              </w:rPr>
              <w:t xml:space="preserve"> </w:t>
            </w:r>
            <w:r>
              <w:rPr>
                <w:rFonts w:ascii="Microsoft Sans Serif"/>
                <w:sz w:val="15"/>
              </w:rPr>
              <w:t>want</w:t>
            </w:r>
            <w:r>
              <w:rPr>
                <w:rFonts w:ascii="Microsoft Sans Serif"/>
                <w:spacing w:val="-3"/>
                <w:sz w:val="15"/>
              </w:rPr>
              <w:t xml:space="preserve"> </w:t>
            </w:r>
            <w:r>
              <w:rPr>
                <w:rFonts w:ascii="Microsoft Sans Serif"/>
                <w:sz w:val="15"/>
              </w:rPr>
              <w:t>my</w:t>
            </w:r>
            <w:r>
              <w:rPr>
                <w:rFonts w:ascii="Microsoft Sans Serif"/>
                <w:spacing w:val="-3"/>
                <w:sz w:val="15"/>
              </w:rPr>
              <w:t xml:space="preserve"> </w:t>
            </w:r>
            <w:r>
              <w:rPr>
                <w:rFonts w:ascii="Microsoft Sans Serif"/>
                <w:sz w:val="15"/>
              </w:rPr>
              <w:t>ticket</w:t>
            </w:r>
            <w:r>
              <w:rPr>
                <w:rFonts w:ascii="Microsoft Sans Serif"/>
                <w:spacing w:val="-3"/>
                <w:sz w:val="15"/>
              </w:rPr>
              <w:t xml:space="preserve"> </w:t>
            </w:r>
            <w:r>
              <w:rPr>
                <w:rFonts w:ascii="Microsoft Sans Serif"/>
                <w:sz w:val="15"/>
              </w:rPr>
              <w:t>to</w:t>
            </w:r>
            <w:r>
              <w:rPr>
                <w:rFonts w:ascii="Microsoft Sans Serif"/>
                <w:spacing w:val="-3"/>
                <w:sz w:val="15"/>
              </w:rPr>
              <w:t xml:space="preserve"> </w:t>
            </w:r>
            <w:r>
              <w:rPr>
                <w:rFonts w:ascii="Microsoft Sans Serif"/>
                <w:sz w:val="15"/>
              </w:rPr>
              <w:t>be</w:t>
            </w:r>
            <w:r>
              <w:rPr>
                <w:rFonts w:ascii="Microsoft Sans Serif"/>
                <w:spacing w:val="-3"/>
                <w:sz w:val="15"/>
              </w:rPr>
              <w:t xml:space="preserve"> </w:t>
            </w:r>
            <w:r>
              <w:rPr>
                <w:rFonts w:ascii="Microsoft Sans Serif"/>
                <w:sz w:val="15"/>
              </w:rPr>
              <w:t>classified</w:t>
            </w:r>
            <w:r>
              <w:rPr>
                <w:rFonts w:ascii="Microsoft Sans Serif"/>
                <w:spacing w:val="-3"/>
                <w:sz w:val="15"/>
              </w:rPr>
              <w:t xml:space="preserve"> </w:t>
            </w:r>
            <w:r>
              <w:rPr>
                <w:rFonts w:ascii="Microsoft Sans Serif"/>
                <w:sz w:val="15"/>
              </w:rPr>
              <w:t>automatically</w:t>
            </w:r>
            <w:r>
              <w:rPr>
                <w:rFonts w:ascii="Microsoft Sans Serif"/>
                <w:spacing w:val="40"/>
                <w:sz w:val="15"/>
              </w:rPr>
              <w:t xml:space="preserve"> </w:t>
            </w:r>
            <w:r>
              <w:rPr>
                <w:rFonts w:ascii="Microsoft Sans Serif"/>
                <w:sz w:val="15"/>
              </w:rPr>
              <w:t>from the short description, so I do not have to choose a</w:t>
            </w:r>
            <w:r>
              <w:rPr>
                <w:rFonts w:ascii="Microsoft Sans Serif"/>
                <w:spacing w:val="40"/>
                <w:sz w:val="15"/>
              </w:rPr>
              <w:t xml:space="preserve"> </w:t>
            </w:r>
            <w:r>
              <w:rPr>
                <w:rFonts w:ascii="Microsoft Sans Serif"/>
                <w:spacing w:val="-2"/>
                <w:sz w:val="15"/>
              </w:rPr>
              <w:t>category.</w:t>
            </w:r>
          </w:p>
        </w:tc>
        <w:tc>
          <w:tcPr>
            <w:tcW w:w="2600" w:type="dxa"/>
          </w:tcPr>
          <w:p w14:paraId="738D954C">
            <w:pPr>
              <w:pStyle w:val="16"/>
              <w:spacing w:before="34" w:line="244" w:lineRule="auto"/>
              <w:ind w:left="105" w:right="145"/>
              <w:rPr>
                <w:rFonts w:ascii="Microsoft Sans Serif"/>
                <w:sz w:val="15"/>
              </w:rPr>
            </w:pPr>
            <w:r>
              <w:rPr>
                <w:rFonts w:ascii="Microsoft Sans Serif"/>
                <w:sz w:val="15"/>
              </w:rPr>
              <w:t>Ticket</w:t>
            </w:r>
            <w:r>
              <w:rPr>
                <w:rFonts w:ascii="Microsoft Sans Serif"/>
                <w:spacing w:val="-10"/>
                <w:sz w:val="15"/>
              </w:rPr>
              <w:t xml:space="preserve"> </w:t>
            </w:r>
            <w:r>
              <w:rPr>
                <w:rFonts w:ascii="Microsoft Sans Serif"/>
                <w:sz w:val="15"/>
              </w:rPr>
              <w:t>is</w:t>
            </w:r>
            <w:r>
              <w:rPr>
                <w:rFonts w:ascii="Microsoft Sans Serif"/>
                <w:spacing w:val="-10"/>
                <w:sz w:val="15"/>
              </w:rPr>
              <w:t xml:space="preserve"> </w:t>
            </w:r>
            <w:r>
              <w:rPr>
                <w:rFonts w:ascii="Microsoft Sans Serif"/>
                <w:sz w:val="15"/>
              </w:rPr>
              <w:t>classified</w:t>
            </w:r>
            <w:r>
              <w:rPr>
                <w:rFonts w:ascii="Microsoft Sans Serif"/>
                <w:spacing w:val="-10"/>
                <w:sz w:val="15"/>
              </w:rPr>
              <w:t xml:space="preserve"> </w:t>
            </w:r>
            <w:r>
              <w:rPr>
                <w:rFonts w:ascii="Microsoft Sans Serif"/>
                <w:sz w:val="15"/>
              </w:rPr>
              <w:t>automatically</w:t>
            </w:r>
            <w:r>
              <w:rPr>
                <w:rFonts w:ascii="Microsoft Sans Serif"/>
                <w:spacing w:val="40"/>
                <w:sz w:val="15"/>
              </w:rPr>
              <w:t xml:space="preserve"> </w:t>
            </w:r>
            <w:r>
              <w:rPr>
                <w:rFonts w:ascii="Microsoft Sans Serif"/>
                <w:sz w:val="15"/>
              </w:rPr>
              <w:t>after it is created.</w:t>
            </w:r>
          </w:p>
        </w:tc>
        <w:tc>
          <w:tcPr>
            <w:tcW w:w="1380" w:type="dxa"/>
          </w:tcPr>
          <w:p w14:paraId="6B7E3F74">
            <w:pPr>
              <w:pStyle w:val="16"/>
              <w:spacing w:before="34"/>
              <w:ind w:left="100"/>
              <w:rPr>
                <w:rFonts w:ascii="Microsoft Sans Serif"/>
                <w:sz w:val="15"/>
              </w:rPr>
            </w:pPr>
            <w:r>
              <w:rPr>
                <w:rFonts w:ascii="Microsoft Sans Serif"/>
                <w:spacing w:val="-4"/>
                <w:sz w:val="15"/>
              </w:rPr>
              <w:t>High</w:t>
            </w:r>
          </w:p>
        </w:tc>
        <w:tc>
          <w:tcPr>
            <w:tcW w:w="1380" w:type="dxa"/>
          </w:tcPr>
          <w:p w14:paraId="7CF26522">
            <w:pPr>
              <w:pStyle w:val="16"/>
              <w:spacing w:before="34"/>
              <w:ind w:left="100"/>
              <w:rPr>
                <w:rFonts w:ascii="Microsoft Sans Serif"/>
                <w:sz w:val="15"/>
              </w:rPr>
            </w:pPr>
            <w:r>
              <w:rPr>
                <w:rFonts w:ascii="Microsoft Sans Serif"/>
                <w:spacing w:val="-2"/>
                <w:sz w:val="15"/>
              </w:rPr>
              <w:t>Sprint-</w:t>
            </w:r>
            <w:r>
              <w:rPr>
                <w:rFonts w:ascii="Microsoft Sans Serif"/>
                <w:spacing w:val="-10"/>
                <w:sz w:val="15"/>
              </w:rPr>
              <w:t>1</w:t>
            </w:r>
          </w:p>
        </w:tc>
      </w:tr>
      <w:tr w14:paraId="2837A9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1660" w:type="dxa"/>
          </w:tcPr>
          <w:p w14:paraId="40543FA9">
            <w:pPr>
              <w:pStyle w:val="16"/>
              <w:spacing w:before="34"/>
              <w:ind w:left="95"/>
              <w:rPr>
                <w:rFonts w:ascii="Microsoft Sans Serif"/>
                <w:sz w:val="15"/>
              </w:rPr>
            </w:pPr>
            <w:r>
              <w:rPr>
                <w:rFonts w:ascii="Microsoft Sans Serif"/>
                <w:spacing w:val="-2"/>
                <w:sz w:val="15"/>
              </w:rPr>
              <w:t>Student</w:t>
            </w:r>
          </w:p>
        </w:tc>
        <w:tc>
          <w:tcPr>
            <w:tcW w:w="1840" w:type="dxa"/>
          </w:tcPr>
          <w:p w14:paraId="56925B00">
            <w:pPr>
              <w:pStyle w:val="16"/>
              <w:spacing w:before="34"/>
              <w:ind w:left="100"/>
              <w:rPr>
                <w:rFonts w:ascii="Microsoft Sans Serif"/>
                <w:sz w:val="15"/>
              </w:rPr>
            </w:pPr>
            <w:r>
              <w:rPr>
                <w:rFonts w:ascii="Microsoft Sans Serif"/>
                <w:sz w:val="15"/>
              </w:rPr>
              <w:t>Automatic</w:t>
            </w:r>
            <w:r>
              <w:rPr>
                <w:rFonts w:ascii="Microsoft Sans Serif"/>
                <w:spacing w:val="-6"/>
                <w:sz w:val="15"/>
              </w:rPr>
              <w:t xml:space="preserve"> </w:t>
            </w:r>
            <w:r>
              <w:rPr>
                <w:rFonts w:ascii="Microsoft Sans Serif"/>
                <w:spacing w:val="-2"/>
                <w:sz w:val="15"/>
              </w:rPr>
              <w:t>Classification</w:t>
            </w:r>
          </w:p>
        </w:tc>
        <w:tc>
          <w:tcPr>
            <w:tcW w:w="1300" w:type="dxa"/>
          </w:tcPr>
          <w:p w14:paraId="159DC82A">
            <w:pPr>
              <w:pStyle w:val="16"/>
              <w:spacing w:before="34"/>
              <w:ind w:left="105"/>
              <w:rPr>
                <w:rFonts w:ascii="Microsoft Sans Serif"/>
                <w:sz w:val="15"/>
              </w:rPr>
            </w:pPr>
            <w:r>
              <w:rPr>
                <w:rFonts w:ascii="Microsoft Sans Serif"/>
                <w:sz w:val="15"/>
              </w:rPr>
              <w:t>USN-</w:t>
            </w:r>
            <w:r>
              <w:rPr>
                <w:rFonts w:ascii="Microsoft Sans Serif"/>
                <w:spacing w:val="-10"/>
                <w:sz w:val="15"/>
              </w:rPr>
              <w:t>4</w:t>
            </w:r>
          </w:p>
        </w:tc>
        <w:tc>
          <w:tcPr>
            <w:tcW w:w="4340" w:type="dxa"/>
          </w:tcPr>
          <w:p w14:paraId="25E09CD8">
            <w:pPr>
              <w:pStyle w:val="16"/>
              <w:spacing w:before="34" w:line="244" w:lineRule="auto"/>
              <w:ind w:left="110"/>
              <w:rPr>
                <w:rFonts w:ascii="Microsoft Sans Serif"/>
                <w:sz w:val="15"/>
              </w:rPr>
            </w:pPr>
            <w:r>
              <w:rPr>
                <w:rFonts w:ascii="Microsoft Sans Serif"/>
                <w:sz w:val="15"/>
              </w:rPr>
              <w:t>As</w:t>
            </w:r>
            <w:r>
              <w:rPr>
                <w:rFonts w:ascii="Microsoft Sans Serif"/>
                <w:spacing w:val="-4"/>
                <w:sz w:val="15"/>
              </w:rPr>
              <w:t xml:space="preserve"> </w:t>
            </w:r>
            <w:r>
              <w:rPr>
                <w:rFonts w:ascii="Microsoft Sans Serif"/>
                <w:sz w:val="15"/>
              </w:rPr>
              <w:t>a</w:t>
            </w:r>
            <w:r>
              <w:rPr>
                <w:rFonts w:ascii="Microsoft Sans Serif"/>
                <w:spacing w:val="-4"/>
                <w:sz w:val="15"/>
              </w:rPr>
              <w:t xml:space="preserve"> </w:t>
            </w:r>
            <w:r>
              <w:rPr>
                <w:rFonts w:ascii="Microsoft Sans Serif"/>
                <w:sz w:val="15"/>
              </w:rPr>
              <w:t>student,</w:t>
            </w:r>
            <w:r>
              <w:rPr>
                <w:rFonts w:ascii="Microsoft Sans Serif"/>
                <w:spacing w:val="-4"/>
                <w:sz w:val="15"/>
              </w:rPr>
              <w:t xml:space="preserve"> </w:t>
            </w:r>
            <w:r>
              <w:rPr>
                <w:rFonts w:ascii="Microsoft Sans Serif"/>
                <w:sz w:val="15"/>
              </w:rPr>
              <w:t>I</w:t>
            </w:r>
            <w:r>
              <w:rPr>
                <w:rFonts w:ascii="Microsoft Sans Serif"/>
                <w:spacing w:val="-4"/>
                <w:sz w:val="15"/>
              </w:rPr>
              <w:t xml:space="preserve"> </w:t>
            </w:r>
            <w:r>
              <w:rPr>
                <w:rFonts w:ascii="Microsoft Sans Serif"/>
                <w:sz w:val="15"/>
              </w:rPr>
              <w:t>want</w:t>
            </w:r>
            <w:r>
              <w:rPr>
                <w:rFonts w:ascii="Microsoft Sans Serif"/>
                <w:spacing w:val="-4"/>
                <w:sz w:val="15"/>
              </w:rPr>
              <w:t xml:space="preserve"> </w:t>
            </w:r>
            <w:r>
              <w:rPr>
                <w:rFonts w:ascii="Microsoft Sans Serif"/>
                <w:sz w:val="15"/>
              </w:rPr>
              <w:t>the</w:t>
            </w:r>
            <w:r>
              <w:rPr>
                <w:rFonts w:ascii="Microsoft Sans Serif"/>
                <w:spacing w:val="-4"/>
                <w:sz w:val="15"/>
              </w:rPr>
              <w:t xml:space="preserve"> </w:t>
            </w:r>
            <w:r>
              <w:rPr>
                <w:rFonts w:ascii="Microsoft Sans Serif"/>
                <w:sz w:val="15"/>
              </w:rPr>
              <w:t>Category</w:t>
            </w:r>
            <w:r>
              <w:rPr>
                <w:rFonts w:ascii="Microsoft Sans Serif"/>
                <w:spacing w:val="-4"/>
                <w:sz w:val="15"/>
              </w:rPr>
              <w:t xml:space="preserve"> </w:t>
            </w:r>
            <w:r>
              <w:rPr>
                <w:rFonts w:ascii="Microsoft Sans Serif"/>
                <w:sz w:val="15"/>
              </w:rPr>
              <w:t>assigned</w:t>
            </w:r>
            <w:r>
              <w:rPr>
                <w:rFonts w:ascii="Microsoft Sans Serif"/>
                <w:spacing w:val="-4"/>
                <w:sz w:val="15"/>
              </w:rPr>
              <w:t xml:space="preserve"> </w:t>
            </w:r>
            <w:r>
              <w:rPr>
                <w:rFonts w:ascii="Microsoft Sans Serif"/>
                <w:sz w:val="15"/>
              </w:rPr>
              <w:t>automatically</w:t>
            </w:r>
            <w:r>
              <w:rPr>
                <w:rFonts w:ascii="Microsoft Sans Serif"/>
                <w:spacing w:val="40"/>
                <w:sz w:val="15"/>
              </w:rPr>
              <w:t xml:space="preserve"> </w:t>
            </w:r>
            <w:r>
              <w:rPr>
                <w:rFonts w:ascii="Microsoft Sans Serif"/>
                <w:sz w:val="15"/>
              </w:rPr>
              <w:t>(Network, Hardware, Access or Performance).</w:t>
            </w:r>
          </w:p>
        </w:tc>
        <w:tc>
          <w:tcPr>
            <w:tcW w:w="2600" w:type="dxa"/>
          </w:tcPr>
          <w:p w14:paraId="04BAABFC">
            <w:pPr>
              <w:pStyle w:val="16"/>
              <w:spacing w:before="34"/>
              <w:ind w:left="105"/>
              <w:rPr>
                <w:rFonts w:ascii="Microsoft Sans Serif"/>
                <w:sz w:val="15"/>
              </w:rPr>
            </w:pPr>
            <w:r>
              <w:rPr>
                <w:rFonts w:ascii="Microsoft Sans Serif"/>
                <w:sz w:val="15"/>
              </w:rPr>
              <w:t>Category</w:t>
            </w:r>
            <w:r>
              <w:rPr>
                <w:rFonts w:ascii="Microsoft Sans Serif"/>
                <w:spacing w:val="-3"/>
                <w:sz w:val="15"/>
              </w:rPr>
              <w:t xml:space="preserve"> </w:t>
            </w:r>
            <w:r>
              <w:rPr>
                <w:rFonts w:ascii="Microsoft Sans Serif"/>
                <w:sz w:val="15"/>
              </w:rPr>
              <w:t>is</w:t>
            </w:r>
            <w:r>
              <w:rPr>
                <w:rFonts w:ascii="Microsoft Sans Serif"/>
                <w:spacing w:val="-2"/>
                <w:sz w:val="15"/>
              </w:rPr>
              <w:t xml:space="preserve"> </w:t>
            </w:r>
            <w:r>
              <w:rPr>
                <w:rFonts w:ascii="Microsoft Sans Serif"/>
                <w:sz w:val="15"/>
              </w:rPr>
              <w:t>automatically</w:t>
            </w:r>
            <w:r>
              <w:rPr>
                <w:rFonts w:ascii="Microsoft Sans Serif"/>
                <w:spacing w:val="-2"/>
                <w:sz w:val="15"/>
              </w:rPr>
              <w:t xml:space="preserve"> assigned.</w:t>
            </w:r>
          </w:p>
        </w:tc>
        <w:tc>
          <w:tcPr>
            <w:tcW w:w="1380" w:type="dxa"/>
          </w:tcPr>
          <w:p w14:paraId="2927D768">
            <w:pPr>
              <w:pStyle w:val="16"/>
              <w:spacing w:before="34"/>
              <w:ind w:left="100"/>
              <w:rPr>
                <w:rFonts w:ascii="Microsoft Sans Serif"/>
                <w:sz w:val="15"/>
              </w:rPr>
            </w:pPr>
            <w:r>
              <w:rPr>
                <w:rFonts w:ascii="Microsoft Sans Serif"/>
                <w:spacing w:val="-4"/>
                <w:sz w:val="15"/>
              </w:rPr>
              <w:t>High</w:t>
            </w:r>
          </w:p>
        </w:tc>
        <w:tc>
          <w:tcPr>
            <w:tcW w:w="1380" w:type="dxa"/>
          </w:tcPr>
          <w:p w14:paraId="154DF5CA">
            <w:pPr>
              <w:pStyle w:val="16"/>
              <w:spacing w:before="34"/>
              <w:ind w:left="100"/>
              <w:rPr>
                <w:rFonts w:ascii="Microsoft Sans Serif"/>
                <w:sz w:val="15"/>
              </w:rPr>
            </w:pPr>
            <w:r>
              <w:rPr>
                <w:rFonts w:ascii="Microsoft Sans Serif"/>
                <w:spacing w:val="-2"/>
                <w:sz w:val="15"/>
              </w:rPr>
              <w:t>Sprint-</w:t>
            </w:r>
            <w:r>
              <w:rPr>
                <w:rFonts w:ascii="Microsoft Sans Serif"/>
                <w:spacing w:val="-10"/>
                <w:sz w:val="15"/>
              </w:rPr>
              <w:t>1</w:t>
            </w:r>
          </w:p>
        </w:tc>
      </w:tr>
      <w:tr w14:paraId="47387A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1660" w:type="dxa"/>
          </w:tcPr>
          <w:p w14:paraId="5B67D0AD">
            <w:pPr>
              <w:pStyle w:val="16"/>
              <w:spacing w:before="34"/>
              <w:ind w:left="95"/>
              <w:rPr>
                <w:rFonts w:ascii="Microsoft Sans Serif"/>
                <w:sz w:val="15"/>
              </w:rPr>
            </w:pPr>
            <w:r>
              <w:rPr>
                <w:rFonts w:ascii="Microsoft Sans Serif"/>
                <w:spacing w:val="-2"/>
                <w:sz w:val="15"/>
              </w:rPr>
              <w:t>Teacher</w:t>
            </w:r>
          </w:p>
        </w:tc>
        <w:tc>
          <w:tcPr>
            <w:tcW w:w="1840" w:type="dxa"/>
          </w:tcPr>
          <w:p w14:paraId="486A0795">
            <w:pPr>
              <w:pStyle w:val="16"/>
              <w:spacing w:before="34"/>
              <w:ind w:left="100"/>
              <w:rPr>
                <w:rFonts w:ascii="Microsoft Sans Serif"/>
                <w:sz w:val="15"/>
              </w:rPr>
            </w:pPr>
            <w:r>
              <w:rPr>
                <w:rFonts w:ascii="Microsoft Sans Serif"/>
                <w:sz w:val="15"/>
              </w:rPr>
              <w:t>Automatic</w:t>
            </w:r>
            <w:r>
              <w:rPr>
                <w:rFonts w:ascii="Microsoft Sans Serif"/>
                <w:spacing w:val="-6"/>
                <w:sz w:val="15"/>
              </w:rPr>
              <w:t xml:space="preserve"> </w:t>
            </w:r>
            <w:r>
              <w:rPr>
                <w:rFonts w:ascii="Microsoft Sans Serif"/>
                <w:spacing w:val="-2"/>
                <w:sz w:val="15"/>
              </w:rPr>
              <w:t>Classification</w:t>
            </w:r>
          </w:p>
        </w:tc>
        <w:tc>
          <w:tcPr>
            <w:tcW w:w="1300" w:type="dxa"/>
          </w:tcPr>
          <w:p w14:paraId="11DA362B">
            <w:pPr>
              <w:pStyle w:val="16"/>
              <w:spacing w:before="34"/>
              <w:ind w:left="105"/>
              <w:rPr>
                <w:rFonts w:ascii="Microsoft Sans Serif"/>
                <w:sz w:val="15"/>
              </w:rPr>
            </w:pPr>
            <w:r>
              <w:rPr>
                <w:rFonts w:ascii="Microsoft Sans Serif"/>
                <w:sz w:val="15"/>
              </w:rPr>
              <w:t>USN-</w:t>
            </w:r>
            <w:r>
              <w:rPr>
                <w:rFonts w:ascii="Microsoft Sans Serif"/>
                <w:spacing w:val="-10"/>
                <w:sz w:val="15"/>
              </w:rPr>
              <w:t>5</w:t>
            </w:r>
          </w:p>
        </w:tc>
        <w:tc>
          <w:tcPr>
            <w:tcW w:w="4340" w:type="dxa"/>
          </w:tcPr>
          <w:p w14:paraId="2AB0BCF5">
            <w:pPr>
              <w:pStyle w:val="16"/>
              <w:spacing w:before="34" w:line="244" w:lineRule="auto"/>
              <w:ind w:left="110" w:right="189"/>
              <w:rPr>
                <w:rFonts w:ascii="Microsoft Sans Serif"/>
                <w:sz w:val="15"/>
              </w:rPr>
            </w:pPr>
            <w:r>
              <w:rPr>
                <w:rFonts w:ascii="Microsoft Sans Serif"/>
                <w:sz w:val="15"/>
              </w:rPr>
              <w:t>As</w:t>
            </w:r>
            <w:r>
              <w:rPr>
                <w:rFonts w:ascii="Microsoft Sans Serif"/>
                <w:spacing w:val="-4"/>
                <w:sz w:val="15"/>
              </w:rPr>
              <w:t xml:space="preserve"> </w:t>
            </w:r>
            <w:r>
              <w:rPr>
                <w:rFonts w:ascii="Microsoft Sans Serif"/>
                <w:sz w:val="15"/>
              </w:rPr>
              <w:t>a</w:t>
            </w:r>
            <w:r>
              <w:rPr>
                <w:rFonts w:ascii="Microsoft Sans Serif"/>
                <w:spacing w:val="-4"/>
                <w:sz w:val="15"/>
              </w:rPr>
              <w:t xml:space="preserve"> </w:t>
            </w:r>
            <w:r>
              <w:rPr>
                <w:rFonts w:ascii="Microsoft Sans Serif"/>
                <w:sz w:val="15"/>
              </w:rPr>
              <w:t>teacher,</w:t>
            </w:r>
            <w:r>
              <w:rPr>
                <w:rFonts w:ascii="Microsoft Sans Serif"/>
                <w:spacing w:val="-4"/>
                <w:sz w:val="15"/>
              </w:rPr>
              <w:t xml:space="preserve"> </w:t>
            </w:r>
            <w:r>
              <w:rPr>
                <w:rFonts w:ascii="Microsoft Sans Serif"/>
                <w:sz w:val="15"/>
              </w:rPr>
              <w:t>I</w:t>
            </w:r>
            <w:r>
              <w:rPr>
                <w:rFonts w:ascii="Microsoft Sans Serif"/>
                <w:spacing w:val="-4"/>
                <w:sz w:val="15"/>
              </w:rPr>
              <w:t xml:space="preserve"> </w:t>
            </w:r>
            <w:r>
              <w:rPr>
                <w:rFonts w:ascii="Microsoft Sans Serif"/>
                <w:sz w:val="15"/>
              </w:rPr>
              <w:t>want</w:t>
            </w:r>
            <w:r>
              <w:rPr>
                <w:rFonts w:ascii="Microsoft Sans Serif"/>
                <w:spacing w:val="-4"/>
                <w:sz w:val="15"/>
              </w:rPr>
              <w:t xml:space="preserve"> </w:t>
            </w:r>
            <w:r>
              <w:rPr>
                <w:rFonts w:ascii="Microsoft Sans Serif"/>
                <w:sz w:val="15"/>
              </w:rPr>
              <w:t>the</w:t>
            </w:r>
            <w:r>
              <w:rPr>
                <w:rFonts w:ascii="Microsoft Sans Serif"/>
                <w:spacing w:val="-4"/>
                <w:sz w:val="15"/>
              </w:rPr>
              <w:t xml:space="preserve"> </w:t>
            </w:r>
            <w:r>
              <w:rPr>
                <w:rFonts w:ascii="Microsoft Sans Serif"/>
                <w:sz w:val="15"/>
              </w:rPr>
              <w:t>Subcategory</w:t>
            </w:r>
            <w:r>
              <w:rPr>
                <w:rFonts w:ascii="Microsoft Sans Serif"/>
                <w:spacing w:val="-4"/>
                <w:sz w:val="15"/>
              </w:rPr>
              <w:t xml:space="preserve"> </w:t>
            </w:r>
            <w:r>
              <w:rPr>
                <w:rFonts w:ascii="Microsoft Sans Serif"/>
                <w:sz w:val="15"/>
              </w:rPr>
              <w:t>assigned</w:t>
            </w:r>
            <w:r>
              <w:rPr>
                <w:rFonts w:ascii="Microsoft Sans Serif"/>
                <w:spacing w:val="-4"/>
                <w:sz w:val="15"/>
              </w:rPr>
              <w:t xml:space="preserve"> </w:t>
            </w:r>
            <w:r>
              <w:rPr>
                <w:rFonts w:ascii="Microsoft Sans Serif"/>
                <w:sz w:val="15"/>
              </w:rPr>
              <w:t>automatically</w:t>
            </w:r>
            <w:r>
              <w:rPr>
                <w:rFonts w:ascii="Microsoft Sans Serif"/>
                <w:spacing w:val="40"/>
                <w:sz w:val="15"/>
              </w:rPr>
              <w:t xml:space="preserve"> </w:t>
            </w:r>
            <w:r>
              <w:rPr>
                <w:rFonts w:ascii="Microsoft Sans Serif"/>
                <w:sz w:val="15"/>
              </w:rPr>
              <w:t>(Wi-Fi, Projector, Forgot Password or Slow Computer).</w:t>
            </w:r>
          </w:p>
        </w:tc>
        <w:tc>
          <w:tcPr>
            <w:tcW w:w="2600" w:type="dxa"/>
          </w:tcPr>
          <w:p w14:paraId="22C5F848">
            <w:pPr>
              <w:pStyle w:val="16"/>
              <w:spacing w:before="34" w:line="244" w:lineRule="auto"/>
              <w:ind w:left="105"/>
              <w:rPr>
                <w:rFonts w:ascii="Microsoft Sans Serif"/>
                <w:sz w:val="15"/>
              </w:rPr>
            </w:pPr>
            <w:r>
              <w:rPr>
                <w:rFonts w:ascii="Microsoft Sans Serif"/>
                <w:sz w:val="15"/>
              </w:rPr>
              <w:t>Subcategory</w:t>
            </w:r>
            <w:r>
              <w:rPr>
                <w:rFonts w:ascii="Microsoft Sans Serif"/>
                <w:spacing w:val="-10"/>
                <w:sz w:val="15"/>
              </w:rPr>
              <w:t xml:space="preserve"> </w:t>
            </w:r>
            <w:r>
              <w:rPr>
                <w:rFonts w:ascii="Microsoft Sans Serif"/>
                <w:sz w:val="15"/>
              </w:rPr>
              <w:t>is</w:t>
            </w:r>
            <w:r>
              <w:rPr>
                <w:rFonts w:ascii="Microsoft Sans Serif"/>
                <w:spacing w:val="-10"/>
                <w:sz w:val="15"/>
              </w:rPr>
              <w:t xml:space="preserve"> </w:t>
            </w:r>
            <w:r>
              <w:rPr>
                <w:rFonts w:ascii="Microsoft Sans Serif"/>
                <w:sz w:val="15"/>
              </w:rPr>
              <w:t>automatically</w:t>
            </w:r>
            <w:r>
              <w:rPr>
                <w:rFonts w:ascii="Microsoft Sans Serif"/>
                <w:spacing w:val="40"/>
                <w:sz w:val="15"/>
              </w:rPr>
              <w:t xml:space="preserve"> </w:t>
            </w:r>
            <w:r>
              <w:rPr>
                <w:rFonts w:ascii="Microsoft Sans Serif"/>
                <w:spacing w:val="-2"/>
                <w:sz w:val="15"/>
              </w:rPr>
              <w:t>assigned.</w:t>
            </w:r>
          </w:p>
        </w:tc>
        <w:tc>
          <w:tcPr>
            <w:tcW w:w="1380" w:type="dxa"/>
          </w:tcPr>
          <w:p w14:paraId="35A1C0D4">
            <w:pPr>
              <w:pStyle w:val="16"/>
              <w:spacing w:before="34"/>
              <w:ind w:left="100"/>
              <w:rPr>
                <w:rFonts w:ascii="Microsoft Sans Serif"/>
                <w:sz w:val="15"/>
              </w:rPr>
            </w:pPr>
            <w:r>
              <w:rPr>
                <w:rFonts w:ascii="Microsoft Sans Serif"/>
                <w:spacing w:val="-4"/>
                <w:sz w:val="15"/>
              </w:rPr>
              <w:t>High</w:t>
            </w:r>
          </w:p>
        </w:tc>
        <w:tc>
          <w:tcPr>
            <w:tcW w:w="1380" w:type="dxa"/>
          </w:tcPr>
          <w:p w14:paraId="2C7595C9">
            <w:pPr>
              <w:pStyle w:val="16"/>
              <w:spacing w:before="34"/>
              <w:ind w:left="100"/>
              <w:rPr>
                <w:rFonts w:ascii="Microsoft Sans Serif"/>
                <w:sz w:val="15"/>
              </w:rPr>
            </w:pPr>
            <w:r>
              <w:rPr>
                <w:rFonts w:ascii="Microsoft Sans Serif"/>
                <w:spacing w:val="-2"/>
                <w:sz w:val="15"/>
              </w:rPr>
              <w:t>Sprint-</w:t>
            </w:r>
            <w:r>
              <w:rPr>
                <w:rFonts w:ascii="Microsoft Sans Serif"/>
                <w:spacing w:val="-10"/>
                <w:sz w:val="15"/>
              </w:rPr>
              <w:t>1</w:t>
            </w:r>
          </w:p>
        </w:tc>
      </w:tr>
      <w:tr w14:paraId="1FEBF7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660" w:type="dxa"/>
          </w:tcPr>
          <w:p w14:paraId="0A130553">
            <w:pPr>
              <w:pStyle w:val="16"/>
              <w:spacing w:before="34"/>
              <w:ind w:left="95"/>
              <w:rPr>
                <w:rFonts w:ascii="Microsoft Sans Serif"/>
                <w:sz w:val="15"/>
              </w:rPr>
            </w:pPr>
            <w:r>
              <w:rPr>
                <w:rFonts w:ascii="Microsoft Sans Serif"/>
                <w:sz w:val="15"/>
              </w:rPr>
              <w:t>IT</w:t>
            </w:r>
            <w:r>
              <w:rPr>
                <w:rFonts w:ascii="Microsoft Sans Serif"/>
                <w:spacing w:val="1"/>
                <w:sz w:val="15"/>
              </w:rPr>
              <w:t xml:space="preserve"> </w:t>
            </w:r>
            <w:r>
              <w:rPr>
                <w:rFonts w:ascii="Microsoft Sans Serif"/>
                <w:spacing w:val="-2"/>
                <w:sz w:val="15"/>
              </w:rPr>
              <w:t>Administrator</w:t>
            </w:r>
          </w:p>
        </w:tc>
        <w:tc>
          <w:tcPr>
            <w:tcW w:w="1840" w:type="dxa"/>
          </w:tcPr>
          <w:p w14:paraId="5B29D2EE">
            <w:pPr>
              <w:pStyle w:val="16"/>
              <w:spacing w:before="34"/>
              <w:ind w:left="100"/>
              <w:rPr>
                <w:rFonts w:ascii="Microsoft Sans Serif"/>
                <w:sz w:val="15"/>
              </w:rPr>
            </w:pPr>
            <w:r>
              <w:rPr>
                <w:rFonts w:ascii="Microsoft Sans Serif"/>
                <w:sz w:val="15"/>
              </w:rPr>
              <w:t>Dependent</w:t>
            </w:r>
            <w:r>
              <w:rPr>
                <w:rFonts w:ascii="Microsoft Sans Serif"/>
                <w:spacing w:val="1"/>
                <w:sz w:val="15"/>
              </w:rPr>
              <w:t xml:space="preserve"> </w:t>
            </w:r>
            <w:r>
              <w:rPr>
                <w:rFonts w:ascii="Microsoft Sans Serif"/>
                <w:spacing w:val="-2"/>
                <w:sz w:val="15"/>
              </w:rPr>
              <w:t>Choices</w:t>
            </w:r>
          </w:p>
        </w:tc>
        <w:tc>
          <w:tcPr>
            <w:tcW w:w="1300" w:type="dxa"/>
          </w:tcPr>
          <w:p w14:paraId="537B8F4E">
            <w:pPr>
              <w:pStyle w:val="16"/>
              <w:spacing w:before="34"/>
              <w:ind w:left="105"/>
              <w:rPr>
                <w:rFonts w:ascii="Microsoft Sans Serif"/>
                <w:sz w:val="15"/>
              </w:rPr>
            </w:pPr>
            <w:r>
              <w:rPr>
                <w:rFonts w:ascii="Microsoft Sans Serif"/>
                <w:sz w:val="15"/>
              </w:rPr>
              <w:t>USN-</w:t>
            </w:r>
            <w:r>
              <w:rPr>
                <w:rFonts w:ascii="Microsoft Sans Serif"/>
                <w:spacing w:val="-10"/>
                <w:sz w:val="15"/>
              </w:rPr>
              <w:t>6</w:t>
            </w:r>
          </w:p>
        </w:tc>
        <w:tc>
          <w:tcPr>
            <w:tcW w:w="4340" w:type="dxa"/>
          </w:tcPr>
          <w:p w14:paraId="204F0855">
            <w:pPr>
              <w:pStyle w:val="16"/>
              <w:spacing w:before="34" w:line="170" w:lineRule="atLeast"/>
              <w:ind w:left="110"/>
              <w:rPr>
                <w:rFonts w:ascii="Microsoft Sans Serif"/>
                <w:sz w:val="15"/>
              </w:rPr>
            </w:pPr>
            <w:r>
              <w:rPr>
                <w:rFonts w:ascii="Microsoft Sans Serif"/>
                <w:sz w:val="15"/>
              </w:rPr>
              <w:t>As</w:t>
            </w:r>
            <w:r>
              <w:rPr>
                <w:rFonts w:ascii="Microsoft Sans Serif"/>
                <w:spacing w:val="-3"/>
                <w:sz w:val="15"/>
              </w:rPr>
              <w:t xml:space="preserve"> </w:t>
            </w:r>
            <w:r>
              <w:rPr>
                <w:rFonts w:ascii="Microsoft Sans Serif"/>
                <w:sz w:val="15"/>
              </w:rPr>
              <w:t>an</w:t>
            </w:r>
            <w:r>
              <w:rPr>
                <w:rFonts w:ascii="Microsoft Sans Serif"/>
                <w:spacing w:val="-3"/>
                <w:sz w:val="15"/>
              </w:rPr>
              <w:t xml:space="preserve"> </w:t>
            </w:r>
            <w:r>
              <w:rPr>
                <w:rFonts w:ascii="Microsoft Sans Serif"/>
                <w:sz w:val="15"/>
              </w:rPr>
              <w:t>IT</w:t>
            </w:r>
            <w:r>
              <w:rPr>
                <w:rFonts w:ascii="Microsoft Sans Serif"/>
                <w:spacing w:val="-3"/>
                <w:sz w:val="15"/>
              </w:rPr>
              <w:t xml:space="preserve"> </w:t>
            </w:r>
            <w:r>
              <w:rPr>
                <w:rFonts w:ascii="Microsoft Sans Serif"/>
                <w:sz w:val="15"/>
              </w:rPr>
              <w:t>administrator,</w:t>
            </w:r>
            <w:r>
              <w:rPr>
                <w:rFonts w:ascii="Microsoft Sans Serif"/>
                <w:spacing w:val="-3"/>
                <w:sz w:val="15"/>
              </w:rPr>
              <w:t xml:space="preserve"> </w:t>
            </w:r>
            <w:r>
              <w:rPr>
                <w:rFonts w:ascii="Microsoft Sans Serif"/>
                <w:sz w:val="15"/>
              </w:rPr>
              <w:t>I</w:t>
            </w:r>
            <w:r>
              <w:rPr>
                <w:rFonts w:ascii="Microsoft Sans Serif"/>
                <w:spacing w:val="-3"/>
                <w:sz w:val="15"/>
              </w:rPr>
              <w:t xml:space="preserve"> </w:t>
            </w:r>
            <w:r>
              <w:rPr>
                <w:rFonts w:ascii="Microsoft Sans Serif"/>
                <w:sz w:val="15"/>
              </w:rPr>
              <w:t>can</w:t>
            </w:r>
            <w:r>
              <w:rPr>
                <w:rFonts w:ascii="Microsoft Sans Serif"/>
                <w:spacing w:val="-3"/>
                <w:sz w:val="15"/>
              </w:rPr>
              <w:t xml:space="preserve"> </w:t>
            </w:r>
            <w:r>
              <w:rPr>
                <w:rFonts w:ascii="Microsoft Sans Serif"/>
                <w:sz w:val="15"/>
              </w:rPr>
              <w:t>set</w:t>
            </w:r>
            <w:r>
              <w:rPr>
                <w:rFonts w:ascii="Microsoft Sans Serif"/>
                <w:spacing w:val="-3"/>
                <w:sz w:val="15"/>
              </w:rPr>
              <w:t xml:space="preserve"> </w:t>
            </w:r>
            <w:r>
              <w:rPr>
                <w:rFonts w:ascii="Microsoft Sans Serif"/>
                <w:sz w:val="15"/>
              </w:rPr>
              <w:t>dependent</w:t>
            </w:r>
            <w:r>
              <w:rPr>
                <w:rFonts w:ascii="Microsoft Sans Serif"/>
                <w:spacing w:val="-3"/>
                <w:sz w:val="15"/>
              </w:rPr>
              <w:t xml:space="preserve"> </w:t>
            </w:r>
            <w:r>
              <w:rPr>
                <w:rFonts w:ascii="Microsoft Sans Serif"/>
                <w:sz w:val="15"/>
              </w:rPr>
              <w:t>Category</w:t>
            </w:r>
            <w:r>
              <w:rPr>
                <w:rFonts w:ascii="Microsoft Sans Serif"/>
                <w:spacing w:val="-3"/>
                <w:sz w:val="15"/>
              </w:rPr>
              <w:t xml:space="preserve"> </w:t>
            </w:r>
            <w:r>
              <w:rPr>
                <w:rFonts w:ascii="Microsoft Sans Serif"/>
                <w:sz w:val="15"/>
              </w:rPr>
              <w:t>and</w:t>
            </w:r>
            <w:r>
              <w:rPr>
                <w:rFonts w:ascii="Microsoft Sans Serif"/>
                <w:spacing w:val="40"/>
                <w:sz w:val="15"/>
              </w:rPr>
              <w:t xml:space="preserve"> </w:t>
            </w:r>
            <w:r>
              <w:rPr>
                <w:rFonts w:ascii="Microsoft Sans Serif"/>
                <w:sz w:val="15"/>
              </w:rPr>
              <w:t>Subcategory choices.</w:t>
            </w:r>
          </w:p>
        </w:tc>
        <w:tc>
          <w:tcPr>
            <w:tcW w:w="2600" w:type="dxa"/>
          </w:tcPr>
          <w:p w14:paraId="71625BAB">
            <w:pPr>
              <w:pStyle w:val="16"/>
              <w:spacing w:before="34" w:line="170" w:lineRule="atLeast"/>
              <w:ind w:left="105" w:right="440"/>
              <w:rPr>
                <w:rFonts w:ascii="Microsoft Sans Serif"/>
                <w:sz w:val="15"/>
              </w:rPr>
            </w:pPr>
            <w:r>
              <w:rPr>
                <w:rFonts w:ascii="Microsoft Sans Serif"/>
                <w:sz w:val="15"/>
              </w:rPr>
              <w:t>Correct</w:t>
            </w:r>
            <w:r>
              <w:rPr>
                <w:rFonts w:ascii="Microsoft Sans Serif"/>
                <w:spacing w:val="-10"/>
                <w:sz w:val="15"/>
              </w:rPr>
              <w:t xml:space="preserve"> </w:t>
            </w:r>
            <w:r>
              <w:rPr>
                <w:rFonts w:ascii="Microsoft Sans Serif"/>
                <w:sz w:val="15"/>
              </w:rPr>
              <w:t>Category/Subcategory</w:t>
            </w:r>
            <w:r>
              <w:rPr>
                <w:rFonts w:ascii="Microsoft Sans Serif"/>
                <w:spacing w:val="40"/>
                <w:sz w:val="15"/>
              </w:rPr>
              <w:t xml:space="preserve"> </w:t>
            </w:r>
            <w:r>
              <w:rPr>
                <w:rFonts w:ascii="Microsoft Sans Serif"/>
                <w:sz w:val="15"/>
              </w:rPr>
              <w:t>combination is displayed.</w:t>
            </w:r>
          </w:p>
        </w:tc>
        <w:tc>
          <w:tcPr>
            <w:tcW w:w="1380" w:type="dxa"/>
          </w:tcPr>
          <w:p w14:paraId="23443923">
            <w:pPr>
              <w:pStyle w:val="16"/>
              <w:spacing w:before="34"/>
              <w:ind w:left="100"/>
              <w:rPr>
                <w:rFonts w:ascii="Microsoft Sans Serif"/>
                <w:sz w:val="15"/>
              </w:rPr>
            </w:pPr>
            <w:r>
              <w:rPr>
                <w:rFonts w:ascii="Microsoft Sans Serif"/>
                <w:spacing w:val="-2"/>
                <w:sz w:val="15"/>
              </w:rPr>
              <w:t>Medium</w:t>
            </w:r>
          </w:p>
        </w:tc>
        <w:tc>
          <w:tcPr>
            <w:tcW w:w="1380" w:type="dxa"/>
          </w:tcPr>
          <w:p w14:paraId="14BD6A54">
            <w:pPr>
              <w:pStyle w:val="16"/>
              <w:spacing w:before="34"/>
              <w:ind w:left="100"/>
              <w:rPr>
                <w:rFonts w:ascii="Microsoft Sans Serif"/>
                <w:sz w:val="15"/>
              </w:rPr>
            </w:pPr>
            <w:r>
              <w:rPr>
                <w:rFonts w:ascii="Microsoft Sans Serif"/>
                <w:spacing w:val="-2"/>
                <w:sz w:val="15"/>
              </w:rPr>
              <w:t>Sprint-</w:t>
            </w:r>
            <w:r>
              <w:rPr>
                <w:rFonts w:ascii="Microsoft Sans Serif"/>
                <w:spacing w:val="-10"/>
                <w:sz w:val="15"/>
              </w:rPr>
              <w:t>1</w:t>
            </w:r>
          </w:p>
        </w:tc>
      </w:tr>
      <w:tr w14:paraId="72E418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1660" w:type="dxa"/>
          </w:tcPr>
          <w:p w14:paraId="127A1876">
            <w:pPr>
              <w:pStyle w:val="16"/>
              <w:spacing w:before="34"/>
              <w:ind w:left="95"/>
              <w:rPr>
                <w:rFonts w:ascii="Microsoft Sans Serif"/>
                <w:sz w:val="15"/>
              </w:rPr>
            </w:pPr>
            <w:r>
              <w:rPr>
                <w:rFonts w:ascii="Microsoft Sans Serif"/>
                <w:spacing w:val="-2"/>
                <w:sz w:val="15"/>
              </w:rPr>
              <w:t>Student</w:t>
            </w:r>
          </w:p>
        </w:tc>
        <w:tc>
          <w:tcPr>
            <w:tcW w:w="1840" w:type="dxa"/>
          </w:tcPr>
          <w:p w14:paraId="1A1867ED">
            <w:pPr>
              <w:pStyle w:val="16"/>
              <w:spacing w:before="34"/>
              <w:ind w:left="100"/>
              <w:rPr>
                <w:rFonts w:ascii="Microsoft Sans Serif"/>
                <w:sz w:val="15"/>
              </w:rPr>
            </w:pPr>
            <w:r>
              <w:rPr>
                <w:rFonts w:ascii="Microsoft Sans Serif"/>
                <w:sz w:val="15"/>
              </w:rPr>
              <w:t>Email</w:t>
            </w:r>
            <w:r>
              <w:rPr>
                <w:rFonts w:ascii="Microsoft Sans Serif"/>
                <w:spacing w:val="-3"/>
                <w:sz w:val="15"/>
              </w:rPr>
              <w:t xml:space="preserve"> </w:t>
            </w:r>
            <w:r>
              <w:rPr>
                <w:rFonts w:ascii="Microsoft Sans Serif"/>
                <w:spacing w:val="-2"/>
                <w:sz w:val="15"/>
              </w:rPr>
              <w:t>Notification</w:t>
            </w:r>
          </w:p>
        </w:tc>
        <w:tc>
          <w:tcPr>
            <w:tcW w:w="1300" w:type="dxa"/>
          </w:tcPr>
          <w:p w14:paraId="075E16CD">
            <w:pPr>
              <w:pStyle w:val="16"/>
              <w:spacing w:before="34"/>
              <w:ind w:left="105"/>
              <w:rPr>
                <w:rFonts w:ascii="Microsoft Sans Serif"/>
                <w:sz w:val="15"/>
              </w:rPr>
            </w:pPr>
            <w:r>
              <w:rPr>
                <w:rFonts w:ascii="Microsoft Sans Serif"/>
                <w:sz w:val="15"/>
              </w:rPr>
              <w:t>USN-</w:t>
            </w:r>
            <w:r>
              <w:rPr>
                <w:rFonts w:ascii="Microsoft Sans Serif"/>
                <w:spacing w:val="-10"/>
                <w:sz w:val="15"/>
              </w:rPr>
              <w:t>7</w:t>
            </w:r>
          </w:p>
        </w:tc>
        <w:tc>
          <w:tcPr>
            <w:tcW w:w="4340" w:type="dxa"/>
          </w:tcPr>
          <w:p w14:paraId="412CB58F">
            <w:pPr>
              <w:pStyle w:val="16"/>
              <w:spacing w:before="34" w:line="244" w:lineRule="auto"/>
              <w:ind w:left="110"/>
              <w:rPr>
                <w:rFonts w:ascii="Microsoft Sans Serif"/>
                <w:sz w:val="15"/>
              </w:rPr>
            </w:pPr>
            <w:r>
              <w:rPr>
                <w:rFonts w:ascii="Microsoft Sans Serif"/>
                <w:sz w:val="15"/>
              </w:rPr>
              <w:t>As</w:t>
            </w:r>
            <w:r>
              <w:rPr>
                <w:rFonts w:ascii="Microsoft Sans Serif"/>
                <w:spacing w:val="-3"/>
                <w:sz w:val="15"/>
              </w:rPr>
              <w:t xml:space="preserve"> </w:t>
            </w:r>
            <w:r>
              <w:rPr>
                <w:rFonts w:ascii="Microsoft Sans Serif"/>
                <w:sz w:val="15"/>
              </w:rPr>
              <w:t>a</w:t>
            </w:r>
            <w:r>
              <w:rPr>
                <w:rFonts w:ascii="Microsoft Sans Serif"/>
                <w:spacing w:val="-3"/>
                <w:sz w:val="15"/>
              </w:rPr>
              <w:t xml:space="preserve"> </w:t>
            </w:r>
            <w:r>
              <w:rPr>
                <w:rFonts w:ascii="Microsoft Sans Serif"/>
                <w:sz w:val="15"/>
              </w:rPr>
              <w:t>student,</w:t>
            </w:r>
            <w:r>
              <w:rPr>
                <w:rFonts w:ascii="Microsoft Sans Serif"/>
                <w:spacing w:val="-3"/>
                <w:sz w:val="15"/>
              </w:rPr>
              <w:t xml:space="preserve"> </w:t>
            </w:r>
            <w:r>
              <w:rPr>
                <w:rFonts w:ascii="Microsoft Sans Serif"/>
                <w:sz w:val="15"/>
              </w:rPr>
              <w:t>I</w:t>
            </w:r>
            <w:r>
              <w:rPr>
                <w:rFonts w:ascii="Microsoft Sans Serif"/>
                <w:spacing w:val="-3"/>
                <w:sz w:val="15"/>
              </w:rPr>
              <w:t xml:space="preserve"> </w:t>
            </w:r>
            <w:r>
              <w:rPr>
                <w:rFonts w:ascii="Microsoft Sans Serif"/>
                <w:sz w:val="15"/>
              </w:rPr>
              <w:t>receive</w:t>
            </w:r>
            <w:r>
              <w:rPr>
                <w:rFonts w:ascii="Microsoft Sans Serif"/>
                <w:spacing w:val="-3"/>
                <w:sz w:val="15"/>
              </w:rPr>
              <w:t xml:space="preserve"> </w:t>
            </w:r>
            <w:r>
              <w:rPr>
                <w:rFonts w:ascii="Microsoft Sans Serif"/>
                <w:sz w:val="15"/>
              </w:rPr>
              <w:t>an</w:t>
            </w:r>
            <w:r>
              <w:rPr>
                <w:rFonts w:ascii="Microsoft Sans Serif"/>
                <w:spacing w:val="-3"/>
                <w:sz w:val="15"/>
              </w:rPr>
              <w:t xml:space="preserve"> </w:t>
            </w:r>
            <w:r>
              <w:rPr>
                <w:rFonts w:ascii="Microsoft Sans Serif"/>
                <w:sz w:val="15"/>
              </w:rPr>
              <w:t>automated</w:t>
            </w:r>
            <w:r>
              <w:rPr>
                <w:rFonts w:ascii="Microsoft Sans Serif"/>
                <w:spacing w:val="-3"/>
                <w:sz w:val="15"/>
              </w:rPr>
              <w:t xml:space="preserve"> </w:t>
            </w:r>
            <w:r>
              <w:rPr>
                <w:rFonts w:ascii="Microsoft Sans Serif"/>
                <w:sz w:val="15"/>
              </w:rPr>
              <w:t>email</w:t>
            </w:r>
            <w:r>
              <w:rPr>
                <w:rFonts w:ascii="Microsoft Sans Serif"/>
                <w:spacing w:val="-3"/>
                <w:sz w:val="15"/>
              </w:rPr>
              <w:t xml:space="preserve"> </w:t>
            </w:r>
            <w:r>
              <w:rPr>
                <w:rFonts w:ascii="Microsoft Sans Serif"/>
                <w:sz w:val="15"/>
              </w:rPr>
              <w:t>confirming</w:t>
            </w:r>
            <w:r>
              <w:rPr>
                <w:rFonts w:ascii="Microsoft Sans Serif"/>
                <w:spacing w:val="-3"/>
                <w:sz w:val="15"/>
              </w:rPr>
              <w:t xml:space="preserve"> </w:t>
            </w:r>
            <w:r>
              <w:rPr>
                <w:rFonts w:ascii="Microsoft Sans Serif"/>
                <w:sz w:val="15"/>
              </w:rPr>
              <w:t>my</w:t>
            </w:r>
            <w:r>
              <w:rPr>
                <w:rFonts w:ascii="Microsoft Sans Serif"/>
                <w:spacing w:val="40"/>
                <w:sz w:val="15"/>
              </w:rPr>
              <w:t xml:space="preserve"> </w:t>
            </w:r>
            <w:r>
              <w:rPr>
                <w:rFonts w:ascii="Microsoft Sans Serif"/>
                <w:sz w:val="15"/>
              </w:rPr>
              <w:t>request was submitted.</w:t>
            </w:r>
          </w:p>
        </w:tc>
        <w:tc>
          <w:tcPr>
            <w:tcW w:w="2600" w:type="dxa"/>
          </w:tcPr>
          <w:p w14:paraId="60DFAC2B">
            <w:pPr>
              <w:pStyle w:val="16"/>
              <w:spacing w:before="34" w:line="244" w:lineRule="auto"/>
              <w:ind w:left="105" w:right="145"/>
              <w:rPr>
                <w:rFonts w:ascii="Microsoft Sans Serif"/>
                <w:sz w:val="15"/>
              </w:rPr>
            </w:pPr>
            <w:r>
              <w:rPr>
                <w:rFonts w:ascii="Microsoft Sans Serif"/>
                <w:sz w:val="15"/>
              </w:rPr>
              <w:t>Confirmation</w:t>
            </w:r>
            <w:r>
              <w:rPr>
                <w:rFonts w:ascii="Microsoft Sans Serif"/>
                <w:spacing w:val="-7"/>
                <w:sz w:val="15"/>
              </w:rPr>
              <w:t xml:space="preserve"> </w:t>
            </w:r>
            <w:r>
              <w:rPr>
                <w:rFonts w:ascii="Microsoft Sans Serif"/>
                <w:sz w:val="15"/>
              </w:rPr>
              <w:t>email</w:t>
            </w:r>
            <w:r>
              <w:rPr>
                <w:rFonts w:ascii="Microsoft Sans Serif"/>
                <w:spacing w:val="-7"/>
                <w:sz w:val="15"/>
              </w:rPr>
              <w:t xml:space="preserve"> </w:t>
            </w:r>
            <w:r>
              <w:rPr>
                <w:rFonts w:ascii="Microsoft Sans Serif"/>
                <w:sz w:val="15"/>
              </w:rPr>
              <w:t>is</w:t>
            </w:r>
            <w:r>
              <w:rPr>
                <w:rFonts w:ascii="Microsoft Sans Serif"/>
                <w:spacing w:val="-7"/>
                <w:sz w:val="15"/>
              </w:rPr>
              <w:t xml:space="preserve"> </w:t>
            </w:r>
            <w:r>
              <w:rPr>
                <w:rFonts w:ascii="Microsoft Sans Serif"/>
                <w:sz w:val="15"/>
              </w:rPr>
              <w:t>sent</w:t>
            </w:r>
            <w:r>
              <w:rPr>
                <w:rFonts w:ascii="Microsoft Sans Serif"/>
                <w:spacing w:val="-7"/>
                <w:sz w:val="15"/>
              </w:rPr>
              <w:t xml:space="preserve"> </w:t>
            </w:r>
            <w:r>
              <w:rPr>
                <w:rFonts w:ascii="Microsoft Sans Serif"/>
                <w:sz w:val="15"/>
              </w:rPr>
              <w:t>to</w:t>
            </w:r>
            <w:r>
              <w:rPr>
                <w:rFonts w:ascii="Microsoft Sans Serif"/>
                <w:spacing w:val="-7"/>
                <w:sz w:val="15"/>
              </w:rPr>
              <w:t xml:space="preserve"> </w:t>
            </w:r>
            <w:r>
              <w:rPr>
                <w:rFonts w:ascii="Microsoft Sans Serif"/>
                <w:sz w:val="15"/>
              </w:rPr>
              <w:t>the</w:t>
            </w:r>
            <w:r>
              <w:rPr>
                <w:rFonts w:ascii="Microsoft Sans Serif"/>
                <w:spacing w:val="40"/>
                <w:sz w:val="15"/>
              </w:rPr>
              <w:t xml:space="preserve"> </w:t>
            </w:r>
            <w:r>
              <w:rPr>
                <w:rFonts w:ascii="Microsoft Sans Serif"/>
                <w:spacing w:val="-2"/>
                <w:sz w:val="15"/>
              </w:rPr>
              <w:t>caller.</w:t>
            </w:r>
          </w:p>
        </w:tc>
        <w:tc>
          <w:tcPr>
            <w:tcW w:w="1380" w:type="dxa"/>
          </w:tcPr>
          <w:p w14:paraId="693FDCB0">
            <w:pPr>
              <w:pStyle w:val="16"/>
              <w:spacing w:before="34"/>
              <w:ind w:left="100"/>
              <w:rPr>
                <w:rFonts w:ascii="Microsoft Sans Serif"/>
                <w:sz w:val="15"/>
              </w:rPr>
            </w:pPr>
            <w:r>
              <w:rPr>
                <w:rFonts w:ascii="Microsoft Sans Serif"/>
                <w:spacing w:val="-4"/>
                <w:sz w:val="15"/>
              </w:rPr>
              <w:t>High</w:t>
            </w:r>
          </w:p>
        </w:tc>
        <w:tc>
          <w:tcPr>
            <w:tcW w:w="1380" w:type="dxa"/>
          </w:tcPr>
          <w:p w14:paraId="65EDB8C2">
            <w:pPr>
              <w:pStyle w:val="16"/>
              <w:spacing w:before="34"/>
              <w:ind w:left="100"/>
              <w:rPr>
                <w:rFonts w:ascii="Microsoft Sans Serif"/>
                <w:sz w:val="15"/>
              </w:rPr>
            </w:pPr>
            <w:r>
              <w:rPr>
                <w:rFonts w:ascii="Microsoft Sans Serif"/>
                <w:spacing w:val="-2"/>
                <w:sz w:val="15"/>
              </w:rPr>
              <w:t>Sprint-</w:t>
            </w:r>
            <w:r>
              <w:rPr>
                <w:rFonts w:ascii="Microsoft Sans Serif"/>
                <w:spacing w:val="-10"/>
                <w:sz w:val="15"/>
              </w:rPr>
              <w:t>2</w:t>
            </w:r>
          </w:p>
        </w:tc>
      </w:tr>
      <w:tr w14:paraId="4A6CF7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9" w:hRule="atLeast"/>
        </w:trPr>
        <w:tc>
          <w:tcPr>
            <w:tcW w:w="1660" w:type="dxa"/>
          </w:tcPr>
          <w:p w14:paraId="0891B8AD">
            <w:pPr>
              <w:pStyle w:val="16"/>
              <w:spacing w:before="34"/>
              <w:ind w:left="95"/>
              <w:rPr>
                <w:rFonts w:ascii="Microsoft Sans Serif"/>
                <w:sz w:val="15"/>
              </w:rPr>
            </w:pPr>
            <w:r>
              <w:rPr>
                <w:rFonts w:ascii="Microsoft Sans Serif"/>
                <w:spacing w:val="-2"/>
                <w:sz w:val="15"/>
              </w:rPr>
              <w:t>Teacher</w:t>
            </w:r>
          </w:p>
        </w:tc>
        <w:tc>
          <w:tcPr>
            <w:tcW w:w="1840" w:type="dxa"/>
          </w:tcPr>
          <w:p w14:paraId="4DAA68E4">
            <w:pPr>
              <w:pStyle w:val="16"/>
              <w:spacing w:before="34"/>
              <w:ind w:left="100"/>
              <w:rPr>
                <w:rFonts w:ascii="Microsoft Sans Serif"/>
                <w:sz w:val="15"/>
              </w:rPr>
            </w:pPr>
            <w:r>
              <w:rPr>
                <w:rFonts w:ascii="Microsoft Sans Serif"/>
                <w:sz w:val="15"/>
              </w:rPr>
              <w:t>Automatic</w:t>
            </w:r>
            <w:r>
              <w:rPr>
                <w:rFonts w:ascii="Microsoft Sans Serif"/>
                <w:spacing w:val="-6"/>
                <w:sz w:val="15"/>
              </w:rPr>
              <w:t xml:space="preserve"> </w:t>
            </w:r>
            <w:r>
              <w:rPr>
                <w:rFonts w:ascii="Microsoft Sans Serif"/>
                <w:spacing w:val="-2"/>
                <w:sz w:val="15"/>
              </w:rPr>
              <w:t>Classification</w:t>
            </w:r>
          </w:p>
        </w:tc>
        <w:tc>
          <w:tcPr>
            <w:tcW w:w="1300" w:type="dxa"/>
          </w:tcPr>
          <w:p w14:paraId="6C92F113">
            <w:pPr>
              <w:pStyle w:val="16"/>
              <w:spacing w:before="34"/>
              <w:ind w:left="105"/>
              <w:rPr>
                <w:rFonts w:ascii="Microsoft Sans Serif"/>
                <w:sz w:val="15"/>
              </w:rPr>
            </w:pPr>
            <w:r>
              <w:rPr>
                <w:rFonts w:ascii="Microsoft Sans Serif"/>
                <w:sz w:val="15"/>
              </w:rPr>
              <w:t>USN-</w:t>
            </w:r>
            <w:r>
              <w:rPr>
                <w:rFonts w:ascii="Microsoft Sans Serif"/>
                <w:spacing w:val="-10"/>
                <w:sz w:val="15"/>
              </w:rPr>
              <w:t>8</w:t>
            </w:r>
          </w:p>
        </w:tc>
        <w:tc>
          <w:tcPr>
            <w:tcW w:w="4340" w:type="dxa"/>
          </w:tcPr>
          <w:p w14:paraId="2A573F64">
            <w:pPr>
              <w:pStyle w:val="16"/>
              <w:spacing w:before="34" w:line="244" w:lineRule="auto"/>
              <w:ind w:left="110"/>
              <w:rPr>
                <w:rFonts w:ascii="Microsoft Sans Serif"/>
                <w:sz w:val="15"/>
              </w:rPr>
            </w:pPr>
            <w:r>
              <w:rPr>
                <w:rFonts w:ascii="Microsoft Sans Serif"/>
                <w:sz w:val="15"/>
              </w:rPr>
              <w:t>As</w:t>
            </w:r>
            <w:r>
              <w:rPr>
                <w:rFonts w:ascii="Microsoft Sans Serif"/>
                <w:spacing w:val="-3"/>
                <w:sz w:val="15"/>
              </w:rPr>
              <w:t xml:space="preserve"> </w:t>
            </w:r>
            <w:r>
              <w:rPr>
                <w:rFonts w:ascii="Microsoft Sans Serif"/>
                <w:sz w:val="15"/>
              </w:rPr>
              <w:t>a</w:t>
            </w:r>
            <w:r>
              <w:rPr>
                <w:rFonts w:ascii="Microsoft Sans Serif"/>
                <w:spacing w:val="-3"/>
                <w:sz w:val="15"/>
              </w:rPr>
              <w:t xml:space="preserve"> </w:t>
            </w:r>
            <w:r>
              <w:rPr>
                <w:rFonts w:ascii="Microsoft Sans Serif"/>
                <w:sz w:val="15"/>
              </w:rPr>
              <w:t>teacher,</w:t>
            </w:r>
            <w:r>
              <w:rPr>
                <w:rFonts w:ascii="Microsoft Sans Serif"/>
                <w:spacing w:val="-3"/>
                <w:sz w:val="15"/>
              </w:rPr>
              <w:t xml:space="preserve"> </w:t>
            </w:r>
            <w:r>
              <w:rPr>
                <w:rFonts w:ascii="Microsoft Sans Serif"/>
                <w:sz w:val="15"/>
              </w:rPr>
              <w:t>I</w:t>
            </w:r>
            <w:r>
              <w:rPr>
                <w:rFonts w:ascii="Microsoft Sans Serif"/>
                <w:spacing w:val="-3"/>
                <w:sz w:val="15"/>
              </w:rPr>
              <w:t xml:space="preserve"> </w:t>
            </w:r>
            <w:r>
              <w:rPr>
                <w:rFonts w:ascii="Microsoft Sans Serif"/>
                <w:sz w:val="15"/>
              </w:rPr>
              <w:t>can</w:t>
            </w:r>
            <w:r>
              <w:rPr>
                <w:rFonts w:ascii="Microsoft Sans Serif"/>
                <w:spacing w:val="-3"/>
                <w:sz w:val="15"/>
              </w:rPr>
              <w:t xml:space="preserve"> </w:t>
            </w:r>
            <w:r>
              <w:rPr>
                <w:rFonts w:ascii="Microsoft Sans Serif"/>
                <w:sz w:val="15"/>
              </w:rPr>
              <w:t>report</w:t>
            </w:r>
            <w:r>
              <w:rPr>
                <w:rFonts w:ascii="Microsoft Sans Serif"/>
                <w:spacing w:val="-3"/>
                <w:sz w:val="15"/>
              </w:rPr>
              <w:t xml:space="preserve"> </w:t>
            </w:r>
            <w:r>
              <w:rPr>
                <w:rFonts w:ascii="Microsoft Sans Serif"/>
                <w:sz w:val="15"/>
              </w:rPr>
              <w:t>Wi-Fi,</w:t>
            </w:r>
            <w:r>
              <w:rPr>
                <w:rFonts w:ascii="Microsoft Sans Serif"/>
                <w:spacing w:val="-3"/>
                <w:sz w:val="15"/>
              </w:rPr>
              <w:t xml:space="preserve"> </w:t>
            </w:r>
            <w:r>
              <w:rPr>
                <w:rFonts w:ascii="Microsoft Sans Serif"/>
                <w:sz w:val="15"/>
              </w:rPr>
              <w:t>projector,</w:t>
            </w:r>
            <w:r>
              <w:rPr>
                <w:rFonts w:ascii="Microsoft Sans Serif"/>
                <w:spacing w:val="-3"/>
                <w:sz w:val="15"/>
              </w:rPr>
              <w:t xml:space="preserve"> </w:t>
            </w:r>
            <w:r>
              <w:rPr>
                <w:rFonts w:ascii="Microsoft Sans Serif"/>
                <w:sz w:val="15"/>
              </w:rPr>
              <w:t>password</w:t>
            </w:r>
            <w:r>
              <w:rPr>
                <w:rFonts w:ascii="Microsoft Sans Serif"/>
                <w:spacing w:val="-3"/>
                <w:sz w:val="15"/>
              </w:rPr>
              <w:t xml:space="preserve"> </w:t>
            </w:r>
            <w:r>
              <w:rPr>
                <w:rFonts w:ascii="Microsoft Sans Serif"/>
                <w:sz w:val="15"/>
              </w:rPr>
              <w:t>or</w:t>
            </w:r>
            <w:r>
              <w:rPr>
                <w:rFonts w:ascii="Microsoft Sans Serif"/>
                <w:spacing w:val="-3"/>
                <w:sz w:val="15"/>
              </w:rPr>
              <w:t xml:space="preserve"> </w:t>
            </w:r>
            <w:r>
              <w:rPr>
                <w:rFonts w:ascii="Microsoft Sans Serif"/>
                <w:sz w:val="15"/>
              </w:rPr>
              <w:t>slow</w:t>
            </w:r>
            <w:r>
              <w:rPr>
                <w:rFonts w:ascii="Microsoft Sans Serif"/>
                <w:spacing w:val="40"/>
                <w:sz w:val="15"/>
              </w:rPr>
              <w:t xml:space="preserve"> </w:t>
            </w:r>
            <w:r>
              <w:rPr>
                <w:rFonts w:ascii="Microsoft Sans Serif"/>
                <w:sz w:val="15"/>
              </w:rPr>
              <w:t>computer issues and get them classified.</w:t>
            </w:r>
          </w:p>
        </w:tc>
        <w:tc>
          <w:tcPr>
            <w:tcW w:w="2600" w:type="dxa"/>
          </w:tcPr>
          <w:p w14:paraId="23A38DB2">
            <w:pPr>
              <w:pStyle w:val="16"/>
              <w:spacing w:before="34" w:line="244" w:lineRule="auto"/>
              <w:ind w:left="105" w:right="440"/>
              <w:rPr>
                <w:rFonts w:ascii="Microsoft Sans Serif"/>
                <w:sz w:val="15"/>
              </w:rPr>
            </w:pPr>
            <w:r>
              <w:rPr>
                <w:rFonts w:ascii="Microsoft Sans Serif"/>
                <w:sz w:val="15"/>
              </w:rPr>
              <w:t>Correct</w:t>
            </w:r>
            <w:r>
              <w:rPr>
                <w:rFonts w:ascii="Microsoft Sans Serif"/>
                <w:spacing w:val="-10"/>
                <w:sz w:val="15"/>
              </w:rPr>
              <w:t xml:space="preserve"> </w:t>
            </w:r>
            <w:r>
              <w:rPr>
                <w:rFonts w:ascii="Microsoft Sans Serif"/>
                <w:sz w:val="15"/>
              </w:rPr>
              <w:t>Category/Subcategory</w:t>
            </w:r>
            <w:r>
              <w:rPr>
                <w:rFonts w:ascii="Microsoft Sans Serif"/>
                <w:spacing w:val="40"/>
                <w:sz w:val="15"/>
              </w:rPr>
              <w:t xml:space="preserve"> </w:t>
            </w:r>
            <w:r>
              <w:rPr>
                <w:rFonts w:ascii="Microsoft Sans Serif"/>
                <w:sz w:val="15"/>
              </w:rPr>
              <w:t>combination is displayed.</w:t>
            </w:r>
          </w:p>
        </w:tc>
        <w:tc>
          <w:tcPr>
            <w:tcW w:w="1380" w:type="dxa"/>
          </w:tcPr>
          <w:p w14:paraId="7AC8E208">
            <w:pPr>
              <w:pStyle w:val="16"/>
              <w:spacing w:before="34"/>
              <w:ind w:left="100"/>
              <w:rPr>
                <w:rFonts w:ascii="Microsoft Sans Serif"/>
                <w:sz w:val="15"/>
              </w:rPr>
            </w:pPr>
            <w:r>
              <w:rPr>
                <w:rFonts w:ascii="Microsoft Sans Serif"/>
                <w:spacing w:val="-4"/>
                <w:sz w:val="15"/>
              </w:rPr>
              <w:t>High</w:t>
            </w:r>
          </w:p>
        </w:tc>
        <w:tc>
          <w:tcPr>
            <w:tcW w:w="1380" w:type="dxa"/>
          </w:tcPr>
          <w:p w14:paraId="4266E722">
            <w:pPr>
              <w:pStyle w:val="16"/>
              <w:spacing w:before="34"/>
              <w:ind w:left="100"/>
              <w:rPr>
                <w:rFonts w:ascii="Microsoft Sans Serif"/>
                <w:sz w:val="15"/>
              </w:rPr>
            </w:pPr>
            <w:r>
              <w:rPr>
                <w:rFonts w:ascii="Microsoft Sans Serif"/>
                <w:spacing w:val="-2"/>
                <w:sz w:val="15"/>
              </w:rPr>
              <w:t>Sprint-</w:t>
            </w:r>
            <w:r>
              <w:rPr>
                <w:rFonts w:ascii="Microsoft Sans Serif"/>
                <w:spacing w:val="-10"/>
                <w:sz w:val="15"/>
              </w:rPr>
              <w:t>1</w:t>
            </w:r>
          </w:p>
        </w:tc>
      </w:tr>
      <w:tr w14:paraId="74113D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660" w:type="dxa"/>
          </w:tcPr>
          <w:p w14:paraId="3819CAB6">
            <w:pPr>
              <w:pStyle w:val="16"/>
              <w:spacing w:before="14"/>
              <w:ind w:left="95"/>
              <w:rPr>
                <w:rFonts w:ascii="Microsoft Sans Serif"/>
                <w:sz w:val="15"/>
              </w:rPr>
            </w:pPr>
            <w:r>
              <w:rPr>
                <w:rFonts w:ascii="Microsoft Sans Serif"/>
                <w:sz w:val="15"/>
              </w:rPr>
              <w:t>IT</w:t>
            </w:r>
            <w:r>
              <w:rPr>
                <w:rFonts w:ascii="Microsoft Sans Serif"/>
                <w:spacing w:val="1"/>
                <w:sz w:val="15"/>
              </w:rPr>
              <w:t xml:space="preserve"> </w:t>
            </w:r>
            <w:r>
              <w:rPr>
                <w:rFonts w:ascii="Microsoft Sans Serif"/>
                <w:spacing w:val="-2"/>
                <w:sz w:val="15"/>
              </w:rPr>
              <w:t>Administrator</w:t>
            </w:r>
          </w:p>
        </w:tc>
        <w:tc>
          <w:tcPr>
            <w:tcW w:w="1840" w:type="dxa"/>
          </w:tcPr>
          <w:p w14:paraId="3C0E1198">
            <w:pPr>
              <w:pStyle w:val="16"/>
              <w:spacing w:before="14"/>
              <w:ind w:left="100"/>
              <w:rPr>
                <w:rFonts w:ascii="Microsoft Sans Serif"/>
                <w:sz w:val="15"/>
              </w:rPr>
            </w:pPr>
            <w:r>
              <w:rPr>
                <w:rFonts w:ascii="Microsoft Sans Serif"/>
                <w:sz w:val="15"/>
              </w:rPr>
              <w:t>Ticket</w:t>
            </w:r>
            <w:r>
              <w:rPr>
                <w:rFonts w:ascii="Microsoft Sans Serif"/>
                <w:spacing w:val="-5"/>
                <w:sz w:val="15"/>
              </w:rPr>
              <w:t xml:space="preserve"> </w:t>
            </w:r>
            <w:r>
              <w:rPr>
                <w:rFonts w:ascii="Microsoft Sans Serif"/>
                <w:spacing w:val="-2"/>
                <w:sz w:val="15"/>
              </w:rPr>
              <w:t>Storage</w:t>
            </w:r>
          </w:p>
        </w:tc>
        <w:tc>
          <w:tcPr>
            <w:tcW w:w="1300" w:type="dxa"/>
          </w:tcPr>
          <w:p w14:paraId="766FAF9F">
            <w:pPr>
              <w:pStyle w:val="16"/>
              <w:spacing w:before="14"/>
              <w:ind w:left="105"/>
              <w:rPr>
                <w:rFonts w:ascii="Microsoft Sans Serif"/>
                <w:sz w:val="15"/>
              </w:rPr>
            </w:pPr>
            <w:r>
              <w:rPr>
                <w:rFonts w:ascii="Microsoft Sans Serif"/>
                <w:sz w:val="15"/>
              </w:rPr>
              <w:t>USN-</w:t>
            </w:r>
            <w:r>
              <w:rPr>
                <w:rFonts w:ascii="Microsoft Sans Serif"/>
                <w:spacing w:val="-10"/>
                <w:sz w:val="15"/>
              </w:rPr>
              <w:t>9</w:t>
            </w:r>
          </w:p>
        </w:tc>
        <w:tc>
          <w:tcPr>
            <w:tcW w:w="4340" w:type="dxa"/>
          </w:tcPr>
          <w:p w14:paraId="1CA4A539">
            <w:pPr>
              <w:pStyle w:val="16"/>
              <w:spacing w:before="14" w:line="244" w:lineRule="auto"/>
              <w:ind w:left="110" w:right="189"/>
              <w:rPr>
                <w:rFonts w:ascii="Microsoft Sans Serif"/>
                <w:sz w:val="15"/>
              </w:rPr>
            </w:pPr>
            <w:r>
              <w:rPr>
                <w:rFonts w:ascii="Microsoft Sans Serif"/>
                <w:sz w:val="15"/>
              </w:rPr>
              <w:t>As</w:t>
            </w:r>
            <w:r>
              <w:rPr>
                <w:rFonts w:ascii="Microsoft Sans Serif"/>
                <w:spacing w:val="-3"/>
                <w:sz w:val="15"/>
              </w:rPr>
              <w:t xml:space="preserve"> </w:t>
            </w:r>
            <w:r>
              <w:rPr>
                <w:rFonts w:ascii="Microsoft Sans Serif"/>
                <w:sz w:val="15"/>
              </w:rPr>
              <w:t>an</w:t>
            </w:r>
            <w:r>
              <w:rPr>
                <w:rFonts w:ascii="Microsoft Sans Serif"/>
                <w:spacing w:val="-3"/>
                <w:sz w:val="15"/>
              </w:rPr>
              <w:t xml:space="preserve"> </w:t>
            </w:r>
            <w:r>
              <w:rPr>
                <w:rFonts w:ascii="Microsoft Sans Serif"/>
                <w:sz w:val="15"/>
              </w:rPr>
              <w:t>IT</w:t>
            </w:r>
            <w:r>
              <w:rPr>
                <w:rFonts w:ascii="Microsoft Sans Serif"/>
                <w:spacing w:val="-3"/>
                <w:sz w:val="15"/>
              </w:rPr>
              <w:t xml:space="preserve"> </w:t>
            </w:r>
            <w:r>
              <w:rPr>
                <w:rFonts w:ascii="Microsoft Sans Serif"/>
                <w:sz w:val="15"/>
              </w:rPr>
              <w:t>administrator,</w:t>
            </w:r>
            <w:r>
              <w:rPr>
                <w:rFonts w:ascii="Microsoft Sans Serif"/>
                <w:spacing w:val="-3"/>
                <w:sz w:val="15"/>
              </w:rPr>
              <w:t xml:space="preserve"> </w:t>
            </w:r>
            <w:r>
              <w:rPr>
                <w:rFonts w:ascii="Microsoft Sans Serif"/>
                <w:sz w:val="15"/>
              </w:rPr>
              <w:t>I</w:t>
            </w:r>
            <w:r>
              <w:rPr>
                <w:rFonts w:ascii="Microsoft Sans Serif"/>
                <w:spacing w:val="-3"/>
                <w:sz w:val="15"/>
              </w:rPr>
              <w:t xml:space="preserve"> </w:t>
            </w:r>
            <w:r>
              <w:rPr>
                <w:rFonts w:ascii="Microsoft Sans Serif"/>
                <w:sz w:val="15"/>
              </w:rPr>
              <w:t>want</w:t>
            </w:r>
            <w:r>
              <w:rPr>
                <w:rFonts w:ascii="Microsoft Sans Serif"/>
                <w:spacing w:val="-3"/>
                <w:sz w:val="15"/>
              </w:rPr>
              <w:t xml:space="preserve"> </w:t>
            </w:r>
            <w:r>
              <w:rPr>
                <w:rFonts w:ascii="Microsoft Sans Serif"/>
                <w:sz w:val="15"/>
              </w:rPr>
              <w:t>ticket</w:t>
            </w:r>
            <w:r>
              <w:rPr>
                <w:rFonts w:ascii="Microsoft Sans Serif"/>
                <w:spacing w:val="-3"/>
                <w:sz w:val="15"/>
              </w:rPr>
              <w:t xml:space="preserve"> </w:t>
            </w:r>
            <w:r>
              <w:rPr>
                <w:rFonts w:ascii="Microsoft Sans Serif"/>
                <w:sz w:val="15"/>
              </w:rPr>
              <w:t>details</w:t>
            </w:r>
            <w:r>
              <w:rPr>
                <w:rFonts w:ascii="Microsoft Sans Serif"/>
                <w:spacing w:val="-3"/>
                <w:sz w:val="15"/>
              </w:rPr>
              <w:t xml:space="preserve"> </w:t>
            </w:r>
            <w:r>
              <w:rPr>
                <w:rFonts w:ascii="Microsoft Sans Serif"/>
                <w:sz w:val="15"/>
              </w:rPr>
              <w:t>stored</w:t>
            </w:r>
            <w:r>
              <w:rPr>
                <w:rFonts w:ascii="Microsoft Sans Serif"/>
                <w:spacing w:val="-3"/>
                <w:sz w:val="15"/>
              </w:rPr>
              <w:t xml:space="preserve"> </w:t>
            </w:r>
            <w:r>
              <w:rPr>
                <w:rFonts w:ascii="Microsoft Sans Serif"/>
                <w:sz w:val="15"/>
              </w:rPr>
              <w:t>in</w:t>
            </w:r>
            <w:r>
              <w:rPr>
                <w:rFonts w:ascii="Microsoft Sans Serif"/>
                <w:spacing w:val="-3"/>
                <w:sz w:val="15"/>
              </w:rPr>
              <w:t xml:space="preserve"> </w:t>
            </w:r>
            <w:r>
              <w:rPr>
                <w:rFonts w:ascii="Microsoft Sans Serif"/>
                <w:sz w:val="15"/>
              </w:rPr>
              <w:t>the</w:t>
            </w:r>
            <w:r>
              <w:rPr>
                <w:rFonts w:ascii="Microsoft Sans Serif"/>
                <w:spacing w:val="40"/>
                <w:sz w:val="15"/>
              </w:rPr>
              <w:t xml:space="preserve"> </w:t>
            </w:r>
            <w:r>
              <w:rPr>
                <w:rFonts w:ascii="Microsoft Sans Serif"/>
                <w:sz w:val="15"/>
              </w:rPr>
              <w:t>Incident Workflow table in a structured format.</w:t>
            </w:r>
          </w:p>
        </w:tc>
        <w:tc>
          <w:tcPr>
            <w:tcW w:w="2600" w:type="dxa"/>
          </w:tcPr>
          <w:p w14:paraId="08325524">
            <w:pPr>
              <w:pStyle w:val="16"/>
              <w:spacing w:before="14" w:line="244" w:lineRule="auto"/>
              <w:ind w:left="105" w:right="145"/>
              <w:rPr>
                <w:rFonts w:ascii="Microsoft Sans Serif"/>
                <w:sz w:val="15"/>
              </w:rPr>
            </w:pPr>
            <w:r>
              <w:rPr>
                <w:rFonts w:ascii="Microsoft Sans Serif"/>
                <w:sz w:val="15"/>
              </w:rPr>
              <w:t>Ticket</w:t>
            </w:r>
            <w:r>
              <w:rPr>
                <w:rFonts w:ascii="Microsoft Sans Serif"/>
                <w:spacing w:val="-10"/>
                <w:sz w:val="15"/>
              </w:rPr>
              <w:t xml:space="preserve"> </w:t>
            </w:r>
            <w:r>
              <w:rPr>
                <w:rFonts w:ascii="Microsoft Sans Serif"/>
                <w:sz w:val="15"/>
              </w:rPr>
              <w:t>information</w:t>
            </w:r>
            <w:r>
              <w:rPr>
                <w:rFonts w:ascii="Microsoft Sans Serif"/>
                <w:spacing w:val="-10"/>
                <w:sz w:val="15"/>
              </w:rPr>
              <w:t xml:space="preserve"> </w:t>
            </w:r>
            <w:r>
              <w:rPr>
                <w:rFonts w:ascii="Microsoft Sans Serif"/>
                <w:sz w:val="15"/>
              </w:rPr>
              <w:t>is</w:t>
            </w:r>
            <w:r>
              <w:rPr>
                <w:rFonts w:ascii="Microsoft Sans Serif"/>
                <w:spacing w:val="-10"/>
                <w:sz w:val="15"/>
              </w:rPr>
              <w:t xml:space="preserve"> </w:t>
            </w:r>
            <w:r>
              <w:rPr>
                <w:rFonts w:ascii="Microsoft Sans Serif"/>
                <w:sz w:val="15"/>
              </w:rPr>
              <w:t>stored</w:t>
            </w:r>
            <w:r>
              <w:rPr>
                <w:rFonts w:ascii="Microsoft Sans Serif"/>
                <w:spacing w:val="40"/>
                <w:sz w:val="15"/>
              </w:rPr>
              <w:t xml:space="preserve"> </w:t>
            </w:r>
            <w:r>
              <w:rPr>
                <w:rFonts w:ascii="Microsoft Sans Serif"/>
                <w:spacing w:val="-2"/>
                <w:sz w:val="15"/>
              </w:rPr>
              <w:t>correctly.</w:t>
            </w:r>
          </w:p>
        </w:tc>
        <w:tc>
          <w:tcPr>
            <w:tcW w:w="1380" w:type="dxa"/>
          </w:tcPr>
          <w:p w14:paraId="08869096">
            <w:pPr>
              <w:pStyle w:val="16"/>
              <w:spacing w:before="14"/>
              <w:ind w:left="100"/>
              <w:rPr>
                <w:rFonts w:ascii="Microsoft Sans Serif"/>
                <w:sz w:val="15"/>
              </w:rPr>
            </w:pPr>
            <w:r>
              <w:rPr>
                <w:rFonts w:ascii="Microsoft Sans Serif"/>
                <w:spacing w:val="-4"/>
                <w:sz w:val="15"/>
              </w:rPr>
              <w:t>High</w:t>
            </w:r>
          </w:p>
        </w:tc>
        <w:tc>
          <w:tcPr>
            <w:tcW w:w="1380" w:type="dxa"/>
          </w:tcPr>
          <w:p w14:paraId="31ADBD97">
            <w:pPr>
              <w:pStyle w:val="16"/>
              <w:spacing w:before="14"/>
              <w:ind w:left="100"/>
              <w:rPr>
                <w:rFonts w:ascii="Microsoft Sans Serif"/>
                <w:sz w:val="15"/>
              </w:rPr>
            </w:pPr>
            <w:r>
              <w:rPr>
                <w:rFonts w:ascii="Microsoft Sans Serif"/>
                <w:spacing w:val="-2"/>
                <w:sz w:val="15"/>
              </w:rPr>
              <w:t>Sprint-</w:t>
            </w:r>
            <w:r>
              <w:rPr>
                <w:rFonts w:ascii="Microsoft Sans Serif"/>
                <w:spacing w:val="-10"/>
                <w:sz w:val="15"/>
              </w:rPr>
              <w:t>1</w:t>
            </w:r>
          </w:p>
        </w:tc>
      </w:tr>
      <w:tr w14:paraId="4ECAAD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660" w:type="dxa"/>
          </w:tcPr>
          <w:p w14:paraId="0672609D">
            <w:pPr>
              <w:pStyle w:val="16"/>
              <w:spacing w:before="14"/>
              <w:ind w:left="95"/>
              <w:rPr>
                <w:rFonts w:ascii="Microsoft Sans Serif"/>
                <w:sz w:val="15"/>
              </w:rPr>
            </w:pPr>
            <w:r>
              <w:rPr>
                <w:rFonts w:ascii="Microsoft Sans Serif"/>
                <w:sz w:val="15"/>
              </w:rPr>
              <w:t>IT</w:t>
            </w:r>
            <w:r>
              <w:rPr>
                <w:rFonts w:ascii="Microsoft Sans Serif"/>
                <w:spacing w:val="-3"/>
                <w:sz w:val="15"/>
              </w:rPr>
              <w:t xml:space="preserve"> </w:t>
            </w:r>
            <w:r>
              <w:rPr>
                <w:rFonts w:ascii="Microsoft Sans Serif"/>
                <w:sz w:val="15"/>
              </w:rPr>
              <w:t>Helpdesk</w:t>
            </w:r>
            <w:r>
              <w:rPr>
                <w:rFonts w:ascii="Microsoft Sans Serif"/>
                <w:spacing w:val="-2"/>
                <w:sz w:val="15"/>
              </w:rPr>
              <w:t xml:space="preserve"> Staff</w:t>
            </w:r>
          </w:p>
        </w:tc>
        <w:tc>
          <w:tcPr>
            <w:tcW w:w="1840" w:type="dxa"/>
          </w:tcPr>
          <w:p w14:paraId="71BD98E1">
            <w:pPr>
              <w:pStyle w:val="16"/>
              <w:spacing w:before="14"/>
              <w:ind w:left="100"/>
              <w:rPr>
                <w:rFonts w:ascii="Microsoft Sans Serif"/>
                <w:sz w:val="15"/>
              </w:rPr>
            </w:pPr>
            <w:r>
              <w:rPr>
                <w:rFonts w:ascii="Microsoft Sans Serif"/>
                <w:sz w:val="15"/>
              </w:rPr>
              <w:t>Ticket</w:t>
            </w:r>
            <w:r>
              <w:rPr>
                <w:rFonts w:ascii="Microsoft Sans Serif"/>
                <w:spacing w:val="-5"/>
                <w:sz w:val="15"/>
              </w:rPr>
              <w:t xml:space="preserve"> </w:t>
            </w:r>
            <w:r>
              <w:rPr>
                <w:rFonts w:ascii="Microsoft Sans Serif"/>
                <w:spacing w:val="-2"/>
                <w:sz w:val="15"/>
              </w:rPr>
              <w:t>Processing</w:t>
            </w:r>
          </w:p>
        </w:tc>
        <w:tc>
          <w:tcPr>
            <w:tcW w:w="1300" w:type="dxa"/>
          </w:tcPr>
          <w:p w14:paraId="4C0172AA">
            <w:pPr>
              <w:pStyle w:val="16"/>
              <w:spacing w:before="14"/>
              <w:ind w:left="105"/>
              <w:rPr>
                <w:rFonts w:ascii="Microsoft Sans Serif"/>
                <w:sz w:val="15"/>
              </w:rPr>
            </w:pPr>
            <w:r>
              <w:rPr>
                <w:rFonts w:ascii="Microsoft Sans Serif"/>
                <w:sz w:val="15"/>
              </w:rPr>
              <w:t>USN-</w:t>
            </w:r>
            <w:r>
              <w:rPr>
                <w:rFonts w:ascii="Microsoft Sans Serif"/>
                <w:spacing w:val="-5"/>
                <w:sz w:val="15"/>
              </w:rPr>
              <w:t>10</w:t>
            </w:r>
          </w:p>
        </w:tc>
        <w:tc>
          <w:tcPr>
            <w:tcW w:w="4340" w:type="dxa"/>
          </w:tcPr>
          <w:p w14:paraId="3D1F07AB">
            <w:pPr>
              <w:pStyle w:val="16"/>
              <w:spacing w:before="14" w:line="244" w:lineRule="auto"/>
              <w:ind w:left="110" w:right="47"/>
              <w:rPr>
                <w:rFonts w:ascii="Microsoft Sans Serif"/>
                <w:sz w:val="15"/>
              </w:rPr>
            </w:pPr>
            <w:r>
              <w:rPr>
                <w:rFonts w:ascii="Microsoft Sans Serif"/>
                <w:sz w:val="15"/>
              </w:rPr>
              <w:t>As</w:t>
            </w:r>
            <w:r>
              <w:rPr>
                <w:rFonts w:ascii="Microsoft Sans Serif"/>
                <w:spacing w:val="-2"/>
                <w:sz w:val="15"/>
              </w:rPr>
              <w:t xml:space="preserve"> </w:t>
            </w:r>
            <w:r>
              <w:rPr>
                <w:rFonts w:ascii="Microsoft Sans Serif"/>
                <w:sz w:val="15"/>
              </w:rPr>
              <w:t>IT</w:t>
            </w:r>
            <w:r>
              <w:rPr>
                <w:rFonts w:ascii="Microsoft Sans Serif"/>
                <w:spacing w:val="-2"/>
                <w:sz w:val="15"/>
              </w:rPr>
              <w:t xml:space="preserve"> </w:t>
            </w:r>
            <w:r>
              <w:rPr>
                <w:rFonts w:ascii="Microsoft Sans Serif"/>
                <w:sz w:val="15"/>
              </w:rPr>
              <w:t>helpdesk</w:t>
            </w:r>
            <w:r>
              <w:rPr>
                <w:rFonts w:ascii="Microsoft Sans Serif"/>
                <w:spacing w:val="-2"/>
                <w:sz w:val="15"/>
              </w:rPr>
              <w:t xml:space="preserve"> </w:t>
            </w:r>
            <w:r>
              <w:rPr>
                <w:rFonts w:ascii="Microsoft Sans Serif"/>
                <w:sz w:val="15"/>
              </w:rPr>
              <w:t>staff,</w:t>
            </w:r>
            <w:r>
              <w:rPr>
                <w:rFonts w:ascii="Microsoft Sans Serif"/>
                <w:spacing w:val="-2"/>
                <w:sz w:val="15"/>
              </w:rPr>
              <w:t xml:space="preserve"> </w:t>
            </w:r>
            <w:r>
              <w:rPr>
                <w:rFonts w:ascii="Microsoft Sans Serif"/>
                <w:sz w:val="15"/>
              </w:rPr>
              <w:t>I</w:t>
            </w:r>
            <w:r>
              <w:rPr>
                <w:rFonts w:ascii="Microsoft Sans Serif"/>
                <w:spacing w:val="-2"/>
                <w:sz w:val="15"/>
              </w:rPr>
              <w:t xml:space="preserve"> </w:t>
            </w:r>
            <w:r>
              <w:rPr>
                <w:rFonts w:ascii="Microsoft Sans Serif"/>
                <w:sz w:val="15"/>
              </w:rPr>
              <w:t>can</w:t>
            </w:r>
            <w:r>
              <w:rPr>
                <w:rFonts w:ascii="Microsoft Sans Serif"/>
                <w:spacing w:val="-2"/>
                <w:sz w:val="15"/>
              </w:rPr>
              <w:t xml:space="preserve"> </w:t>
            </w:r>
            <w:r>
              <w:rPr>
                <w:rFonts w:ascii="Microsoft Sans Serif"/>
                <w:sz w:val="15"/>
              </w:rPr>
              <w:t>open</w:t>
            </w:r>
            <w:r>
              <w:rPr>
                <w:rFonts w:ascii="Microsoft Sans Serif"/>
                <w:spacing w:val="-2"/>
                <w:sz w:val="15"/>
              </w:rPr>
              <w:t xml:space="preserve"> </w:t>
            </w:r>
            <w:r>
              <w:rPr>
                <w:rFonts w:ascii="Microsoft Sans Serif"/>
                <w:sz w:val="15"/>
              </w:rPr>
              <w:t>a</w:t>
            </w:r>
            <w:r>
              <w:rPr>
                <w:rFonts w:ascii="Microsoft Sans Serif"/>
                <w:spacing w:val="-2"/>
                <w:sz w:val="15"/>
              </w:rPr>
              <w:t xml:space="preserve"> </w:t>
            </w:r>
            <w:r>
              <w:rPr>
                <w:rFonts w:ascii="Microsoft Sans Serif"/>
                <w:sz w:val="15"/>
              </w:rPr>
              <w:t>classified</w:t>
            </w:r>
            <w:r>
              <w:rPr>
                <w:rFonts w:ascii="Microsoft Sans Serif"/>
                <w:spacing w:val="-2"/>
                <w:sz w:val="15"/>
              </w:rPr>
              <w:t xml:space="preserve"> </w:t>
            </w:r>
            <w:r>
              <w:rPr>
                <w:rFonts w:ascii="Microsoft Sans Serif"/>
                <w:sz w:val="15"/>
              </w:rPr>
              <w:t>ticket</w:t>
            </w:r>
            <w:r>
              <w:rPr>
                <w:rFonts w:ascii="Microsoft Sans Serif"/>
                <w:spacing w:val="-2"/>
                <w:sz w:val="15"/>
              </w:rPr>
              <w:t xml:space="preserve"> </w:t>
            </w:r>
            <w:r>
              <w:rPr>
                <w:rFonts w:ascii="Microsoft Sans Serif"/>
                <w:sz w:val="15"/>
              </w:rPr>
              <w:t>and</w:t>
            </w:r>
            <w:r>
              <w:rPr>
                <w:rFonts w:ascii="Microsoft Sans Serif"/>
                <w:spacing w:val="-2"/>
                <w:sz w:val="15"/>
              </w:rPr>
              <w:t xml:space="preserve"> </w:t>
            </w:r>
            <w:r>
              <w:rPr>
                <w:rFonts w:ascii="Microsoft Sans Serif"/>
                <w:sz w:val="15"/>
              </w:rPr>
              <w:t>update</w:t>
            </w:r>
            <w:r>
              <w:rPr>
                <w:rFonts w:ascii="Microsoft Sans Serif"/>
                <w:spacing w:val="40"/>
                <w:sz w:val="15"/>
              </w:rPr>
              <w:t xml:space="preserve"> </w:t>
            </w:r>
            <w:r>
              <w:rPr>
                <w:rFonts w:ascii="Microsoft Sans Serif"/>
                <w:sz w:val="15"/>
              </w:rPr>
              <w:t>its State, Assigned group and Assigned to.</w:t>
            </w:r>
          </w:p>
        </w:tc>
        <w:tc>
          <w:tcPr>
            <w:tcW w:w="2600" w:type="dxa"/>
          </w:tcPr>
          <w:p w14:paraId="5FE299DC">
            <w:pPr>
              <w:pStyle w:val="16"/>
              <w:spacing w:before="14" w:line="244" w:lineRule="auto"/>
              <w:ind w:left="105"/>
              <w:rPr>
                <w:rFonts w:ascii="Microsoft Sans Serif"/>
                <w:sz w:val="15"/>
              </w:rPr>
            </w:pPr>
            <w:r>
              <w:rPr>
                <w:rFonts w:ascii="Microsoft Sans Serif"/>
                <w:sz w:val="15"/>
              </w:rPr>
              <w:t>IT</w:t>
            </w:r>
            <w:r>
              <w:rPr>
                <w:rFonts w:ascii="Microsoft Sans Serif"/>
                <w:spacing w:val="-5"/>
                <w:sz w:val="15"/>
              </w:rPr>
              <w:t xml:space="preserve"> </w:t>
            </w:r>
            <w:r>
              <w:rPr>
                <w:rFonts w:ascii="Microsoft Sans Serif"/>
                <w:sz w:val="15"/>
              </w:rPr>
              <w:t>staff</w:t>
            </w:r>
            <w:r>
              <w:rPr>
                <w:rFonts w:ascii="Microsoft Sans Serif"/>
                <w:spacing w:val="-5"/>
                <w:sz w:val="15"/>
              </w:rPr>
              <w:t xml:space="preserve"> </w:t>
            </w:r>
            <w:r>
              <w:rPr>
                <w:rFonts w:ascii="Microsoft Sans Serif"/>
                <w:sz w:val="15"/>
              </w:rPr>
              <w:t>can</w:t>
            </w:r>
            <w:r>
              <w:rPr>
                <w:rFonts w:ascii="Microsoft Sans Serif"/>
                <w:spacing w:val="-5"/>
                <w:sz w:val="15"/>
              </w:rPr>
              <w:t xml:space="preserve"> </w:t>
            </w:r>
            <w:r>
              <w:rPr>
                <w:rFonts w:ascii="Microsoft Sans Serif"/>
                <w:sz w:val="15"/>
              </w:rPr>
              <w:t>access</w:t>
            </w:r>
            <w:r>
              <w:rPr>
                <w:rFonts w:ascii="Microsoft Sans Serif"/>
                <w:spacing w:val="-5"/>
                <w:sz w:val="15"/>
              </w:rPr>
              <w:t xml:space="preserve"> </w:t>
            </w:r>
            <w:r>
              <w:rPr>
                <w:rFonts w:ascii="Microsoft Sans Serif"/>
                <w:sz w:val="15"/>
              </w:rPr>
              <w:t>and</w:t>
            </w:r>
            <w:r>
              <w:rPr>
                <w:rFonts w:ascii="Microsoft Sans Serif"/>
                <w:spacing w:val="-5"/>
                <w:sz w:val="15"/>
              </w:rPr>
              <w:t xml:space="preserve"> </w:t>
            </w:r>
            <w:r>
              <w:rPr>
                <w:rFonts w:ascii="Microsoft Sans Serif"/>
                <w:sz w:val="15"/>
              </w:rPr>
              <w:t>process</w:t>
            </w:r>
            <w:r>
              <w:rPr>
                <w:rFonts w:ascii="Microsoft Sans Serif"/>
                <w:spacing w:val="-5"/>
                <w:sz w:val="15"/>
              </w:rPr>
              <w:t xml:space="preserve"> </w:t>
            </w:r>
            <w:r>
              <w:rPr>
                <w:rFonts w:ascii="Microsoft Sans Serif"/>
                <w:sz w:val="15"/>
              </w:rPr>
              <w:t>the</w:t>
            </w:r>
            <w:r>
              <w:rPr>
                <w:rFonts w:ascii="Microsoft Sans Serif"/>
                <w:spacing w:val="40"/>
                <w:sz w:val="15"/>
              </w:rPr>
              <w:t xml:space="preserve"> </w:t>
            </w:r>
            <w:r>
              <w:rPr>
                <w:rFonts w:ascii="Microsoft Sans Serif"/>
                <w:spacing w:val="-2"/>
                <w:sz w:val="15"/>
              </w:rPr>
              <w:t>ticket.</w:t>
            </w:r>
          </w:p>
        </w:tc>
        <w:tc>
          <w:tcPr>
            <w:tcW w:w="1380" w:type="dxa"/>
          </w:tcPr>
          <w:p w14:paraId="0223086E">
            <w:pPr>
              <w:pStyle w:val="16"/>
              <w:spacing w:before="14"/>
              <w:ind w:left="100"/>
              <w:rPr>
                <w:rFonts w:ascii="Microsoft Sans Serif"/>
                <w:sz w:val="15"/>
              </w:rPr>
            </w:pPr>
            <w:r>
              <w:rPr>
                <w:rFonts w:ascii="Microsoft Sans Serif"/>
                <w:spacing w:val="-4"/>
                <w:sz w:val="15"/>
              </w:rPr>
              <w:t>High</w:t>
            </w:r>
          </w:p>
        </w:tc>
        <w:tc>
          <w:tcPr>
            <w:tcW w:w="1380" w:type="dxa"/>
          </w:tcPr>
          <w:p w14:paraId="427CC782">
            <w:pPr>
              <w:pStyle w:val="16"/>
              <w:spacing w:before="14"/>
              <w:ind w:left="100"/>
              <w:rPr>
                <w:rFonts w:ascii="Microsoft Sans Serif"/>
                <w:sz w:val="15"/>
              </w:rPr>
            </w:pPr>
            <w:r>
              <w:rPr>
                <w:rFonts w:ascii="Microsoft Sans Serif"/>
                <w:spacing w:val="-2"/>
                <w:sz w:val="15"/>
              </w:rPr>
              <w:t>Sprint-</w:t>
            </w:r>
            <w:r>
              <w:rPr>
                <w:rFonts w:ascii="Microsoft Sans Serif"/>
                <w:spacing w:val="-10"/>
                <w:sz w:val="15"/>
              </w:rPr>
              <w:t>2</w:t>
            </w:r>
          </w:p>
        </w:tc>
      </w:tr>
      <w:tr w14:paraId="0DC9E7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660" w:type="dxa"/>
          </w:tcPr>
          <w:p w14:paraId="64A2C805">
            <w:pPr>
              <w:pStyle w:val="16"/>
              <w:spacing w:before="14"/>
              <w:ind w:left="95"/>
              <w:rPr>
                <w:rFonts w:ascii="Microsoft Sans Serif"/>
                <w:sz w:val="15"/>
              </w:rPr>
            </w:pPr>
            <w:r>
              <w:rPr>
                <w:rFonts w:ascii="Microsoft Sans Serif"/>
                <w:sz w:val="15"/>
              </w:rPr>
              <w:t>IT</w:t>
            </w:r>
            <w:r>
              <w:rPr>
                <w:rFonts w:ascii="Microsoft Sans Serif"/>
                <w:spacing w:val="-3"/>
                <w:sz w:val="15"/>
              </w:rPr>
              <w:t xml:space="preserve"> </w:t>
            </w:r>
            <w:r>
              <w:rPr>
                <w:rFonts w:ascii="Microsoft Sans Serif"/>
                <w:sz w:val="15"/>
              </w:rPr>
              <w:t>Helpdesk</w:t>
            </w:r>
            <w:r>
              <w:rPr>
                <w:rFonts w:ascii="Microsoft Sans Serif"/>
                <w:spacing w:val="-2"/>
                <w:sz w:val="15"/>
              </w:rPr>
              <w:t xml:space="preserve"> Staff</w:t>
            </w:r>
          </w:p>
        </w:tc>
        <w:tc>
          <w:tcPr>
            <w:tcW w:w="1840" w:type="dxa"/>
          </w:tcPr>
          <w:p w14:paraId="4944C411">
            <w:pPr>
              <w:pStyle w:val="16"/>
              <w:spacing w:before="14"/>
              <w:ind w:left="100"/>
              <w:rPr>
                <w:rFonts w:ascii="Microsoft Sans Serif"/>
                <w:sz w:val="15"/>
              </w:rPr>
            </w:pPr>
            <w:r>
              <w:rPr>
                <w:rFonts w:ascii="Microsoft Sans Serif"/>
                <w:sz w:val="15"/>
              </w:rPr>
              <w:t>Ticket</w:t>
            </w:r>
            <w:r>
              <w:rPr>
                <w:rFonts w:ascii="Microsoft Sans Serif"/>
                <w:spacing w:val="-5"/>
                <w:sz w:val="15"/>
              </w:rPr>
              <w:t xml:space="preserve"> </w:t>
            </w:r>
            <w:r>
              <w:rPr>
                <w:rFonts w:ascii="Microsoft Sans Serif"/>
                <w:spacing w:val="-2"/>
                <w:sz w:val="15"/>
              </w:rPr>
              <w:t>Processing</w:t>
            </w:r>
          </w:p>
        </w:tc>
        <w:tc>
          <w:tcPr>
            <w:tcW w:w="1300" w:type="dxa"/>
          </w:tcPr>
          <w:p w14:paraId="1A697B61">
            <w:pPr>
              <w:pStyle w:val="16"/>
              <w:spacing w:before="14"/>
              <w:ind w:left="105"/>
              <w:rPr>
                <w:rFonts w:ascii="Microsoft Sans Serif"/>
                <w:sz w:val="15"/>
              </w:rPr>
            </w:pPr>
            <w:r>
              <w:rPr>
                <w:rFonts w:ascii="Microsoft Sans Serif"/>
                <w:sz w:val="15"/>
              </w:rPr>
              <w:t>USN-</w:t>
            </w:r>
            <w:r>
              <w:rPr>
                <w:rFonts w:ascii="Microsoft Sans Serif"/>
                <w:spacing w:val="-5"/>
                <w:sz w:val="15"/>
              </w:rPr>
              <w:t>11</w:t>
            </w:r>
          </w:p>
        </w:tc>
        <w:tc>
          <w:tcPr>
            <w:tcW w:w="4340" w:type="dxa"/>
          </w:tcPr>
          <w:p w14:paraId="2342F603">
            <w:pPr>
              <w:pStyle w:val="16"/>
              <w:spacing w:before="14" w:line="244" w:lineRule="auto"/>
              <w:ind w:left="110" w:right="47"/>
              <w:rPr>
                <w:rFonts w:ascii="Microsoft Sans Serif"/>
                <w:sz w:val="15"/>
              </w:rPr>
            </w:pPr>
            <w:r>
              <w:rPr>
                <w:rFonts w:ascii="Microsoft Sans Serif"/>
                <w:sz w:val="15"/>
              </w:rPr>
              <w:t>As</w:t>
            </w:r>
            <w:r>
              <w:rPr>
                <w:rFonts w:ascii="Microsoft Sans Serif"/>
                <w:spacing w:val="-3"/>
                <w:sz w:val="15"/>
              </w:rPr>
              <w:t xml:space="preserve"> </w:t>
            </w:r>
            <w:r>
              <w:rPr>
                <w:rFonts w:ascii="Microsoft Sans Serif"/>
                <w:sz w:val="15"/>
              </w:rPr>
              <w:t>IT</w:t>
            </w:r>
            <w:r>
              <w:rPr>
                <w:rFonts w:ascii="Microsoft Sans Serif"/>
                <w:spacing w:val="-3"/>
                <w:sz w:val="15"/>
              </w:rPr>
              <w:t xml:space="preserve"> </w:t>
            </w:r>
            <w:r>
              <w:rPr>
                <w:rFonts w:ascii="Microsoft Sans Serif"/>
                <w:sz w:val="15"/>
              </w:rPr>
              <w:t>helpdesk</w:t>
            </w:r>
            <w:r>
              <w:rPr>
                <w:rFonts w:ascii="Microsoft Sans Serif"/>
                <w:spacing w:val="-3"/>
                <w:sz w:val="15"/>
              </w:rPr>
              <w:t xml:space="preserve"> </w:t>
            </w:r>
            <w:r>
              <w:rPr>
                <w:rFonts w:ascii="Microsoft Sans Serif"/>
                <w:sz w:val="15"/>
              </w:rPr>
              <w:t>staff,</w:t>
            </w:r>
            <w:r>
              <w:rPr>
                <w:rFonts w:ascii="Microsoft Sans Serif"/>
                <w:spacing w:val="-3"/>
                <w:sz w:val="15"/>
              </w:rPr>
              <w:t xml:space="preserve"> </w:t>
            </w:r>
            <w:r>
              <w:rPr>
                <w:rFonts w:ascii="Microsoft Sans Serif"/>
                <w:sz w:val="15"/>
              </w:rPr>
              <w:t>I</w:t>
            </w:r>
            <w:r>
              <w:rPr>
                <w:rFonts w:ascii="Microsoft Sans Serif"/>
                <w:spacing w:val="-3"/>
                <w:sz w:val="15"/>
              </w:rPr>
              <w:t xml:space="preserve"> </w:t>
            </w:r>
            <w:r>
              <w:rPr>
                <w:rFonts w:ascii="Microsoft Sans Serif"/>
                <w:sz w:val="15"/>
              </w:rPr>
              <w:t>can</w:t>
            </w:r>
            <w:r>
              <w:rPr>
                <w:rFonts w:ascii="Microsoft Sans Serif"/>
                <w:spacing w:val="-3"/>
                <w:sz w:val="15"/>
              </w:rPr>
              <w:t xml:space="preserve"> </w:t>
            </w:r>
            <w:r>
              <w:rPr>
                <w:rFonts w:ascii="Microsoft Sans Serif"/>
                <w:sz w:val="15"/>
              </w:rPr>
              <w:t>see</w:t>
            </w:r>
            <w:r>
              <w:rPr>
                <w:rFonts w:ascii="Microsoft Sans Serif"/>
                <w:spacing w:val="-3"/>
                <w:sz w:val="15"/>
              </w:rPr>
              <w:t xml:space="preserve"> </w:t>
            </w:r>
            <w:r>
              <w:rPr>
                <w:rFonts w:ascii="Microsoft Sans Serif"/>
                <w:sz w:val="15"/>
              </w:rPr>
              <w:t>the</w:t>
            </w:r>
            <w:r>
              <w:rPr>
                <w:rFonts w:ascii="Microsoft Sans Serif"/>
                <w:spacing w:val="-3"/>
                <w:sz w:val="15"/>
              </w:rPr>
              <w:t xml:space="preserve"> </w:t>
            </w:r>
            <w:r>
              <w:rPr>
                <w:rFonts w:ascii="Microsoft Sans Serif"/>
                <w:sz w:val="15"/>
              </w:rPr>
              <w:t>Category</w:t>
            </w:r>
            <w:r>
              <w:rPr>
                <w:rFonts w:ascii="Microsoft Sans Serif"/>
                <w:spacing w:val="-3"/>
                <w:sz w:val="15"/>
              </w:rPr>
              <w:t xml:space="preserve"> </w:t>
            </w:r>
            <w:r>
              <w:rPr>
                <w:rFonts w:ascii="Microsoft Sans Serif"/>
                <w:sz w:val="15"/>
              </w:rPr>
              <w:t>and</w:t>
            </w:r>
            <w:r>
              <w:rPr>
                <w:rFonts w:ascii="Microsoft Sans Serif"/>
                <w:spacing w:val="-3"/>
                <w:sz w:val="15"/>
              </w:rPr>
              <w:t xml:space="preserve"> </w:t>
            </w:r>
            <w:r>
              <w:rPr>
                <w:rFonts w:ascii="Microsoft Sans Serif"/>
                <w:sz w:val="15"/>
              </w:rPr>
              <w:t>Subcategory</w:t>
            </w:r>
            <w:r>
              <w:rPr>
                <w:rFonts w:ascii="Microsoft Sans Serif"/>
                <w:spacing w:val="40"/>
                <w:sz w:val="15"/>
              </w:rPr>
              <w:t xml:space="preserve"> </w:t>
            </w:r>
            <w:r>
              <w:rPr>
                <w:rFonts w:ascii="Microsoft Sans Serif"/>
                <w:sz w:val="15"/>
              </w:rPr>
              <w:t>on each ticket to route it faster.</w:t>
            </w:r>
          </w:p>
        </w:tc>
        <w:tc>
          <w:tcPr>
            <w:tcW w:w="2600" w:type="dxa"/>
          </w:tcPr>
          <w:p w14:paraId="742D339A">
            <w:pPr>
              <w:pStyle w:val="16"/>
              <w:spacing w:before="14" w:line="244" w:lineRule="auto"/>
              <w:ind w:left="105" w:right="145"/>
              <w:rPr>
                <w:rFonts w:ascii="Microsoft Sans Serif"/>
                <w:sz w:val="15"/>
              </w:rPr>
            </w:pPr>
            <w:r>
              <w:rPr>
                <w:rFonts w:ascii="Microsoft Sans Serif"/>
                <w:sz w:val="15"/>
              </w:rPr>
              <w:t>Category</w:t>
            </w:r>
            <w:r>
              <w:rPr>
                <w:rFonts w:ascii="Microsoft Sans Serif"/>
                <w:spacing w:val="-10"/>
                <w:sz w:val="15"/>
              </w:rPr>
              <w:t xml:space="preserve"> </w:t>
            </w:r>
            <w:r>
              <w:rPr>
                <w:rFonts w:ascii="Microsoft Sans Serif"/>
                <w:sz w:val="15"/>
              </w:rPr>
              <w:t>and</w:t>
            </w:r>
            <w:r>
              <w:rPr>
                <w:rFonts w:ascii="Microsoft Sans Serif"/>
                <w:spacing w:val="-10"/>
                <w:sz w:val="15"/>
              </w:rPr>
              <w:t xml:space="preserve"> </w:t>
            </w:r>
            <w:r>
              <w:rPr>
                <w:rFonts w:ascii="Microsoft Sans Serif"/>
                <w:sz w:val="15"/>
              </w:rPr>
              <w:t>Subcategory</w:t>
            </w:r>
            <w:r>
              <w:rPr>
                <w:rFonts w:ascii="Microsoft Sans Serif"/>
                <w:spacing w:val="-10"/>
                <w:sz w:val="15"/>
              </w:rPr>
              <w:t xml:space="preserve"> </w:t>
            </w:r>
            <w:r>
              <w:rPr>
                <w:rFonts w:ascii="Microsoft Sans Serif"/>
                <w:sz w:val="15"/>
              </w:rPr>
              <w:t>are</w:t>
            </w:r>
            <w:r>
              <w:rPr>
                <w:rFonts w:ascii="Microsoft Sans Serif"/>
                <w:spacing w:val="40"/>
                <w:sz w:val="15"/>
              </w:rPr>
              <w:t xml:space="preserve"> </w:t>
            </w:r>
            <w:r>
              <w:rPr>
                <w:rFonts w:ascii="Microsoft Sans Serif"/>
                <w:sz w:val="15"/>
              </w:rPr>
              <w:t>shown on the ticket.</w:t>
            </w:r>
          </w:p>
        </w:tc>
        <w:tc>
          <w:tcPr>
            <w:tcW w:w="1380" w:type="dxa"/>
          </w:tcPr>
          <w:p w14:paraId="51739C4C">
            <w:pPr>
              <w:pStyle w:val="16"/>
              <w:spacing w:before="14"/>
              <w:ind w:left="100"/>
              <w:rPr>
                <w:rFonts w:ascii="Microsoft Sans Serif"/>
                <w:sz w:val="15"/>
              </w:rPr>
            </w:pPr>
            <w:r>
              <w:rPr>
                <w:rFonts w:ascii="Microsoft Sans Serif"/>
                <w:spacing w:val="-2"/>
                <w:sz w:val="15"/>
              </w:rPr>
              <w:t>Medium</w:t>
            </w:r>
          </w:p>
        </w:tc>
        <w:tc>
          <w:tcPr>
            <w:tcW w:w="1380" w:type="dxa"/>
          </w:tcPr>
          <w:p w14:paraId="58D66AD6">
            <w:pPr>
              <w:pStyle w:val="16"/>
              <w:spacing w:before="14"/>
              <w:ind w:left="100"/>
              <w:rPr>
                <w:rFonts w:ascii="Microsoft Sans Serif"/>
                <w:sz w:val="15"/>
              </w:rPr>
            </w:pPr>
            <w:r>
              <w:rPr>
                <w:rFonts w:ascii="Microsoft Sans Serif"/>
                <w:spacing w:val="-2"/>
                <w:sz w:val="15"/>
              </w:rPr>
              <w:t>Sprint-</w:t>
            </w:r>
            <w:r>
              <w:rPr>
                <w:rFonts w:ascii="Microsoft Sans Serif"/>
                <w:spacing w:val="-10"/>
                <w:sz w:val="15"/>
              </w:rPr>
              <w:t>2</w:t>
            </w:r>
          </w:p>
        </w:tc>
      </w:tr>
      <w:tr w14:paraId="530C2A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660" w:type="dxa"/>
          </w:tcPr>
          <w:p w14:paraId="49DEB601">
            <w:pPr>
              <w:pStyle w:val="16"/>
              <w:spacing w:before="14"/>
              <w:ind w:left="95"/>
              <w:rPr>
                <w:rFonts w:ascii="Microsoft Sans Serif"/>
                <w:sz w:val="15"/>
              </w:rPr>
            </w:pPr>
            <w:r>
              <w:rPr>
                <w:rFonts w:ascii="Microsoft Sans Serif"/>
                <w:sz w:val="15"/>
              </w:rPr>
              <w:t>IT</w:t>
            </w:r>
            <w:r>
              <w:rPr>
                <w:rFonts w:ascii="Microsoft Sans Serif"/>
                <w:spacing w:val="1"/>
                <w:sz w:val="15"/>
              </w:rPr>
              <w:t xml:space="preserve"> </w:t>
            </w:r>
            <w:r>
              <w:rPr>
                <w:rFonts w:ascii="Microsoft Sans Serif"/>
                <w:spacing w:val="-2"/>
                <w:sz w:val="15"/>
              </w:rPr>
              <w:t>Administrator</w:t>
            </w:r>
          </w:p>
        </w:tc>
        <w:tc>
          <w:tcPr>
            <w:tcW w:w="1840" w:type="dxa"/>
          </w:tcPr>
          <w:p w14:paraId="1221B60F">
            <w:pPr>
              <w:pStyle w:val="16"/>
              <w:spacing w:before="14" w:line="244" w:lineRule="auto"/>
              <w:ind w:left="100" w:right="710"/>
              <w:rPr>
                <w:rFonts w:ascii="Microsoft Sans Serif"/>
                <w:sz w:val="15"/>
              </w:rPr>
            </w:pPr>
            <w:r>
              <w:rPr>
                <w:rFonts w:ascii="Microsoft Sans Serif"/>
                <w:sz w:val="15"/>
              </w:rPr>
              <w:t>Maintenance</w:t>
            </w:r>
            <w:r>
              <w:rPr>
                <w:rFonts w:ascii="Microsoft Sans Serif"/>
                <w:spacing w:val="-10"/>
                <w:sz w:val="15"/>
              </w:rPr>
              <w:t xml:space="preserve"> </w:t>
            </w:r>
            <w:r>
              <w:rPr>
                <w:rFonts w:ascii="Microsoft Sans Serif"/>
                <w:sz w:val="15"/>
              </w:rPr>
              <w:t>&amp;</w:t>
            </w:r>
            <w:r>
              <w:rPr>
                <w:rFonts w:ascii="Microsoft Sans Serif"/>
                <w:spacing w:val="40"/>
                <w:sz w:val="15"/>
              </w:rPr>
              <w:t xml:space="preserve"> </w:t>
            </w:r>
            <w:r>
              <w:rPr>
                <w:rFonts w:ascii="Microsoft Sans Serif"/>
                <w:spacing w:val="-2"/>
                <w:sz w:val="15"/>
              </w:rPr>
              <w:t>Scalability</w:t>
            </w:r>
          </w:p>
        </w:tc>
        <w:tc>
          <w:tcPr>
            <w:tcW w:w="1300" w:type="dxa"/>
          </w:tcPr>
          <w:p w14:paraId="3B1324E7">
            <w:pPr>
              <w:pStyle w:val="16"/>
              <w:spacing w:before="14"/>
              <w:ind w:left="105"/>
              <w:rPr>
                <w:rFonts w:ascii="Microsoft Sans Serif"/>
                <w:sz w:val="15"/>
              </w:rPr>
            </w:pPr>
            <w:r>
              <w:rPr>
                <w:rFonts w:ascii="Microsoft Sans Serif"/>
                <w:sz w:val="15"/>
              </w:rPr>
              <w:t>USN-</w:t>
            </w:r>
            <w:r>
              <w:rPr>
                <w:rFonts w:ascii="Microsoft Sans Serif"/>
                <w:spacing w:val="-5"/>
                <w:sz w:val="15"/>
              </w:rPr>
              <w:t>12</w:t>
            </w:r>
          </w:p>
        </w:tc>
        <w:tc>
          <w:tcPr>
            <w:tcW w:w="4340" w:type="dxa"/>
          </w:tcPr>
          <w:p w14:paraId="7C489759">
            <w:pPr>
              <w:pStyle w:val="16"/>
              <w:spacing w:before="14" w:line="244" w:lineRule="auto"/>
              <w:ind w:left="110"/>
              <w:rPr>
                <w:rFonts w:ascii="Microsoft Sans Serif"/>
                <w:sz w:val="15"/>
              </w:rPr>
            </w:pPr>
            <w:r>
              <w:rPr>
                <w:rFonts w:ascii="Microsoft Sans Serif"/>
                <w:sz w:val="15"/>
              </w:rPr>
              <w:t>As</w:t>
            </w:r>
            <w:r>
              <w:rPr>
                <w:rFonts w:ascii="Microsoft Sans Serif"/>
                <w:spacing w:val="-4"/>
                <w:sz w:val="15"/>
              </w:rPr>
              <w:t xml:space="preserve"> </w:t>
            </w:r>
            <w:r>
              <w:rPr>
                <w:rFonts w:ascii="Microsoft Sans Serif"/>
                <w:sz w:val="15"/>
              </w:rPr>
              <w:t>an</w:t>
            </w:r>
            <w:r>
              <w:rPr>
                <w:rFonts w:ascii="Microsoft Sans Serif"/>
                <w:spacing w:val="-4"/>
                <w:sz w:val="15"/>
              </w:rPr>
              <w:t xml:space="preserve"> </w:t>
            </w:r>
            <w:r>
              <w:rPr>
                <w:rFonts w:ascii="Microsoft Sans Serif"/>
                <w:sz w:val="15"/>
              </w:rPr>
              <w:t>IT</w:t>
            </w:r>
            <w:r>
              <w:rPr>
                <w:rFonts w:ascii="Microsoft Sans Serif"/>
                <w:spacing w:val="-4"/>
                <w:sz w:val="15"/>
              </w:rPr>
              <w:t xml:space="preserve"> </w:t>
            </w:r>
            <w:r>
              <w:rPr>
                <w:rFonts w:ascii="Microsoft Sans Serif"/>
                <w:sz w:val="15"/>
              </w:rPr>
              <w:t>administrator,</w:t>
            </w:r>
            <w:r>
              <w:rPr>
                <w:rFonts w:ascii="Microsoft Sans Serif"/>
                <w:spacing w:val="-4"/>
                <w:sz w:val="15"/>
              </w:rPr>
              <w:t xml:space="preserve"> </w:t>
            </w:r>
            <w:r>
              <w:rPr>
                <w:rFonts w:ascii="Microsoft Sans Serif"/>
                <w:sz w:val="15"/>
              </w:rPr>
              <w:t>I</w:t>
            </w:r>
            <w:r>
              <w:rPr>
                <w:rFonts w:ascii="Microsoft Sans Serif"/>
                <w:spacing w:val="-4"/>
                <w:sz w:val="15"/>
              </w:rPr>
              <w:t xml:space="preserve"> </w:t>
            </w:r>
            <w:r>
              <w:rPr>
                <w:rFonts w:ascii="Microsoft Sans Serif"/>
                <w:sz w:val="15"/>
              </w:rPr>
              <w:t>can</w:t>
            </w:r>
            <w:r>
              <w:rPr>
                <w:rFonts w:ascii="Microsoft Sans Serif"/>
                <w:spacing w:val="-4"/>
                <w:sz w:val="15"/>
              </w:rPr>
              <w:t xml:space="preserve"> </w:t>
            </w:r>
            <w:r>
              <w:rPr>
                <w:rFonts w:ascii="Microsoft Sans Serif"/>
                <w:sz w:val="15"/>
              </w:rPr>
              <w:t>update</w:t>
            </w:r>
            <w:r>
              <w:rPr>
                <w:rFonts w:ascii="Microsoft Sans Serif"/>
                <w:spacing w:val="-4"/>
                <w:sz w:val="15"/>
              </w:rPr>
              <w:t xml:space="preserve"> </w:t>
            </w:r>
            <w:r>
              <w:rPr>
                <w:rFonts w:ascii="Microsoft Sans Serif"/>
                <w:sz w:val="15"/>
              </w:rPr>
              <w:t>the</w:t>
            </w:r>
            <w:r>
              <w:rPr>
                <w:rFonts w:ascii="Microsoft Sans Serif"/>
                <w:spacing w:val="-4"/>
                <w:sz w:val="15"/>
              </w:rPr>
              <w:t xml:space="preserve"> </w:t>
            </w:r>
            <w:r>
              <w:rPr>
                <w:rFonts w:ascii="Microsoft Sans Serif"/>
                <w:sz w:val="15"/>
              </w:rPr>
              <w:t>classification</w:t>
            </w:r>
            <w:r>
              <w:rPr>
                <w:rFonts w:ascii="Microsoft Sans Serif"/>
                <w:spacing w:val="-4"/>
                <w:sz w:val="15"/>
              </w:rPr>
              <w:t xml:space="preserve"> </w:t>
            </w:r>
            <w:r>
              <w:rPr>
                <w:rFonts w:ascii="Microsoft Sans Serif"/>
                <w:sz w:val="15"/>
              </w:rPr>
              <w:t>flow</w:t>
            </w:r>
            <w:r>
              <w:rPr>
                <w:rFonts w:ascii="Microsoft Sans Serif"/>
                <w:spacing w:val="40"/>
                <w:sz w:val="15"/>
              </w:rPr>
              <w:t xml:space="preserve"> </w:t>
            </w:r>
            <w:r>
              <w:rPr>
                <w:rFonts w:ascii="Microsoft Sans Serif"/>
                <w:sz w:val="15"/>
              </w:rPr>
              <w:t>without coding so it is easy to maintain.</w:t>
            </w:r>
          </w:p>
        </w:tc>
        <w:tc>
          <w:tcPr>
            <w:tcW w:w="2600" w:type="dxa"/>
          </w:tcPr>
          <w:p w14:paraId="5E693C27">
            <w:pPr>
              <w:pStyle w:val="16"/>
              <w:spacing w:before="14"/>
              <w:ind w:left="105"/>
              <w:rPr>
                <w:rFonts w:ascii="Microsoft Sans Serif"/>
                <w:sz w:val="15"/>
              </w:rPr>
            </w:pPr>
            <w:r>
              <w:rPr>
                <w:rFonts w:ascii="Microsoft Sans Serif"/>
                <w:sz w:val="15"/>
              </w:rPr>
              <w:t>Flow</w:t>
            </w:r>
            <w:r>
              <w:rPr>
                <w:rFonts w:ascii="Microsoft Sans Serif"/>
                <w:spacing w:val="-1"/>
                <w:sz w:val="15"/>
              </w:rPr>
              <w:t xml:space="preserve"> </w:t>
            </w:r>
            <w:r>
              <w:rPr>
                <w:rFonts w:ascii="Microsoft Sans Serif"/>
                <w:sz w:val="15"/>
              </w:rPr>
              <w:t>can</w:t>
            </w:r>
            <w:r>
              <w:rPr>
                <w:rFonts w:ascii="Microsoft Sans Serif"/>
                <w:spacing w:val="-1"/>
                <w:sz w:val="15"/>
              </w:rPr>
              <w:t xml:space="preserve"> </w:t>
            </w:r>
            <w:r>
              <w:rPr>
                <w:rFonts w:ascii="Microsoft Sans Serif"/>
                <w:sz w:val="15"/>
              </w:rPr>
              <w:t>be updated</w:t>
            </w:r>
            <w:r>
              <w:rPr>
                <w:rFonts w:ascii="Microsoft Sans Serif"/>
                <w:spacing w:val="-1"/>
                <w:sz w:val="15"/>
              </w:rPr>
              <w:t xml:space="preserve"> </w:t>
            </w:r>
            <w:r>
              <w:rPr>
                <w:rFonts w:ascii="Microsoft Sans Serif"/>
                <w:sz w:val="15"/>
              </w:rPr>
              <w:t xml:space="preserve">without </w:t>
            </w:r>
            <w:r>
              <w:rPr>
                <w:rFonts w:ascii="Microsoft Sans Serif"/>
                <w:spacing w:val="-2"/>
                <w:sz w:val="15"/>
              </w:rPr>
              <w:t>code.</w:t>
            </w:r>
          </w:p>
        </w:tc>
        <w:tc>
          <w:tcPr>
            <w:tcW w:w="1380" w:type="dxa"/>
          </w:tcPr>
          <w:p w14:paraId="3CAA2BEF">
            <w:pPr>
              <w:pStyle w:val="16"/>
              <w:spacing w:before="14"/>
              <w:ind w:left="100"/>
              <w:rPr>
                <w:rFonts w:ascii="Microsoft Sans Serif"/>
                <w:sz w:val="15"/>
              </w:rPr>
            </w:pPr>
            <w:r>
              <w:rPr>
                <w:rFonts w:ascii="Microsoft Sans Serif"/>
                <w:spacing w:val="-5"/>
                <w:sz w:val="15"/>
              </w:rPr>
              <w:t>Low</w:t>
            </w:r>
          </w:p>
        </w:tc>
        <w:tc>
          <w:tcPr>
            <w:tcW w:w="1380" w:type="dxa"/>
          </w:tcPr>
          <w:p w14:paraId="792E1AD7">
            <w:pPr>
              <w:pStyle w:val="16"/>
              <w:spacing w:before="14"/>
              <w:ind w:left="100"/>
              <w:rPr>
                <w:rFonts w:ascii="Microsoft Sans Serif"/>
                <w:sz w:val="15"/>
              </w:rPr>
            </w:pPr>
            <w:r>
              <w:rPr>
                <w:rFonts w:ascii="Microsoft Sans Serif"/>
                <w:spacing w:val="-2"/>
                <w:sz w:val="15"/>
              </w:rPr>
              <w:t>Sprint-</w:t>
            </w:r>
            <w:r>
              <w:rPr>
                <w:rFonts w:ascii="Microsoft Sans Serif"/>
                <w:spacing w:val="-10"/>
                <w:sz w:val="15"/>
              </w:rPr>
              <w:t>2</w:t>
            </w:r>
          </w:p>
        </w:tc>
      </w:tr>
    </w:tbl>
    <w:p w14:paraId="2BE1A94D">
      <w:pPr>
        <w:pStyle w:val="16"/>
        <w:spacing w:after="0"/>
        <w:rPr>
          <w:rFonts w:ascii="Microsoft Sans Serif"/>
          <w:sz w:val="15"/>
        </w:rPr>
        <w:sectPr>
          <w:pgSz w:w="16840" w:h="11920" w:orient="landscape"/>
          <w:pgMar w:top="1360" w:right="425" w:bottom="280" w:left="1417" w:header="720" w:footer="720" w:gutter="0"/>
          <w:cols w:space="720" w:num="1"/>
        </w:sectPr>
      </w:pPr>
    </w:p>
    <w:p w14:paraId="7CE35A85">
      <w:pPr>
        <w:spacing w:before="35"/>
        <w:ind w:left="0" w:right="437" w:firstLine="0"/>
        <w:jc w:val="center"/>
        <w:rPr>
          <w:rFonts w:ascii="Calibri"/>
          <w:b/>
          <w:sz w:val="24"/>
        </w:rPr>
      </w:pPr>
      <w:bookmarkStart w:id="59" w:name="f361bb911eb0f486a97fa7563fb894280347131c"/>
      <w:bookmarkEnd w:id="59"/>
      <w:bookmarkStart w:id="60" w:name="4bd580240cfcfba077f03b0e67aed0ea4cefc9f4"/>
      <w:bookmarkEnd w:id="60"/>
      <w:r>
        <w:rPr>
          <w:rFonts w:ascii="Calibri"/>
          <w:b/>
          <w:sz w:val="24"/>
        </w:rPr>
        <w:t>Project</w:t>
      </w:r>
      <w:r>
        <w:rPr>
          <w:rFonts w:ascii="Calibri"/>
          <w:b/>
          <w:spacing w:val="-4"/>
          <w:sz w:val="24"/>
        </w:rPr>
        <w:t xml:space="preserve"> </w:t>
      </w:r>
      <w:r>
        <w:rPr>
          <w:rFonts w:ascii="Calibri"/>
          <w:b/>
          <w:sz w:val="24"/>
        </w:rPr>
        <w:t>Design</w:t>
      </w:r>
      <w:r>
        <w:rPr>
          <w:rFonts w:ascii="Calibri"/>
          <w:b/>
          <w:spacing w:val="-1"/>
          <w:sz w:val="24"/>
        </w:rPr>
        <w:t xml:space="preserve"> </w:t>
      </w:r>
      <w:r>
        <w:rPr>
          <w:rFonts w:ascii="Calibri"/>
          <w:b/>
          <w:sz w:val="24"/>
        </w:rPr>
        <w:t>Phase-</w:t>
      </w:r>
      <w:r>
        <w:rPr>
          <w:rFonts w:ascii="Calibri"/>
          <w:b/>
          <w:spacing w:val="-5"/>
          <w:sz w:val="24"/>
        </w:rPr>
        <w:t>II</w:t>
      </w:r>
    </w:p>
    <w:p w14:paraId="70CF9574">
      <w:pPr>
        <w:spacing w:before="23"/>
        <w:ind w:left="0" w:right="437" w:firstLine="0"/>
        <w:jc w:val="center"/>
        <w:rPr>
          <w:rFonts w:ascii="Calibri"/>
          <w:b/>
          <w:sz w:val="24"/>
        </w:rPr>
      </w:pPr>
      <w:r>
        <w:rPr>
          <w:rFonts w:ascii="Calibri"/>
          <w:b/>
          <w:sz w:val="24"/>
        </w:rPr>
        <w:t>Solution</w:t>
      </w:r>
      <w:r>
        <w:rPr>
          <w:rFonts w:ascii="Calibri"/>
          <w:b/>
          <w:spacing w:val="-3"/>
          <w:sz w:val="24"/>
        </w:rPr>
        <w:t xml:space="preserve"> </w:t>
      </w:r>
      <w:r>
        <w:rPr>
          <w:rFonts w:ascii="Calibri"/>
          <w:b/>
          <w:sz w:val="24"/>
        </w:rPr>
        <w:t>Requirements</w:t>
      </w:r>
      <w:r>
        <w:rPr>
          <w:rFonts w:ascii="Calibri"/>
          <w:b/>
          <w:spacing w:val="-3"/>
          <w:sz w:val="24"/>
        </w:rPr>
        <w:t xml:space="preserve"> </w:t>
      </w:r>
      <w:r>
        <w:rPr>
          <w:rFonts w:ascii="Calibri"/>
          <w:b/>
          <w:sz w:val="24"/>
        </w:rPr>
        <w:t>(Functional</w:t>
      </w:r>
      <w:r>
        <w:rPr>
          <w:rFonts w:ascii="Calibri"/>
          <w:b/>
          <w:spacing w:val="-3"/>
          <w:sz w:val="24"/>
        </w:rPr>
        <w:t xml:space="preserve"> </w:t>
      </w:r>
      <w:r>
        <w:rPr>
          <w:rFonts w:ascii="Calibri"/>
          <w:b/>
          <w:sz w:val="24"/>
        </w:rPr>
        <w:t>&amp;</w:t>
      </w:r>
      <w:r>
        <w:rPr>
          <w:rFonts w:ascii="Calibri"/>
          <w:b/>
          <w:spacing w:val="-3"/>
          <w:sz w:val="24"/>
        </w:rPr>
        <w:t xml:space="preserve"> </w:t>
      </w:r>
      <w:r>
        <w:rPr>
          <w:rFonts w:ascii="Calibri"/>
          <w:b/>
          <w:sz w:val="24"/>
        </w:rPr>
        <w:t>Non-</w:t>
      </w:r>
      <w:r>
        <w:rPr>
          <w:rFonts w:ascii="Calibri"/>
          <w:b/>
          <w:spacing w:val="-2"/>
          <w:sz w:val="24"/>
        </w:rPr>
        <w:t>functional)</w:t>
      </w:r>
    </w:p>
    <w:p w14:paraId="68373E22">
      <w:pPr>
        <w:pStyle w:val="13"/>
        <w:spacing w:before="51" w:after="1"/>
        <w:rPr>
          <w:rFonts w:ascii="Calibri"/>
          <w:b/>
          <w:sz w:val="20"/>
        </w:rPr>
      </w:pPr>
    </w:p>
    <w:tbl>
      <w:tblPr>
        <w:tblStyle w:val="12"/>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0"/>
        <w:gridCol w:w="4860"/>
      </w:tblGrid>
      <w:tr w14:paraId="4DAF73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4500" w:type="dxa"/>
          </w:tcPr>
          <w:p w14:paraId="402C467D">
            <w:pPr>
              <w:pStyle w:val="16"/>
              <w:spacing w:before="12" w:line="228" w:lineRule="exact"/>
              <w:ind w:left="95"/>
              <w:rPr>
                <w:sz w:val="22"/>
              </w:rPr>
            </w:pPr>
            <w:r>
              <w:rPr>
                <w:spacing w:val="-4"/>
                <w:sz w:val="22"/>
              </w:rPr>
              <w:t>Date</w:t>
            </w:r>
          </w:p>
        </w:tc>
        <w:tc>
          <w:tcPr>
            <w:tcW w:w="4860" w:type="dxa"/>
          </w:tcPr>
          <w:p w14:paraId="139D84FE">
            <w:pPr>
              <w:pStyle w:val="16"/>
              <w:spacing w:before="12" w:line="228" w:lineRule="exact"/>
              <w:ind w:left="110"/>
              <w:rPr>
                <w:sz w:val="22"/>
              </w:rPr>
            </w:pPr>
            <w:r>
              <w:rPr>
                <w:sz w:val="22"/>
              </w:rPr>
              <w:t>31</w:t>
            </w:r>
            <w:r>
              <w:rPr>
                <w:spacing w:val="-4"/>
                <w:sz w:val="22"/>
              </w:rPr>
              <w:t xml:space="preserve"> </w:t>
            </w:r>
            <w:r>
              <w:rPr>
                <w:sz w:val="22"/>
              </w:rPr>
              <w:t>January</w:t>
            </w:r>
            <w:r>
              <w:rPr>
                <w:spacing w:val="-3"/>
                <w:sz w:val="22"/>
              </w:rPr>
              <w:t xml:space="preserve"> </w:t>
            </w:r>
            <w:r>
              <w:rPr>
                <w:spacing w:val="-4"/>
                <w:sz w:val="22"/>
              </w:rPr>
              <w:t>2025</w:t>
            </w:r>
          </w:p>
        </w:tc>
      </w:tr>
      <w:tr w14:paraId="0B1951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4500" w:type="dxa"/>
          </w:tcPr>
          <w:p w14:paraId="3CE8F20E">
            <w:pPr>
              <w:pStyle w:val="16"/>
              <w:spacing w:before="15" w:line="244" w:lineRule="exact"/>
              <w:ind w:left="95"/>
              <w:rPr>
                <w:sz w:val="22"/>
              </w:rPr>
            </w:pPr>
            <w:r>
              <w:rPr>
                <w:spacing w:val="-4"/>
                <w:sz w:val="22"/>
              </w:rPr>
              <w:t>Team</w:t>
            </w:r>
            <w:r>
              <w:rPr>
                <w:spacing w:val="-7"/>
                <w:sz w:val="22"/>
              </w:rPr>
              <w:t xml:space="preserve"> </w:t>
            </w:r>
            <w:r>
              <w:rPr>
                <w:spacing w:val="-5"/>
                <w:sz w:val="22"/>
              </w:rPr>
              <w:t>ID</w:t>
            </w:r>
          </w:p>
        </w:tc>
        <w:tc>
          <w:tcPr>
            <w:tcW w:w="4860" w:type="dxa"/>
          </w:tcPr>
          <w:p w14:paraId="415EBE0E">
            <w:pPr>
              <w:pStyle w:val="16"/>
              <w:spacing w:before="15" w:line="244"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05FDE7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4500" w:type="dxa"/>
          </w:tcPr>
          <w:p w14:paraId="1654393B">
            <w:pPr>
              <w:pStyle w:val="16"/>
              <w:spacing w:line="240" w:lineRule="exact"/>
              <w:ind w:left="95"/>
              <w:rPr>
                <w:sz w:val="22"/>
              </w:rPr>
            </w:pPr>
            <w:r>
              <w:rPr>
                <w:sz w:val="22"/>
              </w:rPr>
              <w:t>Project</w:t>
            </w:r>
            <w:r>
              <w:rPr>
                <w:spacing w:val="-12"/>
                <w:sz w:val="22"/>
              </w:rPr>
              <w:t xml:space="preserve"> </w:t>
            </w:r>
            <w:r>
              <w:rPr>
                <w:spacing w:val="-4"/>
                <w:sz w:val="22"/>
              </w:rPr>
              <w:t>Name</w:t>
            </w:r>
          </w:p>
        </w:tc>
        <w:tc>
          <w:tcPr>
            <w:tcW w:w="4860" w:type="dxa"/>
          </w:tcPr>
          <w:p w14:paraId="3D1F15A5">
            <w:pPr>
              <w:pStyle w:val="16"/>
              <w:spacing w:line="240" w:lineRule="exact"/>
              <w:ind w:left="110"/>
              <w:rPr>
                <w:sz w:val="22"/>
              </w:rPr>
            </w:pPr>
            <w:r>
              <w:rPr>
                <w:sz w:val="22"/>
              </w:rPr>
              <w:t xml:space="preserve">Auto Ticket Classification using Flow </w:t>
            </w:r>
            <w:r>
              <w:rPr>
                <w:spacing w:val="-2"/>
                <w:sz w:val="22"/>
              </w:rPr>
              <w:t>Designer</w:t>
            </w:r>
          </w:p>
        </w:tc>
      </w:tr>
      <w:tr w14:paraId="3CE503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4500" w:type="dxa"/>
          </w:tcPr>
          <w:p w14:paraId="3C8ADC37">
            <w:pPr>
              <w:pStyle w:val="16"/>
              <w:spacing w:before="3" w:line="237" w:lineRule="exact"/>
              <w:ind w:left="95"/>
              <w:rPr>
                <w:sz w:val="22"/>
              </w:rPr>
            </w:pPr>
            <w:r>
              <w:rPr>
                <w:sz w:val="22"/>
              </w:rPr>
              <w:t>Maximum</w:t>
            </w:r>
            <w:r>
              <w:rPr>
                <w:spacing w:val="-9"/>
                <w:sz w:val="22"/>
              </w:rPr>
              <w:t xml:space="preserve"> </w:t>
            </w:r>
            <w:r>
              <w:rPr>
                <w:spacing w:val="-2"/>
                <w:sz w:val="22"/>
              </w:rPr>
              <w:t>Marks</w:t>
            </w:r>
          </w:p>
        </w:tc>
        <w:tc>
          <w:tcPr>
            <w:tcW w:w="4860" w:type="dxa"/>
          </w:tcPr>
          <w:p w14:paraId="68DBCD91">
            <w:pPr>
              <w:pStyle w:val="16"/>
              <w:spacing w:before="3" w:line="237" w:lineRule="exact"/>
              <w:ind w:left="110"/>
              <w:rPr>
                <w:sz w:val="22"/>
              </w:rPr>
            </w:pPr>
            <w:r>
              <w:rPr>
                <w:sz w:val="22"/>
              </w:rPr>
              <w:t>4</w:t>
            </w:r>
            <w:r>
              <w:rPr>
                <w:spacing w:val="-3"/>
                <w:sz w:val="22"/>
              </w:rPr>
              <w:t xml:space="preserve"> </w:t>
            </w:r>
            <w:r>
              <w:rPr>
                <w:spacing w:val="-2"/>
                <w:sz w:val="22"/>
              </w:rPr>
              <w:t>Marks</w:t>
            </w:r>
          </w:p>
        </w:tc>
      </w:tr>
    </w:tbl>
    <w:p w14:paraId="033A5E4C">
      <w:pPr>
        <w:pStyle w:val="13"/>
        <w:spacing w:before="153"/>
        <w:rPr>
          <w:rFonts w:ascii="Calibri"/>
          <w:b/>
          <w:sz w:val="24"/>
        </w:rPr>
      </w:pPr>
    </w:p>
    <w:p w14:paraId="39C2F151">
      <w:pPr>
        <w:pStyle w:val="9"/>
        <w:spacing w:before="1"/>
        <w:rPr>
          <w:rFonts w:ascii="Tahoma"/>
        </w:rPr>
      </w:pPr>
      <w:r>
        <w:rPr>
          <w:rFonts w:ascii="Tahoma"/>
          <w:w w:val="80"/>
        </w:rPr>
        <w:t>Functional</w:t>
      </w:r>
      <w:r>
        <w:rPr>
          <w:rFonts w:ascii="Tahoma"/>
          <w:spacing w:val="8"/>
        </w:rPr>
        <w:t xml:space="preserve"> </w:t>
      </w:r>
      <w:r>
        <w:rPr>
          <w:rFonts w:ascii="Tahoma"/>
          <w:spacing w:val="-2"/>
          <w:w w:val="90"/>
        </w:rPr>
        <w:t>Requirements:</w:t>
      </w:r>
    </w:p>
    <w:p w14:paraId="622E87D6">
      <w:pPr>
        <w:spacing w:before="205"/>
        <w:ind w:left="23" w:right="0" w:firstLine="0"/>
        <w:jc w:val="left"/>
        <w:rPr>
          <w:rFonts w:ascii="Calibri"/>
          <w:sz w:val="22"/>
        </w:rPr>
      </w:pPr>
      <w:r>
        <w:rPr>
          <w:rFonts w:ascii="Calibri"/>
          <w:sz w:val="22"/>
        </w:rPr>
        <w:t xml:space="preserve">Following are the functional requirements of the proposed </w:t>
      </w:r>
      <w:r>
        <w:rPr>
          <w:rFonts w:ascii="Calibri"/>
          <w:spacing w:val="-2"/>
          <w:sz w:val="22"/>
        </w:rPr>
        <w:t>solution.</w:t>
      </w:r>
    </w:p>
    <w:p w14:paraId="2E84B58E">
      <w:pPr>
        <w:pStyle w:val="13"/>
        <w:spacing w:before="11"/>
        <w:rPr>
          <w:rFonts w:ascii="Calibri"/>
          <w:sz w:val="11"/>
        </w:rPr>
      </w:pPr>
    </w:p>
    <w:tbl>
      <w:tblPr>
        <w:tblStyle w:val="12"/>
        <w:tblW w:w="0" w:type="auto"/>
        <w:tblInd w:w="5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00"/>
        <w:gridCol w:w="3160"/>
        <w:gridCol w:w="5240"/>
      </w:tblGrid>
      <w:tr w14:paraId="350902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900" w:type="dxa"/>
          </w:tcPr>
          <w:p w14:paraId="2646F1E9">
            <w:pPr>
              <w:pStyle w:val="16"/>
              <w:spacing w:before="15"/>
              <w:ind w:left="84"/>
              <w:rPr>
                <w:rFonts w:ascii="Tahoma"/>
                <w:b/>
                <w:sz w:val="22"/>
              </w:rPr>
            </w:pPr>
            <w:r>
              <w:rPr>
                <w:rFonts w:ascii="Tahoma"/>
                <w:b/>
                <w:w w:val="75"/>
                <w:sz w:val="22"/>
              </w:rPr>
              <w:t>FR</w:t>
            </w:r>
            <w:r>
              <w:rPr>
                <w:rFonts w:ascii="Tahoma"/>
                <w:b/>
                <w:spacing w:val="-4"/>
                <w:w w:val="95"/>
                <w:sz w:val="22"/>
              </w:rPr>
              <w:t xml:space="preserve"> </w:t>
            </w:r>
            <w:r>
              <w:rPr>
                <w:rFonts w:ascii="Tahoma"/>
                <w:b/>
                <w:spacing w:val="-5"/>
                <w:w w:val="95"/>
                <w:sz w:val="22"/>
              </w:rPr>
              <w:t>No.</w:t>
            </w:r>
          </w:p>
        </w:tc>
        <w:tc>
          <w:tcPr>
            <w:tcW w:w="3160" w:type="dxa"/>
          </w:tcPr>
          <w:p w14:paraId="4ED353FB">
            <w:pPr>
              <w:pStyle w:val="16"/>
              <w:spacing w:before="15"/>
              <w:ind w:left="115"/>
              <w:rPr>
                <w:rFonts w:ascii="Tahoma"/>
                <w:b/>
                <w:sz w:val="22"/>
              </w:rPr>
            </w:pPr>
            <w:r>
              <w:rPr>
                <w:rFonts w:ascii="Tahoma"/>
                <w:b/>
                <w:w w:val="80"/>
                <w:sz w:val="22"/>
              </w:rPr>
              <w:t>Functional</w:t>
            </w:r>
            <w:r>
              <w:rPr>
                <w:rFonts w:ascii="Tahoma"/>
                <w:b/>
                <w:spacing w:val="18"/>
                <w:sz w:val="22"/>
              </w:rPr>
              <w:t xml:space="preserve"> </w:t>
            </w:r>
            <w:r>
              <w:rPr>
                <w:rFonts w:ascii="Tahoma"/>
                <w:b/>
                <w:w w:val="80"/>
                <w:sz w:val="22"/>
              </w:rPr>
              <w:t>Requirement</w:t>
            </w:r>
            <w:r>
              <w:rPr>
                <w:rFonts w:ascii="Tahoma"/>
                <w:b/>
                <w:spacing w:val="18"/>
                <w:sz w:val="22"/>
              </w:rPr>
              <w:t xml:space="preserve"> </w:t>
            </w:r>
            <w:r>
              <w:rPr>
                <w:rFonts w:ascii="Tahoma"/>
                <w:b/>
                <w:spacing w:val="-2"/>
                <w:w w:val="80"/>
                <w:sz w:val="22"/>
              </w:rPr>
              <w:t>(Epic)</w:t>
            </w:r>
          </w:p>
        </w:tc>
        <w:tc>
          <w:tcPr>
            <w:tcW w:w="5240" w:type="dxa"/>
          </w:tcPr>
          <w:p w14:paraId="2E732472">
            <w:pPr>
              <w:pStyle w:val="16"/>
              <w:spacing w:before="15"/>
              <w:ind w:left="103"/>
              <w:rPr>
                <w:rFonts w:ascii="Tahoma"/>
                <w:b/>
                <w:sz w:val="22"/>
              </w:rPr>
            </w:pPr>
            <w:r>
              <w:rPr>
                <w:rFonts w:ascii="Tahoma"/>
                <w:b/>
                <w:w w:val="80"/>
                <w:sz w:val="22"/>
              </w:rPr>
              <w:t>Sub</w:t>
            </w:r>
            <w:r>
              <w:rPr>
                <w:rFonts w:ascii="Tahoma"/>
                <w:b/>
                <w:spacing w:val="-10"/>
                <w:sz w:val="22"/>
              </w:rPr>
              <w:t xml:space="preserve"> </w:t>
            </w:r>
            <w:r>
              <w:rPr>
                <w:rFonts w:ascii="Tahoma"/>
                <w:b/>
                <w:w w:val="80"/>
                <w:sz w:val="22"/>
              </w:rPr>
              <w:t>Requirement</w:t>
            </w:r>
            <w:r>
              <w:rPr>
                <w:rFonts w:ascii="Tahoma"/>
                <w:b/>
                <w:spacing w:val="-9"/>
                <w:sz w:val="22"/>
              </w:rPr>
              <w:t xml:space="preserve"> </w:t>
            </w:r>
            <w:r>
              <w:rPr>
                <w:rFonts w:ascii="Tahoma"/>
                <w:b/>
                <w:w w:val="80"/>
                <w:sz w:val="22"/>
              </w:rPr>
              <w:t>(Story</w:t>
            </w:r>
            <w:r>
              <w:rPr>
                <w:rFonts w:ascii="Tahoma"/>
                <w:b/>
                <w:spacing w:val="-10"/>
                <w:sz w:val="22"/>
              </w:rPr>
              <w:t xml:space="preserve"> </w:t>
            </w:r>
            <w:r>
              <w:rPr>
                <w:rFonts w:ascii="Tahoma"/>
                <w:b/>
                <w:w w:val="80"/>
                <w:sz w:val="22"/>
              </w:rPr>
              <w:t>/</w:t>
            </w:r>
            <w:r>
              <w:rPr>
                <w:rFonts w:ascii="Tahoma"/>
                <w:b/>
                <w:spacing w:val="-9"/>
                <w:sz w:val="22"/>
              </w:rPr>
              <w:t xml:space="preserve"> </w:t>
            </w:r>
            <w:r>
              <w:rPr>
                <w:rFonts w:ascii="Tahoma"/>
                <w:b/>
                <w:w w:val="80"/>
                <w:sz w:val="22"/>
              </w:rPr>
              <w:t>Sub-</w:t>
            </w:r>
            <w:r>
              <w:rPr>
                <w:rFonts w:ascii="Tahoma"/>
                <w:b/>
                <w:spacing w:val="-2"/>
                <w:w w:val="80"/>
                <w:sz w:val="22"/>
              </w:rPr>
              <w:t>Task)</w:t>
            </w:r>
          </w:p>
        </w:tc>
      </w:tr>
      <w:tr w14:paraId="0891B3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45" w:hRule="atLeast"/>
        </w:trPr>
        <w:tc>
          <w:tcPr>
            <w:tcW w:w="900" w:type="dxa"/>
          </w:tcPr>
          <w:p w14:paraId="3BD9B874">
            <w:pPr>
              <w:pStyle w:val="16"/>
              <w:spacing w:before="23"/>
              <w:ind w:left="84"/>
              <w:rPr>
                <w:sz w:val="15"/>
              </w:rPr>
            </w:pPr>
            <w:r>
              <w:rPr>
                <w:sz w:val="15"/>
              </w:rPr>
              <w:t>FR-</w:t>
            </w:r>
            <w:r>
              <w:rPr>
                <w:spacing w:val="-10"/>
                <w:sz w:val="15"/>
              </w:rPr>
              <w:t>1</w:t>
            </w:r>
          </w:p>
        </w:tc>
        <w:tc>
          <w:tcPr>
            <w:tcW w:w="3160" w:type="dxa"/>
          </w:tcPr>
          <w:p w14:paraId="4AD73B32">
            <w:pPr>
              <w:pStyle w:val="16"/>
              <w:spacing w:before="23"/>
              <w:ind w:left="115"/>
              <w:rPr>
                <w:sz w:val="15"/>
              </w:rPr>
            </w:pPr>
            <w:r>
              <w:rPr>
                <w:w w:val="105"/>
                <w:sz w:val="15"/>
              </w:rPr>
              <w:t>IT</w:t>
            </w:r>
            <w:r>
              <w:rPr>
                <w:spacing w:val="-6"/>
                <w:w w:val="105"/>
                <w:sz w:val="15"/>
              </w:rPr>
              <w:t xml:space="preserve"> </w:t>
            </w:r>
            <w:r>
              <w:rPr>
                <w:w w:val="105"/>
                <w:sz w:val="15"/>
              </w:rPr>
              <w:t>Ticket</w:t>
            </w:r>
            <w:r>
              <w:rPr>
                <w:spacing w:val="-5"/>
                <w:w w:val="105"/>
                <w:sz w:val="15"/>
              </w:rPr>
              <w:t xml:space="preserve"> </w:t>
            </w:r>
            <w:r>
              <w:rPr>
                <w:spacing w:val="-2"/>
                <w:w w:val="105"/>
                <w:sz w:val="15"/>
              </w:rPr>
              <w:t>Creation</w:t>
            </w:r>
          </w:p>
        </w:tc>
        <w:tc>
          <w:tcPr>
            <w:tcW w:w="5240" w:type="dxa"/>
          </w:tcPr>
          <w:p w14:paraId="7E497E27">
            <w:pPr>
              <w:pStyle w:val="16"/>
              <w:spacing w:before="23" w:line="247" w:lineRule="auto"/>
              <w:ind w:left="103" w:right="3176"/>
              <w:rPr>
                <w:sz w:val="15"/>
              </w:rPr>
            </w:pPr>
            <w:r>
              <w:rPr>
                <w:w w:val="105"/>
                <w:sz w:val="15"/>
              </w:rPr>
              <w:t>Create</w:t>
            </w:r>
            <w:r>
              <w:rPr>
                <w:spacing w:val="-9"/>
                <w:w w:val="105"/>
                <w:sz w:val="15"/>
              </w:rPr>
              <w:t xml:space="preserve"> </w:t>
            </w:r>
            <w:r>
              <w:rPr>
                <w:w w:val="105"/>
                <w:sz w:val="15"/>
              </w:rPr>
              <w:t>a</w:t>
            </w:r>
            <w:r>
              <w:rPr>
                <w:spacing w:val="-9"/>
                <w:w w:val="105"/>
                <w:sz w:val="15"/>
              </w:rPr>
              <w:t xml:space="preserve"> </w:t>
            </w:r>
            <w:r>
              <w:rPr>
                <w:w w:val="105"/>
                <w:sz w:val="15"/>
              </w:rPr>
              <w:t>new</w:t>
            </w:r>
            <w:r>
              <w:rPr>
                <w:spacing w:val="-9"/>
                <w:w w:val="105"/>
                <w:sz w:val="15"/>
              </w:rPr>
              <w:t xml:space="preserve"> </w:t>
            </w:r>
            <w:r>
              <w:rPr>
                <w:w w:val="105"/>
                <w:sz w:val="15"/>
              </w:rPr>
              <w:t>IT</w:t>
            </w:r>
            <w:r>
              <w:rPr>
                <w:spacing w:val="-9"/>
                <w:w w:val="105"/>
                <w:sz w:val="15"/>
              </w:rPr>
              <w:t xml:space="preserve"> </w:t>
            </w:r>
            <w:r>
              <w:rPr>
                <w:w w:val="105"/>
                <w:sz w:val="15"/>
              </w:rPr>
              <w:t>support</w:t>
            </w:r>
            <w:r>
              <w:rPr>
                <w:spacing w:val="-9"/>
                <w:w w:val="105"/>
                <w:sz w:val="15"/>
              </w:rPr>
              <w:t xml:space="preserve"> </w:t>
            </w:r>
            <w:r>
              <w:rPr>
                <w:w w:val="105"/>
                <w:sz w:val="15"/>
              </w:rPr>
              <w:t>ticket.</w:t>
            </w:r>
            <w:r>
              <w:rPr>
                <w:spacing w:val="40"/>
                <w:w w:val="105"/>
                <w:sz w:val="15"/>
              </w:rPr>
              <w:t xml:space="preserve"> </w:t>
            </w:r>
            <w:r>
              <w:rPr>
                <w:w w:val="105"/>
                <w:sz w:val="15"/>
              </w:rPr>
              <w:t>Capture Caller information.</w:t>
            </w:r>
          </w:p>
          <w:p w14:paraId="4752DC2C">
            <w:pPr>
              <w:pStyle w:val="16"/>
              <w:spacing w:before="1" w:line="247" w:lineRule="auto"/>
              <w:ind w:left="103" w:right="3176"/>
              <w:rPr>
                <w:sz w:val="15"/>
              </w:rPr>
            </w:pPr>
            <w:r>
              <w:rPr>
                <w:spacing w:val="-2"/>
                <w:w w:val="105"/>
                <w:sz w:val="15"/>
              </w:rPr>
              <w:t>Capture</w:t>
            </w:r>
            <w:r>
              <w:rPr>
                <w:spacing w:val="-7"/>
                <w:w w:val="105"/>
                <w:sz w:val="15"/>
              </w:rPr>
              <w:t xml:space="preserve"> </w:t>
            </w:r>
            <w:r>
              <w:rPr>
                <w:spacing w:val="-2"/>
                <w:w w:val="105"/>
                <w:sz w:val="15"/>
              </w:rPr>
              <w:t>Short</w:t>
            </w:r>
            <w:r>
              <w:rPr>
                <w:spacing w:val="-7"/>
                <w:w w:val="105"/>
                <w:sz w:val="15"/>
              </w:rPr>
              <w:t xml:space="preserve"> </w:t>
            </w:r>
            <w:r>
              <w:rPr>
                <w:spacing w:val="-2"/>
                <w:w w:val="105"/>
                <w:sz w:val="15"/>
              </w:rPr>
              <w:t>Description.</w:t>
            </w:r>
            <w:r>
              <w:rPr>
                <w:spacing w:val="40"/>
                <w:w w:val="105"/>
                <w:sz w:val="15"/>
              </w:rPr>
              <w:t xml:space="preserve"> </w:t>
            </w:r>
            <w:r>
              <w:rPr>
                <w:w w:val="105"/>
                <w:sz w:val="15"/>
              </w:rPr>
              <w:t>Capture</w:t>
            </w:r>
            <w:r>
              <w:rPr>
                <w:spacing w:val="-6"/>
                <w:w w:val="105"/>
                <w:sz w:val="15"/>
              </w:rPr>
              <w:t xml:space="preserve"> </w:t>
            </w:r>
            <w:r>
              <w:rPr>
                <w:w w:val="105"/>
                <w:sz w:val="15"/>
              </w:rPr>
              <w:t>Description.</w:t>
            </w:r>
          </w:p>
          <w:p w14:paraId="43342A1E">
            <w:pPr>
              <w:pStyle w:val="16"/>
              <w:spacing w:before="1"/>
              <w:ind w:left="103"/>
              <w:rPr>
                <w:sz w:val="15"/>
              </w:rPr>
            </w:pPr>
            <w:r>
              <w:rPr>
                <w:w w:val="105"/>
                <w:sz w:val="15"/>
              </w:rPr>
              <w:t>Generate</w:t>
            </w:r>
            <w:r>
              <w:rPr>
                <w:spacing w:val="-8"/>
                <w:w w:val="105"/>
                <w:sz w:val="15"/>
              </w:rPr>
              <w:t xml:space="preserve"> </w:t>
            </w:r>
            <w:r>
              <w:rPr>
                <w:w w:val="105"/>
                <w:sz w:val="15"/>
              </w:rPr>
              <w:t>a</w:t>
            </w:r>
            <w:r>
              <w:rPr>
                <w:spacing w:val="-8"/>
                <w:w w:val="105"/>
                <w:sz w:val="15"/>
              </w:rPr>
              <w:t xml:space="preserve"> </w:t>
            </w:r>
            <w:r>
              <w:rPr>
                <w:w w:val="105"/>
                <w:sz w:val="15"/>
              </w:rPr>
              <w:t>unique</w:t>
            </w:r>
            <w:r>
              <w:rPr>
                <w:spacing w:val="-8"/>
                <w:w w:val="105"/>
                <w:sz w:val="15"/>
              </w:rPr>
              <w:t xml:space="preserve"> </w:t>
            </w:r>
            <w:r>
              <w:rPr>
                <w:w w:val="105"/>
                <w:sz w:val="15"/>
              </w:rPr>
              <w:t>ticket</w:t>
            </w:r>
            <w:r>
              <w:rPr>
                <w:spacing w:val="-7"/>
                <w:w w:val="105"/>
                <w:sz w:val="15"/>
              </w:rPr>
              <w:t xml:space="preserve"> </w:t>
            </w:r>
            <w:r>
              <w:rPr>
                <w:spacing w:val="-2"/>
                <w:w w:val="105"/>
                <w:sz w:val="15"/>
              </w:rPr>
              <w:t>number.</w:t>
            </w:r>
          </w:p>
        </w:tc>
      </w:tr>
      <w:tr w14:paraId="1744D0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56" w:hRule="atLeast"/>
        </w:trPr>
        <w:tc>
          <w:tcPr>
            <w:tcW w:w="900" w:type="dxa"/>
          </w:tcPr>
          <w:p w14:paraId="4CDE5C8E">
            <w:pPr>
              <w:pStyle w:val="16"/>
              <w:spacing w:before="23"/>
              <w:ind w:left="84"/>
              <w:rPr>
                <w:sz w:val="15"/>
              </w:rPr>
            </w:pPr>
            <w:r>
              <w:rPr>
                <w:sz w:val="15"/>
              </w:rPr>
              <w:t>FR-</w:t>
            </w:r>
            <w:r>
              <w:rPr>
                <w:spacing w:val="-10"/>
                <w:sz w:val="15"/>
              </w:rPr>
              <w:t>2</w:t>
            </w:r>
          </w:p>
        </w:tc>
        <w:tc>
          <w:tcPr>
            <w:tcW w:w="3160" w:type="dxa"/>
          </w:tcPr>
          <w:p w14:paraId="0E1C3ED9">
            <w:pPr>
              <w:pStyle w:val="16"/>
              <w:spacing w:before="23"/>
              <w:ind w:left="115"/>
              <w:rPr>
                <w:sz w:val="15"/>
              </w:rPr>
            </w:pPr>
            <w:r>
              <w:rPr>
                <w:sz w:val="15"/>
              </w:rPr>
              <w:t>Automatic</w:t>
            </w:r>
            <w:r>
              <w:rPr>
                <w:spacing w:val="15"/>
                <w:sz w:val="15"/>
              </w:rPr>
              <w:t xml:space="preserve"> </w:t>
            </w:r>
            <w:r>
              <w:rPr>
                <w:sz w:val="15"/>
              </w:rPr>
              <w:t>Ticket</w:t>
            </w:r>
            <w:r>
              <w:rPr>
                <w:spacing w:val="16"/>
                <w:sz w:val="15"/>
              </w:rPr>
              <w:t xml:space="preserve"> </w:t>
            </w:r>
            <w:r>
              <w:rPr>
                <w:spacing w:val="-2"/>
                <w:sz w:val="15"/>
              </w:rPr>
              <w:t>Classification</w:t>
            </w:r>
          </w:p>
        </w:tc>
        <w:tc>
          <w:tcPr>
            <w:tcW w:w="5240" w:type="dxa"/>
          </w:tcPr>
          <w:p w14:paraId="021A656A">
            <w:pPr>
              <w:pStyle w:val="16"/>
              <w:spacing w:before="23" w:line="247" w:lineRule="auto"/>
              <w:ind w:left="103" w:right="2725"/>
              <w:rPr>
                <w:sz w:val="15"/>
              </w:rPr>
            </w:pPr>
            <w:r>
              <w:rPr>
                <w:w w:val="105"/>
                <w:sz w:val="15"/>
              </w:rPr>
              <w:t>Analyze the Short Description.</w:t>
            </w:r>
            <w:r>
              <w:rPr>
                <w:spacing w:val="40"/>
                <w:w w:val="105"/>
                <w:sz w:val="15"/>
              </w:rPr>
              <w:t xml:space="preserve"> </w:t>
            </w:r>
            <w:r>
              <w:rPr>
                <w:spacing w:val="-2"/>
                <w:w w:val="105"/>
                <w:sz w:val="15"/>
              </w:rPr>
              <w:t>Identify</w:t>
            </w:r>
            <w:r>
              <w:rPr>
                <w:spacing w:val="-3"/>
                <w:w w:val="105"/>
                <w:sz w:val="15"/>
              </w:rPr>
              <w:t xml:space="preserve"> </w:t>
            </w:r>
            <w:r>
              <w:rPr>
                <w:spacing w:val="-2"/>
                <w:w w:val="105"/>
                <w:sz w:val="15"/>
              </w:rPr>
              <w:t>predefined</w:t>
            </w:r>
            <w:r>
              <w:rPr>
                <w:spacing w:val="-3"/>
                <w:w w:val="105"/>
                <w:sz w:val="15"/>
              </w:rPr>
              <w:t xml:space="preserve"> </w:t>
            </w:r>
            <w:r>
              <w:rPr>
                <w:spacing w:val="-2"/>
                <w:w w:val="105"/>
                <w:sz w:val="15"/>
              </w:rPr>
              <w:t>issue</w:t>
            </w:r>
            <w:r>
              <w:rPr>
                <w:spacing w:val="-3"/>
                <w:w w:val="105"/>
                <w:sz w:val="15"/>
              </w:rPr>
              <w:t xml:space="preserve"> </w:t>
            </w:r>
            <w:r>
              <w:rPr>
                <w:spacing w:val="-2"/>
                <w:w w:val="105"/>
                <w:sz w:val="15"/>
              </w:rPr>
              <w:t>keywords.</w:t>
            </w:r>
            <w:r>
              <w:rPr>
                <w:spacing w:val="40"/>
                <w:w w:val="105"/>
                <w:sz w:val="15"/>
              </w:rPr>
              <w:t xml:space="preserve"> </w:t>
            </w:r>
            <w:r>
              <w:rPr>
                <w:w w:val="105"/>
                <w:sz w:val="15"/>
              </w:rPr>
              <w:t>Automatically</w:t>
            </w:r>
            <w:r>
              <w:rPr>
                <w:spacing w:val="-2"/>
                <w:w w:val="105"/>
                <w:sz w:val="15"/>
              </w:rPr>
              <w:t xml:space="preserve"> </w:t>
            </w:r>
            <w:r>
              <w:rPr>
                <w:w w:val="105"/>
                <w:sz w:val="15"/>
              </w:rPr>
              <w:t>classify</w:t>
            </w:r>
            <w:r>
              <w:rPr>
                <w:spacing w:val="-2"/>
                <w:w w:val="105"/>
                <w:sz w:val="15"/>
              </w:rPr>
              <w:t xml:space="preserve"> </w:t>
            </w:r>
            <w:r>
              <w:rPr>
                <w:w w:val="105"/>
                <w:sz w:val="15"/>
              </w:rPr>
              <w:t>the</w:t>
            </w:r>
            <w:r>
              <w:rPr>
                <w:spacing w:val="-2"/>
                <w:w w:val="105"/>
                <w:sz w:val="15"/>
              </w:rPr>
              <w:t xml:space="preserve"> </w:t>
            </w:r>
            <w:r>
              <w:rPr>
                <w:w w:val="105"/>
                <w:sz w:val="15"/>
              </w:rPr>
              <w:t>IT</w:t>
            </w:r>
            <w:r>
              <w:rPr>
                <w:spacing w:val="-2"/>
                <w:w w:val="105"/>
                <w:sz w:val="15"/>
              </w:rPr>
              <w:t xml:space="preserve"> </w:t>
            </w:r>
            <w:r>
              <w:rPr>
                <w:w w:val="105"/>
                <w:sz w:val="15"/>
              </w:rPr>
              <w:t>ticket.</w:t>
            </w:r>
          </w:p>
          <w:p w14:paraId="68952730">
            <w:pPr>
              <w:pStyle w:val="16"/>
              <w:spacing w:before="2"/>
              <w:ind w:left="103"/>
              <w:rPr>
                <w:sz w:val="15"/>
              </w:rPr>
            </w:pPr>
            <w:r>
              <w:rPr>
                <w:w w:val="105"/>
                <w:sz w:val="15"/>
              </w:rPr>
              <w:t>Eliminate</w:t>
            </w:r>
            <w:r>
              <w:rPr>
                <w:spacing w:val="-8"/>
                <w:w w:val="105"/>
                <w:sz w:val="15"/>
              </w:rPr>
              <w:t xml:space="preserve"> </w:t>
            </w:r>
            <w:r>
              <w:rPr>
                <w:w w:val="105"/>
                <w:sz w:val="15"/>
              </w:rPr>
              <w:t>the</w:t>
            </w:r>
            <w:r>
              <w:rPr>
                <w:spacing w:val="-8"/>
                <w:w w:val="105"/>
                <w:sz w:val="15"/>
              </w:rPr>
              <w:t xml:space="preserve"> </w:t>
            </w:r>
            <w:r>
              <w:rPr>
                <w:w w:val="105"/>
                <w:sz w:val="15"/>
              </w:rPr>
              <w:t>need</w:t>
            </w:r>
            <w:r>
              <w:rPr>
                <w:spacing w:val="-7"/>
                <w:w w:val="105"/>
                <w:sz w:val="15"/>
              </w:rPr>
              <w:t xml:space="preserve"> </w:t>
            </w:r>
            <w:r>
              <w:rPr>
                <w:w w:val="105"/>
                <w:sz w:val="15"/>
              </w:rPr>
              <w:t>for</w:t>
            </w:r>
            <w:r>
              <w:rPr>
                <w:spacing w:val="-8"/>
                <w:w w:val="105"/>
                <w:sz w:val="15"/>
              </w:rPr>
              <w:t xml:space="preserve"> </w:t>
            </w:r>
            <w:r>
              <w:rPr>
                <w:w w:val="105"/>
                <w:sz w:val="15"/>
              </w:rPr>
              <w:t>manual</w:t>
            </w:r>
            <w:r>
              <w:rPr>
                <w:spacing w:val="-7"/>
                <w:w w:val="105"/>
                <w:sz w:val="15"/>
              </w:rPr>
              <w:t xml:space="preserve"> </w:t>
            </w:r>
            <w:r>
              <w:rPr>
                <w:spacing w:val="-2"/>
                <w:w w:val="105"/>
                <w:sz w:val="15"/>
              </w:rPr>
              <w:t>classification.</w:t>
            </w:r>
          </w:p>
        </w:tc>
      </w:tr>
      <w:tr w14:paraId="7955F4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23" w:hRule="atLeast"/>
        </w:trPr>
        <w:tc>
          <w:tcPr>
            <w:tcW w:w="900" w:type="dxa"/>
          </w:tcPr>
          <w:p w14:paraId="77511861">
            <w:pPr>
              <w:pStyle w:val="16"/>
              <w:spacing w:before="23"/>
              <w:ind w:left="84"/>
              <w:rPr>
                <w:sz w:val="15"/>
              </w:rPr>
            </w:pPr>
            <w:r>
              <w:rPr>
                <w:sz w:val="15"/>
              </w:rPr>
              <w:t>FR-</w:t>
            </w:r>
            <w:r>
              <w:rPr>
                <w:spacing w:val="-10"/>
                <w:sz w:val="15"/>
              </w:rPr>
              <w:t>3</w:t>
            </w:r>
          </w:p>
        </w:tc>
        <w:tc>
          <w:tcPr>
            <w:tcW w:w="3160" w:type="dxa"/>
          </w:tcPr>
          <w:p w14:paraId="309B1586">
            <w:pPr>
              <w:pStyle w:val="16"/>
              <w:spacing w:before="23"/>
              <w:ind w:left="115"/>
              <w:rPr>
                <w:sz w:val="15"/>
              </w:rPr>
            </w:pPr>
            <w:r>
              <w:rPr>
                <w:sz w:val="15"/>
              </w:rPr>
              <w:t>Category</w:t>
            </w:r>
            <w:r>
              <w:rPr>
                <w:spacing w:val="16"/>
                <w:sz w:val="15"/>
              </w:rPr>
              <w:t xml:space="preserve"> </w:t>
            </w:r>
            <w:r>
              <w:rPr>
                <w:sz w:val="15"/>
              </w:rPr>
              <w:t>and</w:t>
            </w:r>
            <w:r>
              <w:rPr>
                <w:spacing w:val="16"/>
                <w:sz w:val="15"/>
              </w:rPr>
              <w:t xml:space="preserve"> </w:t>
            </w:r>
            <w:r>
              <w:rPr>
                <w:sz w:val="15"/>
              </w:rPr>
              <w:t>Subcategory</w:t>
            </w:r>
            <w:r>
              <w:rPr>
                <w:spacing w:val="16"/>
                <w:sz w:val="15"/>
              </w:rPr>
              <w:t xml:space="preserve"> </w:t>
            </w:r>
            <w:r>
              <w:rPr>
                <w:spacing w:val="-2"/>
                <w:sz w:val="15"/>
              </w:rPr>
              <w:t>Assignment</w:t>
            </w:r>
          </w:p>
        </w:tc>
        <w:tc>
          <w:tcPr>
            <w:tcW w:w="5240" w:type="dxa"/>
          </w:tcPr>
          <w:p w14:paraId="1ECB1C2A">
            <w:pPr>
              <w:pStyle w:val="16"/>
              <w:spacing w:before="23" w:line="247" w:lineRule="auto"/>
              <w:ind w:left="103" w:right="2725"/>
              <w:rPr>
                <w:sz w:val="15"/>
              </w:rPr>
            </w:pPr>
            <w:r>
              <w:rPr>
                <w:w w:val="105"/>
                <w:sz w:val="15"/>
              </w:rPr>
              <w:t>Automatically assign Category.</w:t>
            </w:r>
            <w:r>
              <w:rPr>
                <w:spacing w:val="40"/>
                <w:w w:val="105"/>
                <w:sz w:val="15"/>
              </w:rPr>
              <w:t xml:space="preserve"> </w:t>
            </w:r>
            <w:r>
              <w:rPr>
                <w:spacing w:val="-2"/>
                <w:w w:val="105"/>
                <w:sz w:val="15"/>
              </w:rPr>
              <w:t>Automatically</w:t>
            </w:r>
            <w:r>
              <w:rPr>
                <w:spacing w:val="-5"/>
                <w:w w:val="105"/>
                <w:sz w:val="15"/>
              </w:rPr>
              <w:t xml:space="preserve"> </w:t>
            </w:r>
            <w:r>
              <w:rPr>
                <w:spacing w:val="-2"/>
                <w:w w:val="105"/>
                <w:sz w:val="15"/>
              </w:rPr>
              <w:t>assign</w:t>
            </w:r>
            <w:r>
              <w:rPr>
                <w:spacing w:val="-5"/>
                <w:w w:val="105"/>
                <w:sz w:val="15"/>
              </w:rPr>
              <w:t xml:space="preserve"> </w:t>
            </w:r>
            <w:r>
              <w:rPr>
                <w:spacing w:val="-2"/>
                <w:w w:val="105"/>
                <w:sz w:val="15"/>
              </w:rPr>
              <w:t>Subcategory.</w:t>
            </w:r>
          </w:p>
          <w:p w14:paraId="5B7DDC26">
            <w:pPr>
              <w:pStyle w:val="16"/>
              <w:spacing w:before="1" w:line="247" w:lineRule="auto"/>
              <w:ind w:left="103" w:right="1376"/>
              <w:rPr>
                <w:sz w:val="15"/>
              </w:rPr>
            </w:pPr>
            <w:r>
              <w:rPr>
                <w:spacing w:val="-2"/>
                <w:w w:val="105"/>
                <w:sz w:val="15"/>
              </w:rPr>
              <w:t>Maintain dependent Category and Subcategory choices.</w:t>
            </w:r>
            <w:r>
              <w:rPr>
                <w:spacing w:val="40"/>
                <w:w w:val="105"/>
                <w:sz w:val="15"/>
              </w:rPr>
              <w:t xml:space="preserve"> </w:t>
            </w:r>
            <w:r>
              <w:rPr>
                <w:w w:val="105"/>
                <w:sz w:val="15"/>
              </w:rPr>
              <w:t>WiFi / Network → Network → Wi-Fi</w:t>
            </w:r>
          </w:p>
          <w:p w14:paraId="6E3F6CEC">
            <w:pPr>
              <w:pStyle w:val="16"/>
              <w:spacing w:before="1"/>
              <w:ind w:left="103"/>
              <w:rPr>
                <w:sz w:val="15"/>
              </w:rPr>
            </w:pPr>
            <w:r>
              <w:rPr>
                <w:w w:val="105"/>
                <w:sz w:val="15"/>
              </w:rPr>
              <w:t>Projector</w:t>
            </w:r>
            <w:r>
              <w:rPr>
                <w:spacing w:val="-8"/>
                <w:w w:val="105"/>
                <w:sz w:val="15"/>
              </w:rPr>
              <w:t xml:space="preserve"> </w:t>
            </w:r>
            <w:r>
              <w:rPr>
                <w:w w:val="105"/>
                <w:sz w:val="15"/>
              </w:rPr>
              <w:t>→</w:t>
            </w:r>
            <w:r>
              <w:rPr>
                <w:spacing w:val="-8"/>
                <w:w w:val="105"/>
                <w:sz w:val="15"/>
              </w:rPr>
              <w:t xml:space="preserve"> </w:t>
            </w:r>
            <w:r>
              <w:rPr>
                <w:w w:val="105"/>
                <w:sz w:val="15"/>
              </w:rPr>
              <w:t>Hardware</w:t>
            </w:r>
            <w:r>
              <w:rPr>
                <w:spacing w:val="-8"/>
                <w:w w:val="105"/>
                <w:sz w:val="15"/>
              </w:rPr>
              <w:t xml:space="preserve"> </w:t>
            </w:r>
            <w:r>
              <w:rPr>
                <w:w w:val="105"/>
                <w:sz w:val="15"/>
              </w:rPr>
              <w:t>→</w:t>
            </w:r>
            <w:r>
              <w:rPr>
                <w:spacing w:val="-8"/>
                <w:w w:val="105"/>
                <w:sz w:val="15"/>
              </w:rPr>
              <w:t xml:space="preserve"> </w:t>
            </w:r>
            <w:r>
              <w:rPr>
                <w:spacing w:val="-2"/>
                <w:w w:val="105"/>
                <w:sz w:val="15"/>
              </w:rPr>
              <w:t>Projector</w:t>
            </w:r>
          </w:p>
          <w:p w14:paraId="08D338EF">
            <w:pPr>
              <w:pStyle w:val="16"/>
              <w:spacing w:before="6" w:line="247" w:lineRule="auto"/>
              <w:ind w:left="103" w:right="1958"/>
              <w:rPr>
                <w:sz w:val="15"/>
              </w:rPr>
            </w:pPr>
            <w:r>
              <w:rPr>
                <w:w w:val="105"/>
                <w:sz w:val="15"/>
              </w:rPr>
              <w:t>Password / Login → Access → Forgot Password</w:t>
            </w:r>
            <w:r>
              <w:rPr>
                <w:spacing w:val="40"/>
                <w:w w:val="105"/>
                <w:sz w:val="15"/>
              </w:rPr>
              <w:t xml:space="preserve"> </w:t>
            </w:r>
            <w:r>
              <w:rPr>
                <w:w w:val="105"/>
                <w:sz w:val="15"/>
              </w:rPr>
              <w:t>Slow</w:t>
            </w:r>
            <w:r>
              <w:rPr>
                <w:spacing w:val="-9"/>
                <w:w w:val="105"/>
                <w:sz w:val="15"/>
              </w:rPr>
              <w:t xml:space="preserve"> </w:t>
            </w:r>
            <w:r>
              <w:rPr>
                <w:w w:val="105"/>
                <w:sz w:val="15"/>
              </w:rPr>
              <w:t>/</w:t>
            </w:r>
            <w:r>
              <w:rPr>
                <w:spacing w:val="-9"/>
                <w:w w:val="105"/>
                <w:sz w:val="15"/>
              </w:rPr>
              <w:t xml:space="preserve"> </w:t>
            </w:r>
            <w:r>
              <w:rPr>
                <w:w w:val="105"/>
                <w:sz w:val="15"/>
              </w:rPr>
              <w:t>Hanging</w:t>
            </w:r>
            <w:r>
              <w:rPr>
                <w:spacing w:val="-9"/>
                <w:w w:val="105"/>
                <w:sz w:val="15"/>
              </w:rPr>
              <w:t xml:space="preserve"> </w:t>
            </w:r>
            <w:r>
              <w:rPr>
                <w:w w:val="105"/>
                <w:sz w:val="15"/>
              </w:rPr>
              <w:t>→</w:t>
            </w:r>
            <w:r>
              <w:rPr>
                <w:spacing w:val="-9"/>
                <w:w w:val="105"/>
                <w:sz w:val="15"/>
              </w:rPr>
              <w:t xml:space="preserve"> </w:t>
            </w:r>
            <w:r>
              <w:rPr>
                <w:w w:val="105"/>
                <w:sz w:val="15"/>
              </w:rPr>
              <w:t>Performance</w:t>
            </w:r>
            <w:r>
              <w:rPr>
                <w:spacing w:val="-9"/>
                <w:w w:val="105"/>
                <w:sz w:val="15"/>
              </w:rPr>
              <w:t xml:space="preserve"> </w:t>
            </w:r>
            <w:r>
              <w:rPr>
                <w:w w:val="105"/>
                <w:sz w:val="15"/>
              </w:rPr>
              <w:t>→</w:t>
            </w:r>
            <w:r>
              <w:rPr>
                <w:spacing w:val="-9"/>
                <w:w w:val="105"/>
                <w:sz w:val="15"/>
              </w:rPr>
              <w:t xml:space="preserve"> </w:t>
            </w:r>
            <w:r>
              <w:rPr>
                <w:w w:val="105"/>
                <w:sz w:val="15"/>
              </w:rPr>
              <w:t>Slow</w:t>
            </w:r>
            <w:r>
              <w:rPr>
                <w:spacing w:val="-9"/>
                <w:w w:val="105"/>
                <w:sz w:val="15"/>
              </w:rPr>
              <w:t xml:space="preserve"> </w:t>
            </w:r>
            <w:r>
              <w:rPr>
                <w:w w:val="105"/>
                <w:sz w:val="15"/>
              </w:rPr>
              <w:t>Computer</w:t>
            </w:r>
          </w:p>
        </w:tc>
      </w:tr>
      <w:tr w14:paraId="496443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7" w:hRule="atLeast"/>
        </w:trPr>
        <w:tc>
          <w:tcPr>
            <w:tcW w:w="900" w:type="dxa"/>
          </w:tcPr>
          <w:p w14:paraId="30E23046">
            <w:pPr>
              <w:pStyle w:val="16"/>
              <w:spacing w:before="23"/>
              <w:ind w:left="84"/>
              <w:rPr>
                <w:sz w:val="15"/>
              </w:rPr>
            </w:pPr>
            <w:r>
              <w:rPr>
                <w:sz w:val="15"/>
              </w:rPr>
              <w:t>FR-</w:t>
            </w:r>
            <w:r>
              <w:rPr>
                <w:spacing w:val="-10"/>
                <w:sz w:val="15"/>
              </w:rPr>
              <w:t>4</w:t>
            </w:r>
          </w:p>
        </w:tc>
        <w:tc>
          <w:tcPr>
            <w:tcW w:w="3160" w:type="dxa"/>
          </w:tcPr>
          <w:p w14:paraId="4A4D3882">
            <w:pPr>
              <w:pStyle w:val="16"/>
              <w:spacing w:before="23"/>
              <w:ind w:left="115"/>
              <w:rPr>
                <w:sz w:val="15"/>
              </w:rPr>
            </w:pPr>
            <w:r>
              <w:rPr>
                <w:w w:val="105"/>
                <w:sz w:val="15"/>
              </w:rPr>
              <w:t>Email</w:t>
            </w:r>
            <w:r>
              <w:rPr>
                <w:spacing w:val="-8"/>
                <w:w w:val="105"/>
                <w:sz w:val="15"/>
              </w:rPr>
              <w:t xml:space="preserve"> </w:t>
            </w:r>
            <w:r>
              <w:rPr>
                <w:spacing w:val="-2"/>
                <w:w w:val="105"/>
                <w:sz w:val="15"/>
              </w:rPr>
              <w:t>Notification</w:t>
            </w:r>
          </w:p>
        </w:tc>
        <w:tc>
          <w:tcPr>
            <w:tcW w:w="5240" w:type="dxa"/>
          </w:tcPr>
          <w:p w14:paraId="39EFAEE3">
            <w:pPr>
              <w:pStyle w:val="16"/>
              <w:spacing w:before="23" w:line="247" w:lineRule="auto"/>
              <w:ind w:left="103" w:right="1376"/>
              <w:rPr>
                <w:sz w:val="15"/>
              </w:rPr>
            </w:pPr>
            <w:r>
              <w:rPr>
                <w:w w:val="105"/>
                <w:sz w:val="15"/>
              </w:rPr>
              <w:t>Send</w:t>
            </w:r>
            <w:r>
              <w:rPr>
                <w:spacing w:val="-9"/>
                <w:w w:val="105"/>
                <w:sz w:val="15"/>
              </w:rPr>
              <w:t xml:space="preserve"> </w:t>
            </w:r>
            <w:r>
              <w:rPr>
                <w:w w:val="105"/>
                <w:sz w:val="15"/>
              </w:rPr>
              <w:t>an</w:t>
            </w:r>
            <w:r>
              <w:rPr>
                <w:spacing w:val="-9"/>
                <w:w w:val="105"/>
                <w:sz w:val="15"/>
              </w:rPr>
              <w:t xml:space="preserve"> </w:t>
            </w:r>
            <w:r>
              <w:rPr>
                <w:w w:val="105"/>
                <w:sz w:val="15"/>
              </w:rPr>
              <w:t>automated</w:t>
            </w:r>
            <w:r>
              <w:rPr>
                <w:spacing w:val="-9"/>
                <w:w w:val="105"/>
                <w:sz w:val="15"/>
              </w:rPr>
              <w:t xml:space="preserve"> </w:t>
            </w:r>
            <w:r>
              <w:rPr>
                <w:w w:val="105"/>
                <w:sz w:val="15"/>
              </w:rPr>
              <w:t>email</w:t>
            </w:r>
            <w:r>
              <w:rPr>
                <w:spacing w:val="-9"/>
                <w:w w:val="105"/>
                <w:sz w:val="15"/>
              </w:rPr>
              <w:t xml:space="preserve"> </w:t>
            </w:r>
            <w:r>
              <w:rPr>
                <w:w w:val="105"/>
                <w:sz w:val="15"/>
              </w:rPr>
              <w:t>to</w:t>
            </w:r>
            <w:r>
              <w:rPr>
                <w:spacing w:val="-9"/>
                <w:w w:val="105"/>
                <w:sz w:val="15"/>
              </w:rPr>
              <w:t xml:space="preserve"> </w:t>
            </w:r>
            <w:r>
              <w:rPr>
                <w:w w:val="105"/>
                <w:sz w:val="15"/>
              </w:rPr>
              <w:t>the</w:t>
            </w:r>
            <w:r>
              <w:rPr>
                <w:spacing w:val="-9"/>
                <w:w w:val="105"/>
                <w:sz w:val="15"/>
              </w:rPr>
              <w:t xml:space="preserve"> </w:t>
            </w:r>
            <w:r>
              <w:rPr>
                <w:w w:val="105"/>
                <w:sz w:val="15"/>
              </w:rPr>
              <w:t>caller</w:t>
            </w:r>
            <w:r>
              <w:rPr>
                <w:spacing w:val="-9"/>
                <w:w w:val="105"/>
                <w:sz w:val="15"/>
              </w:rPr>
              <w:t xml:space="preserve"> </w:t>
            </w:r>
            <w:r>
              <w:rPr>
                <w:w w:val="105"/>
                <w:sz w:val="15"/>
              </w:rPr>
              <w:t>after</w:t>
            </w:r>
            <w:r>
              <w:rPr>
                <w:spacing w:val="-9"/>
                <w:w w:val="105"/>
                <w:sz w:val="15"/>
              </w:rPr>
              <w:t xml:space="preserve"> </w:t>
            </w:r>
            <w:r>
              <w:rPr>
                <w:w w:val="105"/>
                <w:sz w:val="15"/>
              </w:rPr>
              <w:t>ticket</w:t>
            </w:r>
            <w:r>
              <w:rPr>
                <w:spacing w:val="-9"/>
                <w:w w:val="105"/>
                <w:sz w:val="15"/>
              </w:rPr>
              <w:t xml:space="preserve"> </w:t>
            </w:r>
            <w:r>
              <w:rPr>
                <w:w w:val="105"/>
                <w:sz w:val="15"/>
              </w:rPr>
              <w:t>creation.</w:t>
            </w:r>
            <w:r>
              <w:rPr>
                <w:spacing w:val="40"/>
                <w:w w:val="105"/>
                <w:sz w:val="15"/>
              </w:rPr>
              <w:t xml:space="preserve"> </w:t>
            </w:r>
            <w:r>
              <w:rPr>
                <w:w w:val="105"/>
                <w:sz w:val="15"/>
              </w:rPr>
              <w:t>Confirm that the request has been submitted.</w:t>
            </w:r>
          </w:p>
          <w:p w14:paraId="306E7FA0">
            <w:pPr>
              <w:pStyle w:val="16"/>
              <w:spacing w:before="1"/>
              <w:ind w:left="103"/>
              <w:rPr>
                <w:sz w:val="15"/>
              </w:rPr>
            </w:pPr>
            <w:r>
              <w:rPr>
                <w:sz w:val="15"/>
              </w:rPr>
              <w:t>Provide</w:t>
            </w:r>
            <w:r>
              <w:rPr>
                <w:spacing w:val="16"/>
                <w:sz w:val="15"/>
              </w:rPr>
              <w:t xml:space="preserve"> </w:t>
            </w:r>
            <w:r>
              <w:rPr>
                <w:sz w:val="15"/>
              </w:rPr>
              <w:t>ticket</w:t>
            </w:r>
            <w:r>
              <w:rPr>
                <w:spacing w:val="17"/>
                <w:sz w:val="15"/>
              </w:rPr>
              <w:t xml:space="preserve"> </w:t>
            </w:r>
            <w:r>
              <w:rPr>
                <w:sz w:val="15"/>
              </w:rPr>
              <w:t>confirmation</w:t>
            </w:r>
            <w:r>
              <w:rPr>
                <w:spacing w:val="17"/>
                <w:sz w:val="15"/>
              </w:rPr>
              <w:t xml:space="preserve"> </w:t>
            </w:r>
            <w:r>
              <w:rPr>
                <w:spacing w:val="-2"/>
                <w:sz w:val="15"/>
              </w:rPr>
              <w:t>information.</w:t>
            </w:r>
          </w:p>
        </w:tc>
      </w:tr>
      <w:tr w14:paraId="2E9218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34" w:hRule="atLeast"/>
        </w:trPr>
        <w:tc>
          <w:tcPr>
            <w:tcW w:w="900" w:type="dxa"/>
          </w:tcPr>
          <w:p w14:paraId="535D8B07">
            <w:pPr>
              <w:pStyle w:val="16"/>
              <w:spacing w:before="23"/>
              <w:ind w:left="84"/>
              <w:rPr>
                <w:sz w:val="15"/>
              </w:rPr>
            </w:pPr>
            <w:r>
              <w:rPr>
                <w:sz w:val="15"/>
              </w:rPr>
              <w:t>FR-</w:t>
            </w:r>
            <w:r>
              <w:rPr>
                <w:spacing w:val="-10"/>
                <w:sz w:val="15"/>
              </w:rPr>
              <w:t>5</w:t>
            </w:r>
          </w:p>
        </w:tc>
        <w:tc>
          <w:tcPr>
            <w:tcW w:w="3160" w:type="dxa"/>
          </w:tcPr>
          <w:p w14:paraId="75280A3B">
            <w:pPr>
              <w:pStyle w:val="16"/>
              <w:spacing w:before="23"/>
              <w:ind w:left="115"/>
              <w:rPr>
                <w:sz w:val="15"/>
              </w:rPr>
            </w:pPr>
            <w:r>
              <w:rPr>
                <w:sz w:val="15"/>
              </w:rPr>
              <w:t>Structured</w:t>
            </w:r>
            <w:r>
              <w:rPr>
                <w:spacing w:val="16"/>
                <w:sz w:val="15"/>
              </w:rPr>
              <w:t xml:space="preserve"> </w:t>
            </w:r>
            <w:r>
              <w:rPr>
                <w:sz w:val="15"/>
              </w:rPr>
              <w:t>Ticket</w:t>
            </w:r>
            <w:r>
              <w:rPr>
                <w:spacing w:val="16"/>
                <w:sz w:val="15"/>
              </w:rPr>
              <w:t xml:space="preserve"> </w:t>
            </w:r>
            <w:r>
              <w:rPr>
                <w:spacing w:val="-2"/>
                <w:sz w:val="15"/>
              </w:rPr>
              <w:t>Storage</w:t>
            </w:r>
          </w:p>
        </w:tc>
        <w:tc>
          <w:tcPr>
            <w:tcW w:w="5240" w:type="dxa"/>
          </w:tcPr>
          <w:p w14:paraId="577D301E">
            <w:pPr>
              <w:pStyle w:val="16"/>
              <w:spacing w:before="23" w:line="247" w:lineRule="auto"/>
              <w:ind w:left="103" w:right="1376"/>
              <w:rPr>
                <w:sz w:val="15"/>
              </w:rPr>
            </w:pPr>
            <w:r>
              <w:rPr>
                <w:spacing w:val="-2"/>
                <w:w w:val="105"/>
                <w:sz w:val="15"/>
              </w:rPr>
              <w:t>Store ticket information in the Incident Workflow table.</w:t>
            </w:r>
            <w:r>
              <w:rPr>
                <w:spacing w:val="40"/>
                <w:w w:val="105"/>
                <w:sz w:val="15"/>
              </w:rPr>
              <w:t xml:space="preserve"> </w:t>
            </w:r>
            <w:r>
              <w:rPr>
                <w:w w:val="105"/>
                <w:sz w:val="15"/>
              </w:rPr>
              <w:t>Store Caller information.</w:t>
            </w:r>
          </w:p>
          <w:p w14:paraId="79392709">
            <w:pPr>
              <w:pStyle w:val="16"/>
              <w:spacing w:before="1"/>
              <w:ind w:left="103"/>
              <w:rPr>
                <w:sz w:val="15"/>
              </w:rPr>
            </w:pPr>
            <w:r>
              <w:rPr>
                <w:w w:val="105"/>
                <w:sz w:val="15"/>
              </w:rPr>
              <w:t>Store</w:t>
            </w:r>
            <w:r>
              <w:rPr>
                <w:spacing w:val="-9"/>
                <w:w w:val="105"/>
                <w:sz w:val="15"/>
              </w:rPr>
              <w:t xml:space="preserve"> </w:t>
            </w:r>
            <w:r>
              <w:rPr>
                <w:w w:val="105"/>
                <w:sz w:val="15"/>
              </w:rPr>
              <w:t>Category</w:t>
            </w:r>
            <w:r>
              <w:rPr>
                <w:spacing w:val="-8"/>
                <w:w w:val="105"/>
                <w:sz w:val="15"/>
              </w:rPr>
              <w:t xml:space="preserve"> </w:t>
            </w:r>
            <w:r>
              <w:rPr>
                <w:w w:val="105"/>
                <w:sz w:val="15"/>
              </w:rPr>
              <w:t>and</w:t>
            </w:r>
            <w:r>
              <w:rPr>
                <w:spacing w:val="-8"/>
                <w:w w:val="105"/>
                <w:sz w:val="15"/>
              </w:rPr>
              <w:t xml:space="preserve"> </w:t>
            </w:r>
            <w:r>
              <w:rPr>
                <w:spacing w:val="-2"/>
                <w:w w:val="105"/>
                <w:sz w:val="15"/>
              </w:rPr>
              <w:t>Subcategory.</w:t>
            </w:r>
          </w:p>
          <w:p w14:paraId="7623D973">
            <w:pPr>
              <w:pStyle w:val="16"/>
              <w:spacing w:before="6" w:line="247" w:lineRule="auto"/>
              <w:ind w:left="103" w:right="2301"/>
              <w:rPr>
                <w:sz w:val="15"/>
              </w:rPr>
            </w:pPr>
            <w:r>
              <w:rPr>
                <w:spacing w:val="-2"/>
                <w:w w:val="105"/>
                <w:sz w:val="15"/>
              </w:rPr>
              <w:t>Store Short Description and Description.</w:t>
            </w:r>
            <w:r>
              <w:rPr>
                <w:spacing w:val="40"/>
                <w:w w:val="105"/>
                <w:sz w:val="15"/>
              </w:rPr>
              <w:t xml:space="preserve"> </w:t>
            </w:r>
            <w:r>
              <w:rPr>
                <w:w w:val="105"/>
                <w:sz w:val="15"/>
              </w:rPr>
              <w:t>Store</w:t>
            </w:r>
            <w:r>
              <w:rPr>
                <w:spacing w:val="-6"/>
                <w:w w:val="105"/>
                <w:sz w:val="15"/>
              </w:rPr>
              <w:t xml:space="preserve"> </w:t>
            </w:r>
            <w:r>
              <w:rPr>
                <w:w w:val="105"/>
                <w:sz w:val="15"/>
              </w:rPr>
              <w:t>State.</w:t>
            </w:r>
          </w:p>
          <w:p w14:paraId="70390C08">
            <w:pPr>
              <w:pStyle w:val="16"/>
              <w:spacing w:before="1"/>
              <w:ind w:left="103"/>
              <w:rPr>
                <w:sz w:val="15"/>
              </w:rPr>
            </w:pPr>
            <w:r>
              <w:rPr>
                <w:w w:val="105"/>
                <w:sz w:val="15"/>
              </w:rPr>
              <w:t>Store</w:t>
            </w:r>
            <w:r>
              <w:rPr>
                <w:spacing w:val="-8"/>
                <w:w w:val="105"/>
                <w:sz w:val="15"/>
              </w:rPr>
              <w:t xml:space="preserve"> </w:t>
            </w:r>
            <w:r>
              <w:rPr>
                <w:w w:val="105"/>
                <w:sz w:val="15"/>
              </w:rPr>
              <w:t>Assigned</w:t>
            </w:r>
            <w:r>
              <w:rPr>
                <w:spacing w:val="-8"/>
                <w:w w:val="105"/>
                <w:sz w:val="15"/>
              </w:rPr>
              <w:t xml:space="preserve"> </w:t>
            </w:r>
            <w:r>
              <w:rPr>
                <w:w w:val="105"/>
                <w:sz w:val="15"/>
              </w:rPr>
              <w:t>Group</w:t>
            </w:r>
            <w:r>
              <w:rPr>
                <w:spacing w:val="-8"/>
                <w:w w:val="105"/>
                <w:sz w:val="15"/>
              </w:rPr>
              <w:t xml:space="preserve"> </w:t>
            </w:r>
            <w:r>
              <w:rPr>
                <w:w w:val="105"/>
                <w:sz w:val="15"/>
              </w:rPr>
              <w:t>and</w:t>
            </w:r>
            <w:r>
              <w:rPr>
                <w:spacing w:val="-8"/>
                <w:w w:val="105"/>
                <w:sz w:val="15"/>
              </w:rPr>
              <w:t xml:space="preserve"> </w:t>
            </w:r>
            <w:r>
              <w:rPr>
                <w:w w:val="105"/>
                <w:sz w:val="15"/>
              </w:rPr>
              <w:t>Assigned</w:t>
            </w:r>
            <w:r>
              <w:rPr>
                <w:spacing w:val="-8"/>
                <w:w w:val="105"/>
                <w:sz w:val="15"/>
              </w:rPr>
              <w:t xml:space="preserve"> </w:t>
            </w:r>
            <w:r>
              <w:rPr>
                <w:w w:val="105"/>
                <w:sz w:val="15"/>
              </w:rPr>
              <w:t>To</w:t>
            </w:r>
            <w:r>
              <w:rPr>
                <w:spacing w:val="-8"/>
                <w:w w:val="105"/>
                <w:sz w:val="15"/>
              </w:rPr>
              <w:t xml:space="preserve"> </w:t>
            </w:r>
            <w:r>
              <w:rPr>
                <w:spacing w:val="-2"/>
                <w:w w:val="105"/>
                <w:sz w:val="15"/>
              </w:rPr>
              <w:t>information.</w:t>
            </w:r>
          </w:p>
        </w:tc>
      </w:tr>
      <w:tr w14:paraId="252D82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7" w:hRule="atLeast"/>
        </w:trPr>
        <w:tc>
          <w:tcPr>
            <w:tcW w:w="900" w:type="dxa"/>
          </w:tcPr>
          <w:p w14:paraId="3157C952">
            <w:pPr>
              <w:pStyle w:val="16"/>
              <w:spacing w:before="23"/>
              <w:ind w:left="84"/>
              <w:rPr>
                <w:sz w:val="15"/>
              </w:rPr>
            </w:pPr>
            <w:r>
              <w:rPr>
                <w:sz w:val="15"/>
              </w:rPr>
              <w:t>FR-</w:t>
            </w:r>
            <w:r>
              <w:rPr>
                <w:spacing w:val="-10"/>
                <w:sz w:val="15"/>
              </w:rPr>
              <w:t>6</w:t>
            </w:r>
          </w:p>
        </w:tc>
        <w:tc>
          <w:tcPr>
            <w:tcW w:w="3160" w:type="dxa"/>
          </w:tcPr>
          <w:p w14:paraId="537E9D2B">
            <w:pPr>
              <w:pStyle w:val="16"/>
              <w:spacing w:before="23"/>
              <w:ind w:left="115"/>
              <w:rPr>
                <w:sz w:val="15"/>
              </w:rPr>
            </w:pPr>
            <w:r>
              <w:rPr>
                <w:w w:val="105"/>
                <w:sz w:val="15"/>
              </w:rPr>
              <w:t>Ticket</w:t>
            </w:r>
            <w:r>
              <w:rPr>
                <w:spacing w:val="-8"/>
                <w:w w:val="105"/>
                <w:sz w:val="15"/>
              </w:rPr>
              <w:t xml:space="preserve"> </w:t>
            </w:r>
            <w:r>
              <w:rPr>
                <w:spacing w:val="-2"/>
                <w:w w:val="105"/>
                <w:sz w:val="15"/>
              </w:rPr>
              <w:t>Processing</w:t>
            </w:r>
          </w:p>
        </w:tc>
        <w:tc>
          <w:tcPr>
            <w:tcW w:w="5240" w:type="dxa"/>
          </w:tcPr>
          <w:p w14:paraId="4C2651DC">
            <w:pPr>
              <w:pStyle w:val="16"/>
              <w:spacing w:before="23"/>
              <w:ind w:left="103"/>
              <w:rPr>
                <w:sz w:val="15"/>
              </w:rPr>
            </w:pPr>
            <w:r>
              <w:rPr>
                <w:w w:val="105"/>
                <w:sz w:val="15"/>
              </w:rPr>
              <w:t>Allow</w:t>
            </w:r>
            <w:r>
              <w:rPr>
                <w:spacing w:val="-8"/>
                <w:w w:val="105"/>
                <w:sz w:val="15"/>
              </w:rPr>
              <w:t xml:space="preserve"> </w:t>
            </w:r>
            <w:r>
              <w:rPr>
                <w:w w:val="105"/>
                <w:sz w:val="15"/>
              </w:rPr>
              <w:t>IT</w:t>
            </w:r>
            <w:r>
              <w:rPr>
                <w:spacing w:val="-7"/>
                <w:w w:val="105"/>
                <w:sz w:val="15"/>
              </w:rPr>
              <w:t xml:space="preserve"> </w:t>
            </w:r>
            <w:r>
              <w:rPr>
                <w:w w:val="105"/>
                <w:sz w:val="15"/>
              </w:rPr>
              <w:t>helpdesk</w:t>
            </w:r>
            <w:r>
              <w:rPr>
                <w:spacing w:val="-8"/>
                <w:w w:val="105"/>
                <w:sz w:val="15"/>
              </w:rPr>
              <w:t xml:space="preserve"> </w:t>
            </w:r>
            <w:r>
              <w:rPr>
                <w:w w:val="105"/>
                <w:sz w:val="15"/>
              </w:rPr>
              <w:t>staff</w:t>
            </w:r>
            <w:r>
              <w:rPr>
                <w:spacing w:val="-7"/>
                <w:w w:val="105"/>
                <w:sz w:val="15"/>
              </w:rPr>
              <w:t xml:space="preserve"> </w:t>
            </w:r>
            <w:r>
              <w:rPr>
                <w:w w:val="105"/>
                <w:sz w:val="15"/>
              </w:rPr>
              <w:t>to</w:t>
            </w:r>
            <w:r>
              <w:rPr>
                <w:spacing w:val="-8"/>
                <w:w w:val="105"/>
                <w:sz w:val="15"/>
              </w:rPr>
              <w:t xml:space="preserve"> </w:t>
            </w:r>
            <w:r>
              <w:rPr>
                <w:w w:val="105"/>
                <w:sz w:val="15"/>
              </w:rPr>
              <w:t>access</w:t>
            </w:r>
            <w:r>
              <w:rPr>
                <w:spacing w:val="-7"/>
                <w:w w:val="105"/>
                <w:sz w:val="15"/>
              </w:rPr>
              <w:t xml:space="preserve"> </w:t>
            </w:r>
            <w:r>
              <w:rPr>
                <w:w w:val="105"/>
                <w:sz w:val="15"/>
              </w:rPr>
              <w:t>classified</w:t>
            </w:r>
            <w:r>
              <w:rPr>
                <w:spacing w:val="-7"/>
                <w:w w:val="105"/>
                <w:sz w:val="15"/>
              </w:rPr>
              <w:t xml:space="preserve"> </w:t>
            </w:r>
            <w:r>
              <w:rPr>
                <w:spacing w:val="-2"/>
                <w:w w:val="105"/>
                <w:sz w:val="15"/>
              </w:rPr>
              <w:t>tickets.</w:t>
            </w:r>
          </w:p>
          <w:p w14:paraId="2308C19A">
            <w:pPr>
              <w:pStyle w:val="16"/>
              <w:spacing w:before="6" w:line="247" w:lineRule="auto"/>
              <w:ind w:left="103" w:right="560"/>
              <w:rPr>
                <w:sz w:val="15"/>
              </w:rPr>
            </w:pPr>
            <w:r>
              <w:rPr>
                <w:spacing w:val="-2"/>
                <w:w w:val="105"/>
                <w:sz w:val="15"/>
              </w:rPr>
              <w:t>Process tickets based on the assigned category and subcategory.</w:t>
            </w:r>
            <w:r>
              <w:rPr>
                <w:spacing w:val="40"/>
                <w:w w:val="105"/>
                <w:sz w:val="15"/>
              </w:rPr>
              <w:t xml:space="preserve"> </w:t>
            </w:r>
            <w:r>
              <w:rPr>
                <w:w w:val="105"/>
                <w:sz w:val="15"/>
              </w:rPr>
              <w:t>Maintain standardized ticket information.</w:t>
            </w:r>
          </w:p>
        </w:tc>
      </w:tr>
      <w:tr w14:paraId="697800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7" w:hRule="atLeast"/>
        </w:trPr>
        <w:tc>
          <w:tcPr>
            <w:tcW w:w="900" w:type="dxa"/>
          </w:tcPr>
          <w:p w14:paraId="659A31AB">
            <w:pPr>
              <w:pStyle w:val="16"/>
              <w:spacing w:before="23"/>
              <w:ind w:left="84"/>
              <w:rPr>
                <w:sz w:val="15"/>
              </w:rPr>
            </w:pPr>
            <w:r>
              <w:rPr>
                <w:sz w:val="15"/>
              </w:rPr>
              <w:t>FR-</w:t>
            </w:r>
            <w:r>
              <w:rPr>
                <w:spacing w:val="-10"/>
                <w:sz w:val="15"/>
              </w:rPr>
              <w:t>7</w:t>
            </w:r>
          </w:p>
        </w:tc>
        <w:tc>
          <w:tcPr>
            <w:tcW w:w="3160" w:type="dxa"/>
          </w:tcPr>
          <w:p w14:paraId="45BD2BC2">
            <w:pPr>
              <w:pStyle w:val="16"/>
              <w:spacing w:before="23"/>
              <w:ind w:left="115"/>
              <w:rPr>
                <w:sz w:val="15"/>
              </w:rPr>
            </w:pPr>
            <w:r>
              <w:rPr>
                <w:sz w:val="15"/>
              </w:rPr>
              <w:t>Maintainability</w:t>
            </w:r>
            <w:r>
              <w:rPr>
                <w:spacing w:val="16"/>
                <w:sz w:val="15"/>
              </w:rPr>
              <w:t xml:space="preserve"> </w:t>
            </w:r>
            <w:r>
              <w:rPr>
                <w:sz w:val="15"/>
              </w:rPr>
              <w:t>and</w:t>
            </w:r>
            <w:r>
              <w:rPr>
                <w:spacing w:val="17"/>
                <w:sz w:val="15"/>
              </w:rPr>
              <w:t xml:space="preserve"> </w:t>
            </w:r>
            <w:r>
              <w:rPr>
                <w:sz w:val="15"/>
              </w:rPr>
              <w:t>Future</w:t>
            </w:r>
            <w:r>
              <w:rPr>
                <w:spacing w:val="16"/>
                <w:sz w:val="15"/>
              </w:rPr>
              <w:t xml:space="preserve"> </w:t>
            </w:r>
            <w:r>
              <w:rPr>
                <w:spacing w:val="-2"/>
                <w:sz w:val="15"/>
              </w:rPr>
              <w:t>Scalability</w:t>
            </w:r>
          </w:p>
        </w:tc>
        <w:tc>
          <w:tcPr>
            <w:tcW w:w="5240" w:type="dxa"/>
          </w:tcPr>
          <w:p w14:paraId="0994ADA5">
            <w:pPr>
              <w:pStyle w:val="16"/>
              <w:spacing w:before="23"/>
              <w:ind w:left="103"/>
              <w:rPr>
                <w:sz w:val="15"/>
              </w:rPr>
            </w:pPr>
            <w:r>
              <w:rPr>
                <w:w w:val="105"/>
                <w:sz w:val="15"/>
              </w:rPr>
              <w:t>Keep</w:t>
            </w:r>
            <w:r>
              <w:rPr>
                <w:spacing w:val="-7"/>
                <w:w w:val="105"/>
                <w:sz w:val="15"/>
              </w:rPr>
              <w:t xml:space="preserve"> </w:t>
            </w:r>
            <w:r>
              <w:rPr>
                <w:w w:val="105"/>
                <w:sz w:val="15"/>
              </w:rPr>
              <w:t>the</w:t>
            </w:r>
            <w:r>
              <w:rPr>
                <w:spacing w:val="-6"/>
                <w:w w:val="105"/>
                <w:sz w:val="15"/>
              </w:rPr>
              <w:t xml:space="preserve"> </w:t>
            </w:r>
            <w:r>
              <w:rPr>
                <w:w w:val="105"/>
                <w:sz w:val="15"/>
              </w:rPr>
              <w:t>solution</w:t>
            </w:r>
            <w:r>
              <w:rPr>
                <w:spacing w:val="-6"/>
                <w:w w:val="105"/>
                <w:sz w:val="15"/>
              </w:rPr>
              <w:t xml:space="preserve"> </w:t>
            </w:r>
            <w:r>
              <w:rPr>
                <w:w w:val="105"/>
                <w:sz w:val="15"/>
              </w:rPr>
              <w:t>easy</w:t>
            </w:r>
            <w:r>
              <w:rPr>
                <w:spacing w:val="-7"/>
                <w:w w:val="105"/>
                <w:sz w:val="15"/>
              </w:rPr>
              <w:t xml:space="preserve"> </w:t>
            </w:r>
            <w:r>
              <w:rPr>
                <w:w w:val="105"/>
                <w:sz w:val="15"/>
              </w:rPr>
              <w:t>to</w:t>
            </w:r>
            <w:r>
              <w:rPr>
                <w:spacing w:val="-6"/>
                <w:w w:val="105"/>
                <w:sz w:val="15"/>
              </w:rPr>
              <w:t xml:space="preserve"> </w:t>
            </w:r>
            <w:r>
              <w:rPr>
                <w:spacing w:val="-2"/>
                <w:w w:val="105"/>
                <w:sz w:val="15"/>
              </w:rPr>
              <w:t>maintain.</w:t>
            </w:r>
          </w:p>
          <w:p w14:paraId="320E65D2">
            <w:pPr>
              <w:pStyle w:val="16"/>
              <w:spacing w:before="6" w:line="247" w:lineRule="auto"/>
              <w:ind w:left="103" w:right="1958"/>
              <w:rPr>
                <w:sz w:val="15"/>
              </w:rPr>
            </w:pPr>
            <w:r>
              <w:rPr>
                <w:spacing w:val="-2"/>
                <w:w w:val="105"/>
                <w:sz w:val="15"/>
              </w:rPr>
              <w:t>Allow additional issue classifications to be added.</w:t>
            </w:r>
            <w:r>
              <w:rPr>
                <w:spacing w:val="40"/>
                <w:w w:val="105"/>
                <w:sz w:val="15"/>
              </w:rPr>
              <w:t xml:space="preserve"> </w:t>
            </w:r>
            <w:r>
              <w:rPr>
                <w:w w:val="105"/>
                <w:sz w:val="15"/>
              </w:rPr>
              <w:t>Support future automation enhancements.</w:t>
            </w:r>
          </w:p>
        </w:tc>
      </w:tr>
    </w:tbl>
    <w:p w14:paraId="071EA8D2">
      <w:pPr>
        <w:pStyle w:val="9"/>
        <w:spacing w:before="258"/>
        <w:rPr>
          <w:rFonts w:ascii="Tahoma"/>
        </w:rPr>
      </w:pPr>
      <w:r>
        <w:rPr>
          <w:rFonts w:ascii="Tahoma"/>
          <w:spacing w:val="2"/>
          <w:w w:val="80"/>
        </w:rPr>
        <w:t>Non-functional</w:t>
      </w:r>
      <w:r>
        <w:rPr>
          <w:rFonts w:ascii="Tahoma"/>
          <w:spacing w:val="6"/>
        </w:rPr>
        <w:t xml:space="preserve"> </w:t>
      </w:r>
      <w:r>
        <w:rPr>
          <w:rFonts w:ascii="Tahoma"/>
          <w:spacing w:val="-2"/>
          <w:w w:val="80"/>
        </w:rPr>
        <w:t>Requirements:</w:t>
      </w:r>
    </w:p>
    <w:p w14:paraId="0D2B0854">
      <w:pPr>
        <w:spacing w:before="145"/>
        <w:ind w:left="23" w:right="0" w:firstLine="0"/>
        <w:jc w:val="left"/>
        <w:rPr>
          <w:rFonts w:ascii="Calibri"/>
          <w:sz w:val="22"/>
        </w:rPr>
      </w:pPr>
      <w:r>
        <w:rPr>
          <w:rFonts w:ascii="Calibri"/>
          <w:sz w:val="22"/>
        </w:rPr>
        <w:t xml:space="preserve">Following are the non-functional requirements of the proposed </w:t>
      </w:r>
      <w:r>
        <w:rPr>
          <w:rFonts w:ascii="Calibri"/>
          <w:spacing w:val="-2"/>
          <w:sz w:val="22"/>
        </w:rPr>
        <w:t>solution.</w:t>
      </w:r>
    </w:p>
    <w:p w14:paraId="239AD320">
      <w:pPr>
        <w:pStyle w:val="13"/>
        <w:spacing w:before="10"/>
        <w:rPr>
          <w:rFonts w:ascii="Calibri"/>
          <w:sz w:val="16"/>
        </w:rPr>
      </w:pPr>
    </w:p>
    <w:tbl>
      <w:tblPr>
        <w:tblStyle w:val="12"/>
        <w:tblW w:w="0" w:type="auto"/>
        <w:tblInd w:w="5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00"/>
        <w:gridCol w:w="3460"/>
        <w:gridCol w:w="4940"/>
      </w:tblGrid>
      <w:tr w14:paraId="7C850D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900" w:type="dxa"/>
          </w:tcPr>
          <w:p w14:paraId="7104C68A">
            <w:pPr>
              <w:pStyle w:val="16"/>
              <w:spacing w:before="15"/>
              <w:ind w:left="84"/>
              <w:rPr>
                <w:rFonts w:ascii="Tahoma"/>
                <w:b/>
                <w:sz w:val="22"/>
              </w:rPr>
            </w:pPr>
            <w:r>
              <w:rPr>
                <w:rFonts w:ascii="Tahoma"/>
                <w:b/>
                <w:w w:val="75"/>
                <w:sz w:val="22"/>
              </w:rPr>
              <w:t>FR</w:t>
            </w:r>
            <w:r>
              <w:rPr>
                <w:rFonts w:ascii="Tahoma"/>
                <w:b/>
                <w:spacing w:val="-4"/>
                <w:w w:val="95"/>
                <w:sz w:val="22"/>
              </w:rPr>
              <w:t xml:space="preserve"> </w:t>
            </w:r>
            <w:r>
              <w:rPr>
                <w:rFonts w:ascii="Tahoma"/>
                <w:b/>
                <w:spacing w:val="-5"/>
                <w:w w:val="95"/>
                <w:sz w:val="22"/>
              </w:rPr>
              <w:t>No.</w:t>
            </w:r>
          </w:p>
        </w:tc>
        <w:tc>
          <w:tcPr>
            <w:tcW w:w="3460" w:type="dxa"/>
          </w:tcPr>
          <w:p w14:paraId="3EEF71A2">
            <w:pPr>
              <w:pStyle w:val="16"/>
              <w:spacing w:before="15"/>
              <w:ind w:left="115"/>
              <w:rPr>
                <w:rFonts w:ascii="Tahoma"/>
                <w:b/>
                <w:sz w:val="22"/>
              </w:rPr>
            </w:pPr>
            <w:r>
              <w:rPr>
                <w:rFonts w:ascii="Tahoma"/>
                <w:b/>
                <w:w w:val="80"/>
                <w:sz w:val="22"/>
              </w:rPr>
              <w:t>Non-Functional</w:t>
            </w:r>
            <w:r>
              <w:rPr>
                <w:rFonts w:ascii="Tahoma"/>
                <w:b/>
                <w:spacing w:val="18"/>
                <w:sz w:val="22"/>
              </w:rPr>
              <w:t xml:space="preserve"> </w:t>
            </w:r>
            <w:r>
              <w:rPr>
                <w:rFonts w:ascii="Tahoma"/>
                <w:b/>
                <w:spacing w:val="-2"/>
                <w:w w:val="80"/>
                <w:sz w:val="22"/>
              </w:rPr>
              <w:t>Requirement</w:t>
            </w:r>
          </w:p>
        </w:tc>
        <w:tc>
          <w:tcPr>
            <w:tcW w:w="4940" w:type="dxa"/>
          </w:tcPr>
          <w:p w14:paraId="5254DEB6">
            <w:pPr>
              <w:pStyle w:val="16"/>
              <w:spacing w:before="15"/>
              <w:ind w:left="100"/>
              <w:rPr>
                <w:rFonts w:ascii="Tahoma"/>
                <w:b/>
                <w:sz w:val="22"/>
              </w:rPr>
            </w:pPr>
            <w:r>
              <w:rPr>
                <w:rFonts w:ascii="Tahoma"/>
                <w:b/>
                <w:spacing w:val="-2"/>
                <w:w w:val="90"/>
                <w:sz w:val="22"/>
              </w:rPr>
              <w:t>Description</w:t>
            </w:r>
          </w:p>
        </w:tc>
      </w:tr>
      <w:tr w14:paraId="5948B3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8" w:hRule="atLeast"/>
        </w:trPr>
        <w:tc>
          <w:tcPr>
            <w:tcW w:w="900" w:type="dxa"/>
          </w:tcPr>
          <w:p w14:paraId="1EB280F6">
            <w:pPr>
              <w:pStyle w:val="16"/>
              <w:spacing w:before="23"/>
              <w:ind w:left="84"/>
              <w:rPr>
                <w:sz w:val="15"/>
              </w:rPr>
            </w:pPr>
            <w:r>
              <w:rPr>
                <w:sz w:val="15"/>
              </w:rPr>
              <w:t>NFR-</w:t>
            </w:r>
            <w:r>
              <w:rPr>
                <w:spacing w:val="-10"/>
                <w:sz w:val="15"/>
              </w:rPr>
              <w:t>1</w:t>
            </w:r>
          </w:p>
        </w:tc>
        <w:tc>
          <w:tcPr>
            <w:tcW w:w="3460" w:type="dxa"/>
          </w:tcPr>
          <w:p w14:paraId="42D86D9F">
            <w:pPr>
              <w:pStyle w:val="16"/>
              <w:spacing w:before="16"/>
              <w:ind w:left="115"/>
              <w:rPr>
                <w:rFonts w:ascii="Tahoma"/>
                <w:b/>
                <w:sz w:val="15"/>
              </w:rPr>
            </w:pPr>
            <w:r>
              <w:rPr>
                <w:rFonts w:ascii="Tahoma"/>
                <w:b/>
                <w:spacing w:val="-2"/>
                <w:w w:val="95"/>
                <w:sz w:val="15"/>
              </w:rPr>
              <w:t>Usability</w:t>
            </w:r>
          </w:p>
        </w:tc>
        <w:tc>
          <w:tcPr>
            <w:tcW w:w="4940" w:type="dxa"/>
          </w:tcPr>
          <w:p w14:paraId="65D417EF">
            <w:pPr>
              <w:pStyle w:val="16"/>
              <w:spacing w:before="23" w:line="247" w:lineRule="auto"/>
              <w:ind w:left="100"/>
              <w:rPr>
                <w:sz w:val="15"/>
              </w:rPr>
            </w:pPr>
            <w:r>
              <w:rPr>
                <w:w w:val="105"/>
                <w:sz w:val="15"/>
              </w:rPr>
              <w:t>The</w:t>
            </w:r>
            <w:r>
              <w:rPr>
                <w:spacing w:val="-9"/>
                <w:w w:val="105"/>
                <w:sz w:val="15"/>
              </w:rPr>
              <w:t xml:space="preserve"> </w:t>
            </w:r>
            <w:r>
              <w:rPr>
                <w:w w:val="105"/>
                <w:sz w:val="15"/>
              </w:rPr>
              <w:t>ticket</w:t>
            </w:r>
            <w:r>
              <w:rPr>
                <w:spacing w:val="-9"/>
                <w:w w:val="105"/>
                <w:sz w:val="15"/>
              </w:rPr>
              <w:t xml:space="preserve"> </w:t>
            </w:r>
            <w:r>
              <w:rPr>
                <w:w w:val="105"/>
                <w:sz w:val="15"/>
              </w:rPr>
              <w:t>creation</w:t>
            </w:r>
            <w:r>
              <w:rPr>
                <w:spacing w:val="-9"/>
                <w:w w:val="105"/>
                <w:sz w:val="15"/>
              </w:rPr>
              <w:t xml:space="preserve"> </w:t>
            </w:r>
            <w:r>
              <w:rPr>
                <w:w w:val="105"/>
                <w:sz w:val="15"/>
              </w:rPr>
              <w:t>process</w:t>
            </w:r>
            <w:r>
              <w:rPr>
                <w:spacing w:val="-9"/>
                <w:w w:val="105"/>
                <w:sz w:val="15"/>
              </w:rPr>
              <w:t xml:space="preserve"> </w:t>
            </w:r>
            <w:r>
              <w:rPr>
                <w:w w:val="105"/>
                <w:sz w:val="15"/>
              </w:rPr>
              <w:t>should</w:t>
            </w:r>
            <w:r>
              <w:rPr>
                <w:spacing w:val="-9"/>
                <w:w w:val="105"/>
                <w:sz w:val="15"/>
              </w:rPr>
              <w:t xml:space="preserve"> </w:t>
            </w:r>
            <w:r>
              <w:rPr>
                <w:w w:val="105"/>
                <w:sz w:val="15"/>
              </w:rPr>
              <w:t>be</w:t>
            </w:r>
            <w:r>
              <w:rPr>
                <w:spacing w:val="-9"/>
                <w:w w:val="105"/>
                <w:sz w:val="15"/>
              </w:rPr>
              <w:t xml:space="preserve"> </w:t>
            </w:r>
            <w:r>
              <w:rPr>
                <w:w w:val="105"/>
                <w:sz w:val="15"/>
              </w:rPr>
              <w:t>simple</w:t>
            </w:r>
            <w:r>
              <w:rPr>
                <w:spacing w:val="-9"/>
                <w:w w:val="105"/>
                <w:sz w:val="15"/>
              </w:rPr>
              <w:t xml:space="preserve"> </w:t>
            </w:r>
            <w:r>
              <w:rPr>
                <w:w w:val="105"/>
                <w:sz w:val="15"/>
              </w:rPr>
              <w:t>and</w:t>
            </w:r>
            <w:r>
              <w:rPr>
                <w:spacing w:val="-9"/>
                <w:w w:val="105"/>
                <w:sz w:val="15"/>
              </w:rPr>
              <w:t xml:space="preserve"> </w:t>
            </w:r>
            <w:r>
              <w:rPr>
                <w:w w:val="105"/>
                <w:sz w:val="15"/>
              </w:rPr>
              <w:t>easy</w:t>
            </w:r>
            <w:r>
              <w:rPr>
                <w:spacing w:val="-9"/>
                <w:w w:val="105"/>
                <w:sz w:val="15"/>
              </w:rPr>
              <w:t xml:space="preserve"> </w:t>
            </w:r>
            <w:r>
              <w:rPr>
                <w:w w:val="105"/>
                <w:sz w:val="15"/>
              </w:rPr>
              <w:t>for</w:t>
            </w:r>
            <w:r>
              <w:rPr>
                <w:spacing w:val="-9"/>
                <w:w w:val="105"/>
                <w:sz w:val="15"/>
              </w:rPr>
              <w:t xml:space="preserve"> </w:t>
            </w:r>
            <w:r>
              <w:rPr>
                <w:w w:val="105"/>
                <w:sz w:val="15"/>
              </w:rPr>
              <w:t>students</w:t>
            </w:r>
            <w:r>
              <w:rPr>
                <w:spacing w:val="-8"/>
                <w:w w:val="105"/>
                <w:sz w:val="15"/>
              </w:rPr>
              <w:t xml:space="preserve"> </w:t>
            </w:r>
            <w:r>
              <w:rPr>
                <w:w w:val="105"/>
                <w:sz w:val="15"/>
              </w:rPr>
              <w:t>and</w:t>
            </w:r>
            <w:r>
              <w:rPr>
                <w:spacing w:val="40"/>
                <w:w w:val="105"/>
                <w:sz w:val="15"/>
              </w:rPr>
              <w:t xml:space="preserve"> </w:t>
            </w:r>
            <w:r>
              <w:rPr>
                <w:w w:val="105"/>
                <w:sz w:val="15"/>
              </w:rPr>
              <w:t>teachers to use.</w:t>
            </w:r>
          </w:p>
        </w:tc>
      </w:tr>
      <w:tr w14:paraId="7DE328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8" w:hRule="atLeast"/>
        </w:trPr>
        <w:tc>
          <w:tcPr>
            <w:tcW w:w="900" w:type="dxa"/>
          </w:tcPr>
          <w:p w14:paraId="098312E0">
            <w:pPr>
              <w:pStyle w:val="16"/>
              <w:spacing w:before="23"/>
              <w:ind w:left="84"/>
              <w:rPr>
                <w:sz w:val="15"/>
              </w:rPr>
            </w:pPr>
            <w:r>
              <w:rPr>
                <w:sz w:val="15"/>
              </w:rPr>
              <w:t>NFR-</w:t>
            </w:r>
            <w:r>
              <w:rPr>
                <w:spacing w:val="-10"/>
                <w:sz w:val="15"/>
              </w:rPr>
              <w:t>2</w:t>
            </w:r>
          </w:p>
        </w:tc>
        <w:tc>
          <w:tcPr>
            <w:tcW w:w="3460" w:type="dxa"/>
          </w:tcPr>
          <w:p w14:paraId="05FACD8D">
            <w:pPr>
              <w:pStyle w:val="16"/>
              <w:spacing w:before="16"/>
              <w:ind w:left="115"/>
              <w:rPr>
                <w:rFonts w:ascii="Tahoma"/>
                <w:b/>
                <w:sz w:val="15"/>
              </w:rPr>
            </w:pPr>
            <w:r>
              <w:rPr>
                <w:rFonts w:ascii="Tahoma"/>
                <w:b/>
                <w:spacing w:val="-2"/>
                <w:w w:val="95"/>
                <w:sz w:val="15"/>
              </w:rPr>
              <w:t>Security</w:t>
            </w:r>
          </w:p>
        </w:tc>
        <w:tc>
          <w:tcPr>
            <w:tcW w:w="4940" w:type="dxa"/>
          </w:tcPr>
          <w:p w14:paraId="4EBF14E1">
            <w:pPr>
              <w:pStyle w:val="16"/>
              <w:spacing w:before="23" w:line="247" w:lineRule="auto"/>
              <w:ind w:left="100" w:right="120"/>
              <w:rPr>
                <w:sz w:val="15"/>
              </w:rPr>
            </w:pPr>
            <w:r>
              <w:rPr>
                <w:w w:val="105"/>
                <w:sz w:val="15"/>
              </w:rPr>
              <w:t>Only</w:t>
            </w:r>
            <w:r>
              <w:rPr>
                <w:spacing w:val="-9"/>
                <w:w w:val="105"/>
                <w:sz w:val="15"/>
              </w:rPr>
              <w:t xml:space="preserve"> </w:t>
            </w:r>
            <w:r>
              <w:rPr>
                <w:w w:val="105"/>
                <w:sz w:val="15"/>
              </w:rPr>
              <w:t>authorized</w:t>
            </w:r>
            <w:r>
              <w:rPr>
                <w:spacing w:val="-9"/>
                <w:w w:val="105"/>
                <w:sz w:val="15"/>
              </w:rPr>
              <w:t xml:space="preserve"> </w:t>
            </w:r>
            <w:r>
              <w:rPr>
                <w:w w:val="105"/>
                <w:sz w:val="15"/>
              </w:rPr>
              <w:t>users</w:t>
            </w:r>
            <w:r>
              <w:rPr>
                <w:spacing w:val="-9"/>
                <w:w w:val="105"/>
                <w:sz w:val="15"/>
              </w:rPr>
              <w:t xml:space="preserve"> </w:t>
            </w:r>
            <w:r>
              <w:rPr>
                <w:w w:val="105"/>
                <w:sz w:val="15"/>
              </w:rPr>
              <w:t>should</w:t>
            </w:r>
            <w:r>
              <w:rPr>
                <w:spacing w:val="-9"/>
                <w:w w:val="105"/>
                <w:sz w:val="15"/>
              </w:rPr>
              <w:t xml:space="preserve"> </w:t>
            </w:r>
            <w:r>
              <w:rPr>
                <w:w w:val="105"/>
                <w:sz w:val="15"/>
              </w:rPr>
              <w:t>be</w:t>
            </w:r>
            <w:r>
              <w:rPr>
                <w:spacing w:val="-9"/>
                <w:w w:val="105"/>
                <w:sz w:val="15"/>
              </w:rPr>
              <w:t xml:space="preserve"> </w:t>
            </w:r>
            <w:r>
              <w:rPr>
                <w:w w:val="105"/>
                <w:sz w:val="15"/>
              </w:rPr>
              <w:t>able</w:t>
            </w:r>
            <w:r>
              <w:rPr>
                <w:spacing w:val="-9"/>
                <w:w w:val="105"/>
                <w:sz w:val="15"/>
              </w:rPr>
              <w:t xml:space="preserve"> </w:t>
            </w:r>
            <w:r>
              <w:rPr>
                <w:w w:val="105"/>
                <w:sz w:val="15"/>
              </w:rPr>
              <w:t>to</w:t>
            </w:r>
            <w:r>
              <w:rPr>
                <w:spacing w:val="-9"/>
                <w:w w:val="105"/>
                <w:sz w:val="15"/>
              </w:rPr>
              <w:t xml:space="preserve"> </w:t>
            </w:r>
            <w:r>
              <w:rPr>
                <w:w w:val="105"/>
                <w:sz w:val="15"/>
              </w:rPr>
              <w:t>access</w:t>
            </w:r>
            <w:r>
              <w:rPr>
                <w:spacing w:val="-9"/>
                <w:w w:val="105"/>
                <w:sz w:val="15"/>
              </w:rPr>
              <w:t xml:space="preserve"> </w:t>
            </w:r>
            <w:r>
              <w:rPr>
                <w:w w:val="105"/>
                <w:sz w:val="15"/>
              </w:rPr>
              <w:t>or</w:t>
            </w:r>
            <w:r>
              <w:rPr>
                <w:spacing w:val="-9"/>
                <w:w w:val="105"/>
                <w:sz w:val="15"/>
              </w:rPr>
              <w:t xml:space="preserve"> </w:t>
            </w:r>
            <w:r>
              <w:rPr>
                <w:w w:val="105"/>
                <w:sz w:val="15"/>
              </w:rPr>
              <w:t>modify</w:t>
            </w:r>
            <w:r>
              <w:rPr>
                <w:spacing w:val="-9"/>
                <w:w w:val="105"/>
                <w:sz w:val="15"/>
              </w:rPr>
              <w:t xml:space="preserve"> </w:t>
            </w:r>
            <w:r>
              <w:rPr>
                <w:w w:val="105"/>
                <w:sz w:val="15"/>
              </w:rPr>
              <w:t>ticket</w:t>
            </w:r>
            <w:r>
              <w:rPr>
                <w:spacing w:val="40"/>
                <w:w w:val="105"/>
                <w:sz w:val="15"/>
              </w:rPr>
              <w:t xml:space="preserve"> </w:t>
            </w:r>
            <w:r>
              <w:rPr>
                <w:spacing w:val="-2"/>
                <w:w w:val="105"/>
                <w:sz w:val="15"/>
              </w:rPr>
              <w:t>information.</w:t>
            </w:r>
          </w:p>
        </w:tc>
      </w:tr>
      <w:tr w14:paraId="771040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8" w:hRule="atLeast"/>
        </w:trPr>
        <w:tc>
          <w:tcPr>
            <w:tcW w:w="900" w:type="dxa"/>
          </w:tcPr>
          <w:p w14:paraId="76036046">
            <w:pPr>
              <w:pStyle w:val="16"/>
              <w:spacing w:before="23"/>
              <w:ind w:left="84"/>
              <w:rPr>
                <w:sz w:val="15"/>
              </w:rPr>
            </w:pPr>
            <w:r>
              <w:rPr>
                <w:sz w:val="15"/>
              </w:rPr>
              <w:t>NFR-</w:t>
            </w:r>
            <w:r>
              <w:rPr>
                <w:spacing w:val="-10"/>
                <w:sz w:val="15"/>
              </w:rPr>
              <w:t>3</w:t>
            </w:r>
          </w:p>
        </w:tc>
        <w:tc>
          <w:tcPr>
            <w:tcW w:w="3460" w:type="dxa"/>
          </w:tcPr>
          <w:p w14:paraId="1357BB80">
            <w:pPr>
              <w:pStyle w:val="16"/>
              <w:spacing w:before="16"/>
              <w:ind w:left="115"/>
              <w:rPr>
                <w:rFonts w:ascii="Tahoma"/>
                <w:b/>
                <w:sz w:val="15"/>
              </w:rPr>
            </w:pPr>
            <w:r>
              <w:rPr>
                <w:rFonts w:ascii="Tahoma"/>
                <w:b/>
                <w:spacing w:val="-2"/>
                <w:w w:val="95"/>
                <w:sz w:val="15"/>
              </w:rPr>
              <w:t>Reliability</w:t>
            </w:r>
          </w:p>
        </w:tc>
        <w:tc>
          <w:tcPr>
            <w:tcW w:w="4940" w:type="dxa"/>
          </w:tcPr>
          <w:p w14:paraId="3647B327">
            <w:pPr>
              <w:pStyle w:val="16"/>
              <w:spacing w:before="23" w:line="247" w:lineRule="auto"/>
              <w:ind w:left="100"/>
              <w:rPr>
                <w:sz w:val="15"/>
              </w:rPr>
            </w:pPr>
            <w:r>
              <w:rPr>
                <w:spacing w:val="-2"/>
                <w:w w:val="105"/>
                <w:sz w:val="15"/>
              </w:rPr>
              <w:t>The system should consistently classify tickets according to the configured</w:t>
            </w:r>
            <w:r>
              <w:rPr>
                <w:spacing w:val="40"/>
                <w:w w:val="105"/>
                <w:sz w:val="15"/>
              </w:rPr>
              <w:t xml:space="preserve"> </w:t>
            </w:r>
            <w:r>
              <w:rPr>
                <w:w w:val="105"/>
                <w:sz w:val="15"/>
              </w:rPr>
              <w:t>rules and store the information accurately.</w:t>
            </w:r>
          </w:p>
        </w:tc>
      </w:tr>
      <w:tr w14:paraId="7E4CCE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8" w:hRule="atLeast"/>
        </w:trPr>
        <w:tc>
          <w:tcPr>
            <w:tcW w:w="900" w:type="dxa"/>
          </w:tcPr>
          <w:p w14:paraId="3E819E1F">
            <w:pPr>
              <w:pStyle w:val="16"/>
              <w:spacing w:before="23"/>
              <w:ind w:left="84"/>
              <w:rPr>
                <w:sz w:val="15"/>
              </w:rPr>
            </w:pPr>
            <w:r>
              <w:rPr>
                <w:sz w:val="15"/>
              </w:rPr>
              <w:t>NFR-</w:t>
            </w:r>
            <w:r>
              <w:rPr>
                <w:spacing w:val="-10"/>
                <w:sz w:val="15"/>
              </w:rPr>
              <w:t>4</w:t>
            </w:r>
          </w:p>
        </w:tc>
        <w:tc>
          <w:tcPr>
            <w:tcW w:w="3460" w:type="dxa"/>
          </w:tcPr>
          <w:p w14:paraId="0089C5A5">
            <w:pPr>
              <w:pStyle w:val="16"/>
              <w:spacing w:before="16"/>
              <w:ind w:left="115"/>
              <w:rPr>
                <w:rFonts w:ascii="Tahoma"/>
                <w:b/>
                <w:sz w:val="15"/>
              </w:rPr>
            </w:pPr>
            <w:r>
              <w:rPr>
                <w:rFonts w:ascii="Tahoma"/>
                <w:b/>
                <w:spacing w:val="-2"/>
                <w:w w:val="95"/>
                <w:sz w:val="15"/>
              </w:rPr>
              <w:t>Performance</w:t>
            </w:r>
          </w:p>
        </w:tc>
        <w:tc>
          <w:tcPr>
            <w:tcW w:w="4940" w:type="dxa"/>
          </w:tcPr>
          <w:p w14:paraId="0D4943C9">
            <w:pPr>
              <w:pStyle w:val="16"/>
              <w:spacing w:before="23" w:line="247" w:lineRule="auto"/>
              <w:ind w:left="100"/>
              <w:rPr>
                <w:sz w:val="15"/>
              </w:rPr>
            </w:pPr>
            <w:r>
              <w:rPr>
                <w:spacing w:val="-2"/>
                <w:w w:val="105"/>
                <w:sz w:val="15"/>
              </w:rPr>
              <w:t>Ticket classification and notification should be performed efficiently after</w:t>
            </w:r>
            <w:r>
              <w:rPr>
                <w:spacing w:val="40"/>
                <w:w w:val="105"/>
                <w:sz w:val="15"/>
              </w:rPr>
              <w:t xml:space="preserve"> </w:t>
            </w:r>
            <w:r>
              <w:rPr>
                <w:w w:val="105"/>
                <w:sz w:val="15"/>
              </w:rPr>
              <w:t>ticket</w:t>
            </w:r>
            <w:r>
              <w:rPr>
                <w:spacing w:val="-6"/>
                <w:w w:val="105"/>
                <w:sz w:val="15"/>
              </w:rPr>
              <w:t xml:space="preserve"> </w:t>
            </w:r>
            <w:r>
              <w:rPr>
                <w:w w:val="105"/>
                <w:sz w:val="15"/>
              </w:rPr>
              <w:t>creation.</w:t>
            </w:r>
          </w:p>
        </w:tc>
      </w:tr>
      <w:tr w14:paraId="76952A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8" w:hRule="atLeast"/>
        </w:trPr>
        <w:tc>
          <w:tcPr>
            <w:tcW w:w="900" w:type="dxa"/>
          </w:tcPr>
          <w:p w14:paraId="03977375">
            <w:pPr>
              <w:pStyle w:val="16"/>
              <w:spacing w:before="23"/>
              <w:ind w:left="84"/>
              <w:rPr>
                <w:sz w:val="15"/>
              </w:rPr>
            </w:pPr>
            <w:r>
              <w:rPr>
                <w:sz w:val="15"/>
              </w:rPr>
              <w:t>NFR-</w:t>
            </w:r>
            <w:r>
              <w:rPr>
                <w:spacing w:val="-10"/>
                <w:sz w:val="15"/>
              </w:rPr>
              <w:t>5</w:t>
            </w:r>
          </w:p>
        </w:tc>
        <w:tc>
          <w:tcPr>
            <w:tcW w:w="3460" w:type="dxa"/>
          </w:tcPr>
          <w:p w14:paraId="1B900609">
            <w:pPr>
              <w:pStyle w:val="16"/>
              <w:spacing w:before="16"/>
              <w:ind w:left="115"/>
              <w:rPr>
                <w:rFonts w:ascii="Tahoma"/>
                <w:b/>
                <w:sz w:val="15"/>
              </w:rPr>
            </w:pPr>
            <w:r>
              <w:rPr>
                <w:rFonts w:ascii="Tahoma"/>
                <w:b/>
                <w:spacing w:val="-2"/>
                <w:w w:val="95"/>
                <w:sz w:val="15"/>
              </w:rPr>
              <w:t>Availability</w:t>
            </w:r>
          </w:p>
        </w:tc>
        <w:tc>
          <w:tcPr>
            <w:tcW w:w="4940" w:type="dxa"/>
          </w:tcPr>
          <w:p w14:paraId="6B9119FD">
            <w:pPr>
              <w:pStyle w:val="16"/>
              <w:spacing w:before="23" w:line="247" w:lineRule="auto"/>
              <w:ind w:left="100"/>
              <w:rPr>
                <w:sz w:val="15"/>
              </w:rPr>
            </w:pPr>
            <w:r>
              <w:rPr>
                <w:w w:val="105"/>
                <w:sz w:val="15"/>
              </w:rPr>
              <w:t>The</w:t>
            </w:r>
            <w:r>
              <w:rPr>
                <w:spacing w:val="-9"/>
                <w:w w:val="105"/>
                <w:sz w:val="15"/>
              </w:rPr>
              <w:t xml:space="preserve"> </w:t>
            </w:r>
            <w:r>
              <w:rPr>
                <w:w w:val="105"/>
                <w:sz w:val="15"/>
              </w:rPr>
              <w:t>IT</w:t>
            </w:r>
            <w:r>
              <w:rPr>
                <w:spacing w:val="-9"/>
                <w:w w:val="105"/>
                <w:sz w:val="15"/>
              </w:rPr>
              <w:t xml:space="preserve"> </w:t>
            </w:r>
            <w:r>
              <w:rPr>
                <w:w w:val="105"/>
                <w:sz w:val="15"/>
              </w:rPr>
              <w:t>ticketing</w:t>
            </w:r>
            <w:r>
              <w:rPr>
                <w:spacing w:val="-9"/>
                <w:w w:val="105"/>
                <w:sz w:val="15"/>
              </w:rPr>
              <w:t xml:space="preserve"> </w:t>
            </w:r>
            <w:r>
              <w:rPr>
                <w:w w:val="105"/>
                <w:sz w:val="15"/>
              </w:rPr>
              <w:t>system</w:t>
            </w:r>
            <w:r>
              <w:rPr>
                <w:spacing w:val="-9"/>
                <w:w w:val="105"/>
                <w:sz w:val="15"/>
              </w:rPr>
              <w:t xml:space="preserve"> </w:t>
            </w:r>
            <w:r>
              <w:rPr>
                <w:w w:val="105"/>
                <w:sz w:val="15"/>
              </w:rPr>
              <w:t>should</w:t>
            </w:r>
            <w:r>
              <w:rPr>
                <w:spacing w:val="-9"/>
                <w:w w:val="105"/>
                <w:sz w:val="15"/>
              </w:rPr>
              <w:t xml:space="preserve"> </w:t>
            </w:r>
            <w:r>
              <w:rPr>
                <w:w w:val="105"/>
                <w:sz w:val="15"/>
              </w:rPr>
              <w:t>be</w:t>
            </w:r>
            <w:r>
              <w:rPr>
                <w:spacing w:val="-9"/>
                <w:w w:val="105"/>
                <w:sz w:val="15"/>
              </w:rPr>
              <w:t xml:space="preserve"> </w:t>
            </w:r>
            <w:r>
              <w:rPr>
                <w:w w:val="105"/>
                <w:sz w:val="15"/>
              </w:rPr>
              <w:t>available</w:t>
            </w:r>
            <w:r>
              <w:rPr>
                <w:spacing w:val="-9"/>
                <w:w w:val="105"/>
                <w:sz w:val="15"/>
              </w:rPr>
              <w:t xml:space="preserve"> </w:t>
            </w:r>
            <w:r>
              <w:rPr>
                <w:w w:val="105"/>
                <w:sz w:val="15"/>
              </w:rPr>
              <w:t>for</w:t>
            </w:r>
            <w:r>
              <w:rPr>
                <w:spacing w:val="-9"/>
                <w:w w:val="105"/>
                <w:sz w:val="15"/>
              </w:rPr>
              <w:t xml:space="preserve"> </w:t>
            </w:r>
            <w:r>
              <w:rPr>
                <w:w w:val="105"/>
                <w:sz w:val="15"/>
              </w:rPr>
              <w:t>users</w:t>
            </w:r>
            <w:r>
              <w:rPr>
                <w:spacing w:val="-9"/>
                <w:w w:val="105"/>
                <w:sz w:val="15"/>
              </w:rPr>
              <w:t xml:space="preserve"> </w:t>
            </w:r>
            <w:r>
              <w:rPr>
                <w:w w:val="105"/>
                <w:sz w:val="15"/>
              </w:rPr>
              <w:t>to</w:t>
            </w:r>
            <w:r>
              <w:rPr>
                <w:spacing w:val="-9"/>
                <w:w w:val="105"/>
                <w:sz w:val="15"/>
              </w:rPr>
              <w:t xml:space="preserve"> </w:t>
            </w:r>
            <w:r>
              <w:rPr>
                <w:w w:val="105"/>
                <w:sz w:val="15"/>
              </w:rPr>
              <w:t>submit</w:t>
            </w:r>
            <w:r>
              <w:rPr>
                <w:spacing w:val="-8"/>
                <w:w w:val="105"/>
                <w:sz w:val="15"/>
              </w:rPr>
              <w:t xml:space="preserve"> </w:t>
            </w:r>
            <w:r>
              <w:rPr>
                <w:w w:val="105"/>
                <w:sz w:val="15"/>
              </w:rPr>
              <w:t>support</w:t>
            </w:r>
            <w:r>
              <w:rPr>
                <w:spacing w:val="40"/>
                <w:w w:val="105"/>
                <w:sz w:val="15"/>
              </w:rPr>
              <w:t xml:space="preserve"> </w:t>
            </w:r>
            <w:r>
              <w:rPr>
                <w:w w:val="105"/>
                <w:sz w:val="15"/>
              </w:rPr>
              <w:t>requests when required.</w:t>
            </w:r>
          </w:p>
        </w:tc>
      </w:tr>
      <w:tr w14:paraId="3ADD54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8" w:hRule="atLeast"/>
        </w:trPr>
        <w:tc>
          <w:tcPr>
            <w:tcW w:w="900" w:type="dxa"/>
          </w:tcPr>
          <w:p w14:paraId="3230060D">
            <w:pPr>
              <w:pStyle w:val="16"/>
              <w:spacing w:before="23"/>
              <w:ind w:left="84"/>
              <w:rPr>
                <w:sz w:val="15"/>
              </w:rPr>
            </w:pPr>
            <w:r>
              <w:rPr>
                <w:sz w:val="15"/>
              </w:rPr>
              <w:t>NFR-</w:t>
            </w:r>
            <w:r>
              <w:rPr>
                <w:spacing w:val="-10"/>
                <w:sz w:val="15"/>
              </w:rPr>
              <w:t>6</w:t>
            </w:r>
          </w:p>
        </w:tc>
        <w:tc>
          <w:tcPr>
            <w:tcW w:w="3460" w:type="dxa"/>
          </w:tcPr>
          <w:p w14:paraId="2068F2AD">
            <w:pPr>
              <w:pStyle w:val="16"/>
              <w:spacing w:before="16"/>
              <w:ind w:left="115"/>
              <w:rPr>
                <w:rFonts w:ascii="Tahoma"/>
                <w:b/>
                <w:sz w:val="15"/>
              </w:rPr>
            </w:pPr>
            <w:r>
              <w:rPr>
                <w:rFonts w:ascii="Tahoma"/>
                <w:b/>
                <w:spacing w:val="-2"/>
                <w:w w:val="95"/>
                <w:sz w:val="15"/>
              </w:rPr>
              <w:t>Scalability</w:t>
            </w:r>
          </w:p>
        </w:tc>
        <w:tc>
          <w:tcPr>
            <w:tcW w:w="4940" w:type="dxa"/>
          </w:tcPr>
          <w:p w14:paraId="410420DA">
            <w:pPr>
              <w:pStyle w:val="16"/>
              <w:spacing w:before="23" w:line="247" w:lineRule="auto"/>
              <w:ind w:left="100"/>
              <w:rPr>
                <w:sz w:val="15"/>
              </w:rPr>
            </w:pPr>
            <w:r>
              <w:rPr>
                <w:spacing w:val="-2"/>
                <w:w w:val="105"/>
                <w:sz w:val="15"/>
              </w:rPr>
              <w:t>The solution should allow additional categories, subcategories, automation</w:t>
            </w:r>
            <w:r>
              <w:rPr>
                <w:spacing w:val="40"/>
                <w:w w:val="105"/>
                <w:sz w:val="15"/>
              </w:rPr>
              <w:t xml:space="preserve"> </w:t>
            </w:r>
            <w:r>
              <w:rPr>
                <w:w w:val="105"/>
                <w:sz w:val="15"/>
              </w:rPr>
              <w:t>rules, and future features to be added easily.</w:t>
            </w:r>
          </w:p>
        </w:tc>
      </w:tr>
    </w:tbl>
    <w:p w14:paraId="1164D077">
      <w:pPr>
        <w:pStyle w:val="16"/>
        <w:spacing w:after="0" w:line="247" w:lineRule="auto"/>
        <w:rPr>
          <w:sz w:val="15"/>
        </w:rPr>
        <w:sectPr>
          <w:pgSz w:w="11920" w:h="16840"/>
          <w:pgMar w:top="820" w:right="992" w:bottom="280" w:left="1417" w:header="720" w:footer="720" w:gutter="0"/>
          <w:cols w:space="720" w:num="1"/>
        </w:sectPr>
      </w:pPr>
    </w:p>
    <w:p w14:paraId="546F4B47">
      <w:pPr>
        <w:spacing w:before="83" w:line="259" w:lineRule="auto"/>
        <w:ind w:left="4682" w:right="4627" w:firstLine="986"/>
        <w:jc w:val="left"/>
        <w:rPr>
          <w:rFonts w:ascii="Arial"/>
          <w:b/>
          <w:sz w:val="24"/>
        </w:rPr>
      </w:pPr>
      <w:bookmarkStart w:id="61" w:name="4bd580240cfcfba077f03b0e67aed0ea4cefc9f4"/>
      <w:bookmarkEnd w:id="61"/>
      <w:bookmarkStart w:id="62" w:name="94ee25243ae6cde33290583f34255352be7e9d2d"/>
      <w:bookmarkEnd w:id="62"/>
      <w:r>
        <w:rPr>
          <w:rFonts w:ascii="Arial"/>
          <w:b/>
          <w:sz w:val="24"/>
        </w:rPr>
        <w:t>Project Design Phase-II Technology</w:t>
      </w:r>
      <w:r>
        <w:rPr>
          <w:rFonts w:ascii="Arial"/>
          <w:b/>
          <w:spacing w:val="-10"/>
          <w:sz w:val="24"/>
        </w:rPr>
        <w:t xml:space="preserve"> </w:t>
      </w:r>
      <w:r>
        <w:rPr>
          <w:rFonts w:ascii="Arial"/>
          <w:b/>
          <w:sz w:val="24"/>
        </w:rPr>
        <w:t>Stack</w:t>
      </w:r>
      <w:r>
        <w:rPr>
          <w:rFonts w:ascii="Arial"/>
          <w:b/>
          <w:spacing w:val="-10"/>
          <w:sz w:val="24"/>
        </w:rPr>
        <w:t xml:space="preserve"> </w:t>
      </w:r>
      <w:r>
        <w:rPr>
          <w:rFonts w:ascii="Arial"/>
          <w:b/>
          <w:sz w:val="24"/>
        </w:rPr>
        <w:t>(Architecture</w:t>
      </w:r>
      <w:r>
        <w:rPr>
          <w:rFonts w:ascii="Arial"/>
          <w:b/>
          <w:spacing w:val="-10"/>
          <w:sz w:val="24"/>
        </w:rPr>
        <w:t xml:space="preserve"> </w:t>
      </w:r>
      <w:r>
        <w:rPr>
          <w:rFonts w:ascii="Arial"/>
          <w:b/>
          <w:sz w:val="24"/>
        </w:rPr>
        <w:t>&amp;</w:t>
      </w:r>
      <w:r>
        <w:rPr>
          <w:rFonts w:ascii="Arial"/>
          <w:b/>
          <w:spacing w:val="-10"/>
          <w:sz w:val="24"/>
        </w:rPr>
        <w:t xml:space="preserve"> </w:t>
      </w:r>
      <w:r>
        <w:rPr>
          <w:rFonts w:ascii="Arial"/>
          <w:b/>
          <w:sz w:val="24"/>
        </w:rPr>
        <w:t>Stack)</w:t>
      </w:r>
    </w:p>
    <w:p w14:paraId="7F892464">
      <w:pPr>
        <w:pStyle w:val="13"/>
        <w:spacing w:before="43"/>
        <w:rPr>
          <w:rFonts w:ascii="Arial"/>
          <w:b/>
          <w:sz w:val="20"/>
        </w:rPr>
      </w:pPr>
    </w:p>
    <w:tbl>
      <w:tblPr>
        <w:tblStyle w:val="12"/>
        <w:tblW w:w="0" w:type="auto"/>
        <w:tblInd w:w="263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480"/>
        <w:gridCol w:w="120"/>
        <w:gridCol w:w="4760"/>
      </w:tblGrid>
      <w:tr w14:paraId="6E164E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5" w:hRule="atLeast"/>
        </w:trPr>
        <w:tc>
          <w:tcPr>
            <w:tcW w:w="4480" w:type="dxa"/>
          </w:tcPr>
          <w:p w14:paraId="1A56A430">
            <w:pPr>
              <w:pStyle w:val="16"/>
              <w:spacing w:before="14" w:line="221" w:lineRule="exact"/>
              <w:ind w:left="83"/>
              <w:rPr>
                <w:rFonts w:ascii="Arial MT"/>
                <w:sz w:val="22"/>
              </w:rPr>
            </w:pPr>
            <w:r>
              <w:rPr>
                <w:rFonts w:ascii="Arial MT"/>
                <w:spacing w:val="-4"/>
                <w:sz w:val="22"/>
              </w:rPr>
              <w:t>Date</w:t>
            </w:r>
          </w:p>
        </w:tc>
        <w:tc>
          <w:tcPr>
            <w:tcW w:w="120" w:type="dxa"/>
            <w:tcBorders>
              <w:right w:val="nil"/>
            </w:tcBorders>
          </w:tcPr>
          <w:p w14:paraId="09E04F3D">
            <w:pPr>
              <w:pStyle w:val="16"/>
              <w:rPr>
                <w:rFonts w:ascii="Times New Roman"/>
                <w:sz w:val="18"/>
              </w:rPr>
            </w:pPr>
          </w:p>
        </w:tc>
        <w:tc>
          <w:tcPr>
            <w:tcW w:w="4760" w:type="dxa"/>
            <w:vMerge w:val="restart"/>
            <w:tcBorders>
              <w:left w:val="nil"/>
            </w:tcBorders>
          </w:tcPr>
          <w:p w14:paraId="096368FB">
            <w:pPr>
              <w:pStyle w:val="16"/>
              <w:tabs>
                <w:tab w:val="left" w:pos="4767"/>
              </w:tabs>
              <w:spacing w:line="268" w:lineRule="exact"/>
              <w:ind w:left="7" w:right="-29"/>
              <w:rPr>
                <w:rFonts w:hint="default" w:ascii="Arial MT"/>
                <w:sz w:val="22"/>
                <w:lang w:val="en-US"/>
              </w:rPr>
            </w:pPr>
            <w:r>
              <w:rPr>
                <w:rFonts w:ascii="Arial MT"/>
                <w:sz w:val="22"/>
              </w:rPr>
              <mc:AlternateContent>
                <mc:Choice Requires="wpg">
                  <w:drawing>
                    <wp:anchor distT="0" distB="0" distL="0" distR="0" simplePos="0" relativeHeight="251797504" behindDoc="1" locked="0" layoutInCell="1" allowOverlap="1">
                      <wp:simplePos x="0" y="0"/>
                      <wp:positionH relativeFrom="column">
                        <wp:posOffset>-12700</wp:posOffset>
                      </wp:positionH>
                      <wp:positionV relativeFrom="paragraph">
                        <wp:posOffset>165735</wp:posOffset>
                      </wp:positionV>
                      <wp:extent cx="1196340" cy="179705"/>
                      <wp:effectExtent l="0" t="0" r="0" b="0"/>
                      <wp:wrapNone/>
                      <wp:docPr id="536" name="Group 536"/>
                      <wp:cNvGraphicFramePr/>
                      <a:graphic xmlns:a="http://schemas.openxmlformats.org/drawingml/2006/main">
                        <a:graphicData uri="http://schemas.microsoft.com/office/word/2010/wordprocessingGroup">
                          <wpg:wgp>
                            <wpg:cNvGrpSpPr/>
                            <wpg:grpSpPr>
                              <a:xfrm>
                                <a:off x="0" y="0"/>
                                <a:ext cx="1196340" cy="179705"/>
                                <a:chOff x="0" y="0"/>
                                <a:chExt cx="1196340" cy="179705"/>
                              </a:xfrm>
                            </wpg:grpSpPr>
                            <wps:wsp>
                              <wps:cNvPr id="537" name="Graphic 537"/>
                              <wps:cNvSpPr/>
                              <wps:spPr>
                                <a:xfrm>
                                  <a:off x="6350" y="6350"/>
                                  <a:ext cx="1183640" cy="167005"/>
                                </a:xfrm>
                                <a:custGeom>
                                  <a:avLst/>
                                  <a:gdLst/>
                                  <a:ahLst/>
                                  <a:cxnLst/>
                                  <a:rect l="l" t="t" r="r" b="b"/>
                                  <a:pathLst>
                                    <a:path w="1183640" h="167005">
                                      <a:moveTo>
                                        <a:pt x="0" y="166547"/>
                                      </a:moveTo>
                                      <a:lnTo>
                                        <a:pt x="1183589" y="166547"/>
                                      </a:lnTo>
                                      <a:lnTo>
                                        <a:pt x="1183589" y="0"/>
                                      </a:lnTo>
                                      <a:lnTo>
                                        <a:pt x="0" y="0"/>
                                      </a:lnTo>
                                      <a:lnTo>
                                        <a:pt x="0" y="166547"/>
                                      </a:lnTo>
                                      <a:close/>
                                    </a:path>
                                  </a:pathLst>
                                </a:custGeom>
                                <a:ln w="12700">
                                  <a:solidFill>
                                    <a:srgbClr val="FFFFF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pt;margin-top:13.05pt;height:14.15pt;width:94.2pt;z-index:-251518976;mso-width-relative:page;mso-height-relative:page;" coordsize="1196340,179705" o:gfxdata="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An4DVdgAAAAIAQAADwAAAAAAAAABACAAAAAiAAAAZHJzL2Rvd25yZXYueG1sUEsBAhQAFAAA&#10;AAgAh07iQHBAjdSaAgAATwYAAA4AAAAAAAAAAQAgAAAAJwEAAGRycy9lMm9Eb2MueG1sUEsFBgAA&#10;AAAGAAYAWQEAADMGAAAAAA==&#10;">
                      <o:lock v:ext="edit" aspectratio="f"/>
                      <v:shape id="Graphic 537" o:spid="_x0000_s1026" o:spt="100" style="position:absolute;left:6350;top:6350;height:167005;width:1183640;" filled="f" stroked="t" coordsize="1183640,167005" o:gfxdata="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JkMa/&#10;AAAA3AAAAA8AAAAAAAAAAQAgAAAAIgAAAGRycy9kb3ducmV2LnhtbFBLAQIUABQAAAAIAIdO4kAz&#10;LwWeOwAAADkAAAAQAAAAAAAAAAEAIAAAAA4BAABkcnMvc2hhcGV4bWwueG1sUEsFBgAAAAAGAAYA&#10;WwEAALgDAAAAAA==&#10;" path="m0,166547l1183589,166547,1183589,0,0,0,0,166547xe">
                        <v:fill on="f" focussize="0,0"/>
                        <v:stroke weight="1pt" color="#FFFFFF" joinstyle="round"/>
                        <v:imagedata o:title=""/>
                        <o:lock v:ext="edit" aspectratio="f"/>
                        <v:textbox inset="0mm,0mm,0mm,0mm"/>
                      </v:shape>
                    </v:group>
                  </w:pict>
                </mc:Fallback>
              </mc:AlternateContent>
            </w:r>
            <w:r>
              <w:rPr>
                <w:rFonts w:ascii="Arial MT"/>
                <w:sz w:val="22"/>
              </w:rPr>
              <w:t>30 September 20</w:t>
            </w:r>
            <w:r>
              <w:rPr>
                <w:rFonts w:ascii="Arial MT"/>
                <w:sz w:val="22"/>
                <w:u w:val="single"/>
              </w:rPr>
              <w:t>26</w:t>
            </w:r>
            <w:r>
              <w:rPr>
                <w:rFonts w:ascii="Arial MT"/>
                <w:sz w:val="22"/>
                <w:u w:val="single"/>
              </w:rPr>
              <w:tab/>
            </w:r>
            <w:r>
              <w:rPr>
                <w:rFonts w:ascii="Arial MT"/>
                <w:sz w:val="22"/>
              </w:rPr>
              <w:t xml:space="preserve"> </w:t>
            </w:r>
            <w:r>
              <w:rPr>
                <w:rFonts w:ascii="Arial MT"/>
                <w:spacing w:val="-2"/>
                <w:sz w:val="22"/>
              </w:rPr>
              <w:t>SWTID-2026-7</w:t>
            </w:r>
            <w:r>
              <w:rPr>
                <w:rFonts w:hint="default" w:ascii="Arial MT"/>
                <w:spacing w:val="-2"/>
                <w:sz w:val="22"/>
                <w:lang w:val="en-US"/>
              </w:rPr>
              <w:t>613</w:t>
            </w:r>
          </w:p>
        </w:tc>
      </w:tr>
      <w:tr w14:paraId="7D6A01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5" w:hRule="atLeast"/>
        </w:trPr>
        <w:tc>
          <w:tcPr>
            <w:tcW w:w="4480" w:type="dxa"/>
          </w:tcPr>
          <w:p w14:paraId="682519DA">
            <w:pPr>
              <w:pStyle w:val="16"/>
              <w:spacing w:before="12" w:line="223" w:lineRule="exact"/>
              <w:ind w:left="83"/>
              <w:rPr>
                <w:rFonts w:ascii="Arial MT"/>
                <w:sz w:val="22"/>
              </w:rPr>
            </w:pPr>
            <w:r>
              <w:rPr>
                <w:rFonts w:ascii="Arial MT"/>
                <w:sz w:val="22"/>
              </w:rPr>
              <w:t xml:space="preserve">Team </w:t>
            </w:r>
            <w:r>
              <w:rPr>
                <w:rFonts w:ascii="Arial MT"/>
                <w:spacing w:val="-5"/>
                <w:sz w:val="22"/>
              </w:rPr>
              <w:t>ID</w:t>
            </w:r>
          </w:p>
        </w:tc>
        <w:tc>
          <w:tcPr>
            <w:tcW w:w="120" w:type="dxa"/>
            <w:tcBorders>
              <w:right w:val="nil"/>
            </w:tcBorders>
          </w:tcPr>
          <w:p w14:paraId="0464CBC7">
            <w:pPr>
              <w:pStyle w:val="16"/>
              <w:rPr>
                <w:rFonts w:ascii="Times New Roman"/>
                <w:sz w:val="18"/>
              </w:rPr>
            </w:pPr>
          </w:p>
        </w:tc>
        <w:tc>
          <w:tcPr>
            <w:tcW w:w="4760" w:type="dxa"/>
            <w:vMerge w:val="continue"/>
            <w:tcBorders>
              <w:top w:val="nil"/>
              <w:left w:val="nil"/>
            </w:tcBorders>
          </w:tcPr>
          <w:p w14:paraId="2B3193CA">
            <w:pPr>
              <w:rPr>
                <w:sz w:val="2"/>
                <w:szCs w:val="2"/>
              </w:rPr>
            </w:pPr>
          </w:p>
        </w:tc>
      </w:tr>
      <w:tr w14:paraId="4019EF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4" w:hRule="atLeast"/>
        </w:trPr>
        <w:tc>
          <w:tcPr>
            <w:tcW w:w="4480" w:type="dxa"/>
          </w:tcPr>
          <w:p w14:paraId="2235250E">
            <w:pPr>
              <w:pStyle w:val="16"/>
              <w:spacing w:line="224" w:lineRule="exact"/>
              <w:ind w:left="83"/>
              <w:rPr>
                <w:rFonts w:ascii="Arial MT"/>
                <w:sz w:val="22"/>
              </w:rPr>
            </w:pPr>
            <w:r>
              <w:rPr>
                <w:rFonts w:ascii="Arial MT"/>
                <w:sz w:val="22"/>
              </w:rPr>
              <w:t xml:space="preserve">Project </w:t>
            </w:r>
            <w:r>
              <w:rPr>
                <w:rFonts w:ascii="Arial MT"/>
                <w:spacing w:val="-4"/>
                <w:sz w:val="22"/>
              </w:rPr>
              <w:t>Name</w:t>
            </w:r>
          </w:p>
        </w:tc>
        <w:tc>
          <w:tcPr>
            <w:tcW w:w="4880" w:type="dxa"/>
            <w:gridSpan w:val="2"/>
          </w:tcPr>
          <w:p w14:paraId="2C3BE2E1">
            <w:pPr>
              <w:pStyle w:val="16"/>
              <w:spacing w:line="224" w:lineRule="exact"/>
              <w:ind w:left="120"/>
              <w:rPr>
                <w:rFonts w:ascii="Arial MT"/>
                <w:sz w:val="22"/>
              </w:rPr>
            </w:pPr>
            <w:r>
              <w:rPr>
                <w:rFonts w:ascii="Arial MT"/>
                <w:sz w:val="22"/>
              </w:rPr>
              <w:t xml:space="preserve">Auto Ticket Classification using Flow </w:t>
            </w:r>
            <w:r>
              <w:rPr>
                <w:rFonts w:ascii="Arial MT"/>
                <w:spacing w:val="-2"/>
                <w:sz w:val="22"/>
              </w:rPr>
              <w:t>Designer</w:t>
            </w:r>
          </w:p>
        </w:tc>
      </w:tr>
      <w:tr w14:paraId="6613C9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5" w:hRule="atLeast"/>
        </w:trPr>
        <w:tc>
          <w:tcPr>
            <w:tcW w:w="4480" w:type="dxa"/>
          </w:tcPr>
          <w:p w14:paraId="6971D80D">
            <w:pPr>
              <w:pStyle w:val="16"/>
              <w:spacing w:before="8" w:line="217" w:lineRule="exact"/>
              <w:ind w:left="83"/>
              <w:rPr>
                <w:rFonts w:ascii="Arial MT"/>
                <w:sz w:val="22"/>
              </w:rPr>
            </w:pPr>
            <w:r>
              <w:rPr>
                <w:rFonts w:ascii="Arial MT"/>
                <w:sz w:val="22"/>
              </w:rPr>
              <w:t xml:space="preserve">Maximum </w:t>
            </w:r>
            <w:r>
              <w:rPr>
                <w:rFonts w:ascii="Arial MT"/>
                <w:spacing w:val="-2"/>
                <w:sz w:val="22"/>
              </w:rPr>
              <w:t>Marks</w:t>
            </w:r>
          </w:p>
        </w:tc>
        <w:tc>
          <w:tcPr>
            <w:tcW w:w="4880" w:type="dxa"/>
            <w:gridSpan w:val="2"/>
          </w:tcPr>
          <w:p w14:paraId="6B21E7D3">
            <w:pPr>
              <w:pStyle w:val="16"/>
              <w:spacing w:before="8" w:line="217" w:lineRule="exact"/>
              <w:ind w:left="120"/>
              <w:rPr>
                <w:rFonts w:ascii="Arial MT"/>
                <w:sz w:val="22"/>
              </w:rPr>
            </w:pPr>
            <w:r>
              <w:rPr>
                <w:rFonts w:ascii="Arial MT"/>
                <w:sz w:val="22"/>
              </w:rPr>
              <w:t xml:space="preserve">4 </w:t>
            </w:r>
            <w:r>
              <w:rPr>
                <w:rFonts w:ascii="Arial MT"/>
                <w:spacing w:val="-2"/>
                <w:sz w:val="22"/>
              </w:rPr>
              <w:t>Marks</w:t>
            </w:r>
          </w:p>
        </w:tc>
      </w:tr>
    </w:tbl>
    <w:p w14:paraId="70E12396">
      <w:pPr>
        <w:pStyle w:val="13"/>
        <w:spacing w:before="174"/>
        <w:rPr>
          <w:rFonts w:ascii="Arial"/>
          <w:b/>
          <w:sz w:val="24"/>
        </w:rPr>
      </w:pPr>
    </w:p>
    <w:p w14:paraId="39040150">
      <w:pPr>
        <w:pStyle w:val="9"/>
        <w:rPr>
          <w:rFonts w:ascii="Arial"/>
        </w:rPr>
      </w:pPr>
      <w:r>
        <w:rPr>
          <w:rFonts w:ascii="Arial"/>
        </w:rPr>
        <w:t xml:space="preserve">Technical </w:t>
      </w:r>
      <w:r>
        <w:rPr>
          <w:rFonts w:ascii="Arial"/>
          <w:spacing w:val="-2"/>
        </w:rPr>
        <w:t>Architecture:</w:t>
      </w:r>
    </w:p>
    <w:p w14:paraId="13B5214C">
      <w:pPr>
        <w:spacing w:before="179"/>
        <w:ind w:left="23" w:right="0" w:firstLine="0"/>
        <w:jc w:val="left"/>
        <w:rPr>
          <w:rFonts w:ascii="Arial MT"/>
          <w:sz w:val="22"/>
        </w:rPr>
      </w:pPr>
      <w:r>
        <w:rPr>
          <w:rFonts w:ascii="Arial MT"/>
          <w:sz w:val="22"/>
        </w:rPr>
        <w:t xml:space="preserve">The Deliverable shall include the architectural diagram as below and the information as per the table1 &amp; table </w:t>
      </w:r>
      <w:r>
        <w:rPr>
          <w:rFonts w:ascii="Arial MT"/>
          <w:spacing w:val="-10"/>
          <w:sz w:val="22"/>
        </w:rPr>
        <w:t>2</w:t>
      </w:r>
    </w:p>
    <w:p w14:paraId="34FDFA25">
      <w:pPr>
        <w:spacing w:before="181" w:line="410" w:lineRule="auto"/>
        <w:ind w:left="23" w:right="4627" w:firstLine="0"/>
        <w:jc w:val="left"/>
        <w:rPr>
          <w:rFonts w:ascii="Arial"/>
          <w:b/>
          <w:sz w:val="22"/>
        </w:rPr>
      </w:pPr>
      <w:r>
        <w:rPr>
          <w:rFonts w:ascii="Arial"/>
          <w:b/>
          <w:sz w:val="22"/>
        </w:rPr>
        <mc:AlternateContent>
          <mc:Choice Requires="wpg">
            <w:drawing>
              <wp:anchor distT="0" distB="0" distL="0" distR="0" simplePos="0" relativeHeight="251702272" behindDoc="0" locked="0" layoutInCell="1" allowOverlap="1">
                <wp:simplePos x="0" y="0"/>
                <wp:positionH relativeFrom="page">
                  <wp:posOffset>915670</wp:posOffset>
                </wp:positionH>
                <wp:positionV relativeFrom="paragraph">
                  <wp:posOffset>855345</wp:posOffset>
                </wp:positionV>
                <wp:extent cx="9053830" cy="2741930"/>
                <wp:effectExtent l="0" t="0" r="0" b="0"/>
                <wp:wrapNone/>
                <wp:docPr id="538" name="Group 538"/>
                <wp:cNvGraphicFramePr/>
                <a:graphic xmlns:a="http://schemas.openxmlformats.org/drawingml/2006/main">
                  <a:graphicData uri="http://schemas.microsoft.com/office/word/2010/wordprocessingGroup">
                    <wpg:wgp>
                      <wpg:cNvGrpSpPr/>
                      <wpg:grpSpPr>
                        <a:xfrm>
                          <a:off x="0" y="0"/>
                          <a:ext cx="9053830" cy="2741930"/>
                          <a:chOff x="0" y="0"/>
                          <a:chExt cx="9053830" cy="2741930"/>
                        </a:xfrm>
                      </wpg:grpSpPr>
                      <wps:wsp>
                        <wps:cNvPr id="539" name="Graphic 539"/>
                        <wps:cNvSpPr/>
                        <wps:spPr>
                          <a:xfrm>
                            <a:off x="989012" y="304800"/>
                            <a:ext cx="3073400" cy="2184400"/>
                          </a:xfrm>
                          <a:custGeom>
                            <a:avLst/>
                            <a:gdLst/>
                            <a:ahLst/>
                            <a:cxnLst/>
                            <a:rect l="l" t="t" r="r" b="b"/>
                            <a:pathLst>
                              <a:path w="3073400" h="2184400">
                                <a:moveTo>
                                  <a:pt x="3073400" y="0"/>
                                </a:moveTo>
                                <a:lnTo>
                                  <a:pt x="0" y="0"/>
                                </a:lnTo>
                                <a:lnTo>
                                  <a:pt x="0" y="2184400"/>
                                </a:lnTo>
                                <a:lnTo>
                                  <a:pt x="3073400" y="2184400"/>
                                </a:lnTo>
                                <a:lnTo>
                                  <a:pt x="3073400" y="0"/>
                                </a:lnTo>
                                <a:close/>
                              </a:path>
                            </a:pathLst>
                          </a:custGeom>
                          <a:solidFill>
                            <a:srgbClr val="DBE5E2"/>
                          </a:solidFill>
                        </wps:spPr>
                        <wps:bodyPr wrap="square" lIns="0" tIns="0" rIns="0" bIns="0" rtlCol="0">
                          <a:noAutofit/>
                        </wps:bodyPr>
                      </wps:wsp>
                      <wps:wsp>
                        <wps:cNvPr id="540" name="Graphic 540"/>
                        <wps:cNvSpPr/>
                        <wps:spPr>
                          <a:xfrm>
                            <a:off x="989012" y="304800"/>
                            <a:ext cx="3073400" cy="2184400"/>
                          </a:xfrm>
                          <a:custGeom>
                            <a:avLst/>
                            <a:gdLst/>
                            <a:ahLst/>
                            <a:cxnLst/>
                            <a:rect l="l" t="t" r="r" b="b"/>
                            <a:pathLst>
                              <a:path w="3073400" h="2184400">
                                <a:moveTo>
                                  <a:pt x="0" y="2184400"/>
                                </a:moveTo>
                                <a:lnTo>
                                  <a:pt x="3073400" y="2184400"/>
                                </a:lnTo>
                                <a:lnTo>
                                  <a:pt x="3073400" y="0"/>
                                </a:lnTo>
                                <a:lnTo>
                                  <a:pt x="0" y="0"/>
                                </a:lnTo>
                                <a:lnTo>
                                  <a:pt x="0" y="2184400"/>
                                </a:lnTo>
                                <a:close/>
                              </a:path>
                            </a:pathLst>
                          </a:custGeom>
                          <a:ln w="6350">
                            <a:solidFill>
                              <a:srgbClr val="B2C1BF"/>
                            </a:solidFill>
                            <a:prstDash val="solid"/>
                          </a:ln>
                        </wps:spPr>
                        <wps:bodyPr wrap="square" lIns="0" tIns="0" rIns="0" bIns="0" rtlCol="0">
                          <a:noAutofit/>
                        </wps:bodyPr>
                      </wps:wsp>
                      <wps:wsp>
                        <wps:cNvPr id="541" name="Graphic 541"/>
                        <wps:cNvSpPr/>
                        <wps:spPr>
                          <a:xfrm>
                            <a:off x="925512" y="76200"/>
                            <a:ext cx="1270" cy="2476500"/>
                          </a:xfrm>
                          <a:custGeom>
                            <a:avLst/>
                            <a:gdLst/>
                            <a:ahLst/>
                            <a:cxnLst/>
                            <a:rect l="l" t="t" r="r" b="b"/>
                            <a:pathLst>
                              <a:path h="2476500">
                                <a:moveTo>
                                  <a:pt x="0" y="0"/>
                                </a:moveTo>
                                <a:lnTo>
                                  <a:pt x="0" y="2476500"/>
                                </a:lnTo>
                              </a:path>
                            </a:pathLst>
                          </a:custGeom>
                          <a:ln w="9525">
                            <a:solidFill>
                              <a:srgbClr val="000000"/>
                            </a:solidFill>
                            <a:prstDash val="solid"/>
                          </a:ln>
                        </wps:spPr>
                        <wps:bodyPr wrap="square" lIns="0" tIns="0" rIns="0" bIns="0" rtlCol="0">
                          <a:noAutofit/>
                        </wps:bodyPr>
                      </wps:wsp>
                      <wps:wsp>
                        <wps:cNvPr id="542" name="Graphic 542"/>
                        <wps:cNvSpPr/>
                        <wps:spPr>
                          <a:xfrm>
                            <a:off x="49212" y="533400"/>
                            <a:ext cx="787400" cy="558800"/>
                          </a:xfrm>
                          <a:custGeom>
                            <a:avLst/>
                            <a:gdLst/>
                            <a:ahLst/>
                            <a:cxnLst/>
                            <a:rect l="l" t="t" r="r" b="b"/>
                            <a:pathLst>
                              <a:path w="787400" h="558800">
                                <a:moveTo>
                                  <a:pt x="50800" y="558800"/>
                                </a:move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2700">
                            <a:solidFill>
                              <a:srgbClr val="007770"/>
                            </a:solidFill>
                            <a:prstDash val="solid"/>
                          </a:ln>
                        </wps:spPr>
                        <wps:bodyPr wrap="square" lIns="0" tIns="0" rIns="0" bIns="0" rtlCol="0">
                          <a:noAutofit/>
                        </wps:bodyPr>
                      </wps:wsp>
                      <pic:pic xmlns:pic="http://schemas.openxmlformats.org/drawingml/2006/picture">
                        <pic:nvPicPr>
                          <pic:cNvPr id="543" name="Image 543"/>
                          <pic:cNvPicPr/>
                        </pic:nvPicPr>
                        <pic:blipFill>
                          <a:blip r:embed="rId45" cstate="print"/>
                          <a:stretch>
                            <a:fillRect/>
                          </a:stretch>
                        </pic:blipFill>
                        <pic:spPr>
                          <a:xfrm>
                            <a:off x="741362" y="488950"/>
                            <a:ext cx="139700" cy="139700"/>
                          </a:xfrm>
                          <a:prstGeom prst="rect">
                            <a:avLst/>
                          </a:prstGeom>
                        </pic:spPr>
                      </pic:pic>
                      <wps:wsp>
                        <wps:cNvPr id="544" name="Graphic 544"/>
                        <wps:cNvSpPr/>
                        <wps:spPr>
                          <a:xfrm>
                            <a:off x="1090612" y="533400"/>
                            <a:ext cx="787400" cy="558800"/>
                          </a:xfrm>
                          <a:custGeom>
                            <a:avLst/>
                            <a:gdLst/>
                            <a:ahLst/>
                            <a:cxnLst/>
                            <a:rect l="l" t="t" r="r" b="b"/>
                            <a:pathLst>
                              <a:path w="787400" h="558800">
                                <a:moveTo>
                                  <a:pt x="7366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close/>
                              </a:path>
                            </a:pathLst>
                          </a:custGeom>
                          <a:solidFill>
                            <a:srgbClr val="FFFFFF"/>
                          </a:solidFill>
                        </wps:spPr>
                        <wps:bodyPr wrap="square" lIns="0" tIns="0" rIns="0" bIns="0" rtlCol="0">
                          <a:noAutofit/>
                        </wps:bodyPr>
                      </wps:wsp>
                      <wps:wsp>
                        <wps:cNvPr id="545" name="Graphic 545"/>
                        <wps:cNvSpPr/>
                        <wps:spPr>
                          <a:xfrm>
                            <a:off x="1090612" y="533400"/>
                            <a:ext cx="787400" cy="558800"/>
                          </a:xfrm>
                          <a:custGeom>
                            <a:avLst/>
                            <a:gdLst/>
                            <a:ahLst/>
                            <a:cxnLst/>
                            <a:rect l="l" t="t" r="r" b="b"/>
                            <a:pathLst>
                              <a:path w="787400" h="558800">
                                <a:moveTo>
                                  <a:pt x="50800" y="558800"/>
                                </a:move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2700">
                            <a:solidFill>
                              <a:srgbClr val="007770"/>
                            </a:solidFill>
                            <a:prstDash val="solid"/>
                          </a:ln>
                        </wps:spPr>
                        <wps:bodyPr wrap="square" lIns="0" tIns="0" rIns="0" bIns="0" rtlCol="0">
                          <a:noAutofit/>
                        </wps:bodyPr>
                      </wps:wsp>
                      <pic:pic xmlns:pic="http://schemas.openxmlformats.org/drawingml/2006/picture">
                        <pic:nvPicPr>
                          <pic:cNvPr id="546" name="Image 546"/>
                          <pic:cNvPicPr/>
                        </pic:nvPicPr>
                        <pic:blipFill>
                          <a:blip r:embed="rId45" cstate="print"/>
                          <a:stretch>
                            <a:fillRect/>
                          </a:stretch>
                        </pic:blipFill>
                        <pic:spPr>
                          <a:xfrm>
                            <a:off x="1782762" y="488950"/>
                            <a:ext cx="139700" cy="139700"/>
                          </a:xfrm>
                          <a:prstGeom prst="rect">
                            <a:avLst/>
                          </a:prstGeom>
                        </pic:spPr>
                      </pic:pic>
                      <wps:wsp>
                        <wps:cNvPr id="547" name="Graphic 547"/>
                        <wps:cNvSpPr/>
                        <wps:spPr>
                          <a:xfrm>
                            <a:off x="2132012" y="533400"/>
                            <a:ext cx="787400" cy="558800"/>
                          </a:xfrm>
                          <a:custGeom>
                            <a:avLst/>
                            <a:gdLst/>
                            <a:ahLst/>
                            <a:cxnLst/>
                            <a:rect l="l" t="t" r="r" b="b"/>
                            <a:pathLst>
                              <a:path w="787400" h="558800">
                                <a:moveTo>
                                  <a:pt x="7366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close/>
                              </a:path>
                            </a:pathLst>
                          </a:custGeom>
                          <a:solidFill>
                            <a:srgbClr val="FFFFFF"/>
                          </a:solidFill>
                        </wps:spPr>
                        <wps:bodyPr wrap="square" lIns="0" tIns="0" rIns="0" bIns="0" rtlCol="0">
                          <a:noAutofit/>
                        </wps:bodyPr>
                      </wps:wsp>
                      <wps:wsp>
                        <wps:cNvPr id="548" name="Graphic 548"/>
                        <wps:cNvSpPr/>
                        <wps:spPr>
                          <a:xfrm>
                            <a:off x="2132012" y="533400"/>
                            <a:ext cx="787400" cy="558800"/>
                          </a:xfrm>
                          <a:custGeom>
                            <a:avLst/>
                            <a:gdLst/>
                            <a:ahLst/>
                            <a:cxnLst/>
                            <a:rect l="l" t="t" r="r" b="b"/>
                            <a:pathLst>
                              <a:path w="787400" h="558800">
                                <a:moveTo>
                                  <a:pt x="50800" y="558800"/>
                                </a:move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2700">
                            <a:solidFill>
                              <a:srgbClr val="007770"/>
                            </a:solidFill>
                            <a:prstDash val="solid"/>
                          </a:ln>
                        </wps:spPr>
                        <wps:bodyPr wrap="square" lIns="0" tIns="0" rIns="0" bIns="0" rtlCol="0">
                          <a:noAutofit/>
                        </wps:bodyPr>
                      </wps:wsp>
                      <pic:pic xmlns:pic="http://schemas.openxmlformats.org/drawingml/2006/picture">
                        <pic:nvPicPr>
                          <pic:cNvPr id="549" name="Image 549"/>
                          <pic:cNvPicPr/>
                        </pic:nvPicPr>
                        <pic:blipFill>
                          <a:blip r:embed="rId46" cstate="print"/>
                          <a:stretch>
                            <a:fillRect/>
                          </a:stretch>
                        </pic:blipFill>
                        <pic:spPr>
                          <a:xfrm>
                            <a:off x="2824162" y="488950"/>
                            <a:ext cx="139700" cy="139700"/>
                          </a:xfrm>
                          <a:prstGeom prst="rect">
                            <a:avLst/>
                          </a:prstGeom>
                        </pic:spPr>
                      </pic:pic>
                      <wps:wsp>
                        <wps:cNvPr id="550" name="Graphic 550"/>
                        <wps:cNvSpPr/>
                        <wps:spPr>
                          <a:xfrm>
                            <a:off x="3173412" y="533400"/>
                            <a:ext cx="787400" cy="558800"/>
                          </a:xfrm>
                          <a:custGeom>
                            <a:avLst/>
                            <a:gdLst/>
                            <a:ahLst/>
                            <a:cxnLst/>
                            <a:rect l="l" t="t" r="r" b="b"/>
                            <a:pathLst>
                              <a:path w="787400" h="558800">
                                <a:moveTo>
                                  <a:pt x="7366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close/>
                              </a:path>
                            </a:pathLst>
                          </a:custGeom>
                          <a:solidFill>
                            <a:srgbClr val="FFFFFF"/>
                          </a:solidFill>
                        </wps:spPr>
                        <wps:bodyPr wrap="square" lIns="0" tIns="0" rIns="0" bIns="0" rtlCol="0">
                          <a:noAutofit/>
                        </wps:bodyPr>
                      </wps:wsp>
                      <wps:wsp>
                        <wps:cNvPr id="551" name="Graphic 551"/>
                        <wps:cNvSpPr/>
                        <wps:spPr>
                          <a:xfrm>
                            <a:off x="3173412" y="533400"/>
                            <a:ext cx="787400" cy="558800"/>
                          </a:xfrm>
                          <a:custGeom>
                            <a:avLst/>
                            <a:gdLst/>
                            <a:ahLst/>
                            <a:cxnLst/>
                            <a:rect l="l" t="t" r="r" b="b"/>
                            <a:pathLst>
                              <a:path w="787400" h="558800">
                                <a:moveTo>
                                  <a:pt x="50800" y="558800"/>
                                </a:move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2700">
                            <a:solidFill>
                              <a:srgbClr val="007770"/>
                            </a:solidFill>
                            <a:prstDash val="solid"/>
                          </a:ln>
                        </wps:spPr>
                        <wps:bodyPr wrap="square" lIns="0" tIns="0" rIns="0" bIns="0" rtlCol="0">
                          <a:noAutofit/>
                        </wps:bodyPr>
                      </wps:wsp>
                      <pic:pic xmlns:pic="http://schemas.openxmlformats.org/drawingml/2006/picture">
                        <pic:nvPicPr>
                          <pic:cNvPr id="552" name="Image 552"/>
                          <pic:cNvPicPr/>
                        </pic:nvPicPr>
                        <pic:blipFill>
                          <a:blip r:embed="rId45" cstate="print"/>
                          <a:stretch>
                            <a:fillRect/>
                          </a:stretch>
                        </pic:blipFill>
                        <pic:spPr>
                          <a:xfrm>
                            <a:off x="3865562" y="488950"/>
                            <a:ext cx="139700" cy="139700"/>
                          </a:xfrm>
                          <a:prstGeom prst="rect">
                            <a:avLst/>
                          </a:prstGeom>
                        </pic:spPr>
                      </pic:pic>
                      <wps:wsp>
                        <wps:cNvPr id="553" name="Graphic 553"/>
                        <wps:cNvSpPr/>
                        <wps:spPr>
                          <a:xfrm>
                            <a:off x="3173412" y="1600200"/>
                            <a:ext cx="787400" cy="558800"/>
                          </a:xfrm>
                          <a:custGeom>
                            <a:avLst/>
                            <a:gdLst/>
                            <a:ahLst/>
                            <a:cxnLst/>
                            <a:rect l="l" t="t" r="r" b="b"/>
                            <a:pathLst>
                              <a:path w="787400" h="558800">
                                <a:moveTo>
                                  <a:pt x="7366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close/>
                              </a:path>
                            </a:pathLst>
                          </a:custGeom>
                          <a:solidFill>
                            <a:srgbClr val="FFFFFF"/>
                          </a:solidFill>
                        </wps:spPr>
                        <wps:bodyPr wrap="square" lIns="0" tIns="0" rIns="0" bIns="0" rtlCol="0">
                          <a:noAutofit/>
                        </wps:bodyPr>
                      </wps:wsp>
                      <wps:wsp>
                        <wps:cNvPr id="554" name="Graphic 554"/>
                        <wps:cNvSpPr/>
                        <wps:spPr>
                          <a:xfrm>
                            <a:off x="3173412" y="1600200"/>
                            <a:ext cx="787400" cy="558800"/>
                          </a:xfrm>
                          <a:custGeom>
                            <a:avLst/>
                            <a:gdLst/>
                            <a:ahLst/>
                            <a:cxnLst/>
                            <a:rect l="l" t="t" r="r" b="b"/>
                            <a:pathLst>
                              <a:path w="787400" h="558800">
                                <a:moveTo>
                                  <a:pt x="50800" y="558800"/>
                                </a:move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2700">
                            <a:solidFill>
                              <a:srgbClr val="007770"/>
                            </a:solidFill>
                            <a:prstDash val="solid"/>
                          </a:ln>
                        </wps:spPr>
                        <wps:bodyPr wrap="square" lIns="0" tIns="0" rIns="0" bIns="0" rtlCol="0">
                          <a:noAutofit/>
                        </wps:bodyPr>
                      </wps:wsp>
                      <pic:pic xmlns:pic="http://schemas.openxmlformats.org/drawingml/2006/picture">
                        <pic:nvPicPr>
                          <pic:cNvPr id="555" name="Image 555"/>
                          <pic:cNvPicPr/>
                        </pic:nvPicPr>
                        <pic:blipFill>
                          <a:blip r:embed="rId45" cstate="print"/>
                          <a:stretch>
                            <a:fillRect/>
                          </a:stretch>
                        </pic:blipFill>
                        <pic:spPr>
                          <a:xfrm>
                            <a:off x="3865562" y="1555750"/>
                            <a:ext cx="139700" cy="139700"/>
                          </a:xfrm>
                          <a:prstGeom prst="rect">
                            <a:avLst/>
                          </a:prstGeom>
                        </pic:spPr>
                      </pic:pic>
                      <wps:wsp>
                        <wps:cNvPr id="556" name="Graphic 556"/>
                        <wps:cNvSpPr/>
                        <wps:spPr>
                          <a:xfrm>
                            <a:off x="2132012" y="1600200"/>
                            <a:ext cx="787400" cy="558800"/>
                          </a:xfrm>
                          <a:custGeom>
                            <a:avLst/>
                            <a:gdLst/>
                            <a:ahLst/>
                            <a:cxnLst/>
                            <a:rect l="l" t="t" r="r" b="b"/>
                            <a:pathLst>
                              <a:path w="787400" h="558800">
                                <a:moveTo>
                                  <a:pt x="7366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close/>
                              </a:path>
                            </a:pathLst>
                          </a:custGeom>
                          <a:solidFill>
                            <a:srgbClr val="FFFFFF"/>
                          </a:solidFill>
                        </wps:spPr>
                        <wps:bodyPr wrap="square" lIns="0" tIns="0" rIns="0" bIns="0" rtlCol="0">
                          <a:noAutofit/>
                        </wps:bodyPr>
                      </wps:wsp>
                      <wps:wsp>
                        <wps:cNvPr id="557" name="Graphic 557"/>
                        <wps:cNvSpPr/>
                        <wps:spPr>
                          <a:xfrm>
                            <a:off x="2132012" y="1600200"/>
                            <a:ext cx="787400" cy="558800"/>
                          </a:xfrm>
                          <a:custGeom>
                            <a:avLst/>
                            <a:gdLst/>
                            <a:ahLst/>
                            <a:cxnLst/>
                            <a:rect l="l" t="t" r="r" b="b"/>
                            <a:pathLst>
                              <a:path w="787400" h="558800">
                                <a:moveTo>
                                  <a:pt x="50800" y="558800"/>
                                </a:move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2700">
                            <a:solidFill>
                              <a:srgbClr val="007770"/>
                            </a:solidFill>
                            <a:prstDash val="solid"/>
                          </a:ln>
                        </wps:spPr>
                        <wps:bodyPr wrap="square" lIns="0" tIns="0" rIns="0" bIns="0" rtlCol="0">
                          <a:noAutofit/>
                        </wps:bodyPr>
                      </wps:wsp>
                      <pic:pic xmlns:pic="http://schemas.openxmlformats.org/drawingml/2006/picture">
                        <pic:nvPicPr>
                          <pic:cNvPr id="558" name="Image 558"/>
                          <pic:cNvPicPr/>
                        </pic:nvPicPr>
                        <pic:blipFill>
                          <a:blip r:embed="rId46" cstate="print"/>
                          <a:stretch>
                            <a:fillRect/>
                          </a:stretch>
                        </pic:blipFill>
                        <pic:spPr>
                          <a:xfrm>
                            <a:off x="2824162" y="1555750"/>
                            <a:ext cx="139700" cy="139700"/>
                          </a:xfrm>
                          <a:prstGeom prst="rect">
                            <a:avLst/>
                          </a:prstGeom>
                        </pic:spPr>
                      </pic:pic>
                      <wps:wsp>
                        <wps:cNvPr id="559" name="Graphic 559"/>
                        <wps:cNvSpPr/>
                        <wps:spPr>
                          <a:xfrm>
                            <a:off x="1090612" y="1600200"/>
                            <a:ext cx="787400" cy="558800"/>
                          </a:xfrm>
                          <a:custGeom>
                            <a:avLst/>
                            <a:gdLst/>
                            <a:ahLst/>
                            <a:cxnLst/>
                            <a:rect l="l" t="t" r="r" b="b"/>
                            <a:pathLst>
                              <a:path w="787400" h="558800">
                                <a:moveTo>
                                  <a:pt x="736600" y="0"/>
                                </a:move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close/>
                              </a:path>
                            </a:pathLst>
                          </a:custGeom>
                          <a:solidFill>
                            <a:srgbClr val="FFFFFF"/>
                          </a:solidFill>
                        </wps:spPr>
                        <wps:bodyPr wrap="square" lIns="0" tIns="0" rIns="0" bIns="0" rtlCol="0">
                          <a:noAutofit/>
                        </wps:bodyPr>
                      </wps:wsp>
                      <wps:wsp>
                        <wps:cNvPr id="560" name="Graphic 560"/>
                        <wps:cNvSpPr/>
                        <wps:spPr>
                          <a:xfrm>
                            <a:off x="1090612" y="1600200"/>
                            <a:ext cx="787400" cy="558800"/>
                          </a:xfrm>
                          <a:custGeom>
                            <a:avLst/>
                            <a:gdLst/>
                            <a:ahLst/>
                            <a:cxnLst/>
                            <a:rect l="l" t="t" r="r" b="b"/>
                            <a:pathLst>
                              <a:path w="787400" h="558800">
                                <a:moveTo>
                                  <a:pt x="50800" y="558800"/>
                                </a:move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2700">
                            <a:solidFill>
                              <a:srgbClr val="007770"/>
                            </a:solidFill>
                            <a:prstDash val="solid"/>
                          </a:ln>
                        </wps:spPr>
                        <wps:bodyPr wrap="square" lIns="0" tIns="0" rIns="0" bIns="0" rtlCol="0">
                          <a:noAutofit/>
                        </wps:bodyPr>
                      </wps:wsp>
                      <pic:pic xmlns:pic="http://schemas.openxmlformats.org/drawingml/2006/picture">
                        <pic:nvPicPr>
                          <pic:cNvPr id="561" name="Image 561"/>
                          <pic:cNvPicPr/>
                        </pic:nvPicPr>
                        <pic:blipFill>
                          <a:blip r:embed="rId45" cstate="print"/>
                          <a:stretch>
                            <a:fillRect/>
                          </a:stretch>
                        </pic:blipFill>
                        <pic:spPr>
                          <a:xfrm>
                            <a:off x="1782762" y="1555750"/>
                            <a:ext cx="139700" cy="139700"/>
                          </a:xfrm>
                          <a:prstGeom prst="rect">
                            <a:avLst/>
                          </a:prstGeom>
                        </pic:spPr>
                      </pic:pic>
                      <wps:wsp>
                        <wps:cNvPr id="562" name="Graphic 562"/>
                        <wps:cNvSpPr/>
                        <wps:spPr>
                          <a:xfrm>
                            <a:off x="49212" y="1600200"/>
                            <a:ext cx="787400" cy="558800"/>
                          </a:xfrm>
                          <a:custGeom>
                            <a:avLst/>
                            <a:gdLst/>
                            <a:ahLst/>
                            <a:cxnLst/>
                            <a:rect l="l" t="t" r="r" b="b"/>
                            <a:pathLst>
                              <a:path w="787400" h="558800">
                                <a:moveTo>
                                  <a:pt x="50800" y="558800"/>
                                </a:moveTo>
                                <a:lnTo>
                                  <a:pt x="736600" y="558800"/>
                                </a:lnTo>
                                <a:lnTo>
                                  <a:pt x="756384" y="554811"/>
                                </a:lnTo>
                                <a:lnTo>
                                  <a:pt x="772530" y="543930"/>
                                </a:lnTo>
                                <a:lnTo>
                                  <a:pt x="783411" y="527784"/>
                                </a:lnTo>
                                <a:lnTo>
                                  <a:pt x="787400" y="508000"/>
                                </a:lnTo>
                                <a:lnTo>
                                  <a:pt x="787400" y="50800"/>
                                </a:lnTo>
                                <a:lnTo>
                                  <a:pt x="783411" y="31015"/>
                                </a:lnTo>
                                <a:lnTo>
                                  <a:pt x="772530" y="14869"/>
                                </a:lnTo>
                                <a:lnTo>
                                  <a:pt x="756384" y="3988"/>
                                </a:lnTo>
                                <a:lnTo>
                                  <a:pt x="736600" y="0"/>
                                </a:lnTo>
                                <a:lnTo>
                                  <a:pt x="50800" y="0"/>
                                </a:lnTo>
                                <a:lnTo>
                                  <a:pt x="31015" y="3988"/>
                                </a:lnTo>
                                <a:lnTo>
                                  <a:pt x="14869" y="14869"/>
                                </a:lnTo>
                                <a:lnTo>
                                  <a:pt x="3988" y="31015"/>
                                </a:lnTo>
                                <a:lnTo>
                                  <a:pt x="0" y="50800"/>
                                </a:lnTo>
                                <a:lnTo>
                                  <a:pt x="0" y="508000"/>
                                </a:lnTo>
                                <a:lnTo>
                                  <a:pt x="3988" y="527784"/>
                                </a:lnTo>
                                <a:lnTo>
                                  <a:pt x="14869" y="543930"/>
                                </a:lnTo>
                                <a:lnTo>
                                  <a:pt x="31015" y="554811"/>
                                </a:lnTo>
                                <a:lnTo>
                                  <a:pt x="50800" y="558800"/>
                                </a:lnTo>
                                <a:close/>
                              </a:path>
                            </a:pathLst>
                          </a:custGeom>
                          <a:ln w="12700">
                            <a:solidFill>
                              <a:srgbClr val="007770"/>
                            </a:solidFill>
                            <a:prstDash val="solid"/>
                          </a:ln>
                        </wps:spPr>
                        <wps:bodyPr wrap="square" lIns="0" tIns="0" rIns="0" bIns="0" rtlCol="0">
                          <a:noAutofit/>
                        </wps:bodyPr>
                      </wps:wsp>
                      <pic:pic xmlns:pic="http://schemas.openxmlformats.org/drawingml/2006/picture">
                        <pic:nvPicPr>
                          <pic:cNvPr id="563" name="Image 563"/>
                          <pic:cNvPicPr/>
                        </pic:nvPicPr>
                        <pic:blipFill>
                          <a:blip r:embed="rId45" cstate="print"/>
                          <a:stretch>
                            <a:fillRect/>
                          </a:stretch>
                        </pic:blipFill>
                        <pic:spPr>
                          <a:xfrm>
                            <a:off x="741362" y="1555750"/>
                            <a:ext cx="139700" cy="139700"/>
                          </a:xfrm>
                          <a:prstGeom prst="rect">
                            <a:avLst/>
                          </a:prstGeom>
                        </pic:spPr>
                      </pic:pic>
                      <wps:wsp>
                        <wps:cNvPr id="564" name="Graphic 564"/>
                        <wps:cNvSpPr/>
                        <wps:spPr>
                          <a:xfrm>
                            <a:off x="836612" y="812800"/>
                            <a:ext cx="241300" cy="1270"/>
                          </a:xfrm>
                          <a:custGeom>
                            <a:avLst/>
                            <a:gdLst/>
                            <a:ahLst/>
                            <a:cxnLst/>
                            <a:rect l="l" t="t" r="r" b="b"/>
                            <a:pathLst>
                              <a:path w="241300">
                                <a:moveTo>
                                  <a:pt x="0" y="0"/>
                                </a:moveTo>
                                <a:lnTo>
                                  <a:pt x="241300" y="0"/>
                                </a:lnTo>
                              </a:path>
                            </a:pathLst>
                          </a:custGeom>
                          <a:ln w="11430">
                            <a:solidFill>
                              <a:srgbClr val="007770"/>
                            </a:solidFill>
                            <a:prstDash val="solid"/>
                          </a:ln>
                        </wps:spPr>
                        <wps:bodyPr wrap="square" lIns="0" tIns="0" rIns="0" bIns="0" rtlCol="0">
                          <a:noAutofit/>
                        </wps:bodyPr>
                      </wps:wsp>
                      <wps:wsp>
                        <wps:cNvPr id="565" name="Graphic 565"/>
                        <wps:cNvSpPr/>
                        <wps:spPr>
                          <a:xfrm>
                            <a:off x="1037887" y="793465"/>
                            <a:ext cx="40640" cy="38735"/>
                          </a:xfrm>
                          <a:custGeom>
                            <a:avLst/>
                            <a:gdLst/>
                            <a:ahLst/>
                            <a:cxnLst/>
                            <a:rect l="l" t="t" r="r" b="b"/>
                            <a:pathLst>
                              <a:path w="40640" h="38735">
                                <a:moveTo>
                                  <a:pt x="0" y="0"/>
                                </a:moveTo>
                                <a:lnTo>
                                  <a:pt x="0" y="38668"/>
                                </a:lnTo>
                                <a:lnTo>
                                  <a:pt x="40025" y="19334"/>
                                </a:lnTo>
                                <a:lnTo>
                                  <a:pt x="0" y="0"/>
                                </a:lnTo>
                                <a:close/>
                              </a:path>
                            </a:pathLst>
                          </a:custGeom>
                          <a:solidFill>
                            <a:srgbClr val="007770"/>
                          </a:solidFill>
                        </wps:spPr>
                        <wps:bodyPr wrap="square" lIns="0" tIns="0" rIns="0" bIns="0" rtlCol="0">
                          <a:noAutofit/>
                        </wps:bodyPr>
                      </wps:wsp>
                      <wps:wsp>
                        <wps:cNvPr id="566" name="Graphic 566"/>
                        <wps:cNvSpPr/>
                        <wps:spPr>
                          <a:xfrm>
                            <a:off x="1878012" y="812800"/>
                            <a:ext cx="241300" cy="1270"/>
                          </a:xfrm>
                          <a:custGeom>
                            <a:avLst/>
                            <a:gdLst/>
                            <a:ahLst/>
                            <a:cxnLst/>
                            <a:rect l="l" t="t" r="r" b="b"/>
                            <a:pathLst>
                              <a:path w="241300">
                                <a:moveTo>
                                  <a:pt x="0" y="0"/>
                                </a:moveTo>
                                <a:lnTo>
                                  <a:pt x="241300" y="0"/>
                                </a:lnTo>
                              </a:path>
                            </a:pathLst>
                          </a:custGeom>
                          <a:ln w="11430">
                            <a:solidFill>
                              <a:srgbClr val="007770"/>
                            </a:solidFill>
                            <a:prstDash val="solid"/>
                          </a:ln>
                        </wps:spPr>
                        <wps:bodyPr wrap="square" lIns="0" tIns="0" rIns="0" bIns="0" rtlCol="0">
                          <a:noAutofit/>
                        </wps:bodyPr>
                      </wps:wsp>
                      <wps:wsp>
                        <wps:cNvPr id="567" name="Graphic 567"/>
                        <wps:cNvSpPr/>
                        <wps:spPr>
                          <a:xfrm>
                            <a:off x="2079287" y="793465"/>
                            <a:ext cx="40640" cy="38735"/>
                          </a:xfrm>
                          <a:custGeom>
                            <a:avLst/>
                            <a:gdLst/>
                            <a:ahLst/>
                            <a:cxnLst/>
                            <a:rect l="l" t="t" r="r" b="b"/>
                            <a:pathLst>
                              <a:path w="40640" h="38735">
                                <a:moveTo>
                                  <a:pt x="0" y="0"/>
                                </a:moveTo>
                                <a:lnTo>
                                  <a:pt x="0" y="38668"/>
                                </a:lnTo>
                                <a:lnTo>
                                  <a:pt x="40025" y="19334"/>
                                </a:lnTo>
                                <a:lnTo>
                                  <a:pt x="0" y="0"/>
                                </a:lnTo>
                                <a:close/>
                              </a:path>
                            </a:pathLst>
                          </a:custGeom>
                          <a:solidFill>
                            <a:srgbClr val="007770"/>
                          </a:solidFill>
                        </wps:spPr>
                        <wps:bodyPr wrap="square" lIns="0" tIns="0" rIns="0" bIns="0" rtlCol="0">
                          <a:noAutofit/>
                        </wps:bodyPr>
                      </wps:wsp>
                      <wps:wsp>
                        <wps:cNvPr id="568" name="Graphic 568"/>
                        <wps:cNvSpPr/>
                        <wps:spPr>
                          <a:xfrm>
                            <a:off x="2919412" y="812800"/>
                            <a:ext cx="241300" cy="1270"/>
                          </a:xfrm>
                          <a:custGeom>
                            <a:avLst/>
                            <a:gdLst/>
                            <a:ahLst/>
                            <a:cxnLst/>
                            <a:rect l="l" t="t" r="r" b="b"/>
                            <a:pathLst>
                              <a:path w="241300">
                                <a:moveTo>
                                  <a:pt x="0" y="0"/>
                                </a:moveTo>
                                <a:lnTo>
                                  <a:pt x="241300" y="0"/>
                                </a:lnTo>
                              </a:path>
                            </a:pathLst>
                          </a:custGeom>
                          <a:ln w="11430">
                            <a:solidFill>
                              <a:srgbClr val="007770"/>
                            </a:solidFill>
                            <a:prstDash val="solid"/>
                          </a:ln>
                        </wps:spPr>
                        <wps:bodyPr wrap="square" lIns="0" tIns="0" rIns="0" bIns="0" rtlCol="0">
                          <a:noAutofit/>
                        </wps:bodyPr>
                      </wps:wsp>
                      <wps:wsp>
                        <wps:cNvPr id="569" name="Graphic 569"/>
                        <wps:cNvSpPr/>
                        <wps:spPr>
                          <a:xfrm>
                            <a:off x="3120687" y="793465"/>
                            <a:ext cx="40640" cy="38735"/>
                          </a:xfrm>
                          <a:custGeom>
                            <a:avLst/>
                            <a:gdLst/>
                            <a:ahLst/>
                            <a:cxnLst/>
                            <a:rect l="l" t="t" r="r" b="b"/>
                            <a:pathLst>
                              <a:path w="40640" h="38735">
                                <a:moveTo>
                                  <a:pt x="0" y="0"/>
                                </a:moveTo>
                                <a:lnTo>
                                  <a:pt x="0" y="38668"/>
                                </a:lnTo>
                                <a:lnTo>
                                  <a:pt x="40025" y="19334"/>
                                </a:lnTo>
                                <a:lnTo>
                                  <a:pt x="0" y="0"/>
                                </a:lnTo>
                                <a:close/>
                              </a:path>
                            </a:pathLst>
                          </a:custGeom>
                          <a:solidFill>
                            <a:srgbClr val="007770"/>
                          </a:solidFill>
                        </wps:spPr>
                        <wps:bodyPr wrap="square" lIns="0" tIns="0" rIns="0" bIns="0" rtlCol="0">
                          <a:noAutofit/>
                        </wps:bodyPr>
                      </wps:wsp>
                      <wps:wsp>
                        <wps:cNvPr id="570" name="Graphic 570"/>
                        <wps:cNvSpPr/>
                        <wps:spPr>
                          <a:xfrm>
                            <a:off x="3567112" y="1092200"/>
                            <a:ext cx="1270" cy="495300"/>
                          </a:xfrm>
                          <a:custGeom>
                            <a:avLst/>
                            <a:gdLst/>
                            <a:ahLst/>
                            <a:cxnLst/>
                            <a:rect l="l" t="t" r="r" b="b"/>
                            <a:pathLst>
                              <a:path h="495300">
                                <a:moveTo>
                                  <a:pt x="0" y="0"/>
                                </a:moveTo>
                                <a:lnTo>
                                  <a:pt x="0" y="495300"/>
                                </a:lnTo>
                              </a:path>
                            </a:pathLst>
                          </a:custGeom>
                          <a:ln w="11430">
                            <a:solidFill>
                              <a:srgbClr val="007770"/>
                            </a:solidFill>
                            <a:prstDash val="solid"/>
                          </a:ln>
                        </wps:spPr>
                        <wps:bodyPr wrap="square" lIns="0" tIns="0" rIns="0" bIns="0" rtlCol="0">
                          <a:noAutofit/>
                        </wps:bodyPr>
                      </wps:wsp>
                      <wps:wsp>
                        <wps:cNvPr id="571" name="Graphic 571"/>
                        <wps:cNvSpPr/>
                        <wps:spPr>
                          <a:xfrm>
                            <a:off x="3547778" y="1547474"/>
                            <a:ext cx="38735" cy="40640"/>
                          </a:xfrm>
                          <a:custGeom>
                            <a:avLst/>
                            <a:gdLst/>
                            <a:ahLst/>
                            <a:cxnLst/>
                            <a:rect l="l" t="t" r="r" b="b"/>
                            <a:pathLst>
                              <a:path w="38735" h="40640">
                                <a:moveTo>
                                  <a:pt x="38668" y="0"/>
                                </a:moveTo>
                                <a:lnTo>
                                  <a:pt x="0" y="0"/>
                                </a:lnTo>
                                <a:lnTo>
                                  <a:pt x="19334" y="40025"/>
                                </a:lnTo>
                                <a:lnTo>
                                  <a:pt x="38668" y="0"/>
                                </a:lnTo>
                                <a:close/>
                              </a:path>
                            </a:pathLst>
                          </a:custGeom>
                          <a:solidFill>
                            <a:srgbClr val="007770"/>
                          </a:solidFill>
                        </wps:spPr>
                        <wps:bodyPr wrap="square" lIns="0" tIns="0" rIns="0" bIns="0" rtlCol="0">
                          <a:noAutofit/>
                        </wps:bodyPr>
                      </wps:wsp>
                      <wps:wsp>
                        <wps:cNvPr id="572" name="Graphic 572"/>
                        <wps:cNvSpPr/>
                        <wps:spPr>
                          <a:xfrm>
                            <a:off x="2932112" y="1879600"/>
                            <a:ext cx="241300" cy="1270"/>
                          </a:xfrm>
                          <a:custGeom>
                            <a:avLst/>
                            <a:gdLst/>
                            <a:ahLst/>
                            <a:cxnLst/>
                            <a:rect l="l" t="t" r="r" b="b"/>
                            <a:pathLst>
                              <a:path w="241300">
                                <a:moveTo>
                                  <a:pt x="241300" y="0"/>
                                </a:moveTo>
                                <a:lnTo>
                                  <a:pt x="0" y="0"/>
                                </a:lnTo>
                              </a:path>
                            </a:pathLst>
                          </a:custGeom>
                          <a:ln w="11430">
                            <a:solidFill>
                              <a:srgbClr val="007770"/>
                            </a:solidFill>
                            <a:prstDash val="solid"/>
                          </a:ln>
                        </wps:spPr>
                        <wps:bodyPr wrap="square" lIns="0" tIns="0" rIns="0" bIns="0" rtlCol="0">
                          <a:noAutofit/>
                        </wps:bodyPr>
                      </wps:wsp>
                      <wps:wsp>
                        <wps:cNvPr id="573" name="Graphic 573"/>
                        <wps:cNvSpPr/>
                        <wps:spPr>
                          <a:xfrm>
                            <a:off x="2932112" y="1860265"/>
                            <a:ext cx="40640" cy="38735"/>
                          </a:xfrm>
                          <a:custGeom>
                            <a:avLst/>
                            <a:gdLst/>
                            <a:ahLst/>
                            <a:cxnLst/>
                            <a:rect l="l" t="t" r="r" b="b"/>
                            <a:pathLst>
                              <a:path w="40640" h="38735">
                                <a:moveTo>
                                  <a:pt x="40025" y="0"/>
                                </a:moveTo>
                                <a:lnTo>
                                  <a:pt x="0" y="19334"/>
                                </a:lnTo>
                                <a:lnTo>
                                  <a:pt x="40025" y="38668"/>
                                </a:lnTo>
                                <a:lnTo>
                                  <a:pt x="40025" y="0"/>
                                </a:lnTo>
                                <a:close/>
                              </a:path>
                            </a:pathLst>
                          </a:custGeom>
                          <a:solidFill>
                            <a:srgbClr val="007770"/>
                          </a:solidFill>
                        </wps:spPr>
                        <wps:bodyPr wrap="square" lIns="0" tIns="0" rIns="0" bIns="0" rtlCol="0">
                          <a:noAutofit/>
                        </wps:bodyPr>
                      </wps:wsp>
                      <wps:wsp>
                        <wps:cNvPr id="574" name="Graphic 574"/>
                        <wps:cNvSpPr/>
                        <wps:spPr>
                          <a:xfrm>
                            <a:off x="1890712" y="1879600"/>
                            <a:ext cx="241300" cy="1270"/>
                          </a:xfrm>
                          <a:custGeom>
                            <a:avLst/>
                            <a:gdLst/>
                            <a:ahLst/>
                            <a:cxnLst/>
                            <a:rect l="l" t="t" r="r" b="b"/>
                            <a:pathLst>
                              <a:path w="241300">
                                <a:moveTo>
                                  <a:pt x="241300" y="0"/>
                                </a:moveTo>
                                <a:lnTo>
                                  <a:pt x="0" y="0"/>
                                </a:lnTo>
                              </a:path>
                            </a:pathLst>
                          </a:custGeom>
                          <a:ln w="11430">
                            <a:solidFill>
                              <a:srgbClr val="007770"/>
                            </a:solidFill>
                            <a:prstDash val="solid"/>
                          </a:ln>
                        </wps:spPr>
                        <wps:bodyPr wrap="square" lIns="0" tIns="0" rIns="0" bIns="0" rtlCol="0">
                          <a:noAutofit/>
                        </wps:bodyPr>
                      </wps:wsp>
                      <wps:wsp>
                        <wps:cNvPr id="575" name="Graphic 575"/>
                        <wps:cNvSpPr/>
                        <wps:spPr>
                          <a:xfrm>
                            <a:off x="1890712" y="1860265"/>
                            <a:ext cx="40640" cy="38735"/>
                          </a:xfrm>
                          <a:custGeom>
                            <a:avLst/>
                            <a:gdLst/>
                            <a:ahLst/>
                            <a:cxnLst/>
                            <a:rect l="l" t="t" r="r" b="b"/>
                            <a:pathLst>
                              <a:path w="40640" h="38735">
                                <a:moveTo>
                                  <a:pt x="40025" y="0"/>
                                </a:moveTo>
                                <a:lnTo>
                                  <a:pt x="0" y="19334"/>
                                </a:lnTo>
                                <a:lnTo>
                                  <a:pt x="40025" y="38668"/>
                                </a:lnTo>
                                <a:lnTo>
                                  <a:pt x="40025" y="0"/>
                                </a:lnTo>
                                <a:close/>
                              </a:path>
                            </a:pathLst>
                          </a:custGeom>
                          <a:solidFill>
                            <a:srgbClr val="007770"/>
                          </a:solidFill>
                        </wps:spPr>
                        <wps:bodyPr wrap="square" lIns="0" tIns="0" rIns="0" bIns="0" rtlCol="0">
                          <a:noAutofit/>
                        </wps:bodyPr>
                      </wps:wsp>
                      <wps:wsp>
                        <wps:cNvPr id="576" name="Graphic 576"/>
                        <wps:cNvSpPr/>
                        <wps:spPr>
                          <a:xfrm>
                            <a:off x="849312" y="1879600"/>
                            <a:ext cx="241300" cy="1270"/>
                          </a:xfrm>
                          <a:custGeom>
                            <a:avLst/>
                            <a:gdLst/>
                            <a:ahLst/>
                            <a:cxnLst/>
                            <a:rect l="l" t="t" r="r" b="b"/>
                            <a:pathLst>
                              <a:path w="241300">
                                <a:moveTo>
                                  <a:pt x="241300" y="0"/>
                                </a:moveTo>
                                <a:lnTo>
                                  <a:pt x="0" y="0"/>
                                </a:lnTo>
                              </a:path>
                            </a:pathLst>
                          </a:custGeom>
                          <a:ln w="11430">
                            <a:solidFill>
                              <a:srgbClr val="007770"/>
                            </a:solidFill>
                            <a:prstDash val="solid"/>
                          </a:ln>
                        </wps:spPr>
                        <wps:bodyPr wrap="square" lIns="0" tIns="0" rIns="0" bIns="0" rtlCol="0">
                          <a:noAutofit/>
                        </wps:bodyPr>
                      </wps:wsp>
                      <wps:wsp>
                        <wps:cNvPr id="577" name="Graphic 577"/>
                        <wps:cNvSpPr/>
                        <wps:spPr>
                          <a:xfrm>
                            <a:off x="849312" y="1860265"/>
                            <a:ext cx="40640" cy="38735"/>
                          </a:xfrm>
                          <a:custGeom>
                            <a:avLst/>
                            <a:gdLst/>
                            <a:ahLst/>
                            <a:cxnLst/>
                            <a:rect l="l" t="t" r="r" b="b"/>
                            <a:pathLst>
                              <a:path w="40640" h="38735">
                                <a:moveTo>
                                  <a:pt x="40025" y="0"/>
                                </a:moveTo>
                                <a:lnTo>
                                  <a:pt x="0" y="19334"/>
                                </a:lnTo>
                                <a:lnTo>
                                  <a:pt x="40025" y="38668"/>
                                </a:lnTo>
                                <a:lnTo>
                                  <a:pt x="40025" y="0"/>
                                </a:lnTo>
                                <a:close/>
                              </a:path>
                            </a:pathLst>
                          </a:custGeom>
                          <a:solidFill>
                            <a:srgbClr val="007770"/>
                          </a:solidFill>
                        </wps:spPr>
                        <wps:bodyPr wrap="square" lIns="0" tIns="0" rIns="0" bIns="0" rtlCol="0">
                          <a:noAutofit/>
                        </wps:bodyPr>
                      </wps:wsp>
                      <pic:pic xmlns:pic="http://schemas.openxmlformats.org/drawingml/2006/picture">
                        <pic:nvPicPr>
                          <pic:cNvPr id="578" name="Image 578"/>
                          <pic:cNvPicPr/>
                        </pic:nvPicPr>
                        <pic:blipFill>
                          <a:blip r:embed="rId47" cstate="print"/>
                          <a:stretch>
                            <a:fillRect/>
                          </a:stretch>
                        </pic:blipFill>
                        <pic:spPr>
                          <a:xfrm>
                            <a:off x="4291012" y="0"/>
                            <a:ext cx="4762500" cy="2628900"/>
                          </a:xfrm>
                          <a:prstGeom prst="rect">
                            <a:avLst/>
                          </a:prstGeom>
                        </pic:spPr>
                      </pic:pic>
                      <wps:wsp>
                        <wps:cNvPr id="579" name="Textbox 579"/>
                        <wps:cNvSpPr txBox="1"/>
                        <wps:spPr>
                          <a:xfrm>
                            <a:off x="3914228" y="1582018"/>
                            <a:ext cx="55244" cy="85725"/>
                          </a:xfrm>
                          <a:prstGeom prst="rect">
                            <a:avLst/>
                          </a:prstGeom>
                        </wps:spPr>
                        <wps:txbx>
                          <w:txbxContent>
                            <w:p w14:paraId="47671AB4">
                              <w:pPr>
                                <w:spacing w:before="0" w:line="134" w:lineRule="exact"/>
                                <w:ind w:left="0" w:right="0" w:firstLine="0"/>
                                <w:jc w:val="left"/>
                                <w:rPr>
                                  <w:rFonts w:ascii="Arial"/>
                                  <w:b/>
                                  <w:sz w:val="12"/>
                                </w:rPr>
                              </w:pPr>
                              <w:r>
                                <w:rPr>
                                  <w:rFonts w:ascii="Arial"/>
                                  <w:b/>
                                  <w:color w:val="007770"/>
                                  <w:spacing w:val="-10"/>
                                  <w:sz w:val="12"/>
                                </w:rPr>
                                <w:t>5</w:t>
                              </w:r>
                            </w:p>
                          </w:txbxContent>
                        </wps:txbx>
                        <wps:bodyPr wrap="square" lIns="0" tIns="0" rIns="0" bIns="0" rtlCol="0">
                          <a:noAutofit/>
                        </wps:bodyPr>
                      </wps:wsp>
                      <wps:wsp>
                        <wps:cNvPr id="580" name="Textbox 580"/>
                        <wps:cNvSpPr txBox="1"/>
                        <wps:spPr>
                          <a:xfrm>
                            <a:off x="6392862" y="2559050"/>
                            <a:ext cx="2628900" cy="177800"/>
                          </a:xfrm>
                          <a:prstGeom prst="rect">
                            <a:avLst/>
                          </a:prstGeom>
                          <a:ln w="9525">
                            <a:solidFill>
                              <a:srgbClr val="000000"/>
                            </a:solidFill>
                            <a:prstDash val="solid"/>
                          </a:ln>
                        </wps:spPr>
                        <wps:txbx>
                          <w:txbxContent>
                            <w:p w14:paraId="1A66B32B">
                              <w:pPr>
                                <w:spacing w:before="18" w:line="247" w:lineRule="exact"/>
                                <w:ind w:left="92" w:right="0" w:firstLine="0"/>
                                <w:jc w:val="left"/>
                                <w:rPr>
                                  <w:rFonts w:ascii="Arial"/>
                                  <w:b/>
                                  <w:sz w:val="22"/>
                                </w:rPr>
                              </w:pPr>
                              <w:r>
                                <w:rPr>
                                  <w:rFonts w:ascii="Arial"/>
                                  <w:b/>
                                  <w:spacing w:val="-2"/>
                                  <w:sz w:val="22"/>
                                </w:rPr>
                                <w:t>Technology</w:t>
                              </w:r>
                            </w:p>
                          </w:txbxContent>
                        </wps:txbx>
                        <wps:bodyPr wrap="square" lIns="0" tIns="0" rIns="0" bIns="0" rtlCol="0">
                          <a:noAutofit/>
                        </wps:bodyPr>
                      </wps:wsp>
                      <wps:wsp>
                        <wps:cNvPr id="581" name="Textbox 581"/>
                        <wps:cNvSpPr txBox="1"/>
                        <wps:spPr>
                          <a:xfrm>
                            <a:off x="214800" y="1788239"/>
                            <a:ext cx="469265" cy="184785"/>
                          </a:xfrm>
                          <a:prstGeom prst="rect">
                            <a:avLst/>
                          </a:prstGeom>
                        </wps:spPr>
                        <wps:txbx>
                          <w:txbxContent>
                            <w:p w14:paraId="36927FC4">
                              <w:pPr>
                                <w:spacing w:before="0" w:line="237" w:lineRule="auto"/>
                                <w:ind w:left="217" w:right="0" w:hanging="218"/>
                                <w:jc w:val="left"/>
                                <w:rPr>
                                  <w:rFonts w:ascii="Arial"/>
                                  <w:b/>
                                  <w:sz w:val="13"/>
                                </w:rPr>
                              </w:pPr>
                              <w:r>
                                <w:rPr>
                                  <w:rFonts w:ascii="Arial"/>
                                  <w:b/>
                                  <w:spacing w:val="-2"/>
                                  <w:sz w:val="13"/>
                                </w:rPr>
                                <w:t>IT</w:t>
                              </w:r>
                              <w:r>
                                <w:rPr>
                                  <w:rFonts w:ascii="Arial"/>
                                  <w:b/>
                                  <w:spacing w:val="-8"/>
                                  <w:sz w:val="13"/>
                                </w:rPr>
                                <w:t xml:space="preserve"> </w:t>
                              </w:r>
                              <w:r>
                                <w:rPr>
                                  <w:rFonts w:ascii="Arial"/>
                                  <w:b/>
                                  <w:spacing w:val="-2"/>
                                  <w:sz w:val="13"/>
                                </w:rPr>
                                <w:t>Helpdesk</w:t>
                              </w:r>
                              <w:r>
                                <w:rPr>
                                  <w:rFonts w:ascii="Arial"/>
                                  <w:b/>
                                  <w:spacing w:val="40"/>
                                  <w:sz w:val="13"/>
                                </w:rPr>
                                <w:t xml:space="preserve"> </w:t>
                              </w:r>
                              <w:r>
                                <w:rPr>
                                  <w:rFonts w:ascii="Arial"/>
                                  <w:b/>
                                  <w:spacing w:val="-4"/>
                                  <w:sz w:val="13"/>
                                </w:rPr>
                                <w:t>Staff</w:t>
                              </w:r>
                            </w:p>
                          </w:txbxContent>
                        </wps:txbx>
                        <wps:bodyPr wrap="square" lIns="0" tIns="0" rIns="0" bIns="0" rtlCol="0">
                          <a:noAutofit/>
                        </wps:bodyPr>
                      </wps:wsp>
                      <wps:wsp>
                        <wps:cNvPr id="582" name="Textbox 582"/>
                        <wps:cNvSpPr txBox="1"/>
                        <wps:spPr>
                          <a:xfrm>
                            <a:off x="1260792" y="1788239"/>
                            <a:ext cx="459740" cy="184785"/>
                          </a:xfrm>
                          <a:prstGeom prst="rect">
                            <a:avLst/>
                          </a:prstGeom>
                        </wps:spPr>
                        <wps:txbx>
                          <w:txbxContent>
                            <w:p w14:paraId="1613C7AF">
                              <w:pPr>
                                <w:spacing w:before="0" w:line="237" w:lineRule="auto"/>
                                <w:ind w:left="0" w:right="18" w:firstLine="181"/>
                                <w:jc w:val="left"/>
                                <w:rPr>
                                  <w:rFonts w:ascii="Arial"/>
                                  <w:b/>
                                  <w:sz w:val="13"/>
                                </w:rPr>
                              </w:pPr>
                              <w:r>
                                <w:rPr>
                                  <w:rFonts w:ascii="Arial"/>
                                  <w:b/>
                                  <w:spacing w:val="-2"/>
                                  <w:sz w:val="13"/>
                                </w:rPr>
                                <w:t>Email</w:t>
                              </w:r>
                              <w:r>
                                <w:rPr>
                                  <w:rFonts w:ascii="Arial"/>
                                  <w:b/>
                                  <w:spacing w:val="40"/>
                                  <w:sz w:val="13"/>
                                </w:rPr>
                                <w:t xml:space="preserve"> </w:t>
                              </w:r>
                              <w:r>
                                <w:rPr>
                                  <w:rFonts w:ascii="Arial"/>
                                  <w:b/>
                                  <w:spacing w:val="-2"/>
                                  <w:sz w:val="13"/>
                                </w:rPr>
                                <w:t>Notification</w:t>
                              </w:r>
                            </w:p>
                          </w:txbxContent>
                        </wps:txbx>
                        <wps:bodyPr wrap="square" lIns="0" tIns="0" rIns="0" bIns="0" rtlCol="0">
                          <a:noAutofit/>
                        </wps:bodyPr>
                      </wps:wsp>
                      <wps:wsp>
                        <wps:cNvPr id="583" name="Textbox 583"/>
                        <wps:cNvSpPr txBox="1"/>
                        <wps:spPr>
                          <a:xfrm>
                            <a:off x="2238916" y="1741249"/>
                            <a:ext cx="586740" cy="278765"/>
                          </a:xfrm>
                          <a:prstGeom prst="rect">
                            <a:avLst/>
                          </a:prstGeom>
                        </wps:spPr>
                        <wps:txbx>
                          <w:txbxContent>
                            <w:p w14:paraId="77AB0031">
                              <w:pPr>
                                <w:spacing w:before="0" w:line="237" w:lineRule="auto"/>
                                <w:ind w:left="0" w:right="18" w:firstLine="0"/>
                                <w:jc w:val="center"/>
                                <w:rPr>
                                  <w:rFonts w:ascii="Arial"/>
                                  <w:b/>
                                  <w:sz w:val="13"/>
                                </w:rPr>
                              </w:pPr>
                              <w:r>
                                <w:rPr>
                                  <w:rFonts w:ascii="Arial"/>
                                  <w:b/>
                                  <w:sz w:val="13"/>
                                </w:rPr>
                                <w:t>Auto</w:t>
                              </w:r>
                              <w:r>
                                <w:rPr>
                                  <w:rFonts w:ascii="Arial"/>
                                  <w:b/>
                                  <w:spacing w:val="-10"/>
                                  <w:sz w:val="13"/>
                                </w:rPr>
                                <w:t xml:space="preserve"> </w:t>
                              </w:r>
                              <w:r>
                                <w:rPr>
                                  <w:rFonts w:ascii="Arial"/>
                                  <w:b/>
                                  <w:sz w:val="13"/>
                                </w:rPr>
                                <w:t>Category</w:t>
                              </w:r>
                              <w:r>
                                <w:rPr>
                                  <w:rFonts w:ascii="Arial"/>
                                  <w:b/>
                                  <w:spacing w:val="40"/>
                                  <w:sz w:val="13"/>
                                </w:rPr>
                                <w:t xml:space="preserve"> </w:t>
                              </w:r>
                              <w:r>
                                <w:rPr>
                                  <w:rFonts w:ascii="Arial"/>
                                  <w:b/>
                                  <w:spacing w:val="-2"/>
                                  <w:sz w:val="13"/>
                                </w:rPr>
                                <w:t>&amp;</w:t>
                              </w:r>
                              <w:r>
                                <w:rPr>
                                  <w:rFonts w:ascii="Arial"/>
                                  <w:b/>
                                  <w:spacing w:val="-8"/>
                                  <w:sz w:val="13"/>
                                </w:rPr>
                                <w:t xml:space="preserve"> </w:t>
                              </w:r>
                              <w:r>
                                <w:rPr>
                                  <w:rFonts w:ascii="Arial"/>
                                  <w:b/>
                                  <w:spacing w:val="-2"/>
                                  <w:sz w:val="13"/>
                                </w:rPr>
                                <w:t>Subcategory</w:t>
                              </w:r>
                              <w:r>
                                <w:rPr>
                                  <w:rFonts w:ascii="Arial"/>
                                  <w:b/>
                                  <w:spacing w:val="40"/>
                                  <w:sz w:val="13"/>
                                </w:rPr>
                                <w:t xml:space="preserve"> </w:t>
                              </w:r>
                              <w:r>
                                <w:rPr>
                                  <w:rFonts w:ascii="Arial"/>
                                  <w:b/>
                                  <w:spacing w:val="-2"/>
                                  <w:sz w:val="13"/>
                                </w:rPr>
                                <w:t>Assignment</w:t>
                              </w:r>
                            </w:p>
                          </w:txbxContent>
                        </wps:txbx>
                        <wps:bodyPr wrap="square" lIns="0" tIns="0" rIns="0" bIns="0" rtlCol="0">
                          <a:noAutofit/>
                        </wps:bodyPr>
                      </wps:wsp>
                      <wps:wsp>
                        <wps:cNvPr id="584" name="Textbox 584"/>
                        <wps:cNvSpPr txBox="1"/>
                        <wps:spPr>
                          <a:xfrm>
                            <a:off x="3395489" y="1788239"/>
                            <a:ext cx="356235" cy="184785"/>
                          </a:xfrm>
                          <a:prstGeom prst="rect">
                            <a:avLst/>
                          </a:prstGeom>
                        </wps:spPr>
                        <wps:txbx>
                          <w:txbxContent>
                            <w:p w14:paraId="7D2F519B">
                              <w:pPr>
                                <w:spacing w:before="0" w:line="237" w:lineRule="auto"/>
                                <w:ind w:left="7" w:right="18" w:hanging="8"/>
                                <w:jc w:val="left"/>
                                <w:rPr>
                                  <w:rFonts w:ascii="Arial"/>
                                  <w:b/>
                                  <w:sz w:val="13"/>
                                </w:rPr>
                              </w:pPr>
                              <w:r>
                                <w:rPr>
                                  <w:rFonts w:ascii="Arial"/>
                                  <w:b/>
                                  <w:spacing w:val="-4"/>
                                  <w:sz w:val="13"/>
                                </w:rPr>
                                <w:t>Keyword</w:t>
                              </w:r>
                              <w:r>
                                <w:rPr>
                                  <w:rFonts w:ascii="Arial"/>
                                  <w:b/>
                                  <w:spacing w:val="40"/>
                                  <w:sz w:val="13"/>
                                </w:rPr>
                                <w:t xml:space="preserve"> </w:t>
                              </w:r>
                              <w:r>
                                <w:rPr>
                                  <w:rFonts w:ascii="Arial"/>
                                  <w:b/>
                                  <w:spacing w:val="-2"/>
                                  <w:sz w:val="13"/>
                                </w:rPr>
                                <w:t>Analysis</w:t>
                              </w:r>
                            </w:p>
                          </w:txbxContent>
                        </wps:txbx>
                        <wps:bodyPr wrap="square" lIns="0" tIns="0" rIns="0" bIns="0" rtlCol="0">
                          <a:noAutofit/>
                        </wps:bodyPr>
                      </wps:wsp>
                      <wps:wsp>
                        <wps:cNvPr id="585" name="Textbox 585"/>
                        <wps:cNvSpPr txBox="1"/>
                        <wps:spPr>
                          <a:xfrm>
                            <a:off x="174542" y="2282389"/>
                            <a:ext cx="549910" cy="92710"/>
                          </a:xfrm>
                          <a:prstGeom prst="rect">
                            <a:avLst/>
                          </a:prstGeom>
                        </wps:spPr>
                        <wps:txbx>
                          <w:txbxContent>
                            <w:p w14:paraId="302AA8C2">
                              <w:pPr>
                                <w:spacing w:before="0" w:line="145" w:lineRule="exact"/>
                                <w:ind w:left="0" w:right="0" w:firstLine="0"/>
                                <w:jc w:val="left"/>
                                <w:rPr>
                                  <w:rFonts w:ascii="Arial MT"/>
                                  <w:sz w:val="13"/>
                                </w:rPr>
                              </w:pPr>
                              <w:r>
                                <w:rPr>
                                  <w:rFonts w:ascii="Arial MT"/>
                                  <w:color w:val="595959"/>
                                  <w:sz w:val="13"/>
                                </w:rPr>
                                <w:t xml:space="preserve">IT </w:t>
                              </w:r>
                              <w:r>
                                <w:rPr>
                                  <w:rFonts w:ascii="Arial MT"/>
                                  <w:color w:val="595959"/>
                                  <w:spacing w:val="-2"/>
                                  <w:sz w:val="13"/>
                                </w:rPr>
                                <w:t>HELPDESK</w:t>
                              </w:r>
                            </w:p>
                          </w:txbxContent>
                        </wps:txbx>
                        <wps:bodyPr wrap="square" lIns="0" tIns="0" rIns="0" bIns="0" rtlCol="0">
                          <a:noAutofit/>
                        </wps:bodyPr>
                      </wps:wsp>
                      <wps:wsp>
                        <wps:cNvPr id="586" name="Textbox 586"/>
                        <wps:cNvSpPr txBox="1"/>
                        <wps:spPr>
                          <a:xfrm>
                            <a:off x="1431709" y="2389738"/>
                            <a:ext cx="2201545" cy="85725"/>
                          </a:xfrm>
                          <a:prstGeom prst="rect">
                            <a:avLst/>
                          </a:prstGeom>
                        </wps:spPr>
                        <wps:txbx>
                          <w:txbxContent>
                            <w:p w14:paraId="09E85DDA">
                              <w:pPr>
                                <w:spacing w:before="0" w:line="134" w:lineRule="exact"/>
                                <w:ind w:left="0" w:right="0" w:firstLine="0"/>
                                <w:jc w:val="left"/>
                                <w:rPr>
                                  <w:rFonts w:ascii="Arial MT"/>
                                  <w:sz w:val="12"/>
                                </w:rPr>
                              </w:pPr>
                              <w:r>
                                <w:rPr>
                                  <w:rFonts w:ascii="Arial MT"/>
                                  <w:color w:val="595959"/>
                                  <w:sz w:val="12"/>
                                </w:rPr>
                                <w:t xml:space="preserve">Rule-based keyword classification | No external API or ML </w:t>
                              </w:r>
                              <w:r>
                                <w:rPr>
                                  <w:rFonts w:ascii="Arial MT"/>
                                  <w:color w:val="595959"/>
                                  <w:spacing w:val="-2"/>
                                  <w:sz w:val="12"/>
                                </w:rPr>
                                <w:t>model</w:t>
                              </w:r>
                            </w:p>
                          </w:txbxContent>
                        </wps:txbx>
                        <wps:bodyPr wrap="square" lIns="0" tIns="0" rIns="0" bIns="0" rtlCol="0">
                          <a:noAutofit/>
                        </wps:bodyPr>
                      </wps:wsp>
                      <wps:wsp>
                        <wps:cNvPr id="587" name="Textbox 587"/>
                        <wps:cNvSpPr txBox="1"/>
                        <wps:spPr>
                          <a:xfrm>
                            <a:off x="3078162" y="2559050"/>
                            <a:ext cx="3314700" cy="177800"/>
                          </a:xfrm>
                          <a:prstGeom prst="rect">
                            <a:avLst/>
                          </a:prstGeom>
                          <a:ln w="9525">
                            <a:solidFill>
                              <a:srgbClr val="000000"/>
                            </a:solidFill>
                            <a:prstDash val="solid"/>
                          </a:ln>
                        </wps:spPr>
                        <wps:txbx>
                          <w:txbxContent>
                            <w:p w14:paraId="6A44A166">
                              <w:pPr>
                                <w:spacing w:before="18" w:line="247" w:lineRule="exact"/>
                                <w:ind w:left="92" w:right="0" w:firstLine="0"/>
                                <w:jc w:val="left"/>
                                <w:rPr>
                                  <w:rFonts w:ascii="Arial"/>
                                  <w:b/>
                                  <w:sz w:val="22"/>
                                </w:rPr>
                              </w:pPr>
                              <w:r>
                                <w:rPr>
                                  <w:rFonts w:ascii="Arial"/>
                                  <w:b/>
                                  <w:spacing w:val="-2"/>
                                  <w:sz w:val="22"/>
                                </w:rPr>
                                <w:t>Description</w:t>
                              </w:r>
                            </w:p>
                          </w:txbxContent>
                        </wps:txbx>
                        <wps:bodyPr wrap="square" lIns="0" tIns="0" rIns="0" bIns="0" rtlCol="0">
                          <a:noAutofit/>
                        </wps:bodyPr>
                      </wps:wsp>
                      <wps:wsp>
                        <wps:cNvPr id="588" name="Textbox 588"/>
                        <wps:cNvSpPr txBox="1"/>
                        <wps:spPr>
                          <a:xfrm>
                            <a:off x="538162" y="2559050"/>
                            <a:ext cx="2540000" cy="177800"/>
                          </a:xfrm>
                          <a:prstGeom prst="rect">
                            <a:avLst/>
                          </a:prstGeom>
                          <a:ln w="9525">
                            <a:solidFill>
                              <a:srgbClr val="000000"/>
                            </a:solidFill>
                            <a:prstDash val="solid"/>
                          </a:ln>
                        </wps:spPr>
                        <wps:txbx>
                          <w:txbxContent>
                            <w:p w14:paraId="5903E09E">
                              <w:pPr>
                                <w:spacing w:before="18" w:line="247" w:lineRule="exact"/>
                                <w:ind w:left="92" w:right="0" w:firstLine="0"/>
                                <w:jc w:val="left"/>
                                <w:rPr>
                                  <w:rFonts w:ascii="Arial"/>
                                  <w:b/>
                                  <w:sz w:val="22"/>
                                </w:rPr>
                              </w:pPr>
                              <w:r>
                                <w:rPr>
                                  <w:rFonts w:ascii="Arial"/>
                                  <w:b/>
                                  <w:spacing w:val="-2"/>
                                  <w:sz w:val="22"/>
                                </w:rPr>
                                <w:t>Component</w:t>
                              </w:r>
                            </w:p>
                          </w:txbxContent>
                        </wps:txbx>
                        <wps:bodyPr wrap="square" lIns="0" tIns="0" rIns="0" bIns="0" rtlCol="0">
                          <a:noAutofit/>
                        </wps:bodyPr>
                      </wps:wsp>
                      <wps:wsp>
                        <wps:cNvPr id="589" name="Textbox 589"/>
                        <wps:cNvSpPr txBox="1"/>
                        <wps:spPr>
                          <a:xfrm>
                            <a:off x="4762" y="2559050"/>
                            <a:ext cx="533400" cy="177800"/>
                          </a:xfrm>
                          <a:prstGeom prst="rect">
                            <a:avLst/>
                          </a:prstGeom>
                          <a:ln w="9525">
                            <a:solidFill>
                              <a:srgbClr val="000000"/>
                            </a:solidFill>
                            <a:prstDash val="solid"/>
                          </a:ln>
                        </wps:spPr>
                        <wps:txbx>
                          <w:txbxContent>
                            <w:p w14:paraId="6FA002F1">
                              <w:pPr>
                                <w:spacing w:before="18" w:line="247" w:lineRule="exact"/>
                                <w:ind w:left="92" w:right="0" w:firstLine="0"/>
                                <w:jc w:val="left"/>
                                <w:rPr>
                                  <w:rFonts w:ascii="Arial"/>
                                  <w:b/>
                                  <w:sz w:val="22"/>
                                </w:rPr>
                              </w:pPr>
                              <w:r>
                                <w:rPr>
                                  <w:rFonts w:ascii="Arial"/>
                                  <w:b/>
                                  <w:spacing w:val="-4"/>
                                  <w:sz w:val="22"/>
                                </w:rPr>
                                <w:t>S.No</w:t>
                              </w:r>
                            </w:p>
                          </w:txbxContent>
                        </wps:txbx>
                        <wps:bodyPr wrap="square" lIns="0" tIns="0" rIns="0" bIns="0" rtlCol="0">
                          <a:noAutofit/>
                        </wps:bodyPr>
                      </wps:wsp>
                      <wps:wsp>
                        <wps:cNvPr id="590" name="Textbox 590"/>
                        <wps:cNvSpPr txBox="1"/>
                        <wps:spPr>
                          <a:xfrm>
                            <a:off x="2872828" y="1582018"/>
                            <a:ext cx="55244" cy="85725"/>
                          </a:xfrm>
                          <a:prstGeom prst="rect">
                            <a:avLst/>
                          </a:prstGeom>
                        </wps:spPr>
                        <wps:txbx>
                          <w:txbxContent>
                            <w:p w14:paraId="5DAFB94A">
                              <w:pPr>
                                <w:spacing w:before="0" w:line="134" w:lineRule="exact"/>
                                <w:ind w:left="0" w:right="0" w:firstLine="0"/>
                                <w:jc w:val="left"/>
                                <w:rPr>
                                  <w:rFonts w:ascii="Arial"/>
                                  <w:b/>
                                  <w:sz w:val="12"/>
                                </w:rPr>
                              </w:pPr>
                              <w:r>
                                <w:rPr>
                                  <w:rFonts w:ascii="Arial"/>
                                  <w:b/>
                                  <w:color w:val="007770"/>
                                  <w:spacing w:val="-10"/>
                                  <w:sz w:val="12"/>
                                </w:rPr>
                                <w:t>6</w:t>
                              </w:r>
                            </w:p>
                          </w:txbxContent>
                        </wps:txbx>
                        <wps:bodyPr wrap="square" lIns="0" tIns="0" rIns="0" bIns="0" rtlCol="0">
                          <a:noAutofit/>
                        </wps:bodyPr>
                      </wps:wsp>
                      <wps:wsp>
                        <wps:cNvPr id="591" name="Textbox 591"/>
                        <wps:cNvSpPr txBox="1"/>
                        <wps:spPr>
                          <a:xfrm>
                            <a:off x="1831428" y="1582018"/>
                            <a:ext cx="55244" cy="85725"/>
                          </a:xfrm>
                          <a:prstGeom prst="rect">
                            <a:avLst/>
                          </a:prstGeom>
                        </wps:spPr>
                        <wps:txbx>
                          <w:txbxContent>
                            <w:p w14:paraId="148F3703">
                              <w:pPr>
                                <w:spacing w:before="0" w:line="134" w:lineRule="exact"/>
                                <w:ind w:left="0" w:right="0" w:firstLine="0"/>
                                <w:jc w:val="left"/>
                                <w:rPr>
                                  <w:rFonts w:ascii="Arial"/>
                                  <w:b/>
                                  <w:sz w:val="12"/>
                                </w:rPr>
                              </w:pPr>
                              <w:r>
                                <w:rPr>
                                  <w:rFonts w:ascii="Arial"/>
                                  <w:b/>
                                  <w:color w:val="007770"/>
                                  <w:spacing w:val="-10"/>
                                  <w:sz w:val="12"/>
                                </w:rPr>
                                <w:t>7</w:t>
                              </w:r>
                            </w:p>
                          </w:txbxContent>
                        </wps:txbx>
                        <wps:bodyPr wrap="square" lIns="0" tIns="0" rIns="0" bIns="0" rtlCol="0">
                          <a:noAutofit/>
                        </wps:bodyPr>
                      </wps:wsp>
                      <wps:wsp>
                        <wps:cNvPr id="592" name="Textbox 592"/>
                        <wps:cNvSpPr txBox="1"/>
                        <wps:spPr>
                          <a:xfrm>
                            <a:off x="790028" y="1582018"/>
                            <a:ext cx="55244" cy="85725"/>
                          </a:xfrm>
                          <a:prstGeom prst="rect">
                            <a:avLst/>
                          </a:prstGeom>
                        </wps:spPr>
                        <wps:txbx>
                          <w:txbxContent>
                            <w:p w14:paraId="659D03A0">
                              <w:pPr>
                                <w:spacing w:before="0" w:line="134" w:lineRule="exact"/>
                                <w:ind w:left="0" w:right="0" w:firstLine="0"/>
                                <w:jc w:val="left"/>
                                <w:rPr>
                                  <w:rFonts w:ascii="Arial"/>
                                  <w:b/>
                                  <w:sz w:val="12"/>
                                </w:rPr>
                              </w:pPr>
                              <w:r>
                                <w:rPr>
                                  <w:rFonts w:ascii="Arial"/>
                                  <w:b/>
                                  <w:color w:val="007770"/>
                                  <w:spacing w:val="-10"/>
                                  <w:sz w:val="12"/>
                                </w:rPr>
                                <w:t>8</w:t>
                              </w:r>
                            </w:p>
                          </w:txbxContent>
                        </wps:txbx>
                        <wps:bodyPr wrap="square" lIns="0" tIns="0" rIns="0" bIns="0" rtlCol="0">
                          <a:noAutofit/>
                        </wps:bodyPr>
                      </wps:wsp>
                      <wps:wsp>
                        <wps:cNvPr id="593" name="Textbox 593"/>
                        <wps:cNvSpPr txBox="1"/>
                        <wps:spPr>
                          <a:xfrm>
                            <a:off x="3393213" y="721439"/>
                            <a:ext cx="360680" cy="184785"/>
                          </a:xfrm>
                          <a:prstGeom prst="rect">
                            <a:avLst/>
                          </a:prstGeom>
                        </wps:spPr>
                        <wps:txbx>
                          <w:txbxContent>
                            <w:p w14:paraId="0F3D0B4B">
                              <w:pPr>
                                <w:spacing w:before="0" w:line="237" w:lineRule="auto"/>
                                <w:ind w:left="0" w:right="0" w:firstLine="128"/>
                                <w:jc w:val="left"/>
                                <w:rPr>
                                  <w:rFonts w:ascii="Arial"/>
                                  <w:b/>
                                  <w:sz w:val="13"/>
                                </w:rPr>
                              </w:pPr>
                              <w:r>
                                <w:rPr>
                                  <w:rFonts w:ascii="Arial"/>
                                  <w:b/>
                                  <w:spacing w:val="-4"/>
                                  <w:sz w:val="13"/>
                                </w:rPr>
                                <w:t>Flow</w:t>
                              </w:r>
                              <w:r>
                                <w:rPr>
                                  <w:rFonts w:ascii="Arial"/>
                                  <w:b/>
                                  <w:spacing w:val="40"/>
                                  <w:sz w:val="13"/>
                                </w:rPr>
                                <w:t xml:space="preserve"> </w:t>
                              </w:r>
                              <w:r>
                                <w:rPr>
                                  <w:rFonts w:ascii="Arial"/>
                                  <w:b/>
                                  <w:spacing w:val="-4"/>
                                  <w:sz w:val="13"/>
                                </w:rPr>
                                <w:t>Designer</w:t>
                              </w:r>
                            </w:p>
                          </w:txbxContent>
                        </wps:txbx>
                        <wps:bodyPr wrap="square" lIns="0" tIns="0" rIns="0" bIns="0" rtlCol="0">
                          <a:noAutofit/>
                        </wps:bodyPr>
                      </wps:wsp>
                      <wps:wsp>
                        <wps:cNvPr id="594" name="Textbox 594"/>
                        <wps:cNvSpPr txBox="1"/>
                        <wps:spPr>
                          <a:xfrm>
                            <a:off x="2342832" y="674449"/>
                            <a:ext cx="378460" cy="278765"/>
                          </a:xfrm>
                          <a:prstGeom prst="rect">
                            <a:avLst/>
                          </a:prstGeom>
                        </wps:spPr>
                        <wps:txbx>
                          <w:txbxContent>
                            <w:p w14:paraId="71595A5C">
                              <w:pPr>
                                <w:spacing w:before="0" w:line="237" w:lineRule="auto"/>
                                <w:ind w:left="0" w:right="18" w:firstLine="0"/>
                                <w:jc w:val="center"/>
                                <w:rPr>
                                  <w:rFonts w:ascii="Arial"/>
                                  <w:b/>
                                  <w:sz w:val="13"/>
                                </w:rPr>
                              </w:pPr>
                              <w:r>
                                <w:rPr>
                                  <w:rFonts w:ascii="Arial"/>
                                  <w:b/>
                                  <w:spacing w:val="-2"/>
                                  <w:sz w:val="13"/>
                                </w:rPr>
                                <w:t>Incident</w:t>
                              </w:r>
                              <w:r>
                                <w:rPr>
                                  <w:rFonts w:ascii="Arial"/>
                                  <w:b/>
                                  <w:spacing w:val="40"/>
                                  <w:sz w:val="13"/>
                                </w:rPr>
                                <w:t xml:space="preserve"> </w:t>
                              </w:r>
                              <w:r>
                                <w:rPr>
                                  <w:rFonts w:ascii="Arial"/>
                                  <w:b/>
                                  <w:spacing w:val="-4"/>
                                  <w:sz w:val="13"/>
                                </w:rPr>
                                <w:t>Workflow</w:t>
                              </w:r>
                              <w:r>
                                <w:rPr>
                                  <w:rFonts w:ascii="Arial"/>
                                  <w:b/>
                                  <w:spacing w:val="40"/>
                                  <w:sz w:val="13"/>
                                </w:rPr>
                                <w:t xml:space="preserve"> </w:t>
                              </w:r>
                              <w:r>
                                <w:rPr>
                                  <w:rFonts w:ascii="Arial"/>
                                  <w:b/>
                                  <w:spacing w:val="-2"/>
                                  <w:sz w:val="13"/>
                                </w:rPr>
                                <w:t>Table</w:t>
                              </w:r>
                            </w:p>
                          </w:txbxContent>
                        </wps:txbx>
                        <wps:bodyPr wrap="square" lIns="0" tIns="0" rIns="0" bIns="0" rtlCol="0">
                          <a:noAutofit/>
                        </wps:bodyPr>
                      </wps:wsp>
                      <wps:wsp>
                        <wps:cNvPr id="595" name="Textbox 595"/>
                        <wps:cNvSpPr txBox="1"/>
                        <wps:spPr>
                          <a:xfrm>
                            <a:off x="269054" y="674449"/>
                            <a:ext cx="1458595" cy="278765"/>
                          </a:xfrm>
                          <a:prstGeom prst="rect">
                            <a:avLst/>
                          </a:prstGeom>
                        </wps:spPr>
                        <wps:txbx>
                          <w:txbxContent>
                            <w:p w14:paraId="566E4E2D">
                              <w:pPr>
                                <w:tabs>
                                  <w:tab w:val="left" w:pos="1550"/>
                                </w:tabs>
                                <w:spacing w:before="13" w:line="151" w:lineRule="auto"/>
                                <w:ind w:left="0" w:right="0" w:firstLine="0"/>
                                <w:jc w:val="left"/>
                                <w:rPr>
                                  <w:rFonts w:ascii="Arial"/>
                                  <w:b/>
                                  <w:sz w:val="13"/>
                                </w:rPr>
                              </w:pPr>
                              <w:r>
                                <w:rPr>
                                  <w:rFonts w:ascii="Arial"/>
                                  <w:b/>
                                  <w:spacing w:val="-2"/>
                                  <w:position w:val="-6"/>
                                  <w:sz w:val="13"/>
                                </w:rPr>
                                <w:t>Student</w:t>
                              </w:r>
                              <w:r>
                                <w:rPr>
                                  <w:rFonts w:ascii="Arial"/>
                                  <w:b/>
                                  <w:spacing w:val="3"/>
                                  <w:position w:val="-6"/>
                                  <w:sz w:val="13"/>
                                </w:rPr>
                                <w:t xml:space="preserve"> </w:t>
                              </w:r>
                              <w:r>
                                <w:rPr>
                                  <w:rFonts w:ascii="Arial"/>
                                  <w:b/>
                                  <w:spacing w:val="-10"/>
                                  <w:position w:val="-6"/>
                                  <w:sz w:val="13"/>
                                </w:rPr>
                                <w:t>/</w:t>
                              </w:r>
                              <w:r>
                                <w:rPr>
                                  <w:rFonts w:ascii="Arial"/>
                                  <w:b/>
                                  <w:position w:val="-6"/>
                                  <w:sz w:val="13"/>
                                </w:rPr>
                                <w:tab/>
                              </w:r>
                              <w:r>
                                <w:rPr>
                                  <w:rFonts w:ascii="Arial"/>
                                  <w:b/>
                                  <w:spacing w:val="-2"/>
                                  <w:sz w:val="13"/>
                                </w:rPr>
                                <w:t>ServiceNow</w:t>
                              </w:r>
                            </w:p>
                            <w:p w14:paraId="5C8A7C75">
                              <w:pPr>
                                <w:tabs>
                                  <w:tab w:val="left" w:pos="1654"/>
                                </w:tabs>
                                <w:spacing w:before="0" w:line="151" w:lineRule="auto"/>
                                <w:ind w:left="28" w:right="0" w:firstLine="0"/>
                                <w:jc w:val="left"/>
                                <w:rPr>
                                  <w:rFonts w:ascii="Arial"/>
                                  <w:b/>
                                  <w:sz w:val="13"/>
                                </w:rPr>
                              </w:pPr>
                              <w:r>
                                <w:rPr>
                                  <w:rFonts w:ascii="Arial"/>
                                  <w:b/>
                                  <w:spacing w:val="-2"/>
                                  <w:position w:val="-6"/>
                                  <w:sz w:val="13"/>
                                </w:rPr>
                                <w:t>Teacher</w:t>
                              </w:r>
                              <w:r>
                                <w:rPr>
                                  <w:rFonts w:ascii="Arial"/>
                                  <w:b/>
                                  <w:position w:val="-6"/>
                                  <w:sz w:val="13"/>
                                </w:rPr>
                                <w:tab/>
                              </w:r>
                              <w:r>
                                <w:rPr>
                                  <w:rFonts w:ascii="Arial"/>
                                  <w:b/>
                                  <w:sz w:val="13"/>
                                </w:rPr>
                                <w:t>IT</w:t>
                              </w:r>
                              <w:r>
                                <w:rPr>
                                  <w:rFonts w:ascii="Arial"/>
                                  <w:b/>
                                  <w:spacing w:val="-4"/>
                                  <w:sz w:val="13"/>
                                </w:rPr>
                                <w:t xml:space="preserve"> </w:t>
                              </w:r>
                              <w:r>
                                <w:rPr>
                                  <w:rFonts w:ascii="Arial"/>
                                  <w:b/>
                                  <w:spacing w:val="-2"/>
                                  <w:sz w:val="13"/>
                                </w:rPr>
                                <w:t>Ticket</w:t>
                              </w:r>
                            </w:p>
                            <w:p w14:paraId="50F20447">
                              <w:pPr>
                                <w:spacing w:before="0" w:line="114" w:lineRule="exact"/>
                                <w:ind w:left="0" w:right="220" w:firstLine="0"/>
                                <w:jc w:val="right"/>
                                <w:rPr>
                                  <w:rFonts w:ascii="Arial"/>
                                  <w:b/>
                                  <w:sz w:val="13"/>
                                </w:rPr>
                              </w:pPr>
                              <w:r>
                                <w:rPr>
                                  <w:rFonts w:ascii="Arial"/>
                                  <w:b/>
                                  <w:spacing w:val="-4"/>
                                  <w:sz w:val="13"/>
                                </w:rPr>
                                <w:t>Form</w:t>
                              </w:r>
                            </w:p>
                          </w:txbxContent>
                        </wps:txbx>
                        <wps:bodyPr wrap="square" lIns="0" tIns="0" rIns="0" bIns="0" rtlCol="0">
                          <a:noAutofit/>
                        </wps:bodyPr>
                      </wps:wsp>
                      <wps:wsp>
                        <wps:cNvPr id="596" name="Textbox 596"/>
                        <wps:cNvSpPr txBox="1"/>
                        <wps:spPr>
                          <a:xfrm>
                            <a:off x="3914228" y="515218"/>
                            <a:ext cx="55244" cy="85725"/>
                          </a:xfrm>
                          <a:prstGeom prst="rect">
                            <a:avLst/>
                          </a:prstGeom>
                        </wps:spPr>
                        <wps:txbx>
                          <w:txbxContent>
                            <w:p w14:paraId="08F03C30">
                              <w:pPr>
                                <w:spacing w:before="0" w:line="134" w:lineRule="exact"/>
                                <w:ind w:left="0" w:right="0" w:firstLine="0"/>
                                <w:jc w:val="left"/>
                                <w:rPr>
                                  <w:rFonts w:ascii="Arial"/>
                                  <w:b/>
                                  <w:sz w:val="12"/>
                                </w:rPr>
                              </w:pPr>
                              <w:r>
                                <w:rPr>
                                  <w:rFonts w:ascii="Arial"/>
                                  <w:b/>
                                  <w:color w:val="007770"/>
                                  <w:spacing w:val="-10"/>
                                  <w:sz w:val="12"/>
                                </w:rPr>
                                <w:t>4</w:t>
                              </w:r>
                            </w:p>
                          </w:txbxContent>
                        </wps:txbx>
                        <wps:bodyPr wrap="square" lIns="0" tIns="0" rIns="0" bIns="0" rtlCol="0">
                          <a:noAutofit/>
                        </wps:bodyPr>
                      </wps:wsp>
                      <wps:wsp>
                        <wps:cNvPr id="597" name="Textbox 597"/>
                        <wps:cNvSpPr txBox="1"/>
                        <wps:spPr>
                          <a:xfrm>
                            <a:off x="2872828" y="515218"/>
                            <a:ext cx="55244" cy="85725"/>
                          </a:xfrm>
                          <a:prstGeom prst="rect">
                            <a:avLst/>
                          </a:prstGeom>
                        </wps:spPr>
                        <wps:txbx>
                          <w:txbxContent>
                            <w:p w14:paraId="6DBEB8F3">
                              <w:pPr>
                                <w:spacing w:before="0" w:line="134" w:lineRule="exact"/>
                                <w:ind w:left="0" w:right="0" w:firstLine="0"/>
                                <w:jc w:val="left"/>
                                <w:rPr>
                                  <w:rFonts w:ascii="Arial"/>
                                  <w:b/>
                                  <w:sz w:val="12"/>
                                </w:rPr>
                              </w:pPr>
                              <w:r>
                                <w:rPr>
                                  <w:rFonts w:ascii="Arial"/>
                                  <w:b/>
                                  <w:color w:val="007770"/>
                                  <w:spacing w:val="-10"/>
                                  <w:sz w:val="12"/>
                                </w:rPr>
                                <w:t>3</w:t>
                              </w:r>
                            </w:p>
                          </w:txbxContent>
                        </wps:txbx>
                        <wps:bodyPr wrap="square" lIns="0" tIns="0" rIns="0" bIns="0" rtlCol="0">
                          <a:noAutofit/>
                        </wps:bodyPr>
                      </wps:wsp>
                      <wps:wsp>
                        <wps:cNvPr id="598" name="Textbox 598"/>
                        <wps:cNvSpPr txBox="1"/>
                        <wps:spPr>
                          <a:xfrm>
                            <a:off x="1831428" y="515218"/>
                            <a:ext cx="55244" cy="85725"/>
                          </a:xfrm>
                          <a:prstGeom prst="rect">
                            <a:avLst/>
                          </a:prstGeom>
                        </wps:spPr>
                        <wps:txbx>
                          <w:txbxContent>
                            <w:p w14:paraId="325DFAAB">
                              <w:pPr>
                                <w:spacing w:before="0" w:line="134" w:lineRule="exact"/>
                                <w:ind w:left="0" w:right="0" w:firstLine="0"/>
                                <w:jc w:val="left"/>
                                <w:rPr>
                                  <w:rFonts w:ascii="Arial"/>
                                  <w:b/>
                                  <w:sz w:val="12"/>
                                </w:rPr>
                              </w:pPr>
                              <w:r>
                                <w:rPr>
                                  <w:rFonts w:ascii="Arial"/>
                                  <w:b/>
                                  <w:color w:val="007770"/>
                                  <w:spacing w:val="-10"/>
                                  <w:sz w:val="12"/>
                                </w:rPr>
                                <w:t>2</w:t>
                              </w:r>
                            </w:p>
                          </w:txbxContent>
                        </wps:txbx>
                        <wps:bodyPr wrap="square" lIns="0" tIns="0" rIns="0" bIns="0" rtlCol="0">
                          <a:noAutofit/>
                        </wps:bodyPr>
                      </wps:wsp>
                      <wps:wsp>
                        <wps:cNvPr id="599" name="Textbox 599"/>
                        <wps:cNvSpPr txBox="1"/>
                        <wps:spPr>
                          <a:xfrm>
                            <a:off x="790028" y="515218"/>
                            <a:ext cx="55244" cy="85725"/>
                          </a:xfrm>
                          <a:prstGeom prst="rect">
                            <a:avLst/>
                          </a:prstGeom>
                        </wps:spPr>
                        <wps:txbx>
                          <w:txbxContent>
                            <w:p w14:paraId="2BE0D05A">
                              <w:pPr>
                                <w:spacing w:before="0" w:line="134" w:lineRule="exact"/>
                                <w:ind w:left="0" w:right="0" w:firstLine="0"/>
                                <w:jc w:val="left"/>
                                <w:rPr>
                                  <w:rFonts w:ascii="Arial"/>
                                  <w:b/>
                                  <w:sz w:val="12"/>
                                </w:rPr>
                              </w:pPr>
                              <w:r>
                                <w:rPr>
                                  <w:rFonts w:ascii="Arial"/>
                                  <w:b/>
                                  <w:color w:val="007770"/>
                                  <w:spacing w:val="-10"/>
                                  <w:sz w:val="12"/>
                                </w:rPr>
                                <w:t>1</w:t>
                              </w:r>
                            </w:p>
                          </w:txbxContent>
                        </wps:txbx>
                        <wps:bodyPr wrap="square" lIns="0" tIns="0" rIns="0" bIns="0" rtlCol="0">
                          <a:noAutofit/>
                        </wps:bodyPr>
                      </wps:wsp>
                      <wps:wsp>
                        <wps:cNvPr id="600" name="Textbox 600"/>
                        <wps:cNvSpPr txBox="1"/>
                        <wps:spPr>
                          <a:xfrm>
                            <a:off x="1851484" y="174189"/>
                            <a:ext cx="1361440" cy="92710"/>
                          </a:xfrm>
                          <a:prstGeom prst="rect">
                            <a:avLst/>
                          </a:prstGeom>
                        </wps:spPr>
                        <wps:txbx>
                          <w:txbxContent>
                            <w:p w14:paraId="5BBBA001">
                              <w:pPr>
                                <w:spacing w:before="0" w:line="145" w:lineRule="exact"/>
                                <w:ind w:left="0" w:right="0" w:firstLine="0"/>
                                <w:jc w:val="left"/>
                                <w:rPr>
                                  <w:rFonts w:ascii="Arial MT"/>
                                  <w:sz w:val="13"/>
                                </w:rPr>
                              </w:pPr>
                              <w:r>
                                <w:rPr>
                                  <w:rFonts w:ascii="Arial MT"/>
                                  <w:color w:val="595959"/>
                                  <w:sz w:val="13"/>
                                </w:rPr>
                                <w:t xml:space="preserve">SERVICENOW CLOUD </w:t>
                              </w:r>
                              <w:r>
                                <w:rPr>
                                  <w:rFonts w:ascii="Arial MT"/>
                                  <w:color w:val="595959"/>
                                  <w:spacing w:val="-2"/>
                                  <w:sz w:val="13"/>
                                </w:rPr>
                                <w:t>PLATFORM</w:t>
                              </w:r>
                            </w:p>
                          </w:txbxContent>
                        </wps:txbx>
                        <wps:bodyPr wrap="square" lIns="0" tIns="0" rIns="0" bIns="0" rtlCol="0">
                          <a:noAutofit/>
                        </wps:bodyPr>
                      </wps:wsp>
                      <wps:wsp>
                        <wps:cNvPr id="601" name="Textbox 601"/>
                        <wps:cNvSpPr txBox="1"/>
                        <wps:spPr>
                          <a:xfrm>
                            <a:off x="315550" y="174189"/>
                            <a:ext cx="242570" cy="92710"/>
                          </a:xfrm>
                          <a:prstGeom prst="rect">
                            <a:avLst/>
                          </a:prstGeom>
                        </wps:spPr>
                        <wps:txbx>
                          <w:txbxContent>
                            <w:p w14:paraId="638999EC">
                              <w:pPr>
                                <w:spacing w:before="0" w:line="145" w:lineRule="exact"/>
                                <w:ind w:left="0" w:right="0" w:firstLine="0"/>
                                <w:jc w:val="left"/>
                                <w:rPr>
                                  <w:rFonts w:ascii="Arial MT"/>
                                  <w:sz w:val="13"/>
                                </w:rPr>
                              </w:pPr>
                              <w:r>
                                <w:rPr>
                                  <w:rFonts w:ascii="Arial MT"/>
                                  <w:color w:val="595959"/>
                                  <w:spacing w:val="-4"/>
                                  <w:sz w:val="13"/>
                                </w:rPr>
                                <w:t>USER</w:t>
                              </w:r>
                            </w:p>
                          </w:txbxContent>
                        </wps:txbx>
                        <wps:bodyPr wrap="square" lIns="0" tIns="0" rIns="0" bIns="0" rtlCol="0">
                          <a:noAutofit/>
                        </wps:bodyPr>
                      </wps:wsp>
                    </wpg:wgp>
                  </a:graphicData>
                </a:graphic>
              </wp:anchor>
            </w:drawing>
          </mc:Choice>
          <mc:Fallback>
            <w:pict>
              <v:group id="_x0000_s1026" o:spid="_x0000_s1026" o:spt="203" style="position:absolute;left:0pt;margin-left:72.1pt;margin-top:67.35pt;height:215.9pt;width:712.9pt;mso-position-horizontal-relative:page;z-index:251702272;mso-width-relative:page;mso-height-relative:page;" coordsize="9053830,2741930" o:gfxdata="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">
                <o:lock v:ext="edit" aspectratio="f"/>
                <v:shape id="Graphic 539" o:spid="_x0000_s1026" o:spt="100" style="position:absolute;left:989012;top:304800;height:2184400;width:3073400;" fillcolor="#DBE5E2" filled="t" stroked="f" coordsize="3073400,2184400" o:gfxdata="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3YMOvQAA&#10;ANwAAAAPAAAAAAAAAAEAIAAAACIAAABkcnMvZG93bnJldi54bWxQSwECFAAUAAAACACHTuJAMy8F&#10;njsAAAA5AAAAEAAAAAAAAAABACAAAAAMAQAAZHJzL3NoYXBleG1sLnhtbFBLBQYAAAAABgAGAFsB&#10;AAC2AwAAAAA=&#10;" path="m3073400,0l0,0,0,2184400,3073400,2184400,3073400,0xe">
                  <v:fill on="t" focussize="0,0"/>
                  <v:stroke on="f"/>
                  <v:imagedata o:title=""/>
                  <o:lock v:ext="edit" aspectratio="f"/>
                  <v:textbox inset="0mm,0mm,0mm,0mm"/>
                </v:shape>
                <v:shape id="Graphic 540" o:spid="_x0000_s1026" o:spt="100" style="position:absolute;left:989012;top:304800;height:2184400;width:3073400;" filled="f" stroked="t" coordsize="3073400,2184400" o:gfxdata="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PhKdvQAA&#10;ANwAAAAPAAAAAAAAAAEAIAAAACIAAABkcnMvZG93bnJldi54bWxQSwECFAAUAAAACACHTuJAMy8F&#10;njsAAAA5AAAAEAAAAAAAAAABACAAAAAMAQAAZHJzL3NoYXBleG1sLnhtbFBLBQYAAAAABgAGAFsB&#10;AAC2AwAAAAA=&#10;" path="m0,2184400l3073400,2184400,3073400,0,0,0,0,2184400xe">
                  <v:fill on="f" focussize="0,0"/>
                  <v:stroke weight="0.5pt" color="#B2C1BF" joinstyle="round"/>
                  <v:imagedata o:title=""/>
                  <o:lock v:ext="edit" aspectratio="f"/>
                  <v:textbox inset="0mm,0mm,0mm,0mm"/>
                </v:shape>
                <v:shape id="Graphic 541" o:spid="_x0000_s1026" o:spt="100" style="position:absolute;left:925512;top:76200;height:2476500;width:1270;" filled="f" stroked="t" coordsize="1,2476500" o:gfxdata="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nayO/&#10;AAAA3AAAAA8AAAAAAAAAAQAgAAAAIgAAAGRycy9kb3ducmV2LnhtbFBLAQIUABQAAAAIAIdO4kAz&#10;LwWeOwAAADkAAAAQAAAAAAAAAAEAIAAAAA4BAABkcnMvc2hhcGV4bWwueG1sUEsFBgAAAAAGAAYA&#10;WwEAALgDAAAAAA==&#10;" path="m0,0l0,2476500e">
                  <v:fill on="f" focussize="0,0"/>
                  <v:stroke color="#000000" joinstyle="round"/>
                  <v:imagedata o:title=""/>
                  <o:lock v:ext="edit" aspectratio="f"/>
                  <v:textbox inset="0mm,0mm,0mm,0mm"/>
                </v:shape>
                <v:shape id="Graphic 542" o:spid="_x0000_s1026" o:spt="100" style="position:absolute;left:49212;top:533400;height:558800;width:787400;" filled="f" stroked="t" coordsize="787400,558800" o:gfxdata="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535C&#10;wAAAANwAAAAPAAAAAAAAAAEAIAAAACIAAABkcnMvZG93bnJldi54bWxQSwECFAAUAAAACACHTuJA&#10;My8FnjsAAAA5AAAAEAAAAAAAAAABACAAAAAPAQAAZHJzL3NoYXBleG1sLnhtbFBLBQYAAAAABgAG&#10;AFsBAAC5AwAAAAA=&#10;" path="m50800,558800l736600,558800,756384,554811,772530,543930,783411,527784,787400,508000,787400,50800,783411,31015,772530,14869,756384,3988,736600,0,50800,0,31015,3988,14869,14869,3988,31015,0,50800,0,508000,3988,527784,14869,543930,31015,554811,50800,558800xe">
                  <v:fill on="f" focussize="0,0"/>
                  <v:stroke weight="1pt" color="#007770" joinstyle="round"/>
                  <v:imagedata o:title=""/>
                  <o:lock v:ext="edit" aspectratio="f"/>
                  <v:textbox inset="0mm,0mm,0mm,0mm"/>
                </v:shape>
                <v:shape id="Image 543" o:spid="_x0000_s1026" o:spt="75" type="#_x0000_t75" style="position:absolute;left:741362;top:488950;height:139700;width:139700;" filled="f" o:preferrelative="t" stroked="f" coordsize="21600,21600" o:gfxdata="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ALvy/&#10;AAAA3AAAAA8AAAAAAAAAAQAgAAAAIgAAAGRycy9kb3ducmV2LnhtbFBLAQIUABQAAAAIAIdO4kAz&#10;LwWeOwAAADkAAAAQAAAAAAAAAAEAIAAAAA4BAABkcnMvc2hhcGV4bWwueG1sUEsFBgAAAAAGAAYA&#10;WwEAALgDAAAAAA==&#10;">
                  <v:fill on="f" focussize="0,0"/>
                  <v:stroke on="f"/>
                  <v:imagedata r:id="rId45" o:title=""/>
                  <o:lock v:ext="edit" aspectratio="f"/>
                </v:shape>
                <v:shape id="Graphic 544" o:spid="_x0000_s1026" o:spt="100" style="position:absolute;left:1090612;top:533400;height:558800;width:787400;" fillcolor="#FFFFFF" filled="t" stroked="f" coordsize="787400,558800" o:gfxdata="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Ii574A&#10;AADcAAAADwAAAAAAAAABACAAAAAiAAAAZHJzL2Rvd25yZXYueG1sUEsBAhQAFAAAAAgAh07iQDMv&#10;BZ47AAAAOQAAABAAAAAAAAAAAQAgAAAADQEAAGRycy9zaGFwZXhtbC54bWxQSwUGAAAAAAYABgBb&#10;AQAAtwMAAAAA&#10;" path="m736600,0l50800,0,31015,3988,14869,14869,3988,31015,0,50800,0,508000,3988,527784,14869,543930,31015,554811,50800,558800,736600,558800,756384,554811,772530,543930,783411,527784,787400,508000,787400,50800,783411,31015,772530,14869,756384,3988,736600,0xe">
                  <v:fill on="t" focussize="0,0"/>
                  <v:stroke on="f"/>
                  <v:imagedata o:title=""/>
                  <o:lock v:ext="edit" aspectratio="f"/>
                  <v:textbox inset="0mm,0mm,0mm,0mm"/>
                </v:shape>
                <v:shape id="Graphic 545" o:spid="_x0000_s1026" o:spt="100" style="position:absolute;left:1090612;top:533400;height:558800;width:787400;" filled="f" stroked="t" coordsize="787400,558800" o:gfxdata="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O5ja/&#10;AAAA3AAAAA8AAAAAAAAAAQAgAAAAIgAAAGRycy9kb3ducmV2LnhtbFBLAQIUABQAAAAIAIdO4kAz&#10;LwWeOwAAADkAAAAQAAAAAAAAAAEAIAAAAA4BAABkcnMvc2hhcGV4bWwueG1sUEsFBgAAAAAGAAYA&#10;WwEAALgDAAAAAA==&#10;" path="m50800,558800l736600,558800,756384,554811,772530,543930,783411,527784,787400,508000,787400,50800,783411,31015,772530,14869,756384,3988,736600,0,50800,0,31015,3988,14869,14869,3988,31015,0,50800,0,508000,3988,527784,14869,543930,31015,554811,50800,558800xe">
                  <v:fill on="f" focussize="0,0"/>
                  <v:stroke weight="1pt" color="#007770" joinstyle="round"/>
                  <v:imagedata o:title=""/>
                  <o:lock v:ext="edit" aspectratio="f"/>
                  <v:textbox inset="0mm,0mm,0mm,0mm"/>
                </v:shape>
                <v:shape id="Image 546" o:spid="_x0000_s1026" o:spt="75" type="#_x0000_t75" style="position:absolute;left:1782762;top:488950;height:139700;width:139700;" filled="f" o:preferrelative="t" stroked="f" coordsize="21600,21600" o:gfxdata="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NZL4A&#10;AADcAAAADwAAAAAAAAABACAAAAAiAAAAZHJzL2Rvd25yZXYueG1sUEsBAhQAFAAAAAgAh07iQDMv&#10;BZ47AAAAOQAAABAAAAAAAAAAAQAgAAAADQEAAGRycy9zaGFwZXhtbC54bWxQSwUGAAAAAAYABgBb&#10;AQAAtwMAAAAA&#10;">
                  <v:fill on="f" focussize="0,0"/>
                  <v:stroke on="f"/>
                  <v:imagedata r:id="rId45" o:title=""/>
                  <o:lock v:ext="edit" aspectratio="f"/>
                </v:shape>
                <v:shape id="Graphic 547" o:spid="_x0000_s1026" o:spt="100" style="position:absolute;left:2132012;top:533400;height:558800;width:787400;" fillcolor="#FFFFFF" filled="t" stroked="f" coordsize="787400,558800" o:gfxdata="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C8kL4A&#10;AADcAAAADwAAAAAAAAABACAAAAAiAAAAZHJzL2Rvd25yZXYueG1sUEsBAhQAFAAAAAgAh07iQDMv&#10;BZ47AAAAOQAAABAAAAAAAAAAAQAgAAAADQEAAGRycy9zaGFwZXhtbC54bWxQSwUGAAAAAAYABgBb&#10;AQAAtwMAAAAA&#10;" path="m736600,0l50800,0,31015,3988,14869,14869,3988,31015,0,50800,0,508000,3988,527784,14869,543930,31015,554811,50800,558800,736600,558800,756384,554811,772530,543930,783411,527784,787400,508000,787400,50800,783411,31015,772530,14869,756384,3988,736600,0xe">
                  <v:fill on="t" focussize="0,0"/>
                  <v:stroke on="f"/>
                  <v:imagedata o:title=""/>
                  <o:lock v:ext="edit" aspectratio="f"/>
                  <v:textbox inset="0mm,0mm,0mm,0mm"/>
                </v:shape>
                <v:shape id="Graphic 548" o:spid="_x0000_s1026" o:spt="100" style="position:absolute;left:2132012;top:533400;height:558800;width:787400;" filled="f" stroked="t" coordsize="787400,558800" o:gfxdata="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PSai/&#10;AAAA3AAAAA8AAAAAAAAAAQAgAAAAIgAAAGRycy9kb3ducmV2LnhtbFBLAQIUABQAAAAIAIdO4kAz&#10;LwWeOwAAADkAAAAQAAAAAAAAAAEAIAAAAA4BAABkcnMvc2hhcGV4bWwueG1sUEsFBgAAAAAGAAYA&#10;WwEAALgDAAAAAA==&#10;" path="m50800,558800l736600,558800,756384,554811,772530,543930,783411,527784,787400,508000,787400,50800,783411,31015,772530,14869,756384,3988,736600,0,50800,0,31015,3988,14869,14869,3988,31015,0,50800,0,508000,3988,527784,14869,543930,31015,554811,50800,558800xe">
                  <v:fill on="f" focussize="0,0"/>
                  <v:stroke weight="1pt" color="#007770" joinstyle="round"/>
                  <v:imagedata o:title=""/>
                  <o:lock v:ext="edit" aspectratio="f"/>
                  <v:textbox inset="0mm,0mm,0mm,0mm"/>
                </v:shape>
                <v:shape id="Image 549" o:spid="_x0000_s1026" o:spt="75" type="#_x0000_t75" style="position:absolute;left:2824162;top:488950;height:139700;width:139700;" filled="f" o:preferrelative="t" stroked="f" coordsize="21600,21600" o:gfxdata="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Xq4D&#10;wAAAANwAAAAPAAAAAAAAAAEAIAAAACIAAABkcnMvZG93bnJldi54bWxQSwECFAAUAAAACACHTuJA&#10;My8FnjsAAAA5AAAAEAAAAAAAAAABACAAAAAPAQAAZHJzL3NoYXBleG1sLnhtbFBLBQYAAAAABgAG&#10;AFsBAAC5AwAAAAA=&#10;">
                  <v:fill on="f" focussize="0,0"/>
                  <v:stroke on="f"/>
                  <v:imagedata r:id="rId46" o:title=""/>
                  <o:lock v:ext="edit" aspectratio="f"/>
                </v:shape>
                <v:shape id="Graphic 550" o:spid="_x0000_s1026" o:spt="100" style="position:absolute;left:3173412;top:533400;height:558800;width:787400;" fillcolor="#FFFFFF" filled="t" stroked="f" coordsize="787400,558800" o:gfxdata="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gsjm8AAAA&#10;3AAAAA8AAAAAAAAAAQAgAAAAIgAAAGRycy9kb3ducmV2LnhtbFBLAQIUABQAAAAIAIdO4kAzLwWe&#10;OwAAADkAAAAQAAAAAAAAAAEAIAAAAAsBAABkcnMvc2hhcGV4bWwueG1sUEsFBgAAAAAGAAYAWwEA&#10;ALUDAAAAAA==&#10;" path="m736600,0l50800,0,31015,3988,14869,14869,3988,31015,0,50800,0,508000,3988,527784,14869,543930,31015,554811,50800,558800,736600,558800,756384,554811,772530,543930,783411,527784,787400,508000,787400,50800,783411,31015,772530,14869,756384,3988,736600,0xe">
                  <v:fill on="t" focussize="0,0"/>
                  <v:stroke on="f"/>
                  <v:imagedata o:title=""/>
                  <o:lock v:ext="edit" aspectratio="f"/>
                  <v:textbox inset="0mm,0mm,0mm,0mm"/>
                </v:shape>
                <v:shape id="Graphic 551" o:spid="_x0000_s1026" o:spt="100" style="position:absolute;left:3173412;top:533400;height:558800;width:787400;" filled="f" stroked="t" coordsize="787400,558800" o:gfxdata="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sdui/&#10;AAAA3AAAAA8AAAAAAAAAAQAgAAAAIgAAAGRycy9kb3ducmV2LnhtbFBLAQIUABQAAAAIAIdO4kAz&#10;LwWeOwAAADkAAAAQAAAAAAAAAAEAIAAAAA4BAABkcnMvc2hhcGV4bWwueG1sUEsFBgAAAAAGAAYA&#10;WwEAALgDAAAAAA==&#10;" path="m50800,558800l736600,558800,756384,554811,772530,543930,783411,527784,787400,508000,787400,50800,783411,31015,772530,14869,756384,3988,736600,0,50800,0,31015,3988,14869,14869,3988,31015,0,50800,0,508000,3988,527784,14869,543930,31015,554811,50800,558800xe">
                  <v:fill on="f" focussize="0,0"/>
                  <v:stroke weight="1pt" color="#007770" joinstyle="round"/>
                  <v:imagedata o:title=""/>
                  <o:lock v:ext="edit" aspectratio="f"/>
                  <v:textbox inset="0mm,0mm,0mm,0mm"/>
                </v:shape>
                <v:shape id="Image 552" o:spid="_x0000_s1026" o:spt="75" type="#_x0000_t75" style="position:absolute;left:3865562;top:488950;height:139700;width:139700;" filled="f" o:preferrelative="t" stroked="f" coordsize="21600,21600" o:gfxdata="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VR26vQAA&#10;ANwAAAAPAAAAAAAAAAEAIAAAACIAAABkcnMvZG93bnJldi54bWxQSwECFAAUAAAACACHTuJAMy8F&#10;njsAAAA5AAAAEAAAAAAAAAABACAAAAAMAQAAZHJzL3NoYXBleG1sLnhtbFBLBQYAAAAABgAGAFsB&#10;AAC2AwAAAAA=&#10;">
                  <v:fill on="f" focussize="0,0"/>
                  <v:stroke on="f"/>
                  <v:imagedata r:id="rId45" o:title=""/>
                  <o:lock v:ext="edit" aspectratio="f"/>
                </v:shape>
                <v:shape id="Graphic 553" o:spid="_x0000_s1026" o:spt="100" style="position:absolute;left:3173412;top:1600200;height:558800;width:787400;" fillcolor="#FFFFFF" filled="t" stroked="f" coordsize="787400,558800" o:gfxdata="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IsTr4A&#10;AADcAAAADwAAAAAAAAABACAAAAAiAAAAZHJzL2Rvd25yZXYueG1sUEsBAhQAFAAAAAgAh07iQDMv&#10;BZ47AAAAOQAAABAAAAAAAAAAAQAgAAAADQEAAGRycy9zaGFwZXhtbC54bWxQSwUGAAAAAAYABgBb&#10;AQAAtwMAAAAA&#10;" path="m736600,0l50800,0,31015,3988,14869,14869,3988,31015,0,50800,0,508000,3988,527784,14869,543930,31015,554811,50800,558800,736600,558800,756384,554811,772530,543930,783411,527784,787400,508000,787400,50800,783411,31015,772530,14869,756384,3988,736600,0xe">
                  <v:fill on="t" focussize="0,0"/>
                  <v:stroke on="f"/>
                  <v:imagedata o:title=""/>
                  <o:lock v:ext="edit" aspectratio="f"/>
                  <v:textbox inset="0mm,0mm,0mm,0mm"/>
                </v:shape>
                <v:shape id="Graphic 554" o:spid="_x0000_s1026" o:spt="100" style="position:absolute;left:3173412;top:1600200;height:558800;width:787400;" filled="f" stroked="t" coordsize="787400,558800" o:gfxdata="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b1XC/&#10;AAAA3AAAAA8AAAAAAAAAAQAgAAAAIgAAAGRycy9kb3ducmV2LnhtbFBLAQIUABQAAAAIAIdO4kAz&#10;LwWeOwAAADkAAAAQAAAAAAAAAAEAIAAAAA4BAABkcnMvc2hhcGV4bWwueG1sUEsFBgAAAAAGAAYA&#10;WwEAALgDAAAAAA==&#10;" path="m50800,558800l736600,558800,756384,554811,772530,543930,783411,527784,787400,508000,787400,50800,783411,31015,772530,14869,756384,3988,736600,0,50800,0,31015,3988,14869,14869,3988,31015,0,50800,0,508000,3988,527784,14869,543930,31015,554811,50800,558800xe">
                  <v:fill on="f" focussize="0,0"/>
                  <v:stroke weight="1pt" color="#007770" joinstyle="round"/>
                  <v:imagedata o:title=""/>
                  <o:lock v:ext="edit" aspectratio="f"/>
                  <v:textbox inset="0mm,0mm,0mm,0mm"/>
                </v:shape>
                <v:shape id="Image 555" o:spid="_x0000_s1026" o:spt="75" type="#_x0000_t75" style="position:absolute;left:3865562;top:1555750;height:139700;width:139700;" filled="f" o:preferrelative="t" stroked="f" coordsize="21600,21600" o:gfxdata="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8hc6/&#10;AAAA3AAAAA8AAAAAAAAAAQAgAAAAIgAAAGRycy9kb3ducmV2LnhtbFBLAQIUABQAAAAIAIdO4kAz&#10;LwWeOwAAADkAAAAQAAAAAAAAAAEAIAAAAA4BAABkcnMvc2hhcGV4bWwueG1sUEsFBgAAAAAGAAYA&#10;WwEAALgDAAAAAA==&#10;">
                  <v:fill on="f" focussize="0,0"/>
                  <v:stroke on="f"/>
                  <v:imagedata r:id="rId45" o:title=""/>
                  <o:lock v:ext="edit" aspectratio="f"/>
                </v:shape>
                <v:shape id="Graphic 556" o:spid="_x0000_s1026" o:spt="100" style="position:absolute;left:2132012;top:1600200;height:558800;width:787400;" fillcolor="#FFFFFF" filled="t" stroked="f" coordsize="787400,558800" o:gfxdata="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WP1r4A&#10;AADcAAAADwAAAAAAAAABACAAAAAiAAAAZHJzL2Rvd25yZXYueG1sUEsBAhQAFAAAAAgAh07iQDMv&#10;BZ47AAAAOQAAABAAAAAAAAAAAQAgAAAADQEAAGRycy9zaGFwZXhtbC54bWxQSwUGAAAAAAYABgBb&#10;AQAAtwMAAAAA&#10;" path="m736600,0l50800,0,31015,3988,14869,14869,3988,31015,0,50800,0,508000,3988,527784,14869,543930,31015,554811,50800,558800,736600,558800,756384,554811,772530,543930,783411,527784,787400,508000,787400,50800,783411,31015,772530,14869,756384,3988,736600,0xe">
                  <v:fill on="t" focussize="0,0"/>
                  <v:stroke on="f"/>
                  <v:imagedata o:title=""/>
                  <o:lock v:ext="edit" aspectratio="f"/>
                  <v:textbox inset="0mm,0mm,0mm,0mm"/>
                </v:shape>
                <v:shape id="Graphic 557" o:spid="_x0000_s1026" o:spt="100" style="position:absolute;left:2132012;top:1600200;height:558800;width:787400;" filled="f" stroked="t" coordsize="787400,558800" o:gfxdata="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JSwe/&#10;AAAA3AAAAA8AAAAAAAAAAQAgAAAAIgAAAGRycy9kb3ducmV2LnhtbFBLAQIUABQAAAAIAIdO4kAz&#10;LwWeOwAAADkAAAAQAAAAAAAAAAEAIAAAAA4BAABkcnMvc2hhcGV4bWwueG1sUEsFBgAAAAAGAAYA&#10;WwEAALgDAAAAAA==&#10;" path="m50800,558800l736600,558800,756384,554811,772530,543930,783411,527784,787400,508000,787400,50800,783411,31015,772530,14869,756384,3988,736600,0,50800,0,31015,3988,14869,14869,3988,31015,0,50800,0,508000,3988,527784,14869,543930,31015,554811,50800,558800xe">
                  <v:fill on="f" focussize="0,0"/>
                  <v:stroke weight="1pt" color="#007770" joinstyle="round"/>
                  <v:imagedata o:title=""/>
                  <o:lock v:ext="edit" aspectratio="f"/>
                  <v:textbox inset="0mm,0mm,0mm,0mm"/>
                </v:shape>
                <v:shape id="Image 558" o:spid="_x0000_s1026" o:spt="75" type="#_x0000_t75" style="position:absolute;left:2824162;top:1555750;height:139700;width:139700;" filled="f" o:preferrelative="t" stroked="f" coordsize="21600,21600" o:gfxdata="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y51FvQAA&#10;ANwAAAAPAAAAAAAAAAEAIAAAACIAAABkcnMvZG93bnJldi54bWxQSwECFAAUAAAACACHTuJAMy8F&#10;njsAAAA5AAAAEAAAAAAAAAABACAAAAAMAQAAZHJzL3NoYXBleG1sLnhtbFBLBQYAAAAABgAGAFsB&#10;AAC2AwAAAAA=&#10;">
                  <v:fill on="f" focussize="0,0"/>
                  <v:stroke on="f"/>
                  <v:imagedata r:id="rId46" o:title=""/>
                  <o:lock v:ext="edit" aspectratio="f"/>
                </v:shape>
                <v:shape id="Graphic 559" o:spid="_x0000_s1026" o:spt="100" style="position:absolute;left:1090612;top:1600200;height:558800;width:787400;" fillcolor="#FFFFFF" filled="t" stroked="f" coordsize="787400,558800" o:gfxdata="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xobpL4A&#10;AADcAAAADwAAAAAAAAABACAAAAAiAAAAZHJzL2Rvd25yZXYueG1sUEsBAhQAFAAAAAgAh07iQDMv&#10;BZ47AAAAOQAAABAAAAAAAAAAAQAgAAAADQEAAGRycy9zaGFwZXhtbC54bWxQSwUGAAAAAAYABgBb&#10;AQAAtwMAAAAA&#10;" path="m736600,0l50800,0,31015,3988,14869,14869,3988,31015,0,50800,0,508000,3988,527784,14869,543930,31015,554811,50800,558800,736600,558800,756384,554811,772530,543930,783411,527784,787400,508000,787400,50800,783411,31015,772530,14869,756384,3988,736600,0xe">
                  <v:fill on="t" focussize="0,0"/>
                  <v:stroke on="f"/>
                  <v:imagedata o:title=""/>
                  <o:lock v:ext="edit" aspectratio="f"/>
                  <v:textbox inset="0mm,0mm,0mm,0mm"/>
                </v:shape>
                <v:shape id="Graphic 560" o:spid="_x0000_s1026" o:spt="100" style="position:absolute;left:1090612;top:1600200;height:558800;width:787400;" filled="f" stroked="t" coordsize="787400,558800" o:gfxdata="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MGc6/&#10;AAAA3AAAAA8AAAAAAAAAAQAgAAAAIgAAAGRycy9kb3ducmV2LnhtbFBLAQIUABQAAAAIAIdO4kAz&#10;LwWeOwAAADkAAAAQAAAAAAAAAAEAIAAAAA4BAABkcnMvc2hhcGV4bWwueG1sUEsFBgAAAAAGAAYA&#10;WwEAALgDAAAAAA==&#10;" path="m50800,558800l736600,558800,756384,554811,772530,543930,783411,527784,787400,508000,787400,50800,783411,31015,772530,14869,756384,3988,736600,0,50800,0,31015,3988,14869,14869,3988,31015,0,50800,0,508000,3988,527784,14869,543930,31015,554811,50800,558800xe">
                  <v:fill on="f" focussize="0,0"/>
                  <v:stroke weight="1pt" color="#007770" joinstyle="round"/>
                  <v:imagedata o:title=""/>
                  <o:lock v:ext="edit" aspectratio="f"/>
                  <v:textbox inset="0mm,0mm,0mm,0mm"/>
                </v:shape>
                <v:shape id="Image 561" o:spid="_x0000_s1026" o:spt="75" type="#_x0000_t75" style="position:absolute;left:1782762;top:1555750;height:139700;width:139700;" filled="f" o:preferrelative="t" stroked="f" coordsize="21600,21600" o:gfxdata="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rSXC/&#10;AAAA3AAAAA8AAAAAAAAAAQAgAAAAIgAAAGRycy9kb3ducmV2LnhtbFBLAQIUABQAAAAIAIdO4kAz&#10;LwWeOwAAADkAAAAQAAAAAAAAAAEAIAAAAA4BAABkcnMvc2hhcGV4bWwueG1sUEsFBgAAAAAGAAYA&#10;WwEAALgDAAAAAA==&#10;">
                  <v:fill on="f" focussize="0,0"/>
                  <v:stroke on="f"/>
                  <v:imagedata r:id="rId45" o:title=""/>
                  <o:lock v:ext="edit" aspectratio="f"/>
                </v:shape>
                <v:shape id="Graphic 562" o:spid="_x0000_s1026" o:spt="100" style="position:absolute;left:49212;top:1600200;height:558800;width:787400;" filled="f" stroked="t" coordsize="787400,558800" o:gfxdata="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IiIr4A&#10;AADcAAAADwAAAAAAAAABACAAAAAiAAAAZHJzL2Rvd25yZXYueG1sUEsBAhQAFAAAAAgAh07iQDMv&#10;BZ47AAAAOQAAABAAAAAAAAAAAQAgAAAADQEAAGRycy9zaGFwZXhtbC54bWxQSwUGAAAAAAYABgBb&#10;AQAAtwMAAAAA&#10;" path="m50800,558800l736600,558800,756384,554811,772530,543930,783411,527784,787400,508000,787400,50800,783411,31015,772530,14869,756384,3988,736600,0,50800,0,31015,3988,14869,14869,3988,31015,0,50800,0,508000,3988,527784,14869,543930,31015,554811,50800,558800xe">
                  <v:fill on="f" focussize="0,0"/>
                  <v:stroke weight="1pt" color="#007770" joinstyle="round"/>
                  <v:imagedata o:title=""/>
                  <o:lock v:ext="edit" aspectratio="f"/>
                  <v:textbox inset="0mm,0mm,0mm,0mm"/>
                </v:shape>
                <v:shape id="Image 563" o:spid="_x0000_s1026" o:spt="75" type="#_x0000_t75" style="position:absolute;left:741362;top:1555750;height:139700;width:139700;" filled="f" o:preferrelative="t" stroked="f" coordsize="21600,21600" o:gfxdata="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VynL4A&#10;AADcAAAADwAAAAAAAAABACAAAAAiAAAAZHJzL2Rvd25yZXYueG1sUEsBAhQAFAAAAAgAh07iQDMv&#10;BZ47AAAAOQAAABAAAAAAAAAAAQAgAAAADQEAAGRycy9zaGFwZXhtbC54bWxQSwUGAAAAAAYABgBb&#10;AQAAtwMAAAAA&#10;">
                  <v:fill on="f" focussize="0,0"/>
                  <v:stroke on="f"/>
                  <v:imagedata r:id="rId45" o:title=""/>
                  <o:lock v:ext="edit" aspectratio="f"/>
                </v:shape>
                <v:shape id="Graphic 564" o:spid="_x0000_s1026" o:spt="100" style="position:absolute;left:836612;top:812800;height:1270;width:241300;" filled="f" stroked="t" coordsize="241300,1" o:gfxdata="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x8b4A&#10;AADcAAAADwAAAAAAAAABACAAAAAiAAAAZHJzL2Rvd25yZXYueG1sUEsBAhQAFAAAAAgAh07iQDMv&#10;BZ47AAAAOQAAABAAAAAAAAAAAQAgAAAADQEAAGRycy9zaGFwZXhtbC54bWxQSwUGAAAAAAYABgBb&#10;AQAAtwMAAAAA&#10;" path="m0,0l241300,0e">
                  <v:fill on="f" focussize="0,0"/>
                  <v:stroke weight="0.9pt" color="#007770" joinstyle="round"/>
                  <v:imagedata o:title=""/>
                  <o:lock v:ext="edit" aspectratio="f"/>
                  <v:textbox inset="0mm,0mm,0mm,0mm"/>
                </v:shape>
                <v:shape id="Graphic 565" o:spid="_x0000_s1026" o:spt="100" style="position:absolute;left:1037887;top:793465;height:38735;width:40640;" fillcolor="#007770" filled="t" stroked="f" coordsize="40640,38735" o:gfxdata="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t4a74A&#10;AADcAAAADwAAAAAAAAABACAAAAAiAAAAZHJzL2Rvd25yZXYueG1sUEsBAhQAFAAAAAgAh07iQDMv&#10;BZ47AAAAOQAAABAAAAAAAAAAAQAgAAAADQEAAGRycy9zaGFwZXhtbC54bWxQSwUGAAAAAAYABgBb&#10;AQAAtwMAAAAA&#10;" path="m0,0l0,38668,40025,19334,0,0xe">
                  <v:fill on="t" focussize="0,0"/>
                  <v:stroke on="f"/>
                  <v:imagedata o:title=""/>
                  <o:lock v:ext="edit" aspectratio="f"/>
                  <v:textbox inset="0mm,0mm,0mm,0mm"/>
                </v:shape>
                <v:shape id="Graphic 566" o:spid="_x0000_s1026" o:spt="100" style="position:absolute;left:1878012;top:812800;height:1270;width:241300;" filled="f" stroked="t" coordsize="241300,1" o:gfxdata="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4YodvQAA&#10;ANwAAAAPAAAAAAAAAAEAIAAAACIAAABkcnMvZG93bnJldi54bWxQSwECFAAUAAAACACHTuJAMy8F&#10;njsAAAA5AAAAEAAAAAAAAAABACAAAAAMAQAAZHJzL3NoYXBleG1sLnhtbFBLBQYAAAAABgAGAFsB&#10;AAC2AwAAAAA=&#10;" path="m0,0l241300,0e">
                  <v:fill on="f" focussize="0,0"/>
                  <v:stroke weight="0.9pt" color="#007770" joinstyle="round"/>
                  <v:imagedata o:title=""/>
                  <o:lock v:ext="edit" aspectratio="f"/>
                  <v:textbox inset="0mm,0mm,0mm,0mm"/>
                </v:shape>
                <v:shape id="Graphic 567" o:spid="_x0000_s1026" o:spt="100" style="position:absolute;left:2079287;top:793465;height:38735;width:40640;" fillcolor="#007770" filled="t" stroked="f" coordsize="40640,38735" o:gfxdata="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VDh74A&#10;AADcAAAADwAAAAAAAAABACAAAAAiAAAAZHJzL2Rvd25yZXYueG1sUEsBAhQAFAAAAAgAh07iQDMv&#10;BZ47AAAAOQAAABAAAAAAAAAAAQAgAAAADQEAAGRycy9zaGFwZXhtbC54bWxQSwUGAAAAAAYABgBb&#10;AQAAtwMAAAAA&#10;" path="m0,0l0,38668,40025,19334,0,0xe">
                  <v:fill on="t" focussize="0,0"/>
                  <v:stroke on="f"/>
                  <v:imagedata o:title=""/>
                  <o:lock v:ext="edit" aspectratio="f"/>
                  <v:textbox inset="0mm,0mm,0mm,0mm"/>
                </v:shape>
                <v:shape id="Graphic 568" o:spid="_x0000_s1026" o:spt="100" style="position:absolute;left:2919412;top:812800;height:1270;width:241300;" filled="f" stroked="t" coordsize="241300,1" o:gfxdata="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xMrv0twAAANwAAAAP&#10;AAAAAAAAAAEAIAAAACIAAABkcnMvZG93bnJldi54bWxQSwECFAAUAAAACACHTuJAMy8FnjsAAAA5&#10;AAAAEAAAAAAAAAABACAAAAAGAQAAZHJzL3NoYXBleG1sLnhtbFBLBQYAAAAABgAGAFsBAACwAwAA&#10;AAA=&#10;" path="m0,0l241300,0e">
                  <v:fill on="f" focussize="0,0"/>
                  <v:stroke weight="0.9pt" color="#007770" joinstyle="round"/>
                  <v:imagedata o:title=""/>
                  <o:lock v:ext="edit" aspectratio="f"/>
                  <v:textbox inset="0mm,0mm,0mm,0mm"/>
                </v:shape>
                <v:shape id="Graphic 569" o:spid="_x0000_s1026" o:spt="100" style="position:absolute;left:3120687;top:793465;height:38735;width:40640;" fillcolor="#007770" filled="t" stroked="f" coordsize="40640,38735" o:gfxdata="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Wcm6/&#10;AAAA3AAAAA8AAAAAAAAAAQAgAAAAIgAAAGRycy9kb3ducmV2LnhtbFBLAQIUABQAAAAIAIdO4kAz&#10;LwWeOwAAADkAAAAQAAAAAAAAAAEAIAAAAA4BAABkcnMvc2hhcGV4bWwueG1sUEsFBgAAAAAGAAYA&#10;WwEAALgDAAAAAA==&#10;" path="m0,0l0,38668,40025,19334,0,0xe">
                  <v:fill on="t" focussize="0,0"/>
                  <v:stroke on="f"/>
                  <v:imagedata o:title=""/>
                  <o:lock v:ext="edit" aspectratio="f"/>
                  <v:textbox inset="0mm,0mm,0mm,0mm"/>
                </v:shape>
                <v:shape id="Graphic 570" o:spid="_x0000_s1026" o:spt="100" style="position:absolute;left:3567112;top:1092200;height:495300;width:1270;" filled="f" stroked="t" coordsize="1,495300" o:gfxdata="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tXMBugAAANwA&#10;AAAPAAAAAAAAAAEAIAAAACIAAABkcnMvZG93bnJldi54bWxQSwECFAAUAAAACACHTuJAMy8FnjsA&#10;AAA5AAAAEAAAAAAAAAABACAAAAAJAQAAZHJzL3NoYXBleG1sLnhtbFBLBQYAAAAABgAGAFsBAACz&#10;AwAAAAA=&#10;" path="m0,0l0,495300e">
                  <v:fill on="f" focussize="0,0"/>
                  <v:stroke weight="0.9pt" color="#007770" joinstyle="round"/>
                  <v:imagedata o:title=""/>
                  <o:lock v:ext="edit" aspectratio="f"/>
                  <v:textbox inset="0mm,0mm,0mm,0mm"/>
                </v:shape>
                <v:shape id="Graphic 571" o:spid="_x0000_s1026" o:spt="100" style="position:absolute;left:3547778;top:1547474;height:40640;width:38735;" fillcolor="#007770" filled="t" stroked="f" coordsize="38735,40640" o:gfxdata="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8aftvQAA&#10;ANwAAAAPAAAAAAAAAAEAIAAAACIAAABkcnMvZG93bnJldi54bWxQSwECFAAUAAAACACHTuJAMy8F&#10;njsAAAA5AAAAEAAAAAAAAAABACAAAAAMAQAAZHJzL3NoYXBleG1sLnhtbFBLBQYAAAAABgAGAFsB&#10;AAC2AwAAAAA=&#10;" path="m38668,0l0,0,19334,40025,38668,0xe">
                  <v:fill on="t" focussize="0,0"/>
                  <v:stroke on="f"/>
                  <v:imagedata o:title=""/>
                  <o:lock v:ext="edit" aspectratio="f"/>
                  <v:textbox inset="0mm,0mm,0mm,0mm"/>
                </v:shape>
                <v:shape id="Graphic 572" o:spid="_x0000_s1026" o:spt="100" style="position:absolute;left:2932112;top:1879600;height:1270;width:241300;" filled="f" stroked="t" coordsize="241300,1" o:gfxdata="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QMaw74A&#10;AADcAAAADwAAAAAAAAABACAAAAAiAAAAZHJzL2Rvd25yZXYueG1sUEsBAhQAFAAAAAgAh07iQDMv&#10;BZ47AAAAOQAAABAAAAAAAAAAAQAgAAAADQEAAGRycy9zaGFwZXhtbC54bWxQSwUGAAAAAAYABgBb&#10;AQAAtwMAAAAA&#10;" path="m241300,0l0,0e">
                  <v:fill on="f" focussize="0,0"/>
                  <v:stroke weight="0.9pt" color="#007770" joinstyle="round"/>
                  <v:imagedata o:title=""/>
                  <o:lock v:ext="edit" aspectratio="f"/>
                  <v:textbox inset="0mm,0mm,0mm,0mm"/>
                </v:shape>
                <v:shape id="Graphic 573" o:spid="_x0000_s1026" o:spt="100" style="position:absolute;left:2932112;top:1860265;height:38735;width:40640;" fillcolor="#007770" filled="t" stroked="f" coordsize="40640,38735" o:gfxdata="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fTWb4A&#10;AADcAAAADwAAAAAAAAABACAAAAAiAAAAZHJzL2Rvd25yZXYueG1sUEsBAhQAFAAAAAgAh07iQDMv&#10;BZ47AAAAOQAAABAAAAAAAAAAAQAgAAAADQEAAGRycy9zaGFwZXhtbC54bWxQSwUGAAAAAAYABgBb&#10;AQAAtwMAAAAA&#10;" path="m40025,0l0,19334,40025,38668,40025,0xe">
                  <v:fill on="t" focussize="0,0"/>
                  <v:stroke on="f"/>
                  <v:imagedata o:title=""/>
                  <o:lock v:ext="edit" aspectratio="f"/>
                  <v:textbox inset="0mm,0mm,0mm,0mm"/>
                </v:shape>
                <v:shape id="Graphic 574" o:spid="_x0000_s1026" o:spt="100" style="position:absolute;left:1890712;top:1879600;height:1270;width:241300;" filled="f" stroked="t" coordsize="241300,1" o:gfxdata="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picsvQAA&#10;ANwAAAAPAAAAAAAAAAEAIAAAACIAAABkcnMvZG93bnJldi54bWxQSwECFAAUAAAACACHTuJAMy8F&#10;njsAAAA5AAAAEAAAAAAAAAABACAAAAAMAQAAZHJzL3NoYXBleG1sLnhtbFBLBQYAAAAABgAGAFsB&#10;AAC2AwAAAAA=&#10;" path="m241300,0l0,0e">
                  <v:fill on="f" focussize="0,0"/>
                  <v:stroke weight="0.9pt" color="#007770" joinstyle="round"/>
                  <v:imagedata o:title=""/>
                  <o:lock v:ext="edit" aspectratio="f"/>
                  <v:textbox inset="0mm,0mm,0mm,0mm"/>
                </v:shape>
                <v:shape id="Graphic 575" o:spid="_x0000_s1026" o:spt="100" style="position:absolute;left:1890712;top:1860265;height:38735;width:40640;" fillcolor="#007770" filled="t" stroked="f" coordsize="40640,38735" o:gfxdata="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Lutr4A&#10;AADcAAAADwAAAAAAAAABACAAAAAiAAAAZHJzL2Rvd25yZXYueG1sUEsBAhQAFAAAAAgAh07iQDMv&#10;BZ47AAAAOQAAABAAAAAAAAAAAQAgAAAADQEAAGRycy9zaGFwZXhtbC54bWxQSwUGAAAAAAYABgBb&#10;AQAAtwMAAAAA&#10;" path="m40025,0l0,19334,40025,38668,40025,0xe">
                  <v:fill on="t" focussize="0,0"/>
                  <v:stroke on="f"/>
                  <v:imagedata o:title=""/>
                  <o:lock v:ext="edit" aspectratio="f"/>
                  <v:textbox inset="0mm,0mm,0mm,0mm"/>
                </v:shape>
                <v:shape id="Graphic 576" o:spid="_x0000_s1026" o:spt="100" style="position:absolute;left:849312;top:1879600;height:1270;width:241300;" filled="f" stroked="t" coordsize="241300,1" o:gfxdata="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OBzAvQAA&#10;ANwAAAAPAAAAAAAAAAEAIAAAACIAAABkcnMvZG93bnJldi54bWxQSwECFAAUAAAACACHTuJAMy8F&#10;njsAAAA5AAAAEAAAAAAAAAABACAAAAAMAQAAZHJzL3NoYXBleG1sLnhtbFBLBQYAAAAABgAGAFsB&#10;AAC2AwAAAAA=&#10;" path="m241300,0l0,0e">
                  <v:fill on="f" focussize="0,0"/>
                  <v:stroke weight="0.9pt" color="#007770" joinstyle="round"/>
                  <v:imagedata o:title=""/>
                  <o:lock v:ext="edit" aspectratio="f"/>
                  <v:textbox inset="0mm,0mm,0mm,0mm"/>
                </v:shape>
                <v:shape id="Graphic 577" o:spid="_x0000_s1026" o:spt="100" style="position:absolute;left:849312;top:1860265;height:38735;width:40640;" fillcolor="#007770" filled="t" stroked="f" coordsize="40640,38735" o:gfxdata="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zVWr4A&#10;AADcAAAADwAAAAAAAAABACAAAAAiAAAAZHJzL2Rvd25yZXYueG1sUEsBAhQAFAAAAAgAh07iQDMv&#10;BZ47AAAAOQAAABAAAAAAAAAAAQAgAAAADQEAAGRycy9zaGFwZXhtbC54bWxQSwUGAAAAAAYABgBb&#10;AQAAtwMAAAAA&#10;" path="m40025,0l0,19334,40025,38668,40025,0xe">
                  <v:fill on="t" focussize="0,0"/>
                  <v:stroke on="f"/>
                  <v:imagedata o:title=""/>
                  <o:lock v:ext="edit" aspectratio="f"/>
                  <v:textbox inset="0mm,0mm,0mm,0mm"/>
                </v:shape>
                <v:shape id="Image 578" o:spid="_x0000_s1026" o:spt="75" type="#_x0000_t75" style="position:absolute;left:4291012;top:0;height:2628900;width:4762500;" filled="f" o:preferrelative="t" stroked="f" coordsize="21600,21600" o:gfxdata="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ePk/vQAA&#10;ANwAAAAPAAAAAAAAAAEAIAAAACIAAABkcnMvZG93bnJldi54bWxQSwECFAAUAAAACACHTuJAMy8F&#10;njsAAAA5AAAAEAAAAAAAAAABACAAAAAMAQAAZHJzL3NoYXBleG1sLnhtbFBLBQYAAAAABgAGAFsB&#10;AAC2AwAAAAA=&#10;">
                  <v:fill on="f" focussize="0,0"/>
                  <v:stroke on="f"/>
                  <v:imagedata r:id="rId47" o:title=""/>
                  <o:lock v:ext="edit" aspectratio="f"/>
                </v:shape>
                <v:shape id="Textbox 579" o:spid="_x0000_s1026" o:spt="202" type="#_x0000_t202" style="position:absolute;left:3914228;top:1582018;height:85725;width:55244;" filled="f" stroked="f" coordsize="21600,21600" o:gfxdata="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Mg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7671AB4">
                        <w:pPr>
                          <w:spacing w:before="0" w:line="134" w:lineRule="exact"/>
                          <w:ind w:left="0" w:right="0" w:firstLine="0"/>
                          <w:jc w:val="left"/>
                          <w:rPr>
                            <w:rFonts w:ascii="Arial"/>
                            <w:b/>
                            <w:sz w:val="12"/>
                          </w:rPr>
                        </w:pPr>
                        <w:r>
                          <w:rPr>
                            <w:rFonts w:ascii="Arial"/>
                            <w:b/>
                            <w:color w:val="007770"/>
                            <w:spacing w:val="-10"/>
                            <w:sz w:val="12"/>
                          </w:rPr>
                          <w:t>5</w:t>
                        </w:r>
                      </w:p>
                    </w:txbxContent>
                  </v:textbox>
                </v:shape>
                <v:shape id="Textbox 580" o:spid="_x0000_s1026" o:spt="202" type="#_x0000_t202" style="position:absolute;left:6392862;top:2559050;height:177800;width:2628900;" filled="f" stroked="t" coordsize="21600,21600" o:gfxdata="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LOwp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14:paraId="1A66B32B">
                        <w:pPr>
                          <w:spacing w:before="18" w:line="247" w:lineRule="exact"/>
                          <w:ind w:left="92" w:right="0" w:firstLine="0"/>
                          <w:jc w:val="left"/>
                          <w:rPr>
                            <w:rFonts w:ascii="Arial"/>
                            <w:b/>
                            <w:sz w:val="22"/>
                          </w:rPr>
                        </w:pPr>
                        <w:r>
                          <w:rPr>
                            <w:rFonts w:ascii="Arial"/>
                            <w:b/>
                            <w:spacing w:val="-2"/>
                            <w:sz w:val="22"/>
                          </w:rPr>
                          <w:t>Technology</w:t>
                        </w:r>
                      </w:p>
                    </w:txbxContent>
                  </v:textbox>
                </v:shape>
                <v:shape id="Textbox 581" o:spid="_x0000_s1026" o:spt="202" type="#_x0000_t202" style="position:absolute;left:214800;top:1788239;height:184785;width:469265;" filled="f" stroked="f" coordsize="21600,21600" o:gfxdata="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Bcu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927FC4">
                        <w:pPr>
                          <w:spacing w:before="0" w:line="237" w:lineRule="auto"/>
                          <w:ind w:left="217" w:right="0" w:hanging="218"/>
                          <w:jc w:val="left"/>
                          <w:rPr>
                            <w:rFonts w:ascii="Arial"/>
                            <w:b/>
                            <w:sz w:val="13"/>
                          </w:rPr>
                        </w:pPr>
                        <w:r>
                          <w:rPr>
                            <w:rFonts w:ascii="Arial"/>
                            <w:b/>
                            <w:spacing w:val="-2"/>
                            <w:sz w:val="13"/>
                          </w:rPr>
                          <w:t>IT</w:t>
                        </w:r>
                        <w:r>
                          <w:rPr>
                            <w:rFonts w:ascii="Arial"/>
                            <w:b/>
                            <w:spacing w:val="-8"/>
                            <w:sz w:val="13"/>
                          </w:rPr>
                          <w:t xml:space="preserve"> </w:t>
                        </w:r>
                        <w:r>
                          <w:rPr>
                            <w:rFonts w:ascii="Arial"/>
                            <w:b/>
                            <w:spacing w:val="-2"/>
                            <w:sz w:val="13"/>
                          </w:rPr>
                          <w:t>Helpdesk</w:t>
                        </w:r>
                        <w:r>
                          <w:rPr>
                            <w:rFonts w:ascii="Arial"/>
                            <w:b/>
                            <w:spacing w:val="40"/>
                            <w:sz w:val="13"/>
                          </w:rPr>
                          <w:t xml:space="preserve"> </w:t>
                        </w:r>
                        <w:r>
                          <w:rPr>
                            <w:rFonts w:ascii="Arial"/>
                            <w:b/>
                            <w:spacing w:val="-4"/>
                            <w:sz w:val="13"/>
                          </w:rPr>
                          <w:t>Staff</w:t>
                        </w:r>
                      </w:p>
                    </w:txbxContent>
                  </v:textbox>
                </v:shape>
                <v:shape id="Textbox 582" o:spid="_x0000_s1026" o:spt="202" type="#_x0000_t202" style="position:absolute;left:1260792;top:1788239;height:184785;width:459740;" filled="f" stroked="f" coordsize="21600,21600" o:gfxdata="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LCz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13C7AF">
                        <w:pPr>
                          <w:spacing w:before="0" w:line="237" w:lineRule="auto"/>
                          <w:ind w:left="0" w:right="18" w:firstLine="181"/>
                          <w:jc w:val="left"/>
                          <w:rPr>
                            <w:rFonts w:ascii="Arial"/>
                            <w:b/>
                            <w:sz w:val="13"/>
                          </w:rPr>
                        </w:pPr>
                        <w:r>
                          <w:rPr>
                            <w:rFonts w:ascii="Arial"/>
                            <w:b/>
                            <w:spacing w:val="-2"/>
                            <w:sz w:val="13"/>
                          </w:rPr>
                          <w:t>Email</w:t>
                        </w:r>
                        <w:r>
                          <w:rPr>
                            <w:rFonts w:ascii="Arial"/>
                            <w:b/>
                            <w:spacing w:val="40"/>
                            <w:sz w:val="13"/>
                          </w:rPr>
                          <w:t xml:space="preserve"> </w:t>
                        </w:r>
                        <w:r>
                          <w:rPr>
                            <w:rFonts w:ascii="Arial"/>
                            <w:b/>
                            <w:spacing w:val="-2"/>
                            <w:sz w:val="13"/>
                          </w:rPr>
                          <w:t>Notification</w:t>
                        </w:r>
                      </w:p>
                    </w:txbxContent>
                  </v:textbox>
                </v:shape>
                <v:shape id="Textbox 583" o:spid="_x0000_s1026" o:spt="202" type="#_x0000_t202" style="position:absolute;left:2238916;top:1741249;height:278765;width:586740;" filled="f" stroked="f" coordsize="21600,21600" o:gfxdata="UEsDBAoAAAAAAIdO4kAAAAAAAAAAAAAAAAAEAAAAZHJzL1BLAwQUAAAACACHTuJAIQ5nVr8AAADc&#10;AAAADwAAAGRycy9kb3ducmV2LnhtbEWPT2sCMRTE70K/Q3iF3jSxot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OZ1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AB0031">
                        <w:pPr>
                          <w:spacing w:before="0" w:line="237" w:lineRule="auto"/>
                          <w:ind w:left="0" w:right="18" w:firstLine="0"/>
                          <w:jc w:val="center"/>
                          <w:rPr>
                            <w:rFonts w:ascii="Arial"/>
                            <w:b/>
                            <w:sz w:val="13"/>
                          </w:rPr>
                        </w:pPr>
                        <w:r>
                          <w:rPr>
                            <w:rFonts w:ascii="Arial"/>
                            <w:b/>
                            <w:sz w:val="13"/>
                          </w:rPr>
                          <w:t>Auto</w:t>
                        </w:r>
                        <w:r>
                          <w:rPr>
                            <w:rFonts w:ascii="Arial"/>
                            <w:b/>
                            <w:spacing w:val="-10"/>
                            <w:sz w:val="13"/>
                          </w:rPr>
                          <w:t xml:space="preserve"> </w:t>
                        </w:r>
                        <w:r>
                          <w:rPr>
                            <w:rFonts w:ascii="Arial"/>
                            <w:b/>
                            <w:sz w:val="13"/>
                          </w:rPr>
                          <w:t>Category</w:t>
                        </w:r>
                        <w:r>
                          <w:rPr>
                            <w:rFonts w:ascii="Arial"/>
                            <w:b/>
                            <w:spacing w:val="40"/>
                            <w:sz w:val="13"/>
                          </w:rPr>
                          <w:t xml:space="preserve"> </w:t>
                        </w:r>
                        <w:r>
                          <w:rPr>
                            <w:rFonts w:ascii="Arial"/>
                            <w:b/>
                            <w:spacing w:val="-2"/>
                            <w:sz w:val="13"/>
                          </w:rPr>
                          <w:t>&amp;</w:t>
                        </w:r>
                        <w:r>
                          <w:rPr>
                            <w:rFonts w:ascii="Arial"/>
                            <w:b/>
                            <w:spacing w:val="-8"/>
                            <w:sz w:val="13"/>
                          </w:rPr>
                          <w:t xml:space="preserve"> </w:t>
                        </w:r>
                        <w:r>
                          <w:rPr>
                            <w:rFonts w:ascii="Arial"/>
                            <w:b/>
                            <w:spacing w:val="-2"/>
                            <w:sz w:val="13"/>
                          </w:rPr>
                          <w:t>Subcategory</w:t>
                        </w:r>
                        <w:r>
                          <w:rPr>
                            <w:rFonts w:ascii="Arial"/>
                            <w:b/>
                            <w:spacing w:val="40"/>
                            <w:sz w:val="13"/>
                          </w:rPr>
                          <w:t xml:space="preserve"> </w:t>
                        </w:r>
                        <w:r>
                          <w:rPr>
                            <w:rFonts w:ascii="Arial"/>
                            <w:b/>
                            <w:spacing w:val="-2"/>
                            <w:sz w:val="13"/>
                          </w:rPr>
                          <w:t>Assignment</w:t>
                        </w:r>
                      </w:p>
                    </w:txbxContent>
                  </v:textbox>
                </v:shape>
                <v:shape id="Textbox 584" o:spid="_x0000_s1026" o:spt="202" type="#_x0000_t202" style="position:absolute;left:3395489;top:1788239;height:184785;width:356235;" filled="f" stroked="f" coordsize="21600,21600" o:gfxdata="UEsDBAoAAAAAAIdO4kAAAAAAAAAAAAAAAAAEAAAAZHJzL1BLAwQUAAAACACHTuJAruf/Ir8AAADc&#10;AAAADwAAAGRycy9kb3ducmV2LnhtbEWPT2sCMRTE70K/Q3iF3jSxqN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n/y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D2F519B">
                        <w:pPr>
                          <w:spacing w:before="0" w:line="237" w:lineRule="auto"/>
                          <w:ind w:left="7" w:right="18" w:hanging="8"/>
                          <w:jc w:val="left"/>
                          <w:rPr>
                            <w:rFonts w:ascii="Arial"/>
                            <w:b/>
                            <w:sz w:val="13"/>
                          </w:rPr>
                        </w:pPr>
                        <w:r>
                          <w:rPr>
                            <w:rFonts w:ascii="Arial"/>
                            <w:b/>
                            <w:spacing w:val="-4"/>
                            <w:sz w:val="13"/>
                          </w:rPr>
                          <w:t>Keyword</w:t>
                        </w:r>
                        <w:r>
                          <w:rPr>
                            <w:rFonts w:ascii="Arial"/>
                            <w:b/>
                            <w:spacing w:val="40"/>
                            <w:sz w:val="13"/>
                          </w:rPr>
                          <w:t xml:space="preserve"> </w:t>
                        </w:r>
                        <w:r>
                          <w:rPr>
                            <w:rFonts w:ascii="Arial"/>
                            <w:b/>
                            <w:spacing w:val="-2"/>
                            <w:sz w:val="13"/>
                          </w:rPr>
                          <w:t>Analysis</w:t>
                        </w:r>
                      </w:p>
                    </w:txbxContent>
                  </v:textbox>
                </v:shape>
                <v:shape id="Textbox 585" o:spid="_x0000_s1026" o:spt="202" type="#_x0000_t202" style="position:absolute;left:174542;top:2282389;height:92710;width:549910;" filled="f" stroked="f" coordsize="21600,21600" o:gfxdata="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tau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2AA8C2">
                        <w:pPr>
                          <w:spacing w:before="0" w:line="145" w:lineRule="exact"/>
                          <w:ind w:left="0" w:right="0" w:firstLine="0"/>
                          <w:jc w:val="left"/>
                          <w:rPr>
                            <w:rFonts w:ascii="Arial MT"/>
                            <w:sz w:val="13"/>
                          </w:rPr>
                        </w:pPr>
                        <w:r>
                          <w:rPr>
                            <w:rFonts w:ascii="Arial MT"/>
                            <w:color w:val="595959"/>
                            <w:sz w:val="13"/>
                          </w:rPr>
                          <w:t xml:space="preserve">IT </w:t>
                        </w:r>
                        <w:r>
                          <w:rPr>
                            <w:rFonts w:ascii="Arial MT"/>
                            <w:color w:val="595959"/>
                            <w:spacing w:val="-2"/>
                            <w:sz w:val="13"/>
                          </w:rPr>
                          <w:t>HELPDESK</w:t>
                        </w:r>
                      </w:p>
                    </w:txbxContent>
                  </v:textbox>
                </v:shape>
                <v:shape id="Textbox 586" o:spid="_x0000_s1026" o:spt="202" type="#_x0000_t202" style="position:absolute;left:1431709;top:2389738;height:85725;width:2201545;" filled="f" stroked="f" coordsize="21600,21600" o:gfxdata="UEsDBAoAAAAAAIdO4kAAAAAAAAAAAAAAAAAEAAAAZHJzL1BLAwQUAAAACACHTuJAMXnEzr4AAADc&#10;AAAADwAAAGRycy9kb3ducmV2LnhtbEWPT2sCMRTE74V+h/AK3mqi0M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nEz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E85DDA">
                        <w:pPr>
                          <w:spacing w:before="0" w:line="134" w:lineRule="exact"/>
                          <w:ind w:left="0" w:right="0" w:firstLine="0"/>
                          <w:jc w:val="left"/>
                          <w:rPr>
                            <w:rFonts w:ascii="Arial MT"/>
                            <w:sz w:val="12"/>
                          </w:rPr>
                        </w:pPr>
                        <w:r>
                          <w:rPr>
                            <w:rFonts w:ascii="Arial MT"/>
                            <w:color w:val="595959"/>
                            <w:sz w:val="12"/>
                          </w:rPr>
                          <w:t xml:space="preserve">Rule-based keyword classification | No external API or ML </w:t>
                        </w:r>
                        <w:r>
                          <w:rPr>
                            <w:rFonts w:ascii="Arial MT"/>
                            <w:color w:val="595959"/>
                            <w:spacing w:val="-2"/>
                            <w:sz w:val="12"/>
                          </w:rPr>
                          <w:t>model</w:t>
                        </w:r>
                      </w:p>
                    </w:txbxContent>
                  </v:textbox>
                </v:shape>
                <v:shape id="Textbox 587" o:spid="_x0000_s1026" o:spt="202" type="#_x0000_t202" style="position:absolute;left:3078162;top:2559050;height:177800;width:3314700;" filled="f" stroked="t" coordsize="21600,21600" o:gfxdata="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aKNO/&#10;AAAA3AAAAA8AAAAAAAAAAQAgAAAAIgAAAGRycy9kb3ducmV2LnhtbFBLAQIUABQAAAAIAIdO4kAz&#10;LwWeOwAAADkAAAAQAAAAAAAAAAEAIAAAAA4BAABkcnMvc2hhcGV4bWwueG1sUEsFBgAAAAAGAAYA&#10;WwEAALgDAAAAAA==&#10;">
                  <v:fill on="f" focussize="0,0"/>
                  <v:stroke color="#000000" joinstyle="round"/>
                  <v:imagedata o:title=""/>
                  <o:lock v:ext="edit" aspectratio="f"/>
                  <v:textbox inset="0mm,0mm,0mm,0mm">
                    <w:txbxContent>
                      <w:p w14:paraId="6A44A166">
                        <w:pPr>
                          <w:spacing w:before="18" w:line="247" w:lineRule="exact"/>
                          <w:ind w:left="92" w:right="0" w:firstLine="0"/>
                          <w:jc w:val="left"/>
                          <w:rPr>
                            <w:rFonts w:ascii="Arial"/>
                            <w:b/>
                            <w:sz w:val="22"/>
                          </w:rPr>
                        </w:pPr>
                        <w:r>
                          <w:rPr>
                            <w:rFonts w:ascii="Arial"/>
                            <w:b/>
                            <w:spacing w:val="-2"/>
                            <w:sz w:val="22"/>
                          </w:rPr>
                          <w:t>Description</w:t>
                        </w:r>
                      </w:p>
                    </w:txbxContent>
                  </v:textbox>
                </v:shape>
                <v:shape id="Textbox 588" o:spid="_x0000_s1026" o:spt="202" type="#_x0000_t202" style="position:absolute;left:538162;top:2559050;height:177800;width:2540000;" filled="f" stroked="t" coordsize="21600,21600" o:gfxdata="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W8o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textbox inset="0mm,0mm,0mm,0mm">
                    <w:txbxContent>
                      <w:p w14:paraId="5903E09E">
                        <w:pPr>
                          <w:spacing w:before="18" w:line="247" w:lineRule="exact"/>
                          <w:ind w:left="92" w:right="0" w:firstLine="0"/>
                          <w:jc w:val="left"/>
                          <w:rPr>
                            <w:rFonts w:ascii="Arial"/>
                            <w:b/>
                            <w:sz w:val="22"/>
                          </w:rPr>
                        </w:pPr>
                        <w:r>
                          <w:rPr>
                            <w:rFonts w:ascii="Arial"/>
                            <w:b/>
                            <w:spacing w:val="-2"/>
                            <w:sz w:val="22"/>
                          </w:rPr>
                          <w:t>Component</w:t>
                        </w:r>
                      </w:p>
                    </w:txbxContent>
                  </v:textbox>
                </v:shape>
                <v:shape id="Textbox 589" o:spid="_x0000_s1026" o:spt="202" type="#_x0000_t202" style="position:absolute;left:4762;top:2559050;height:177800;width:533400;" filled="f" stroked="t" coordsize="21600,21600" o:gfxdata="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JGTq/&#10;AAAA3AAAAA8AAAAAAAAAAQAgAAAAIgAAAGRycy9kb3ducmV2LnhtbFBLAQIUABQAAAAIAIdO4kAz&#10;LwWeOwAAADkAAAAQAAAAAAAAAAEAIAAAAA4BAABkcnMvc2hhcGV4bWwueG1sUEsFBgAAAAAGAAYA&#10;WwEAALgDAAAAAA==&#10;">
                  <v:fill on="f" focussize="0,0"/>
                  <v:stroke color="#000000" joinstyle="round"/>
                  <v:imagedata o:title=""/>
                  <o:lock v:ext="edit" aspectratio="f"/>
                  <v:textbox inset="0mm,0mm,0mm,0mm">
                    <w:txbxContent>
                      <w:p w14:paraId="6FA002F1">
                        <w:pPr>
                          <w:spacing w:before="18" w:line="247" w:lineRule="exact"/>
                          <w:ind w:left="92" w:right="0" w:firstLine="0"/>
                          <w:jc w:val="left"/>
                          <w:rPr>
                            <w:rFonts w:ascii="Arial"/>
                            <w:b/>
                            <w:sz w:val="22"/>
                          </w:rPr>
                        </w:pPr>
                        <w:r>
                          <w:rPr>
                            <w:rFonts w:ascii="Arial"/>
                            <w:b/>
                            <w:spacing w:val="-4"/>
                            <w:sz w:val="22"/>
                          </w:rPr>
                          <w:t>S.No</w:t>
                        </w:r>
                      </w:p>
                    </w:txbxContent>
                  </v:textbox>
                </v:shape>
                <v:shape id="Textbox 590" o:spid="_x0000_s1026" o:spt="202" type="#_x0000_t202" style="position:absolute;left:2872828;top:1582018;height:85725;width:55244;" filled="f" stroked="f" coordsize="21600,21600" o:gfxdata="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AVv/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DAFB94A">
                        <w:pPr>
                          <w:spacing w:before="0" w:line="134" w:lineRule="exact"/>
                          <w:ind w:left="0" w:right="0" w:firstLine="0"/>
                          <w:jc w:val="left"/>
                          <w:rPr>
                            <w:rFonts w:ascii="Arial"/>
                            <w:b/>
                            <w:sz w:val="12"/>
                          </w:rPr>
                        </w:pPr>
                        <w:r>
                          <w:rPr>
                            <w:rFonts w:ascii="Arial"/>
                            <w:b/>
                            <w:color w:val="007770"/>
                            <w:spacing w:val="-10"/>
                            <w:sz w:val="12"/>
                          </w:rPr>
                          <w:t>6</w:t>
                        </w:r>
                      </w:p>
                    </w:txbxContent>
                  </v:textbox>
                </v:shape>
                <v:shape id="Textbox 591" o:spid="_x0000_s1026" o:spt="202" type="#_x0000_t202" style="position:absolute;left:1831428;top:1582018;height:85725;width:55244;" filled="f" stroked="f" coordsize="21600,21600" o:gfxdata="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Jym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48F3703">
                        <w:pPr>
                          <w:spacing w:before="0" w:line="134" w:lineRule="exact"/>
                          <w:ind w:left="0" w:right="0" w:firstLine="0"/>
                          <w:jc w:val="left"/>
                          <w:rPr>
                            <w:rFonts w:ascii="Arial"/>
                            <w:b/>
                            <w:sz w:val="12"/>
                          </w:rPr>
                        </w:pPr>
                        <w:r>
                          <w:rPr>
                            <w:rFonts w:ascii="Arial"/>
                            <w:b/>
                            <w:color w:val="007770"/>
                            <w:spacing w:val="-10"/>
                            <w:sz w:val="12"/>
                          </w:rPr>
                          <w:t>7</w:t>
                        </w:r>
                      </w:p>
                    </w:txbxContent>
                  </v:textbox>
                </v:shape>
                <v:shape id="Textbox 592" o:spid="_x0000_s1026" o:spt="202" type="#_x0000_t202" style="position:absolute;left:790028;top:1582018;height:85725;width:55244;" filled="f" stroked="f" coordsize="21600,21600" o:gfxdata="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bVB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9D03A0">
                        <w:pPr>
                          <w:spacing w:before="0" w:line="134" w:lineRule="exact"/>
                          <w:ind w:left="0" w:right="0" w:firstLine="0"/>
                          <w:jc w:val="left"/>
                          <w:rPr>
                            <w:rFonts w:ascii="Arial"/>
                            <w:b/>
                            <w:sz w:val="12"/>
                          </w:rPr>
                        </w:pPr>
                        <w:r>
                          <w:rPr>
                            <w:rFonts w:ascii="Arial"/>
                            <w:b/>
                            <w:color w:val="007770"/>
                            <w:spacing w:val="-10"/>
                            <w:sz w:val="12"/>
                          </w:rPr>
                          <w:t>8</w:t>
                        </w:r>
                      </w:p>
                    </w:txbxContent>
                  </v:textbox>
                </v:shape>
                <v:shape id="Textbox 593" o:spid="_x0000_s1026" o:spt="202" type="#_x0000_t202" style="position:absolute;left:3393213;top:721439;height:184785;width:360680;" filled="f" stroked="f" coordsize="21600,21600" o:gfxdata="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X8Y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3D0B4B">
                        <w:pPr>
                          <w:spacing w:before="0" w:line="237" w:lineRule="auto"/>
                          <w:ind w:left="0" w:right="0" w:firstLine="128"/>
                          <w:jc w:val="left"/>
                          <w:rPr>
                            <w:rFonts w:ascii="Arial"/>
                            <w:b/>
                            <w:sz w:val="13"/>
                          </w:rPr>
                        </w:pPr>
                        <w:r>
                          <w:rPr>
                            <w:rFonts w:ascii="Arial"/>
                            <w:b/>
                            <w:spacing w:val="-4"/>
                            <w:sz w:val="13"/>
                          </w:rPr>
                          <w:t>Flow</w:t>
                        </w:r>
                        <w:r>
                          <w:rPr>
                            <w:rFonts w:ascii="Arial"/>
                            <w:b/>
                            <w:spacing w:val="40"/>
                            <w:sz w:val="13"/>
                          </w:rPr>
                          <w:t xml:space="preserve"> </w:t>
                        </w:r>
                        <w:r>
                          <w:rPr>
                            <w:rFonts w:ascii="Arial"/>
                            <w:b/>
                            <w:spacing w:val="-4"/>
                            <w:sz w:val="13"/>
                          </w:rPr>
                          <w:t>Designer</w:t>
                        </w:r>
                      </w:p>
                    </w:txbxContent>
                  </v:textbox>
                </v:shape>
                <v:shape id="Textbox 594" o:spid="_x0000_s1026" o:spt="202" type="#_x0000_t202" style="position:absolute;left:2342832;top:674449;height:278765;width:378460;" filled="f" stroked="f" coordsize="21600,21600" o:gfxdata="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af+/&#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595A5C">
                        <w:pPr>
                          <w:spacing w:before="0" w:line="237" w:lineRule="auto"/>
                          <w:ind w:left="0" w:right="18" w:firstLine="0"/>
                          <w:jc w:val="center"/>
                          <w:rPr>
                            <w:rFonts w:ascii="Arial"/>
                            <w:b/>
                            <w:sz w:val="13"/>
                          </w:rPr>
                        </w:pPr>
                        <w:r>
                          <w:rPr>
                            <w:rFonts w:ascii="Arial"/>
                            <w:b/>
                            <w:spacing w:val="-2"/>
                            <w:sz w:val="13"/>
                          </w:rPr>
                          <w:t>Incident</w:t>
                        </w:r>
                        <w:r>
                          <w:rPr>
                            <w:rFonts w:ascii="Arial"/>
                            <w:b/>
                            <w:spacing w:val="40"/>
                            <w:sz w:val="13"/>
                          </w:rPr>
                          <w:t xml:space="preserve"> </w:t>
                        </w:r>
                        <w:r>
                          <w:rPr>
                            <w:rFonts w:ascii="Arial"/>
                            <w:b/>
                            <w:spacing w:val="-4"/>
                            <w:sz w:val="13"/>
                          </w:rPr>
                          <w:t>Workflow</w:t>
                        </w:r>
                        <w:r>
                          <w:rPr>
                            <w:rFonts w:ascii="Arial"/>
                            <w:b/>
                            <w:spacing w:val="40"/>
                            <w:sz w:val="13"/>
                          </w:rPr>
                          <w:t xml:space="preserve"> </w:t>
                        </w:r>
                        <w:r>
                          <w:rPr>
                            <w:rFonts w:ascii="Arial"/>
                            <w:b/>
                            <w:spacing w:val="-2"/>
                            <w:sz w:val="13"/>
                          </w:rPr>
                          <w:t>Table</w:t>
                        </w:r>
                      </w:p>
                    </w:txbxContent>
                  </v:textbox>
                </v:shape>
                <v:shape id="Textbox 595" o:spid="_x0000_s1026" o:spt="202" type="#_x0000_t202" style="position:absolute;left:269054;top:674449;height:278765;width:1458595;" filled="f" stroked="f" coordsize="21600,21600" o:gfxdata="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yzG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6E4E2D">
                        <w:pPr>
                          <w:tabs>
                            <w:tab w:val="left" w:pos="1550"/>
                          </w:tabs>
                          <w:spacing w:before="13" w:line="151" w:lineRule="auto"/>
                          <w:ind w:left="0" w:right="0" w:firstLine="0"/>
                          <w:jc w:val="left"/>
                          <w:rPr>
                            <w:rFonts w:ascii="Arial"/>
                            <w:b/>
                            <w:sz w:val="13"/>
                          </w:rPr>
                        </w:pPr>
                        <w:r>
                          <w:rPr>
                            <w:rFonts w:ascii="Arial"/>
                            <w:b/>
                            <w:spacing w:val="-2"/>
                            <w:position w:val="-6"/>
                            <w:sz w:val="13"/>
                          </w:rPr>
                          <w:t>Student</w:t>
                        </w:r>
                        <w:r>
                          <w:rPr>
                            <w:rFonts w:ascii="Arial"/>
                            <w:b/>
                            <w:spacing w:val="3"/>
                            <w:position w:val="-6"/>
                            <w:sz w:val="13"/>
                          </w:rPr>
                          <w:t xml:space="preserve"> </w:t>
                        </w:r>
                        <w:r>
                          <w:rPr>
                            <w:rFonts w:ascii="Arial"/>
                            <w:b/>
                            <w:spacing w:val="-10"/>
                            <w:position w:val="-6"/>
                            <w:sz w:val="13"/>
                          </w:rPr>
                          <w:t>/</w:t>
                        </w:r>
                        <w:r>
                          <w:rPr>
                            <w:rFonts w:ascii="Arial"/>
                            <w:b/>
                            <w:position w:val="-6"/>
                            <w:sz w:val="13"/>
                          </w:rPr>
                          <w:tab/>
                        </w:r>
                        <w:r>
                          <w:rPr>
                            <w:rFonts w:ascii="Arial"/>
                            <w:b/>
                            <w:spacing w:val="-2"/>
                            <w:sz w:val="13"/>
                          </w:rPr>
                          <w:t>ServiceNow</w:t>
                        </w:r>
                      </w:p>
                      <w:p w14:paraId="5C8A7C75">
                        <w:pPr>
                          <w:tabs>
                            <w:tab w:val="left" w:pos="1654"/>
                          </w:tabs>
                          <w:spacing w:before="0" w:line="151" w:lineRule="auto"/>
                          <w:ind w:left="28" w:right="0" w:firstLine="0"/>
                          <w:jc w:val="left"/>
                          <w:rPr>
                            <w:rFonts w:ascii="Arial"/>
                            <w:b/>
                            <w:sz w:val="13"/>
                          </w:rPr>
                        </w:pPr>
                        <w:r>
                          <w:rPr>
                            <w:rFonts w:ascii="Arial"/>
                            <w:b/>
                            <w:spacing w:val="-2"/>
                            <w:position w:val="-6"/>
                            <w:sz w:val="13"/>
                          </w:rPr>
                          <w:t>Teacher</w:t>
                        </w:r>
                        <w:r>
                          <w:rPr>
                            <w:rFonts w:ascii="Arial"/>
                            <w:b/>
                            <w:position w:val="-6"/>
                            <w:sz w:val="13"/>
                          </w:rPr>
                          <w:tab/>
                        </w:r>
                        <w:r>
                          <w:rPr>
                            <w:rFonts w:ascii="Arial"/>
                            <w:b/>
                            <w:sz w:val="13"/>
                          </w:rPr>
                          <w:t>IT</w:t>
                        </w:r>
                        <w:r>
                          <w:rPr>
                            <w:rFonts w:ascii="Arial"/>
                            <w:b/>
                            <w:spacing w:val="-4"/>
                            <w:sz w:val="13"/>
                          </w:rPr>
                          <w:t xml:space="preserve"> </w:t>
                        </w:r>
                        <w:r>
                          <w:rPr>
                            <w:rFonts w:ascii="Arial"/>
                            <w:b/>
                            <w:spacing w:val="-2"/>
                            <w:sz w:val="13"/>
                          </w:rPr>
                          <w:t>Ticket</w:t>
                        </w:r>
                      </w:p>
                      <w:p w14:paraId="50F20447">
                        <w:pPr>
                          <w:spacing w:before="0" w:line="114" w:lineRule="exact"/>
                          <w:ind w:left="0" w:right="220" w:firstLine="0"/>
                          <w:jc w:val="right"/>
                          <w:rPr>
                            <w:rFonts w:ascii="Arial"/>
                            <w:b/>
                            <w:sz w:val="13"/>
                          </w:rPr>
                        </w:pPr>
                        <w:r>
                          <w:rPr>
                            <w:rFonts w:ascii="Arial"/>
                            <w:b/>
                            <w:spacing w:val="-4"/>
                            <w:sz w:val="13"/>
                          </w:rPr>
                          <w:t>Form</w:t>
                        </w:r>
                      </w:p>
                    </w:txbxContent>
                  </v:textbox>
                </v:shape>
                <v:shape id="Textbox 596" o:spid="_x0000_s1026" o:spt="202" type="#_x0000_t202" style="position:absolute;left:3914228;top:515218;height:85725;width:55244;" filled="f" stroked="f" coordsize="21600,21600" o:gfxdata="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gUh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F03C30">
                        <w:pPr>
                          <w:spacing w:before="0" w:line="134" w:lineRule="exact"/>
                          <w:ind w:left="0" w:right="0" w:firstLine="0"/>
                          <w:jc w:val="left"/>
                          <w:rPr>
                            <w:rFonts w:ascii="Arial"/>
                            <w:b/>
                            <w:sz w:val="12"/>
                          </w:rPr>
                        </w:pPr>
                        <w:r>
                          <w:rPr>
                            <w:rFonts w:ascii="Arial"/>
                            <w:b/>
                            <w:color w:val="007770"/>
                            <w:spacing w:val="-10"/>
                            <w:sz w:val="12"/>
                          </w:rPr>
                          <w:t>4</w:t>
                        </w:r>
                      </w:p>
                    </w:txbxContent>
                  </v:textbox>
                </v:shape>
                <v:shape id="Textbox 597" o:spid="_x0000_s1026" o:spt="202" type="#_x0000_t202" style="position:absolute;left:2872828;top:515218;height:85725;width:55244;" filled="f" stroked="f" coordsize="21600,21600" o:gfxdata="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z3i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DBEB8F3">
                        <w:pPr>
                          <w:spacing w:before="0" w:line="134" w:lineRule="exact"/>
                          <w:ind w:left="0" w:right="0" w:firstLine="0"/>
                          <w:jc w:val="left"/>
                          <w:rPr>
                            <w:rFonts w:ascii="Arial"/>
                            <w:b/>
                            <w:sz w:val="12"/>
                          </w:rPr>
                        </w:pPr>
                        <w:r>
                          <w:rPr>
                            <w:rFonts w:ascii="Arial"/>
                            <w:b/>
                            <w:color w:val="007770"/>
                            <w:spacing w:val="-10"/>
                            <w:sz w:val="12"/>
                          </w:rPr>
                          <w:t>3</w:t>
                        </w:r>
                      </w:p>
                    </w:txbxContent>
                  </v:textbox>
                </v:shape>
                <v:shape id="Textbox 598" o:spid="_x0000_s1026" o:spt="202" type="#_x0000_t202" style="position:absolute;left:1831428;top:515218;height:85725;width:55244;" filled="f" stroked="f" coordsize="21600,21600" o:gfxdata="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nNj+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25DFAAB">
                        <w:pPr>
                          <w:spacing w:before="0" w:line="134" w:lineRule="exact"/>
                          <w:ind w:left="0" w:right="0" w:firstLine="0"/>
                          <w:jc w:val="left"/>
                          <w:rPr>
                            <w:rFonts w:ascii="Arial"/>
                            <w:b/>
                            <w:sz w:val="12"/>
                          </w:rPr>
                        </w:pPr>
                        <w:r>
                          <w:rPr>
                            <w:rFonts w:ascii="Arial"/>
                            <w:b/>
                            <w:color w:val="007770"/>
                            <w:spacing w:val="-10"/>
                            <w:sz w:val="12"/>
                          </w:rPr>
                          <w:t>2</w:t>
                        </w:r>
                      </w:p>
                    </w:txbxContent>
                  </v:textbox>
                </v:shape>
                <v:shape id="Textbox 599" o:spid="_x0000_s1026" o:spt="202" type="#_x0000_t202" style="position:absolute;left:790028;top:515218;height:85725;width:55244;" filled="f" stroked="f" coordsize="21600,21600" o:gfxdata="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xm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E0D05A">
                        <w:pPr>
                          <w:spacing w:before="0" w:line="134" w:lineRule="exact"/>
                          <w:ind w:left="0" w:right="0" w:firstLine="0"/>
                          <w:jc w:val="left"/>
                          <w:rPr>
                            <w:rFonts w:ascii="Arial"/>
                            <w:b/>
                            <w:sz w:val="12"/>
                          </w:rPr>
                        </w:pPr>
                        <w:r>
                          <w:rPr>
                            <w:rFonts w:ascii="Arial"/>
                            <w:b/>
                            <w:color w:val="007770"/>
                            <w:spacing w:val="-10"/>
                            <w:sz w:val="12"/>
                          </w:rPr>
                          <w:t>1</w:t>
                        </w:r>
                      </w:p>
                    </w:txbxContent>
                  </v:textbox>
                </v:shape>
                <v:shape id="Textbox 600" o:spid="_x0000_s1026" o:spt="202" type="#_x0000_t202" style="position:absolute;left:1851484;top:174189;height:92710;width:1361440;" filled="f" stroked="f" coordsize="21600,21600" o:gfxdata="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qmw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BBBA001">
                        <w:pPr>
                          <w:spacing w:before="0" w:line="145" w:lineRule="exact"/>
                          <w:ind w:left="0" w:right="0" w:firstLine="0"/>
                          <w:jc w:val="left"/>
                          <w:rPr>
                            <w:rFonts w:ascii="Arial MT"/>
                            <w:sz w:val="13"/>
                          </w:rPr>
                        </w:pPr>
                        <w:r>
                          <w:rPr>
                            <w:rFonts w:ascii="Arial MT"/>
                            <w:color w:val="595959"/>
                            <w:sz w:val="13"/>
                          </w:rPr>
                          <w:t xml:space="preserve">SERVICENOW CLOUD </w:t>
                        </w:r>
                        <w:r>
                          <w:rPr>
                            <w:rFonts w:ascii="Arial MT"/>
                            <w:color w:val="595959"/>
                            <w:spacing w:val="-2"/>
                            <w:sz w:val="13"/>
                          </w:rPr>
                          <w:t>PLATFORM</w:t>
                        </w:r>
                      </w:p>
                    </w:txbxContent>
                  </v:textbox>
                </v:shape>
                <v:shape id="Textbox 601" o:spid="_x0000_s1026" o:spt="202" type="#_x0000_t202" style="position:absolute;left:315550;top:174189;height:92710;width:242570;" filled="f" stroked="f" coordsize="21600,21600" o:gfxdata="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Y+n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8999EC">
                        <w:pPr>
                          <w:spacing w:before="0" w:line="145" w:lineRule="exact"/>
                          <w:ind w:left="0" w:right="0" w:firstLine="0"/>
                          <w:jc w:val="left"/>
                          <w:rPr>
                            <w:rFonts w:ascii="Arial MT"/>
                            <w:sz w:val="13"/>
                          </w:rPr>
                        </w:pPr>
                        <w:r>
                          <w:rPr>
                            <w:rFonts w:ascii="Arial MT"/>
                            <w:color w:val="595959"/>
                            <w:spacing w:val="-4"/>
                            <w:sz w:val="13"/>
                          </w:rPr>
                          <w:t>USER</w:t>
                        </w:r>
                      </w:p>
                    </w:txbxContent>
                  </v:textbox>
                </v:shape>
              </v:group>
            </w:pict>
          </mc:Fallback>
        </mc:AlternateContent>
      </w:r>
      <w:r>
        <w:rPr>
          <w:rFonts w:ascii="Arial"/>
          <w:b/>
          <w:sz w:val="22"/>
        </w:rPr>
        <w:t>Example:</w:t>
      </w:r>
      <w:r>
        <w:rPr>
          <w:rFonts w:ascii="Arial"/>
          <w:b/>
          <w:spacing w:val="-4"/>
          <w:sz w:val="22"/>
        </w:rPr>
        <w:t xml:space="preserve"> </w:t>
      </w:r>
      <w:r>
        <w:rPr>
          <w:rFonts w:ascii="Arial"/>
          <w:b/>
          <w:sz w:val="22"/>
        </w:rPr>
        <w:t>Auto</w:t>
      </w:r>
      <w:r>
        <w:rPr>
          <w:rFonts w:ascii="Arial"/>
          <w:b/>
          <w:spacing w:val="-4"/>
          <w:sz w:val="22"/>
        </w:rPr>
        <w:t xml:space="preserve"> </w:t>
      </w:r>
      <w:r>
        <w:rPr>
          <w:rFonts w:ascii="Arial"/>
          <w:b/>
          <w:sz w:val="22"/>
        </w:rPr>
        <w:t>Ticket</w:t>
      </w:r>
      <w:r>
        <w:rPr>
          <w:rFonts w:ascii="Arial"/>
          <w:b/>
          <w:spacing w:val="-4"/>
          <w:sz w:val="22"/>
        </w:rPr>
        <w:t xml:space="preserve"> </w:t>
      </w:r>
      <w:r>
        <w:rPr>
          <w:rFonts w:ascii="Arial"/>
          <w:b/>
          <w:sz w:val="22"/>
        </w:rPr>
        <w:t>Classification</w:t>
      </w:r>
      <w:r>
        <w:rPr>
          <w:rFonts w:ascii="Arial"/>
          <w:b/>
          <w:spacing w:val="-4"/>
          <w:sz w:val="22"/>
        </w:rPr>
        <w:t xml:space="preserve"> </w:t>
      </w:r>
      <w:r>
        <w:rPr>
          <w:rFonts w:ascii="Arial"/>
          <w:b/>
          <w:sz w:val="22"/>
        </w:rPr>
        <w:t>using</w:t>
      </w:r>
      <w:r>
        <w:rPr>
          <w:rFonts w:ascii="Arial"/>
          <w:b/>
          <w:spacing w:val="-4"/>
          <w:sz w:val="22"/>
        </w:rPr>
        <w:t xml:space="preserve"> </w:t>
      </w:r>
      <w:r>
        <w:rPr>
          <w:rFonts w:ascii="Arial"/>
          <w:b/>
          <w:sz w:val="22"/>
        </w:rPr>
        <w:t>Flow</w:t>
      </w:r>
      <w:r>
        <w:rPr>
          <w:rFonts w:ascii="Arial"/>
          <w:b/>
          <w:spacing w:val="-4"/>
          <w:sz w:val="22"/>
        </w:rPr>
        <w:t xml:space="preserve"> </w:t>
      </w:r>
      <w:r>
        <w:rPr>
          <w:rFonts w:ascii="Arial"/>
          <w:b/>
          <w:sz w:val="22"/>
        </w:rPr>
        <w:t>Designer</w:t>
      </w:r>
      <w:r>
        <w:rPr>
          <w:rFonts w:ascii="Arial"/>
          <w:b/>
          <w:spacing w:val="-4"/>
          <w:sz w:val="22"/>
        </w:rPr>
        <w:t xml:space="preserve"> </w:t>
      </w:r>
      <w:r>
        <w:rPr>
          <w:rFonts w:ascii="Arial"/>
          <w:b/>
          <w:sz w:val="22"/>
        </w:rPr>
        <w:t>(ServiceNow</w:t>
      </w:r>
      <w:r>
        <w:rPr>
          <w:rFonts w:ascii="Arial"/>
          <w:b/>
          <w:spacing w:val="-4"/>
          <w:sz w:val="22"/>
        </w:rPr>
        <w:t xml:space="preserve"> </w:t>
      </w:r>
      <w:r>
        <w:rPr>
          <w:rFonts w:ascii="Arial"/>
          <w:b/>
          <w:sz w:val="22"/>
        </w:rPr>
        <w:t>School</w:t>
      </w:r>
      <w:r>
        <w:rPr>
          <w:rFonts w:ascii="Arial"/>
          <w:b/>
          <w:spacing w:val="-4"/>
          <w:sz w:val="22"/>
        </w:rPr>
        <w:t xml:space="preserve"> </w:t>
      </w:r>
      <w:r>
        <w:rPr>
          <w:rFonts w:ascii="Arial"/>
          <w:b/>
          <w:sz w:val="22"/>
        </w:rPr>
        <w:t>IT</w:t>
      </w:r>
      <w:r>
        <w:rPr>
          <w:rFonts w:ascii="Arial"/>
          <w:b/>
          <w:spacing w:val="-4"/>
          <w:sz w:val="22"/>
        </w:rPr>
        <w:t xml:space="preserve"> </w:t>
      </w:r>
      <w:r>
        <w:rPr>
          <w:rFonts w:ascii="Arial"/>
          <w:b/>
          <w:sz w:val="22"/>
        </w:rPr>
        <w:t xml:space="preserve">Helpdesk) Reference: </w:t>
      </w:r>
      <w:r>
        <w:fldChar w:fldCharType="begin"/>
      </w:r>
      <w:r>
        <w:instrText xml:space="preserve"> HYPERLINK "https://docs.servicenow.com/" \h </w:instrText>
      </w:r>
      <w:r>
        <w:fldChar w:fldCharType="separate"/>
      </w:r>
      <w:r>
        <w:rPr>
          <w:rFonts w:ascii="Arial"/>
          <w:b/>
          <w:color w:val="0462C1"/>
          <w:sz w:val="22"/>
          <w:u w:val="single" w:color="0462C1"/>
        </w:rPr>
        <w:t>https://docs.servicenow.com</w:t>
      </w:r>
      <w:r>
        <w:rPr>
          <w:rFonts w:ascii="Arial"/>
          <w:b/>
          <w:color w:val="0462C1"/>
          <w:sz w:val="22"/>
          <w:u w:val="single" w:color="0462C1"/>
        </w:rPr>
        <w:fldChar w:fldCharType="end"/>
      </w:r>
    </w:p>
    <w:p w14:paraId="2AD098A6">
      <w:pPr>
        <w:pStyle w:val="13"/>
        <w:rPr>
          <w:rFonts w:ascii="Arial"/>
          <w:b/>
          <w:sz w:val="20"/>
        </w:rPr>
      </w:pPr>
    </w:p>
    <w:p w14:paraId="62F11A7C">
      <w:pPr>
        <w:pStyle w:val="13"/>
        <w:rPr>
          <w:rFonts w:ascii="Arial"/>
          <w:b/>
          <w:sz w:val="20"/>
        </w:rPr>
      </w:pPr>
    </w:p>
    <w:p w14:paraId="7CF341FE">
      <w:pPr>
        <w:pStyle w:val="13"/>
        <w:rPr>
          <w:rFonts w:ascii="Arial"/>
          <w:b/>
          <w:sz w:val="20"/>
        </w:rPr>
      </w:pPr>
    </w:p>
    <w:p w14:paraId="4DA1CFB6">
      <w:pPr>
        <w:pStyle w:val="13"/>
        <w:rPr>
          <w:rFonts w:ascii="Arial"/>
          <w:b/>
          <w:sz w:val="20"/>
        </w:rPr>
      </w:pPr>
    </w:p>
    <w:p w14:paraId="3017A5D3">
      <w:pPr>
        <w:pStyle w:val="13"/>
        <w:rPr>
          <w:rFonts w:ascii="Arial"/>
          <w:b/>
          <w:sz w:val="20"/>
        </w:rPr>
      </w:pPr>
    </w:p>
    <w:p w14:paraId="1D9C627C">
      <w:pPr>
        <w:pStyle w:val="13"/>
        <w:rPr>
          <w:rFonts w:ascii="Arial"/>
          <w:b/>
          <w:sz w:val="20"/>
        </w:rPr>
      </w:pPr>
    </w:p>
    <w:p w14:paraId="293650BE">
      <w:pPr>
        <w:pStyle w:val="13"/>
        <w:rPr>
          <w:rFonts w:ascii="Arial"/>
          <w:b/>
          <w:sz w:val="20"/>
        </w:rPr>
      </w:pPr>
    </w:p>
    <w:p w14:paraId="61BEC068">
      <w:pPr>
        <w:pStyle w:val="13"/>
        <w:rPr>
          <w:rFonts w:ascii="Arial"/>
          <w:b/>
          <w:sz w:val="20"/>
        </w:rPr>
      </w:pPr>
    </w:p>
    <w:p w14:paraId="5C72DDCD">
      <w:pPr>
        <w:pStyle w:val="13"/>
        <w:rPr>
          <w:rFonts w:ascii="Arial"/>
          <w:b/>
          <w:sz w:val="20"/>
        </w:rPr>
      </w:pPr>
    </w:p>
    <w:p w14:paraId="0BE97109">
      <w:pPr>
        <w:pStyle w:val="13"/>
        <w:rPr>
          <w:rFonts w:ascii="Arial"/>
          <w:b/>
          <w:sz w:val="20"/>
        </w:rPr>
      </w:pPr>
    </w:p>
    <w:p w14:paraId="2E57702D">
      <w:pPr>
        <w:pStyle w:val="13"/>
        <w:rPr>
          <w:rFonts w:ascii="Arial"/>
          <w:b/>
          <w:sz w:val="20"/>
        </w:rPr>
      </w:pPr>
    </w:p>
    <w:p w14:paraId="7F2A9282">
      <w:pPr>
        <w:pStyle w:val="13"/>
        <w:rPr>
          <w:rFonts w:ascii="Arial"/>
          <w:b/>
          <w:sz w:val="20"/>
        </w:rPr>
      </w:pPr>
    </w:p>
    <w:p w14:paraId="765B88FD">
      <w:pPr>
        <w:pStyle w:val="13"/>
        <w:rPr>
          <w:rFonts w:ascii="Arial"/>
          <w:b/>
          <w:sz w:val="20"/>
        </w:rPr>
      </w:pPr>
    </w:p>
    <w:p w14:paraId="6AE9B459">
      <w:pPr>
        <w:pStyle w:val="13"/>
        <w:rPr>
          <w:rFonts w:ascii="Arial"/>
          <w:b/>
          <w:sz w:val="20"/>
        </w:rPr>
      </w:pPr>
    </w:p>
    <w:p w14:paraId="0CDFACAA">
      <w:pPr>
        <w:pStyle w:val="13"/>
        <w:rPr>
          <w:rFonts w:ascii="Arial"/>
          <w:b/>
          <w:sz w:val="20"/>
        </w:rPr>
      </w:pPr>
    </w:p>
    <w:p w14:paraId="3DDA2B82">
      <w:pPr>
        <w:pStyle w:val="13"/>
        <w:rPr>
          <w:rFonts w:ascii="Arial"/>
          <w:b/>
          <w:sz w:val="20"/>
        </w:rPr>
      </w:pPr>
    </w:p>
    <w:p w14:paraId="2AD43FBD">
      <w:pPr>
        <w:pStyle w:val="13"/>
        <w:rPr>
          <w:rFonts w:ascii="Arial"/>
          <w:b/>
          <w:sz w:val="20"/>
        </w:rPr>
      </w:pPr>
    </w:p>
    <w:p w14:paraId="3640668B">
      <w:pPr>
        <w:pStyle w:val="13"/>
        <w:rPr>
          <w:rFonts w:ascii="Arial"/>
          <w:b/>
          <w:sz w:val="20"/>
        </w:rPr>
      </w:pPr>
    </w:p>
    <w:p w14:paraId="39790684">
      <w:pPr>
        <w:pStyle w:val="13"/>
        <w:spacing w:before="209"/>
        <w:rPr>
          <w:rFonts w:ascii="Arial"/>
          <w:b/>
          <w:sz w:val="20"/>
        </w:rPr>
      </w:pPr>
      <w:r>
        <w:rPr>
          <w:rFonts w:ascii="Arial"/>
          <w:b/>
          <w:sz w:val="20"/>
        </w:rPr>
        <mc:AlternateContent>
          <mc:Choice Requires="wpg">
            <w:drawing>
              <wp:anchor distT="0" distB="0" distL="0" distR="0" simplePos="0" relativeHeight="251823104" behindDoc="1" locked="0" layoutInCell="1" allowOverlap="1">
                <wp:simplePos x="0" y="0"/>
                <wp:positionH relativeFrom="page">
                  <wp:posOffset>915670</wp:posOffset>
                </wp:positionH>
                <wp:positionV relativeFrom="paragraph">
                  <wp:posOffset>294005</wp:posOffset>
                </wp:positionV>
                <wp:extent cx="9026525" cy="367665"/>
                <wp:effectExtent l="0" t="0" r="0" b="0"/>
                <wp:wrapTopAndBottom/>
                <wp:docPr id="602" name="Group 602"/>
                <wp:cNvGraphicFramePr/>
                <a:graphic xmlns:a="http://schemas.openxmlformats.org/drawingml/2006/main">
                  <a:graphicData uri="http://schemas.microsoft.com/office/word/2010/wordprocessingGroup">
                    <wpg:wgp>
                      <wpg:cNvGrpSpPr/>
                      <wpg:grpSpPr>
                        <a:xfrm>
                          <a:off x="0" y="0"/>
                          <a:ext cx="9026525" cy="367665"/>
                          <a:chOff x="0" y="0"/>
                          <a:chExt cx="9026525" cy="367665"/>
                        </a:xfrm>
                      </wpg:grpSpPr>
                      <wps:wsp>
                        <wps:cNvPr id="603" name="Textbox 603"/>
                        <wps:cNvSpPr txBox="1"/>
                        <wps:spPr>
                          <a:xfrm>
                            <a:off x="6392862" y="4762"/>
                            <a:ext cx="2628900" cy="358140"/>
                          </a:xfrm>
                          <a:prstGeom prst="rect">
                            <a:avLst/>
                          </a:prstGeom>
                          <a:ln w="9525">
                            <a:solidFill>
                              <a:srgbClr val="000000"/>
                            </a:solidFill>
                            <a:prstDash val="solid"/>
                          </a:ln>
                        </wps:spPr>
                        <wps:txbx>
                          <w:txbxContent>
                            <w:p w14:paraId="05BA83BA">
                              <w:pPr>
                                <w:spacing w:before="38"/>
                                <w:ind w:left="92" w:right="0" w:firstLine="0"/>
                                <w:jc w:val="left"/>
                                <w:rPr>
                                  <w:rFonts w:ascii="Arial MT"/>
                                  <w:sz w:val="22"/>
                                </w:rPr>
                              </w:pPr>
                              <w:r>
                                <w:rPr>
                                  <w:rFonts w:ascii="Arial MT"/>
                                  <w:sz w:val="22"/>
                                </w:rPr>
                                <w:t xml:space="preserve">ServiceNow Ticket/Form </w:t>
                              </w:r>
                              <w:r>
                                <w:rPr>
                                  <w:rFonts w:ascii="Arial MT"/>
                                  <w:spacing w:val="-2"/>
                                  <w:sz w:val="22"/>
                                </w:rPr>
                                <w:t>Interface</w:t>
                              </w:r>
                            </w:p>
                          </w:txbxContent>
                        </wps:txbx>
                        <wps:bodyPr wrap="square" lIns="0" tIns="0" rIns="0" bIns="0" rtlCol="0">
                          <a:noAutofit/>
                        </wps:bodyPr>
                      </wps:wsp>
                      <wps:wsp>
                        <wps:cNvPr id="604" name="Textbox 604"/>
                        <wps:cNvSpPr txBox="1"/>
                        <wps:spPr>
                          <a:xfrm>
                            <a:off x="3078162" y="4762"/>
                            <a:ext cx="3314700" cy="358140"/>
                          </a:xfrm>
                          <a:prstGeom prst="rect">
                            <a:avLst/>
                          </a:prstGeom>
                          <a:ln w="9525">
                            <a:solidFill>
                              <a:srgbClr val="000000"/>
                            </a:solidFill>
                            <a:prstDash val="solid"/>
                          </a:ln>
                        </wps:spPr>
                        <wps:txbx>
                          <w:txbxContent>
                            <w:p w14:paraId="201BBB6A">
                              <w:pPr>
                                <w:spacing w:before="38"/>
                                <w:ind w:left="92" w:right="148" w:firstLine="0"/>
                                <w:jc w:val="left"/>
                                <w:rPr>
                                  <w:rFonts w:ascii="Arial MT"/>
                                  <w:sz w:val="22"/>
                                </w:rPr>
                              </w:pPr>
                              <w:r>
                                <w:rPr>
                                  <w:rFonts w:ascii="Arial MT"/>
                                  <w:sz w:val="22"/>
                                </w:rPr>
                                <w:t>Interface</w:t>
                              </w:r>
                              <w:r>
                                <w:rPr>
                                  <w:rFonts w:ascii="Arial MT"/>
                                  <w:spacing w:val="-6"/>
                                  <w:sz w:val="22"/>
                                </w:rPr>
                                <w:t xml:space="preserve"> </w:t>
                              </w:r>
                              <w:r>
                                <w:rPr>
                                  <w:rFonts w:ascii="Arial MT"/>
                                  <w:sz w:val="22"/>
                                </w:rPr>
                                <w:t>used</w:t>
                              </w:r>
                              <w:r>
                                <w:rPr>
                                  <w:rFonts w:ascii="Arial MT"/>
                                  <w:spacing w:val="-6"/>
                                  <w:sz w:val="22"/>
                                </w:rPr>
                                <w:t xml:space="preserve"> </w:t>
                              </w:r>
                              <w:r>
                                <w:rPr>
                                  <w:rFonts w:ascii="Arial MT"/>
                                  <w:sz w:val="22"/>
                                </w:rPr>
                                <w:t>by</w:t>
                              </w:r>
                              <w:r>
                                <w:rPr>
                                  <w:rFonts w:ascii="Arial MT"/>
                                  <w:spacing w:val="-6"/>
                                  <w:sz w:val="22"/>
                                </w:rPr>
                                <w:t xml:space="preserve"> </w:t>
                              </w:r>
                              <w:r>
                                <w:rPr>
                                  <w:rFonts w:ascii="Arial MT"/>
                                  <w:sz w:val="22"/>
                                </w:rPr>
                                <w:t>students</w:t>
                              </w:r>
                              <w:r>
                                <w:rPr>
                                  <w:rFonts w:ascii="Arial MT"/>
                                  <w:spacing w:val="-6"/>
                                  <w:sz w:val="22"/>
                                </w:rPr>
                                <w:t xml:space="preserve"> </w:t>
                              </w:r>
                              <w:r>
                                <w:rPr>
                                  <w:rFonts w:ascii="Arial MT"/>
                                  <w:sz w:val="22"/>
                                </w:rPr>
                                <w:t>and</w:t>
                              </w:r>
                              <w:r>
                                <w:rPr>
                                  <w:rFonts w:ascii="Arial MT"/>
                                  <w:spacing w:val="-6"/>
                                  <w:sz w:val="22"/>
                                </w:rPr>
                                <w:t xml:space="preserve"> </w:t>
                              </w:r>
                              <w:r>
                                <w:rPr>
                                  <w:rFonts w:ascii="Arial MT"/>
                                  <w:sz w:val="22"/>
                                </w:rPr>
                                <w:t>teachers</w:t>
                              </w:r>
                              <w:r>
                                <w:rPr>
                                  <w:rFonts w:ascii="Arial MT"/>
                                  <w:spacing w:val="-6"/>
                                  <w:sz w:val="22"/>
                                </w:rPr>
                                <w:t xml:space="preserve"> </w:t>
                              </w:r>
                              <w:r>
                                <w:rPr>
                                  <w:rFonts w:ascii="Arial MT"/>
                                  <w:sz w:val="22"/>
                                </w:rPr>
                                <w:t>to</w:t>
                              </w:r>
                              <w:r>
                                <w:rPr>
                                  <w:rFonts w:ascii="Arial MT"/>
                                  <w:spacing w:val="-6"/>
                                  <w:sz w:val="22"/>
                                </w:rPr>
                                <w:t xml:space="preserve"> </w:t>
                              </w:r>
                              <w:r>
                                <w:rPr>
                                  <w:rFonts w:ascii="Arial MT"/>
                                  <w:sz w:val="22"/>
                                </w:rPr>
                                <w:t>create IT support tickets and enter issue details.</w:t>
                              </w:r>
                            </w:p>
                          </w:txbxContent>
                        </wps:txbx>
                        <wps:bodyPr wrap="square" lIns="0" tIns="0" rIns="0" bIns="0" rtlCol="0">
                          <a:noAutofit/>
                        </wps:bodyPr>
                      </wps:wsp>
                      <wps:wsp>
                        <wps:cNvPr id="605" name="Textbox 605"/>
                        <wps:cNvSpPr txBox="1"/>
                        <wps:spPr>
                          <a:xfrm>
                            <a:off x="538162" y="4762"/>
                            <a:ext cx="2540000" cy="358140"/>
                          </a:xfrm>
                          <a:prstGeom prst="rect">
                            <a:avLst/>
                          </a:prstGeom>
                          <a:ln w="9525">
                            <a:solidFill>
                              <a:srgbClr val="000000"/>
                            </a:solidFill>
                            <a:prstDash val="solid"/>
                          </a:ln>
                        </wps:spPr>
                        <wps:txbx>
                          <w:txbxContent>
                            <w:p w14:paraId="2EE59083">
                              <w:pPr>
                                <w:spacing w:before="38"/>
                                <w:ind w:left="92" w:right="0" w:firstLine="0"/>
                                <w:jc w:val="left"/>
                                <w:rPr>
                                  <w:rFonts w:ascii="Arial MT"/>
                                  <w:sz w:val="22"/>
                                </w:rPr>
                              </w:pPr>
                              <w:r>
                                <w:rPr>
                                  <w:rFonts w:ascii="Arial MT"/>
                                  <w:sz w:val="22"/>
                                </w:rPr>
                                <w:t xml:space="preserve">User </w:t>
                              </w:r>
                              <w:r>
                                <w:rPr>
                                  <w:rFonts w:ascii="Arial MT"/>
                                  <w:spacing w:val="-2"/>
                                  <w:sz w:val="22"/>
                                </w:rPr>
                                <w:t>Interface</w:t>
                              </w:r>
                            </w:p>
                          </w:txbxContent>
                        </wps:txbx>
                        <wps:bodyPr wrap="square" lIns="0" tIns="0" rIns="0" bIns="0" rtlCol="0">
                          <a:noAutofit/>
                        </wps:bodyPr>
                      </wps:wsp>
                      <wps:wsp>
                        <wps:cNvPr id="606" name="Textbox 606"/>
                        <wps:cNvSpPr txBox="1"/>
                        <wps:spPr>
                          <a:xfrm>
                            <a:off x="4762" y="4762"/>
                            <a:ext cx="533400" cy="358140"/>
                          </a:xfrm>
                          <a:prstGeom prst="rect">
                            <a:avLst/>
                          </a:prstGeom>
                          <a:ln w="9525">
                            <a:solidFill>
                              <a:srgbClr val="000000"/>
                            </a:solidFill>
                            <a:prstDash val="solid"/>
                          </a:ln>
                        </wps:spPr>
                        <wps:txbx>
                          <w:txbxContent>
                            <w:p w14:paraId="14867AC6">
                              <w:pPr>
                                <w:spacing w:before="38"/>
                                <w:ind w:left="372" w:right="0" w:firstLine="0"/>
                                <w:jc w:val="left"/>
                                <w:rPr>
                                  <w:rFonts w:ascii="Arial MT"/>
                                  <w:sz w:val="22"/>
                                </w:rPr>
                              </w:pPr>
                              <w:r>
                                <w:rPr>
                                  <w:rFonts w:ascii="Arial MT"/>
                                  <w:spacing w:val="-5"/>
                                  <w:sz w:val="22"/>
                                </w:rPr>
                                <w:t>1.</w:t>
                              </w:r>
                            </w:p>
                          </w:txbxContent>
                        </wps:txbx>
                        <wps:bodyPr wrap="square" lIns="0" tIns="0" rIns="0" bIns="0" rtlCol="0">
                          <a:noAutofit/>
                        </wps:bodyPr>
                      </wps:wsp>
                    </wpg:wgp>
                  </a:graphicData>
                </a:graphic>
              </wp:anchor>
            </w:drawing>
          </mc:Choice>
          <mc:Fallback>
            <w:pict>
              <v:group id="_x0000_s1026" o:spid="_x0000_s1026" o:spt="203" style="position:absolute;left:0pt;margin-left:72.1pt;margin-top:23.15pt;height:28.95pt;width:710.75pt;mso-position-horizontal-relative:page;mso-wrap-distance-bottom:0pt;mso-wrap-distance-top:0pt;z-index:-251493376;mso-width-relative:page;mso-height-relative:page;" coordsize="9026525,367665" o:gfxdata="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D6/I3NoAAAALAQAADwAAAAAAAAABACAAAAAiAAAAZHJzL2Rv&#10;d25yZXYueG1sUEsBAhQAFAAAAAgAh07iQJ5lM5yqAgAAIwsAAA4AAAAAAAAAAQAgAAAAKQEAAGRy&#10;cy9lMm9Eb2MueG1sUEsFBgAAAAAGAAYAWQEAAEUGAAAAAA==&#10;">
                <o:lock v:ext="edit" aspectratio="f"/>
                <v:shape id="Textbox 603" o:spid="_x0000_s1026" o:spt="202" type="#_x0000_t202" style="position:absolute;left:6392862;top:4762;height:358140;width:2628900;" filled="f" stroked="t" coordsize="21600,21600" o:gfxdata="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XTPa/&#10;AAAA3AAAAA8AAAAAAAAAAQAgAAAAIgAAAGRycy9kb3ducmV2LnhtbFBLAQIUABQAAAAIAIdO4kAz&#10;LwWeOwAAADkAAAAQAAAAAAAAAAEAIAAAAA4BAABkcnMvc2hhcGV4bWwueG1sUEsFBgAAAAAGAAYA&#10;WwEAALgDAAAAAA==&#10;">
                  <v:fill on="f" focussize="0,0"/>
                  <v:stroke color="#000000" joinstyle="round"/>
                  <v:imagedata o:title=""/>
                  <o:lock v:ext="edit" aspectratio="f"/>
                  <v:textbox inset="0mm,0mm,0mm,0mm">
                    <w:txbxContent>
                      <w:p w14:paraId="05BA83BA">
                        <w:pPr>
                          <w:spacing w:before="38"/>
                          <w:ind w:left="92" w:right="0" w:firstLine="0"/>
                          <w:jc w:val="left"/>
                          <w:rPr>
                            <w:rFonts w:ascii="Arial MT"/>
                            <w:sz w:val="22"/>
                          </w:rPr>
                        </w:pPr>
                        <w:r>
                          <w:rPr>
                            <w:rFonts w:ascii="Arial MT"/>
                            <w:sz w:val="22"/>
                          </w:rPr>
                          <w:t xml:space="preserve">ServiceNow Ticket/Form </w:t>
                        </w:r>
                        <w:r>
                          <w:rPr>
                            <w:rFonts w:ascii="Arial MT"/>
                            <w:spacing w:val="-2"/>
                            <w:sz w:val="22"/>
                          </w:rPr>
                          <w:t>Interface</w:t>
                        </w:r>
                      </w:p>
                    </w:txbxContent>
                  </v:textbox>
                </v:shape>
                <v:shape id="Textbox 604" o:spid="_x0000_s1026" o:spt="202" type="#_x0000_t202" style="position:absolute;left:3078162;top:4762;height:358140;width:3314700;" filled="f" stroked="t" coordsize="21600,21600" o:gfxdata="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1IK/&#10;AAAA3AAAAA8AAAAAAAAAAQAgAAAAIgAAAGRycy9kb3ducmV2LnhtbFBLAQIUABQAAAAIAIdO4kAz&#10;LwWeOwAAADkAAAAQAAAAAAAAAAEAIAAAAA4BAABkcnMvc2hhcGV4bWwueG1sUEsFBgAAAAAGAAYA&#10;WwEAALgDAAAAAA==&#10;">
                  <v:fill on="f" focussize="0,0"/>
                  <v:stroke color="#000000" joinstyle="round"/>
                  <v:imagedata o:title=""/>
                  <o:lock v:ext="edit" aspectratio="f"/>
                  <v:textbox inset="0mm,0mm,0mm,0mm">
                    <w:txbxContent>
                      <w:p w14:paraId="201BBB6A">
                        <w:pPr>
                          <w:spacing w:before="38"/>
                          <w:ind w:left="92" w:right="148" w:firstLine="0"/>
                          <w:jc w:val="left"/>
                          <w:rPr>
                            <w:rFonts w:ascii="Arial MT"/>
                            <w:sz w:val="22"/>
                          </w:rPr>
                        </w:pPr>
                        <w:r>
                          <w:rPr>
                            <w:rFonts w:ascii="Arial MT"/>
                            <w:sz w:val="22"/>
                          </w:rPr>
                          <w:t>Interface</w:t>
                        </w:r>
                        <w:r>
                          <w:rPr>
                            <w:rFonts w:ascii="Arial MT"/>
                            <w:spacing w:val="-6"/>
                            <w:sz w:val="22"/>
                          </w:rPr>
                          <w:t xml:space="preserve"> </w:t>
                        </w:r>
                        <w:r>
                          <w:rPr>
                            <w:rFonts w:ascii="Arial MT"/>
                            <w:sz w:val="22"/>
                          </w:rPr>
                          <w:t>used</w:t>
                        </w:r>
                        <w:r>
                          <w:rPr>
                            <w:rFonts w:ascii="Arial MT"/>
                            <w:spacing w:val="-6"/>
                            <w:sz w:val="22"/>
                          </w:rPr>
                          <w:t xml:space="preserve"> </w:t>
                        </w:r>
                        <w:r>
                          <w:rPr>
                            <w:rFonts w:ascii="Arial MT"/>
                            <w:sz w:val="22"/>
                          </w:rPr>
                          <w:t>by</w:t>
                        </w:r>
                        <w:r>
                          <w:rPr>
                            <w:rFonts w:ascii="Arial MT"/>
                            <w:spacing w:val="-6"/>
                            <w:sz w:val="22"/>
                          </w:rPr>
                          <w:t xml:space="preserve"> </w:t>
                        </w:r>
                        <w:r>
                          <w:rPr>
                            <w:rFonts w:ascii="Arial MT"/>
                            <w:sz w:val="22"/>
                          </w:rPr>
                          <w:t>students</w:t>
                        </w:r>
                        <w:r>
                          <w:rPr>
                            <w:rFonts w:ascii="Arial MT"/>
                            <w:spacing w:val="-6"/>
                            <w:sz w:val="22"/>
                          </w:rPr>
                          <w:t xml:space="preserve"> </w:t>
                        </w:r>
                        <w:r>
                          <w:rPr>
                            <w:rFonts w:ascii="Arial MT"/>
                            <w:sz w:val="22"/>
                          </w:rPr>
                          <w:t>and</w:t>
                        </w:r>
                        <w:r>
                          <w:rPr>
                            <w:rFonts w:ascii="Arial MT"/>
                            <w:spacing w:val="-6"/>
                            <w:sz w:val="22"/>
                          </w:rPr>
                          <w:t xml:space="preserve"> </w:t>
                        </w:r>
                        <w:r>
                          <w:rPr>
                            <w:rFonts w:ascii="Arial MT"/>
                            <w:sz w:val="22"/>
                          </w:rPr>
                          <w:t>teachers</w:t>
                        </w:r>
                        <w:r>
                          <w:rPr>
                            <w:rFonts w:ascii="Arial MT"/>
                            <w:spacing w:val="-6"/>
                            <w:sz w:val="22"/>
                          </w:rPr>
                          <w:t xml:space="preserve"> </w:t>
                        </w:r>
                        <w:r>
                          <w:rPr>
                            <w:rFonts w:ascii="Arial MT"/>
                            <w:sz w:val="22"/>
                          </w:rPr>
                          <w:t>to</w:t>
                        </w:r>
                        <w:r>
                          <w:rPr>
                            <w:rFonts w:ascii="Arial MT"/>
                            <w:spacing w:val="-6"/>
                            <w:sz w:val="22"/>
                          </w:rPr>
                          <w:t xml:space="preserve"> </w:t>
                        </w:r>
                        <w:r>
                          <w:rPr>
                            <w:rFonts w:ascii="Arial MT"/>
                            <w:sz w:val="22"/>
                          </w:rPr>
                          <w:t>create IT support tickets and enter issue details.</w:t>
                        </w:r>
                      </w:p>
                    </w:txbxContent>
                  </v:textbox>
                </v:shape>
                <v:shape id="Textbox 605" o:spid="_x0000_s1026" o:spt="202" type="#_x0000_t202" style="position:absolute;left:538162;top:4762;height:358140;width:2540000;" filled="f" stroked="t" coordsize="21600,21600" o:gfxdata="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ycRm/&#10;AAAA3AAAAA8AAAAAAAAAAQAgAAAAIgAAAGRycy9kb3ducmV2LnhtbFBLAQIUABQAAAAIAIdO4kAz&#10;LwWeOwAAADkAAAAQAAAAAAAAAAEAIAAAAA4BAABkcnMvc2hhcGV4bWwueG1sUEsFBgAAAAAGAAYA&#10;WwEAALgDAAAAAA==&#10;">
                  <v:fill on="f" focussize="0,0"/>
                  <v:stroke color="#000000" joinstyle="round"/>
                  <v:imagedata o:title=""/>
                  <o:lock v:ext="edit" aspectratio="f"/>
                  <v:textbox inset="0mm,0mm,0mm,0mm">
                    <w:txbxContent>
                      <w:p w14:paraId="2EE59083">
                        <w:pPr>
                          <w:spacing w:before="38"/>
                          <w:ind w:left="92" w:right="0" w:firstLine="0"/>
                          <w:jc w:val="left"/>
                          <w:rPr>
                            <w:rFonts w:ascii="Arial MT"/>
                            <w:sz w:val="22"/>
                          </w:rPr>
                        </w:pPr>
                        <w:r>
                          <w:rPr>
                            <w:rFonts w:ascii="Arial MT"/>
                            <w:sz w:val="22"/>
                          </w:rPr>
                          <w:t xml:space="preserve">User </w:t>
                        </w:r>
                        <w:r>
                          <w:rPr>
                            <w:rFonts w:ascii="Arial MT"/>
                            <w:spacing w:val="-2"/>
                            <w:sz w:val="22"/>
                          </w:rPr>
                          <w:t>Interface</w:t>
                        </w:r>
                      </w:p>
                    </w:txbxContent>
                  </v:textbox>
                </v:shape>
                <v:shape id="Textbox 606" o:spid="_x0000_s1026" o:spt="202" type="#_x0000_t202" style="position:absolute;left:4762;top:4762;height:358140;width:533400;" filled="f" stroked="t" coordsize="21600,21600" o:gfxdata="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Dvb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textbox inset="0mm,0mm,0mm,0mm">
                    <w:txbxContent>
                      <w:p w14:paraId="14867AC6">
                        <w:pPr>
                          <w:spacing w:before="38"/>
                          <w:ind w:left="372" w:right="0" w:firstLine="0"/>
                          <w:jc w:val="left"/>
                          <w:rPr>
                            <w:rFonts w:ascii="Arial MT"/>
                            <w:sz w:val="22"/>
                          </w:rPr>
                        </w:pPr>
                        <w:r>
                          <w:rPr>
                            <w:rFonts w:ascii="Arial MT"/>
                            <w:spacing w:val="-5"/>
                            <w:sz w:val="22"/>
                          </w:rPr>
                          <w:t>1.</w:t>
                        </w:r>
                      </w:p>
                    </w:txbxContent>
                  </v:textbox>
                </v:shape>
                <w10:wrap type="topAndBottom"/>
              </v:group>
            </w:pict>
          </mc:Fallback>
        </mc:AlternateContent>
      </w:r>
    </w:p>
    <w:p w14:paraId="19A7B66A">
      <w:pPr>
        <w:pStyle w:val="13"/>
        <w:spacing w:after="0"/>
        <w:rPr>
          <w:rFonts w:ascii="Arial"/>
          <w:b/>
          <w:sz w:val="20"/>
        </w:rPr>
        <w:sectPr>
          <w:pgSz w:w="16840" w:h="11920" w:orient="landscape"/>
          <w:pgMar w:top="1360" w:right="1133" w:bottom="280" w:left="1417" w:header="720" w:footer="720" w:gutter="0"/>
          <w:cols w:space="720" w:num="1"/>
        </w:sectPr>
      </w:pPr>
    </w:p>
    <w:p w14:paraId="5ADE26BD">
      <w:pPr>
        <w:pStyle w:val="13"/>
        <w:spacing w:before="3"/>
        <w:rPr>
          <w:rFonts w:ascii="Arial"/>
          <w:b/>
          <w:sz w:val="6"/>
        </w:rPr>
      </w:pPr>
    </w:p>
    <w:tbl>
      <w:tblPr>
        <w:tblStyle w:val="12"/>
        <w:tblW w:w="0" w:type="auto"/>
        <w:tblInd w:w="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0"/>
        <w:gridCol w:w="4000"/>
        <w:gridCol w:w="5220"/>
        <w:gridCol w:w="4140"/>
      </w:tblGrid>
      <w:tr w14:paraId="44460B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8" w:hRule="atLeast"/>
        </w:trPr>
        <w:tc>
          <w:tcPr>
            <w:tcW w:w="840" w:type="dxa"/>
          </w:tcPr>
          <w:p w14:paraId="50BC4ED9">
            <w:pPr>
              <w:pStyle w:val="16"/>
              <w:spacing w:before="38"/>
              <w:ind w:left="380"/>
              <w:rPr>
                <w:rFonts w:ascii="Arial MT"/>
                <w:sz w:val="22"/>
              </w:rPr>
            </w:pPr>
            <w:r>
              <w:rPr>
                <w:rFonts w:ascii="Arial MT"/>
                <w:spacing w:val="-5"/>
                <w:sz w:val="22"/>
              </w:rPr>
              <w:t>2.</w:t>
            </w:r>
          </w:p>
        </w:tc>
        <w:tc>
          <w:tcPr>
            <w:tcW w:w="4000" w:type="dxa"/>
          </w:tcPr>
          <w:p w14:paraId="05011645">
            <w:pPr>
              <w:pStyle w:val="16"/>
              <w:spacing w:before="38"/>
              <w:ind w:left="100"/>
              <w:rPr>
                <w:rFonts w:ascii="Arial MT"/>
                <w:sz w:val="22"/>
              </w:rPr>
            </w:pPr>
            <w:r>
              <w:rPr>
                <w:rFonts w:ascii="Arial MT"/>
                <w:sz w:val="22"/>
              </w:rPr>
              <w:t>Application Logic-</w:t>
            </w:r>
            <w:r>
              <w:rPr>
                <w:rFonts w:ascii="Arial MT"/>
                <w:spacing w:val="-10"/>
                <w:sz w:val="22"/>
              </w:rPr>
              <w:t>1</w:t>
            </w:r>
          </w:p>
        </w:tc>
        <w:tc>
          <w:tcPr>
            <w:tcW w:w="5220" w:type="dxa"/>
          </w:tcPr>
          <w:p w14:paraId="40412E19">
            <w:pPr>
              <w:pStyle w:val="16"/>
              <w:spacing w:before="25" w:line="252" w:lineRule="exact"/>
              <w:ind w:left="100"/>
              <w:rPr>
                <w:rFonts w:ascii="Arial MT"/>
                <w:sz w:val="22"/>
              </w:rPr>
            </w:pPr>
            <w:r>
              <w:rPr>
                <w:rFonts w:ascii="Arial MT"/>
                <w:sz w:val="22"/>
              </w:rPr>
              <w:t>Automatically</w:t>
            </w:r>
            <w:r>
              <w:rPr>
                <w:rFonts w:ascii="Arial MT"/>
                <w:spacing w:val="-8"/>
                <w:sz w:val="22"/>
              </w:rPr>
              <w:t xml:space="preserve"> </w:t>
            </w:r>
            <w:r>
              <w:rPr>
                <w:rFonts w:ascii="Arial MT"/>
                <w:sz w:val="22"/>
              </w:rPr>
              <w:t>analyzes</w:t>
            </w:r>
            <w:r>
              <w:rPr>
                <w:rFonts w:ascii="Arial MT"/>
                <w:spacing w:val="-8"/>
                <w:sz w:val="22"/>
              </w:rPr>
              <w:t xml:space="preserve"> </w:t>
            </w:r>
            <w:r>
              <w:rPr>
                <w:rFonts w:ascii="Arial MT"/>
                <w:sz w:val="22"/>
              </w:rPr>
              <w:t>the</w:t>
            </w:r>
            <w:r>
              <w:rPr>
                <w:rFonts w:ascii="Arial MT"/>
                <w:spacing w:val="-8"/>
                <w:sz w:val="22"/>
              </w:rPr>
              <w:t xml:space="preserve"> </w:t>
            </w:r>
            <w:r>
              <w:rPr>
                <w:rFonts w:ascii="Arial MT"/>
                <w:sz w:val="22"/>
              </w:rPr>
              <w:t>ticket</w:t>
            </w:r>
            <w:r>
              <w:rPr>
                <w:rFonts w:ascii="Arial MT"/>
                <w:spacing w:val="-8"/>
                <w:sz w:val="22"/>
              </w:rPr>
              <w:t xml:space="preserve"> </w:t>
            </w:r>
            <w:r>
              <w:rPr>
                <w:rFonts w:ascii="Arial MT"/>
                <w:sz w:val="22"/>
              </w:rPr>
              <w:t>short</w:t>
            </w:r>
            <w:r>
              <w:rPr>
                <w:rFonts w:ascii="Arial MT"/>
                <w:spacing w:val="-8"/>
                <w:sz w:val="22"/>
              </w:rPr>
              <w:t xml:space="preserve"> </w:t>
            </w:r>
            <w:r>
              <w:rPr>
                <w:rFonts w:ascii="Arial MT"/>
                <w:sz w:val="22"/>
              </w:rPr>
              <w:t>description and identifies predefined issue keywords.</w:t>
            </w:r>
          </w:p>
        </w:tc>
        <w:tc>
          <w:tcPr>
            <w:tcW w:w="4140" w:type="dxa"/>
          </w:tcPr>
          <w:p w14:paraId="65BABBFE">
            <w:pPr>
              <w:pStyle w:val="16"/>
              <w:spacing w:before="38"/>
              <w:ind w:left="100"/>
              <w:rPr>
                <w:rFonts w:ascii="Arial MT"/>
                <w:sz w:val="22"/>
              </w:rPr>
            </w:pPr>
            <w:r>
              <w:rPr>
                <w:rFonts w:ascii="Arial MT"/>
                <w:sz w:val="22"/>
              </w:rPr>
              <w:t xml:space="preserve">ServiceNow Flow </w:t>
            </w:r>
            <w:r>
              <w:rPr>
                <w:rFonts w:ascii="Arial MT"/>
                <w:spacing w:val="-2"/>
                <w:sz w:val="22"/>
              </w:rPr>
              <w:t>Designer</w:t>
            </w:r>
          </w:p>
        </w:tc>
      </w:tr>
      <w:tr w14:paraId="377CC0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8" w:hRule="atLeast"/>
        </w:trPr>
        <w:tc>
          <w:tcPr>
            <w:tcW w:w="840" w:type="dxa"/>
          </w:tcPr>
          <w:p w14:paraId="134F1ADB">
            <w:pPr>
              <w:pStyle w:val="16"/>
              <w:spacing w:before="38"/>
              <w:ind w:left="380"/>
              <w:rPr>
                <w:rFonts w:ascii="Arial MT"/>
                <w:sz w:val="22"/>
              </w:rPr>
            </w:pPr>
            <w:r>
              <w:rPr>
                <w:rFonts w:ascii="Arial MT"/>
                <w:spacing w:val="-5"/>
                <w:sz w:val="22"/>
              </w:rPr>
              <w:t>3.</w:t>
            </w:r>
          </w:p>
        </w:tc>
        <w:tc>
          <w:tcPr>
            <w:tcW w:w="4000" w:type="dxa"/>
          </w:tcPr>
          <w:p w14:paraId="2D2EADDB">
            <w:pPr>
              <w:pStyle w:val="16"/>
              <w:spacing w:before="38"/>
              <w:ind w:left="100"/>
              <w:rPr>
                <w:rFonts w:ascii="Arial MT"/>
                <w:sz w:val="22"/>
              </w:rPr>
            </w:pPr>
            <w:r>
              <w:rPr>
                <w:rFonts w:ascii="Arial MT"/>
                <w:sz w:val="22"/>
              </w:rPr>
              <w:t>Application Logic-</w:t>
            </w:r>
            <w:r>
              <w:rPr>
                <w:rFonts w:ascii="Arial MT"/>
                <w:spacing w:val="-10"/>
                <w:sz w:val="22"/>
              </w:rPr>
              <w:t>2</w:t>
            </w:r>
          </w:p>
        </w:tc>
        <w:tc>
          <w:tcPr>
            <w:tcW w:w="5220" w:type="dxa"/>
          </w:tcPr>
          <w:p w14:paraId="509DF55E">
            <w:pPr>
              <w:pStyle w:val="16"/>
              <w:spacing w:before="25" w:line="252" w:lineRule="exact"/>
              <w:ind w:left="100"/>
              <w:rPr>
                <w:rFonts w:ascii="Arial MT"/>
                <w:sz w:val="22"/>
              </w:rPr>
            </w:pPr>
            <w:r>
              <w:rPr>
                <w:rFonts w:ascii="Arial MT"/>
                <w:sz w:val="22"/>
              </w:rPr>
              <w:t>Automatically</w:t>
            </w:r>
            <w:r>
              <w:rPr>
                <w:rFonts w:ascii="Arial MT"/>
                <w:spacing w:val="-8"/>
                <w:sz w:val="22"/>
              </w:rPr>
              <w:t xml:space="preserve"> </w:t>
            </w:r>
            <w:r>
              <w:rPr>
                <w:rFonts w:ascii="Arial MT"/>
                <w:sz w:val="22"/>
              </w:rPr>
              <w:t>assigns</w:t>
            </w:r>
            <w:r>
              <w:rPr>
                <w:rFonts w:ascii="Arial MT"/>
                <w:spacing w:val="-8"/>
                <w:sz w:val="22"/>
              </w:rPr>
              <w:t xml:space="preserve"> </w:t>
            </w:r>
            <w:r>
              <w:rPr>
                <w:rFonts w:ascii="Arial MT"/>
                <w:sz w:val="22"/>
              </w:rPr>
              <w:t>the</w:t>
            </w:r>
            <w:r>
              <w:rPr>
                <w:rFonts w:ascii="Arial MT"/>
                <w:spacing w:val="-8"/>
                <w:sz w:val="22"/>
              </w:rPr>
              <w:t xml:space="preserve"> </w:t>
            </w:r>
            <w:r>
              <w:rPr>
                <w:rFonts w:ascii="Arial MT"/>
                <w:sz w:val="22"/>
              </w:rPr>
              <w:t>appropriate</w:t>
            </w:r>
            <w:r>
              <w:rPr>
                <w:rFonts w:ascii="Arial MT"/>
                <w:spacing w:val="-8"/>
                <w:sz w:val="22"/>
              </w:rPr>
              <w:t xml:space="preserve"> </w:t>
            </w:r>
            <w:r>
              <w:rPr>
                <w:rFonts w:ascii="Arial MT"/>
                <w:sz w:val="22"/>
              </w:rPr>
              <w:t>Category</w:t>
            </w:r>
            <w:r>
              <w:rPr>
                <w:rFonts w:ascii="Arial MT"/>
                <w:spacing w:val="-8"/>
                <w:sz w:val="22"/>
              </w:rPr>
              <w:t xml:space="preserve"> </w:t>
            </w:r>
            <w:r>
              <w:rPr>
                <w:rFonts w:ascii="Arial MT"/>
                <w:sz w:val="22"/>
              </w:rPr>
              <w:t>and Subcategory based on the identified issue.</w:t>
            </w:r>
          </w:p>
        </w:tc>
        <w:tc>
          <w:tcPr>
            <w:tcW w:w="4140" w:type="dxa"/>
          </w:tcPr>
          <w:p w14:paraId="0A1B99C9">
            <w:pPr>
              <w:pStyle w:val="16"/>
              <w:spacing w:before="25" w:line="252" w:lineRule="exact"/>
              <w:ind w:left="100"/>
              <w:rPr>
                <w:rFonts w:ascii="Arial MT"/>
                <w:sz w:val="22"/>
              </w:rPr>
            </w:pPr>
            <w:r>
              <w:rPr>
                <w:rFonts w:ascii="Arial MT"/>
                <w:sz w:val="22"/>
              </w:rPr>
              <w:t>Flow</w:t>
            </w:r>
            <w:r>
              <w:rPr>
                <w:rFonts w:ascii="Arial MT"/>
                <w:spacing w:val="-6"/>
                <w:sz w:val="22"/>
              </w:rPr>
              <w:t xml:space="preserve"> </w:t>
            </w:r>
            <w:r>
              <w:rPr>
                <w:rFonts w:ascii="Arial MT"/>
                <w:sz w:val="22"/>
              </w:rPr>
              <w:t>Designer</w:t>
            </w:r>
            <w:r>
              <w:rPr>
                <w:rFonts w:ascii="Arial MT"/>
                <w:spacing w:val="-6"/>
                <w:sz w:val="22"/>
              </w:rPr>
              <w:t xml:space="preserve"> </w:t>
            </w:r>
            <w:r>
              <w:rPr>
                <w:rFonts w:ascii="Arial MT"/>
                <w:sz w:val="22"/>
              </w:rPr>
              <w:t>If</w:t>
            </w:r>
            <w:r>
              <w:rPr>
                <w:rFonts w:ascii="Arial MT"/>
                <w:spacing w:val="-6"/>
                <w:sz w:val="22"/>
              </w:rPr>
              <w:t xml:space="preserve"> </w:t>
            </w:r>
            <w:r>
              <w:rPr>
                <w:rFonts w:ascii="Arial MT"/>
                <w:sz w:val="22"/>
              </w:rPr>
              <w:t>/</w:t>
            </w:r>
            <w:r>
              <w:rPr>
                <w:rFonts w:ascii="Arial MT"/>
                <w:spacing w:val="-6"/>
                <w:sz w:val="22"/>
              </w:rPr>
              <w:t xml:space="preserve"> </w:t>
            </w:r>
            <w:r>
              <w:rPr>
                <w:rFonts w:ascii="Arial MT"/>
                <w:sz w:val="22"/>
              </w:rPr>
              <w:t>Else</w:t>
            </w:r>
            <w:r>
              <w:rPr>
                <w:rFonts w:ascii="Arial MT"/>
                <w:spacing w:val="-6"/>
                <w:sz w:val="22"/>
              </w:rPr>
              <w:t xml:space="preserve"> </w:t>
            </w:r>
            <w:r>
              <w:rPr>
                <w:rFonts w:ascii="Arial MT"/>
                <w:sz w:val="22"/>
              </w:rPr>
              <w:t>If</w:t>
            </w:r>
            <w:r>
              <w:rPr>
                <w:rFonts w:ascii="Arial MT"/>
                <w:spacing w:val="-6"/>
                <w:sz w:val="22"/>
              </w:rPr>
              <w:t xml:space="preserve"> </w:t>
            </w:r>
            <w:r>
              <w:rPr>
                <w:rFonts w:ascii="Arial MT"/>
                <w:sz w:val="22"/>
              </w:rPr>
              <w:t>Conditions</w:t>
            </w:r>
            <w:r>
              <w:rPr>
                <w:rFonts w:ascii="Arial MT"/>
                <w:spacing w:val="-6"/>
                <w:sz w:val="22"/>
              </w:rPr>
              <w:t xml:space="preserve"> </w:t>
            </w:r>
            <w:r>
              <w:rPr>
                <w:rFonts w:ascii="Arial MT"/>
                <w:sz w:val="22"/>
              </w:rPr>
              <w:t>and Update Record Actions</w:t>
            </w:r>
          </w:p>
        </w:tc>
      </w:tr>
      <w:tr w14:paraId="19ECD4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9" w:hRule="atLeast"/>
        </w:trPr>
        <w:tc>
          <w:tcPr>
            <w:tcW w:w="840" w:type="dxa"/>
          </w:tcPr>
          <w:p w14:paraId="57D26EA4">
            <w:pPr>
              <w:pStyle w:val="16"/>
              <w:spacing w:before="38"/>
              <w:ind w:left="380"/>
              <w:rPr>
                <w:rFonts w:ascii="Arial MT"/>
                <w:sz w:val="22"/>
              </w:rPr>
            </w:pPr>
            <w:r>
              <w:rPr>
                <w:rFonts w:ascii="Arial MT"/>
                <w:spacing w:val="-5"/>
                <w:sz w:val="22"/>
              </w:rPr>
              <w:t>4.</w:t>
            </w:r>
          </w:p>
        </w:tc>
        <w:tc>
          <w:tcPr>
            <w:tcW w:w="4000" w:type="dxa"/>
          </w:tcPr>
          <w:p w14:paraId="5AC68E48">
            <w:pPr>
              <w:pStyle w:val="16"/>
              <w:spacing w:before="38"/>
              <w:ind w:left="100"/>
              <w:rPr>
                <w:rFonts w:ascii="Arial MT"/>
                <w:sz w:val="22"/>
              </w:rPr>
            </w:pPr>
            <w:r>
              <w:rPr>
                <w:rFonts w:ascii="Arial MT"/>
                <w:sz w:val="22"/>
              </w:rPr>
              <w:t>Application Logic-</w:t>
            </w:r>
            <w:r>
              <w:rPr>
                <w:rFonts w:ascii="Arial MT"/>
                <w:spacing w:val="-10"/>
                <w:sz w:val="22"/>
              </w:rPr>
              <w:t>3</w:t>
            </w:r>
          </w:p>
        </w:tc>
        <w:tc>
          <w:tcPr>
            <w:tcW w:w="5220" w:type="dxa"/>
          </w:tcPr>
          <w:p w14:paraId="1765A722">
            <w:pPr>
              <w:pStyle w:val="16"/>
              <w:spacing w:before="25" w:line="252" w:lineRule="exact"/>
              <w:ind w:left="100"/>
              <w:rPr>
                <w:rFonts w:ascii="Arial MT"/>
                <w:sz w:val="22"/>
              </w:rPr>
            </w:pPr>
            <w:r>
              <w:rPr>
                <w:rFonts w:ascii="Arial MT"/>
                <w:sz w:val="22"/>
              </w:rPr>
              <w:t>Sends</w:t>
            </w:r>
            <w:r>
              <w:rPr>
                <w:rFonts w:ascii="Arial MT"/>
                <w:spacing w:val="-6"/>
                <w:sz w:val="22"/>
              </w:rPr>
              <w:t xml:space="preserve"> </w:t>
            </w:r>
            <w:r>
              <w:rPr>
                <w:rFonts w:ascii="Arial MT"/>
                <w:sz w:val="22"/>
              </w:rPr>
              <w:t>an</w:t>
            </w:r>
            <w:r>
              <w:rPr>
                <w:rFonts w:ascii="Arial MT"/>
                <w:spacing w:val="-6"/>
                <w:sz w:val="22"/>
              </w:rPr>
              <w:t xml:space="preserve"> </w:t>
            </w:r>
            <w:r>
              <w:rPr>
                <w:rFonts w:ascii="Arial MT"/>
                <w:sz w:val="22"/>
              </w:rPr>
              <w:t>automated</w:t>
            </w:r>
            <w:r>
              <w:rPr>
                <w:rFonts w:ascii="Arial MT"/>
                <w:spacing w:val="-6"/>
                <w:sz w:val="22"/>
              </w:rPr>
              <w:t xml:space="preserve"> </w:t>
            </w:r>
            <w:r>
              <w:rPr>
                <w:rFonts w:ascii="Arial MT"/>
                <w:sz w:val="22"/>
              </w:rPr>
              <w:t>email</w:t>
            </w:r>
            <w:r>
              <w:rPr>
                <w:rFonts w:ascii="Arial MT"/>
                <w:spacing w:val="-6"/>
                <w:sz w:val="22"/>
              </w:rPr>
              <w:t xml:space="preserve"> </w:t>
            </w:r>
            <w:r>
              <w:rPr>
                <w:rFonts w:ascii="Arial MT"/>
                <w:sz w:val="22"/>
              </w:rPr>
              <w:t>notification</w:t>
            </w:r>
            <w:r>
              <w:rPr>
                <w:rFonts w:ascii="Arial MT"/>
                <w:spacing w:val="-6"/>
                <w:sz w:val="22"/>
              </w:rPr>
              <w:t xml:space="preserve"> </w:t>
            </w:r>
            <w:r>
              <w:rPr>
                <w:rFonts w:ascii="Arial MT"/>
                <w:sz w:val="22"/>
              </w:rPr>
              <w:t>to</w:t>
            </w:r>
            <w:r>
              <w:rPr>
                <w:rFonts w:ascii="Arial MT"/>
                <w:spacing w:val="-6"/>
                <w:sz w:val="22"/>
              </w:rPr>
              <w:t xml:space="preserve"> </w:t>
            </w:r>
            <w:r>
              <w:rPr>
                <w:rFonts w:ascii="Arial MT"/>
                <w:sz w:val="22"/>
              </w:rPr>
              <w:t>the</w:t>
            </w:r>
            <w:r>
              <w:rPr>
                <w:rFonts w:ascii="Arial MT"/>
                <w:spacing w:val="-6"/>
                <w:sz w:val="22"/>
              </w:rPr>
              <w:t xml:space="preserve"> </w:t>
            </w:r>
            <w:r>
              <w:rPr>
                <w:rFonts w:ascii="Arial MT"/>
                <w:sz w:val="22"/>
              </w:rPr>
              <w:t>caller after ticket creation and classification.</w:t>
            </w:r>
          </w:p>
        </w:tc>
        <w:tc>
          <w:tcPr>
            <w:tcW w:w="4140" w:type="dxa"/>
          </w:tcPr>
          <w:p w14:paraId="35B91C86">
            <w:pPr>
              <w:pStyle w:val="16"/>
              <w:spacing w:before="25" w:line="252" w:lineRule="exact"/>
              <w:ind w:left="100"/>
              <w:rPr>
                <w:rFonts w:ascii="Arial MT"/>
                <w:sz w:val="22"/>
              </w:rPr>
            </w:pPr>
            <w:r>
              <w:rPr>
                <w:rFonts w:ascii="Arial MT"/>
                <w:sz w:val="22"/>
              </w:rPr>
              <w:t>ServiceNow</w:t>
            </w:r>
            <w:r>
              <w:rPr>
                <w:rFonts w:ascii="Arial MT"/>
                <w:spacing w:val="-10"/>
                <w:sz w:val="22"/>
              </w:rPr>
              <w:t xml:space="preserve"> </w:t>
            </w:r>
            <w:r>
              <w:rPr>
                <w:rFonts w:ascii="Arial MT"/>
                <w:sz w:val="22"/>
              </w:rPr>
              <w:t>Flow</w:t>
            </w:r>
            <w:r>
              <w:rPr>
                <w:rFonts w:ascii="Arial MT"/>
                <w:spacing w:val="-10"/>
                <w:sz w:val="22"/>
              </w:rPr>
              <w:t xml:space="preserve"> </w:t>
            </w:r>
            <w:r>
              <w:rPr>
                <w:rFonts w:ascii="Arial MT"/>
                <w:sz w:val="22"/>
              </w:rPr>
              <w:t>Designer</w:t>
            </w:r>
            <w:r>
              <w:rPr>
                <w:rFonts w:ascii="Arial MT"/>
                <w:spacing w:val="-10"/>
                <w:sz w:val="22"/>
              </w:rPr>
              <w:t xml:space="preserve"> </w:t>
            </w:r>
            <w:r>
              <w:rPr>
                <w:rFonts w:ascii="Arial MT"/>
                <w:sz w:val="22"/>
              </w:rPr>
              <w:t>Send</w:t>
            </w:r>
            <w:r>
              <w:rPr>
                <w:rFonts w:ascii="Arial MT"/>
                <w:spacing w:val="-10"/>
                <w:sz w:val="22"/>
              </w:rPr>
              <w:t xml:space="preserve"> </w:t>
            </w:r>
            <w:r>
              <w:rPr>
                <w:rFonts w:ascii="Arial MT"/>
                <w:sz w:val="22"/>
              </w:rPr>
              <w:t xml:space="preserve">Email </w:t>
            </w:r>
            <w:r>
              <w:rPr>
                <w:rFonts w:ascii="Arial MT"/>
                <w:spacing w:val="-2"/>
                <w:sz w:val="22"/>
              </w:rPr>
              <w:t>Action</w:t>
            </w:r>
          </w:p>
        </w:tc>
      </w:tr>
      <w:tr w14:paraId="0E6013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0" w:hRule="atLeast"/>
        </w:trPr>
        <w:tc>
          <w:tcPr>
            <w:tcW w:w="840" w:type="dxa"/>
          </w:tcPr>
          <w:p w14:paraId="7FF6BA31">
            <w:pPr>
              <w:pStyle w:val="16"/>
              <w:spacing w:before="38"/>
              <w:ind w:left="380"/>
              <w:rPr>
                <w:rFonts w:ascii="Arial MT"/>
                <w:sz w:val="22"/>
              </w:rPr>
            </w:pPr>
            <w:r>
              <w:rPr>
                <w:rFonts w:ascii="Arial MT"/>
                <w:spacing w:val="-5"/>
                <w:sz w:val="22"/>
              </w:rPr>
              <w:t>5.</w:t>
            </w:r>
          </w:p>
        </w:tc>
        <w:tc>
          <w:tcPr>
            <w:tcW w:w="4000" w:type="dxa"/>
          </w:tcPr>
          <w:p w14:paraId="41285FE4">
            <w:pPr>
              <w:pStyle w:val="16"/>
              <w:spacing w:before="38"/>
              <w:ind w:left="100"/>
              <w:rPr>
                <w:rFonts w:ascii="Arial MT"/>
                <w:sz w:val="22"/>
              </w:rPr>
            </w:pPr>
            <w:r>
              <w:rPr>
                <w:rFonts w:ascii="Arial MT"/>
                <w:spacing w:val="-2"/>
                <w:sz w:val="22"/>
              </w:rPr>
              <w:t>Database</w:t>
            </w:r>
          </w:p>
        </w:tc>
        <w:tc>
          <w:tcPr>
            <w:tcW w:w="5220" w:type="dxa"/>
          </w:tcPr>
          <w:p w14:paraId="3E729F55">
            <w:pPr>
              <w:pStyle w:val="16"/>
              <w:spacing w:before="25" w:line="252" w:lineRule="exact"/>
              <w:ind w:left="100"/>
              <w:rPr>
                <w:rFonts w:ascii="Arial MT"/>
                <w:sz w:val="22"/>
              </w:rPr>
            </w:pPr>
            <w:r>
              <w:rPr>
                <w:rFonts w:ascii="Arial MT"/>
                <w:sz w:val="22"/>
              </w:rPr>
              <w:t>Stores structured IT ticket information including caller,</w:t>
            </w:r>
            <w:r>
              <w:rPr>
                <w:rFonts w:ascii="Arial MT"/>
                <w:spacing w:val="-10"/>
                <w:sz w:val="22"/>
              </w:rPr>
              <w:t xml:space="preserve"> </w:t>
            </w:r>
            <w:r>
              <w:rPr>
                <w:rFonts w:ascii="Arial MT"/>
                <w:sz w:val="22"/>
              </w:rPr>
              <w:t>category,</w:t>
            </w:r>
            <w:r>
              <w:rPr>
                <w:rFonts w:ascii="Arial MT"/>
                <w:spacing w:val="-10"/>
                <w:sz w:val="22"/>
              </w:rPr>
              <w:t xml:space="preserve"> </w:t>
            </w:r>
            <w:r>
              <w:rPr>
                <w:rFonts w:ascii="Arial MT"/>
                <w:sz w:val="22"/>
              </w:rPr>
              <w:t>subcategory,</w:t>
            </w:r>
            <w:r>
              <w:rPr>
                <w:rFonts w:ascii="Arial MT"/>
                <w:spacing w:val="-10"/>
                <w:sz w:val="22"/>
              </w:rPr>
              <w:t xml:space="preserve"> </w:t>
            </w:r>
            <w:r>
              <w:rPr>
                <w:rFonts w:ascii="Arial MT"/>
                <w:sz w:val="22"/>
              </w:rPr>
              <w:t>description,</w:t>
            </w:r>
            <w:r>
              <w:rPr>
                <w:rFonts w:ascii="Arial MT"/>
                <w:spacing w:val="-10"/>
                <w:sz w:val="22"/>
              </w:rPr>
              <w:t xml:space="preserve"> </w:t>
            </w:r>
            <w:r>
              <w:rPr>
                <w:rFonts w:ascii="Arial MT"/>
                <w:sz w:val="22"/>
              </w:rPr>
              <w:t>state, assigned group and assigned user.</w:t>
            </w:r>
          </w:p>
        </w:tc>
        <w:tc>
          <w:tcPr>
            <w:tcW w:w="4140" w:type="dxa"/>
          </w:tcPr>
          <w:p w14:paraId="4FEE9C2A">
            <w:pPr>
              <w:pStyle w:val="16"/>
              <w:spacing w:before="38"/>
              <w:ind w:left="100"/>
              <w:rPr>
                <w:rFonts w:ascii="Arial MT"/>
                <w:sz w:val="22"/>
              </w:rPr>
            </w:pPr>
            <w:r>
              <w:rPr>
                <w:rFonts w:ascii="Arial MT"/>
                <w:sz w:val="22"/>
              </w:rPr>
              <w:t>ServiceNow</w:t>
            </w:r>
            <w:r>
              <w:rPr>
                <w:rFonts w:ascii="Arial MT"/>
                <w:spacing w:val="-10"/>
                <w:sz w:val="22"/>
              </w:rPr>
              <w:t xml:space="preserve"> </w:t>
            </w:r>
            <w:r>
              <w:rPr>
                <w:rFonts w:ascii="Arial MT"/>
                <w:sz w:val="22"/>
              </w:rPr>
              <w:t>Incident</w:t>
            </w:r>
            <w:r>
              <w:rPr>
                <w:rFonts w:ascii="Arial MT"/>
                <w:spacing w:val="-10"/>
                <w:sz w:val="22"/>
              </w:rPr>
              <w:t xml:space="preserve"> </w:t>
            </w:r>
            <w:r>
              <w:rPr>
                <w:rFonts w:ascii="Arial MT"/>
                <w:sz w:val="22"/>
              </w:rPr>
              <w:t>Workflow</w:t>
            </w:r>
            <w:r>
              <w:rPr>
                <w:rFonts w:ascii="Arial MT"/>
                <w:spacing w:val="-10"/>
                <w:sz w:val="22"/>
              </w:rPr>
              <w:t xml:space="preserve"> </w:t>
            </w:r>
            <w:r>
              <w:rPr>
                <w:rFonts w:ascii="Arial MT"/>
                <w:sz w:val="22"/>
              </w:rPr>
              <w:t>/</w:t>
            </w:r>
            <w:r>
              <w:rPr>
                <w:rFonts w:ascii="Arial MT"/>
                <w:spacing w:val="-10"/>
                <w:sz w:val="22"/>
              </w:rPr>
              <w:t xml:space="preserve"> </w:t>
            </w:r>
            <w:r>
              <w:rPr>
                <w:rFonts w:ascii="Arial MT"/>
                <w:sz w:val="22"/>
              </w:rPr>
              <w:t xml:space="preserve">Custom </w:t>
            </w:r>
            <w:r>
              <w:rPr>
                <w:rFonts w:ascii="Arial MT"/>
                <w:spacing w:val="-2"/>
                <w:sz w:val="22"/>
              </w:rPr>
              <w:t>Table</w:t>
            </w:r>
          </w:p>
        </w:tc>
      </w:tr>
      <w:tr w14:paraId="3AD6BC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1" w:hRule="atLeast"/>
        </w:trPr>
        <w:tc>
          <w:tcPr>
            <w:tcW w:w="840" w:type="dxa"/>
          </w:tcPr>
          <w:p w14:paraId="3D6136BC">
            <w:pPr>
              <w:pStyle w:val="16"/>
              <w:spacing w:before="38"/>
              <w:ind w:left="380"/>
              <w:rPr>
                <w:rFonts w:ascii="Arial MT"/>
                <w:sz w:val="22"/>
              </w:rPr>
            </w:pPr>
            <w:r>
              <w:rPr>
                <w:rFonts w:ascii="Arial MT"/>
                <w:spacing w:val="-5"/>
                <w:sz w:val="22"/>
              </w:rPr>
              <w:t>6.</w:t>
            </w:r>
          </w:p>
        </w:tc>
        <w:tc>
          <w:tcPr>
            <w:tcW w:w="4000" w:type="dxa"/>
          </w:tcPr>
          <w:p w14:paraId="5E9454AE">
            <w:pPr>
              <w:pStyle w:val="16"/>
              <w:spacing w:before="38"/>
              <w:ind w:left="100"/>
              <w:rPr>
                <w:rFonts w:ascii="Arial MT"/>
                <w:sz w:val="22"/>
              </w:rPr>
            </w:pPr>
            <w:r>
              <w:rPr>
                <w:rFonts w:ascii="Arial MT"/>
                <w:sz w:val="22"/>
              </w:rPr>
              <w:t xml:space="preserve">Cloud </w:t>
            </w:r>
            <w:r>
              <w:rPr>
                <w:rFonts w:ascii="Arial MT"/>
                <w:spacing w:val="-2"/>
                <w:sz w:val="22"/>
              </w:rPr>
              <w:t>Database</w:t>
            </w:r>
          </w:p>
        </w:tc>
        <w:tc>
          <w:tcPr>
            <w:tcW w:w="5220" w:type="dxa"/>
          </w:tcPr>
          <w:p w14:paraId="56984E59">
            <w:pPr>
              <w:pStyle w:val="16"/>
              <w:spacing w:before="25" w:line="252" w:lineRule="exact"/>
              <w:ind w:left="100" w:right="554"/>
              <w:jc w:val="both"/>
              <w:rPr>
                <w:rFonts w:ascii="Arial MT"/>
                <w:sz w:val="22"/>
              </w:rPr>
            </w:pPr>
            <w:r>
              <w:rPr>
                <w:rFonts w:ascii="Arial MT"/>
                <w:sz w:val="22"/>
              </w:rPr>
              <w:t>Not</w:t>
            </w:r>
            <w:r>
              <w:rPr>
                <w:rFonts w:ascii="Arial MT"/>
                <w:spacing w:val="-4"/>
                <w:sz w:val="22"/>
              </w:rPr>
              <w:t xml:space="preserve"> </w:t>
            </w:r>
            <w:r>
              <w:rPr>
                <w:rFonts w:ascii="Arial MT"/>
                <w:sz w:val="22"/>
              </w:rPr>
              <w:t>separately</w:t>
            </w:r>
            <w:r>
              <w:rPr>
                <w:rFonts w:ascii="Arial MT"/>
                <w:spacing w:val="-4"/>
                <w:sz w:val="22"/>
              </w:rPr>
              <w:t xml:space="preserve"> </w:t>
            </w:r>
            <w:r>
              <w:rPr>
                <w:rFonts w:ascii="Arial MT"/>
                <w:sz w:val="22"/>
              </w:rPr>
              <w:t>used</w:t>
            </w:r>
            <w:r>
              <w:rPr>
                <w:rFonts w:ascii="Arial MT"/>
                <w:spacing w:val="-4"/>
                <w:sz w:val="22"/>
              </w:rPr>
              <w:t xml:space="preserve"> </w:t>
            </w:r>
            <w:r>
              <w:rPr>
                <w:rFonts w:ascii="Arial MT"/>
                <w:sz w:val="22"/>
              </w:rPr>
              <w:t>in</w:t>
            </w:r>
            <w:r>
              <w:rPr>
                <w:rFonts w:ascii="Arial MT"/>
                <w:spacing w:val="-4"/>
                <w:sz w:val="22"/>
              </w:rPr>
              <w:t xml:space="preserve"> </w:t>
            </w:r>
            <w:r>
              <w:rPr>
                <w:rFonts w:ascii="Arial MT"/>
                <w:sz w:val="22"/>
              </w:rPr>
              <w:t>the</w:t>
            </w:r>
            <w:r>
              <w:rPr>
                <w:rFonts w:ascii="Arial MT"/>
                <w:spacing w:val="-4"/>
                <w:sz w:val="22"/>
              </w:rPr>
              <w:t xml:space="preserve"> </w:t>
            </w:r>
            <w:r>
              <w:rPr>
                <w:rFonts w:ascii="Arial MT"/>
                <w:sz w:val="22"/>
              </w:rPr>
              <w:t>project</w:t>
            </w:r>
            <w:r>
              <w:rPr>
                <w:rFonts w:ascii="Arial MT"/>
                <w:spacing w:val="-4"/>
                <w:sz w:val="22"/>
              </w:rPr>
              <w:t xml:space="preserve"> </w:t>
            </w:r>
            <w:r>
              <w:rPr>
                <w:rFonts w:ascii="Arial MT"/>
                <w:sz w:val="22"/>
              </w:rPr>
              <w:t>because</w:t>
            </w:r>
            <w:r>
              <w:rPr>
                <w:rFonts w:ascii="Arial MT"/>
                <w:spacing w:val="-4"/>
                <w:sz w:val="22"/>
              </w:rPr>
              <w:t xml:space="preserve"> </w:t>
            </w:r>
            <w:r>
              <w:rPr>
                <w:rFonts w:ascii="Arial MT"/>
                <w:sz w:val="22"/>
              </w:rPr>
              <w:t>the solution</w:t>
            </w:r>
            <w:r>
              <w:rPr>
                <w:rFonts w:ascii="Arial MT"/>
                <w:spacing w:val="-7"/>
                <w:sz w:val="22"/>
              </w:rPr>
              <w:t xml:space="preserve"> </w:t>
            </w:r>
            <w:r>
              <w:rPr>
                <w:rFonts w:ascii="Arial MT"/>
                <w:sz w:val="22"/>
              </w:rPr>
              <w:t>uses</w:t>
            </w:r>
            <w:r>
              <w:rPr>
                <w:rFonts w:ascii="Arial MT"/>
                <w:spacing w:val="-7"/>
                <w:sz w:val="22"/>
              </w:rPr>
              <w:t xml:space="preserve"> </w:t>
            </w:r>
            <w:r>
              <w:rPr>
                <w:rFonts w:ascii="Arial MT"/>
                <w:sz w:val="22"/>
              </w:rPr>
              <w:t>the</w:t>
            </w:r>
            <w:r>
              <w:rPr>
                <w:rFonts w:ascii="Arial MT"/>
                <w:spacing w:val="-7"/>
                <w:sz w:val="22"/>
              </w:rPr>
              <w:t xml:space="preserve"> </w:t>
            </w:r>
            <w:r>
              <w:rPr>
                <w:rFonts w:ascii="Arial MT"/>
                <w:sz w:val="22"/>
              </w:rPr>
              <w:t>ServiceNow</w:t>
            </w:r>
            <w:r>
              <w:rPr>
                <w:rFonts w:ascii="Arial MT"/>
                <w:spacing w:val="-7"/>
                <w:sz w:val="22"/>
              </w:rPr>
              <w:t xml:space="preserve"> </w:t>
            </w:r>
            <w:r>
              <w:rPr>
                <w:rFonts w:ascii="Arial MT"/>
                <w:sz w:val="22"/>
              </w:rPr>
              <w:t>platform</w:t>
            </w:r>
            <w:r>
              <w:rPr>
                <w:rFonts w:ascii="Arial MT"/>
                <w:spacing w:val="-7"/>
                <w:sz w:val="22"/>
              </w:rPr>
              <w:t xml:space="preserve"> </w:t>
            </w:r>
            <w:r>
              <w:rPr>
                <w:rFonts w:ascii="Arial MT"/>
                <w:sz w:val="22"/>
              </w:rPr>
              <w:t>for</w:t>
            </w:r>
            <w:r>
              <w:rPr>
                <w:rFonts w:ascii="Arial MT"/>
                <w:spacing w:val="-7"/>
                <w:sz w:val="22"/>
              </w:rPr>
              <w:t xml:space="preserve"> </w:t>
            </w:r>
            <w:r>
              <w:rPr>
                <w:rFonts w:ascii="Arial MT"/>
                <w:sz w:val="22"/>
              </w:rPr>
              <w:t xml:space="preserve">data </w:t>
            </w:r>
            <w:r>
              <w:rPr>
                <w:rFonts w:ascii="Arial MT"/>
                <w:spacing w:val="-2"/>
                <w:sz w:val="22"/>
              </w:rPr>
              <w:t>storage.</w:t>
            </w:r>
          </w:p>
        </w:tc>
        <w:tc>
          <w:tcPr>
            <w:tcW w:w="4140" w:type="dxa"/>
          </w:tcPr>
          <w:p w14:paraId="7E20203C">
            <w:pPr>
              <w:pStyle w:val="16"/>
              <w:spacing w:before="38"/>
              <w:ind w:left="100"/>
              <w:rPr>
                <w:rFonts w:ascii="Arial MT"/>
                <w:sz w:val="22"/>
              </w:rPr>
            </w:pPr>
            <w:r>
              <w:rPr>
                <w:rFonts w:ascii="Arial MT"/>
                <w:sz w:val="22"/>
              </w:rPr>
              <w:t xml:space="preserve">ServiceNow Platform </w:t>
            </w:r>
            <w:r>
              <w:rPr>
                <w:rFonts w:ascii="Arial MT"/>
                <w:spacing w:val="-2"/>
                <w:sz w:val="22"/>
              </w:rPr>
              <w:t>Database</w:t>
            </w:r>
          </w:p>
        </w:tc>
      </w:tr>
      <w:tr w14:paraId="1C775E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8" w:hRule="atLeast"/>
        </w:trPr>
        <w:tc>
          <w:tcPr>
            <w:tcW w:w="840" w:type="dxa"/>
          </w:tcPr>
          <w:p w14:paraId="1C6255AD">
            <w:pPr>
              <w:pStyle w:val="16"/>
              <w:spacing w:before="38"/>
              <w:ind w:left="380"/>
              <w:rPr>
                <w:rFonts w:ascii="Arial MT"/>
                <w:sz w:val="22"/>
              </w:rPr>
            </w:pPr>
            <w:r>
              <w:rPr>
                <w:rFonts w:ascii="Arial MT"/>
                <w:spacing w:val="-5"/>
                <w:sz w:val="22"/>
              </w:rPr>
              <w:t>7.</w:t>
            </w:r>
          </w:p>
        </w:tc>
        <w:tc>
          <w:tcPr>
            <w:tcW w:w="4000" w:type="dxa"/>
          </w:tcPr>
          <w:p w14:paraId="44BC4B07">
            <w:pPr>
              <w:pStyle w:val="16"/>
              <w:spacing w:before="38"/>
              <w:ind w:left="100"/>
              <w:rPr>
                <w:rFonts w:ascii="Arial MT"/>
                <w:sz w:val="22"/>
              </w:rPr>
            </w:pPr>
            <w:r>
              <w:rPr>
                <w:rFonts w:ascii="Arial MT"/>
                <w:sz w:val="22"/>
              </w:rPr>
              <w:t xml:space="preserve">File </w:t>
            </w:r>
            <w:r>
              <w:rPr>
                <w:rFonts w:ascii="Arial MT"/>
                <w:spacing w:val="-2"/>
                <w:sz w:val="22"/>
              </w:rPr>
              <w:t>Storage</w:t>
            </w:r>
          </w:p>
        </w:tc>
        <w:tc>
          <w:tcPr>
            <w:tcW w:w="5220" w:type="dxa"/>
          </w:tcPr>
          <w:p w14:paraId="5F7F9EB4">
            <w:pPr>
              <w:pStyle w:val="16"/>
              <w:spacing w:before="25" w:line="252" w:lineRule="exact"/>
              <w:ind w:left="100"/>
              <w:rPr>
                <w:rFonts w:ascii="Arial MT"/>
                <w:sz w:val="22"/>
              </w:rPr>
            </w:pPr>
            <w:r>
              <w:rPr>
                <w:rFonts w:ascii="Arial MT"/>
                <w:sz w:val="22"/>
              </w:rPr>
              <w:t>Stores</w:t>
            </w:r>
            <w:r>
              <w:rPr>
                <w:rFonts w:ascii="Arial MT"/>
                <w:spacing w:val="-8"/>
                <w:sz w:val="22"/>
              </w:rPr>
              <w:t xml:space="preserve"> </w:t>
            </w:r>
            <w:r>
              <w:rPr>
                <w:rFonts w:ascii="Arial MT"/>
                <w:sz w:val="22"/>
              </w:rPr>
              <w:t>project/update-set</w:t>
            </w:r>
            <w:r>
              <w:rPr>
                <w:rFonts w:ascii="Arial MT"/>
                <w:spacing w:val="-8"/>
                <w:sz w:val="22"/>
              </w:rPr>
              <w:t xml:space="preserve"> </w:t>
            </w:r>
            <w:r>
              <w:rPr>
                <w:rFonts w:ascii="Arial MT"/>
                <w:sz w:val="22"/>
              </w:rPr>
              <w:t>export</w:t>
            </w:r>
            <w:r>
              <w:rPr>
                <w:rFonts w:ascii="Arial MT"/>
                <w:spacing w:val="-8"/>
                <w:sz w:val="22"/>
              </w:rPr>
              <w:t xml:space="preserve"> </w:t>
            </w:r>
            <w:r>
              <w:rPr>
                <w:rFonts w:ascii="Arial MT"/>
                <w:sz w:val="22"/>
              </w:rPr>
              <w:t>files</w:t>
            </w:r>
            <w:r>
              <w:rPr>
                <w:rFonts w:ascii="Arial MT"/>
                <w:spacing w:val="-8"/>
                <w:sz w:val="22"/>
              </w:rPr>
              <w:t xml:space="preserve"> </w:t>
            </w:r>
            <w:r>
              <w:rPr>
                <w:rFonts w:ascii="Arial MT"/>
                <w:sz w:val="22"/>
              </w:rPr>
              <w:t>when</w:t>
            </w:r>
            <w:r>
              <w:rPr>
                <w:rFonts w:ascii="Arial MT"/>
                <w:spacing w:val="-8"/>
                <w:sz w:val="22"/>
              </w:rPr>
              <w:t xml:space="preserve"> </w:t>
            </w:r>
            <w:r>
              <w:rPr>
                <w:rFonts w:ascii="Arial MT"/>
                <w:sz w:val="22"/>
              </w:rPr>
              <w:t>required for deployment or transfer.</w:t>
            </w:r>
          </w:p>
        </w:tc>
        <w:tc>
          <w:tcPr>
            <w:tcW w:w="4140" w:type="dxa"/>
          </w:tcPr>
          <w:p w14:paraId="56F8EAE1">
            <w:pPr>
              <w:pStyle w:val="16"/>
              <w:spacing w:before="25" w:line="252" w:lineRule="exact"/>
              <w:ind w:left="100"/>
              <w:rPr>
                <w:rFonts w:ascii="Arial MT"/>
                <w:sz w:val="22"/>
              </w:rPr>
            </w:pPr>
            <w:r>
              <w:rPr>
                <w:rFonts w:ascii="Arial MT"/>
                <w:sz w:val="22"/>
              </w:rPr>
              <w:t>ServiceNow</w:t>
            </w:r>
            <w:r>
              <w:rPr>
                <w:rFonts w:ascii="Arial MT"/>
                <w:spacing w:val="-7"/>
                <w:sz w:val="22"/>
              </w:rPr>
              <w:t xml:space="preserve"> </w:t>
            </w:r>
            <w:r>
              <w:rPr>
                <w:rFonts w:ascii="Arial MT"/>
                <w:sz w:val="22"/>
              </w:rPr>
              <w:t>Update</w:t>
            </w:r>
            <w:r>
              <w:rPr>
                <w:rFonts w:ascii="Arial MT"/>
                <w:spacing w:val="-7"/>
                <w:sz w:val="22"/>
              </w:rPr>
              <w:t xml:space="preserve"> </w:t>
            </w:r>
            <w:r>
              <w:rPr>
                <w:rFonts w:ascii="Arial MT"/>
                <w:sz w:val="22"/>
              </w:rPr>
              <w:t>Set</w:t>
            </w:r>
            <w:r>
              <w:rPr>
                <w:rFonts w:ascii="Arial MT"/>
                <w:spacing w:val="-7"/>
                <w:sz w:val="22"/>
              </w:rPr>
              <w:t xml:space="preserve"> </w:t>
            </w:r>
            <w:r>
              <w:rPr>
                <w:rFonts w:ascii="Arial MT"/>
                <w:sz w:val="22"/>
              </w:rPr>
              <w:t>XML</w:t>
            </w:r>
            <w:r>
              <w:rPr>
                <w:rFonts w:ascii="Arial MT"/>
                <w:spacing w:val="-7"/>
                <w:sz w:val="22"/>
              </w:rPr>
              <w:t xml:space="preserve"> </w:t>
            </w:r>
            <w:r>
              <w:rPr>
                <w:rFonts w:ascii="Arial MT"/>
                <w:sz w:val="22"/>
              </w:rPr>
              <w:t>/</w:t>
            </w:r>
            <w:r>
              <w:rPr>
                <w:rFonts w:ascii="Arial MT"/>
                <w:spacing w:val="-7"/>
                <w:sz w:val="22"/>
              </w:rPr>
              <w:t xml:space="preserve"> </w:t>
            </w:r>
            <w:r>
              <w:rPr>
                <w:rFonts w:ascii="Arial MT"/>
                <w:sz w:val="22"/>
              </w:rPr>
              <w:t>Local</w:t>
            </w:r>
            <w:r>
              <w:rPr>
                <w:rFonts w:ascii="Arial MT"/>
                <w:spacing w:val="-7"/>
                <w:sz w:val="22"/>
              </w:rPr>
              <w:t xml:space="preserve"> </w:t>
            </w:r>
            <w:r>
              <w:rPr>
                <w:rFonts w:ascii="Arial MT"/>
                <w:sz w:val="22"/>
              </w:rPr>
              <w:t xml:space="preserve">File </w:t>
            </w:r>
            <w:r>
              <w:rPr>
                <w:rFonts w:ascii="Arial MT"/>
                <w:spacing w:val="-2"/>
                <w:sz w:val="22"/>
              </w:rPr>
              <w:t>Storage</w:t>
            </w:r>
          </w:p>
        </w:tc>
      </w:tr>
      <w:tr w14:paraId="483E77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9" w:hRule="atLeast"/>
        </w:trPr>
        <w:tc>
          <w:tcPr>
            <w:tcW w:w="840" w:type="dxa"/>
          </w:tcPr>
          <w:p w14:paraId="2AA66552">
            <w:pPr>
              <w:pStyle w:val="16"/>
              <w:spacing w:before="38"/>
              <w:ind w:left="380"/>
              <w:rPr>
                <w:rFonts w:ascii="Arial MT"/>
                <w:sz w:val="22"/>
              </w:rPr>
            </w:pPr>
            <w:r>
              <w:rPr>
                <w:rFonts w:ascii="Arial MT"/>
                <w:spacing w:val="-5"/>
                <w:sz w:val="22"/>
              </w:rPr>
              <w:t>8.</w:t>
            </w:r>
          </w:p>
        </w:tc>
        <w:tc>
          <w:tcPr>
            <w:tcW w:w="4000" w:type="dxa"/>
          </w:tcPr>
          <w:p w14:paraId="00B006B9">
            <w:pPr>
              <w:pStyle w:val="16"/>
              <w:spacing w:before="38"/>
              <w:ind w:left="100"/>
              <w:rPr>
                <w:rFonts w:ascii="Arial MT"/>
                <w:sz w:val="22"/>
              </w:rPr>
            </w:pPr>
            <w:r>
              <w:rPr>
                <w:rFonts w:ascii="Arial MT"/>
                <w:sz w:val="22"/>
              </w:rPr>
              <w:t>External API-</w:t>
            </w:r>
            <w:r>
              <w:rPr>
                <w:rFonts w:ascii="Arial MT"/>
                <w:spacing w:val="-10"/>
                <w:sz w:val="22"/>
              </w:rPr>
              <w:t>1</w:t>
            </w:r>
          </w:p>
        </w:tc>
        <w:tc>
          <w:tcPr>
            <w:tcW w:w="5220" w:type="dxa"/>
          </w:tcPr>
          <w:p w14:paraId="0292C83B">
            <w:pPr>
              <w:pStyle w:val="16"/>
              <w:spacing w:before="25" w:line="252" w:lineRule="exact"/>
              <w:ind w:left="100" w:right="148"/>
              <w:rPr>
                <w:rFonts w:ascii="Arial MT"/>
                <w:sz w:val="22"/>
              </w:rPr>
            </w:pPr>
            <w:r>
              <w:rPr>
                <w:rFonts w:ascii="Arial MT"/>
                <w:sz w:val="22"/>
              </w:rPr>
              <w:t>No</w:t>
            </w:r>
            <w:r>
              <w:rPr>
                <w:rFonts w:ascii="Arial MT"/>
                <w:spacing w:val="-6"/>
                <w:sz w:val="22"/>
              </w:rPr>
              <w:t xml:space="preserve"> </w:t>
            </w:r>
            <w:r>
              <w:rPr>
                <w:rFonts w:ascii="Arial MT"/>
                <w:sz w:val="22"/>
              </w:rPr>
              <w:t>external</w:t>
            </w:r>
            <w:r>
              <w:rPr>
                <w:rFonts w:ascii="Arial MT"/>
                <w:spacing w:val="-6"/>
                <w:sz w:val="22"/>
              </w:rPr>
              <w:t xml:space="preserve"> </w:t>
            </w:r>
            <w:r>
              <w:rPr>
                <w:rFonts w:ascii="Arial MT"/>
                <w:sz w:val="22"/>
              </w:rPr>
              <w:t>API</w:t>
            </w:r>
            <w:r>
              <w:rPr>
                <w:rFonts w:ascii="Arial MT"/>
                <w:spacing w:val="-6"/>
                <w:sz w:val="22"/>
              </w:rPr>
              <w:t xml:space="preserve"> </w:t>
            </w:r>
            <w:r>
              <w:rPr>
                <w:rFonts w:ascii="Arial MT"/>
                <w:sz w:val="22"/>
              </w:rPr>
              <w:t>is</w:t>
            </w:r>
            <w:r>
              <w:rPr>
                <w:rFonts w:ascii="Arial MT"/>
                <w:spacing w:val="-6"/>
                <w:sz w:val="22"/>
              </w:rPr>
              <w:t xml:space="preserve"> </w:t>
            </w:r>
            <w:r>
              <w:rPr>
                <w:rFonts w:ascii="Arial MT"/>
                <w:sz w:val="22"/>
              </w:rPr>
              <w:t>required</w:t>
            </w:r>
            <w:r>
              <w:rPr>
                <w:rFonts w:ascii="Arial MT"/>
                <w:spacing w:val="-6"/>
                <w:sz w:val="22"/>
              </w:rPr>
              <w:t xml:space="preserve"> </w:t>
            </w:r>
            <w:r>
              <w:rPr>
                <w:rFonts w:ascii="Arial MT"/>
                <w:sz w:val="22"/>
              </w:rPr>
              <w:t>for</w:t>
            </w:r>
            <w:r>
              <w:rPr>
                <w:rFonts w:ascii="Arial MT"/>
                <w:spacing w:val="-6"/>
                <w:sz w:val="22"/>
              </w:rPr>
              <w:t xml:space="preserve"> </w:t>
            </w:r>
            <w:r>
              <w:rPr>
                <w:rFonts w:ascii="Arial MT"/>
                <w:sz w:val="22"/>
              </w:rPr>
              <w:t>the</w:t>
            </w:r>
            <w:r>
              <w:rPr>
                <w:rFonts w:ascii="Arial MT"/>
                <w:spacing w:val="-6"/>
                <w:sz w:val="22"/>
              </w:rPr>
              <w:t xml:space="preserve"> </w:t>
            </w:r>
            <w:r>
              <w:rPr>
                <w:rFonts w:ascii="Arial MT"/>
                <w:sz w:val="22"/>
              </w:rPr>
              <w:t>ticket classification process.</w:t>
            </w:r>
          </w:p>
        </w:tc>
        <w:tc>
          <w:tcPr>
            <w:tcW w:w="4140" w:type="dxa"/>
          </w:tcPr>
          <w:p w14:paraId="166C538F">
            <w:pPr>
              <w:pStyle w:val="16"/>
              <w:spacing w:before="38"/>
              <w:ind w:left="100"/>
              <w:rPr>
                <w:rFonts w:ascii="Arial MT"/>
                <w:sz w:val="22"/>
              </w:rPr>
            </w:pPr>
            <w:r>
              <w:rPr>
                <w:rFonts w:ascii="Arial MT"/>
                <w:sz w:val="22"/>
              </w:rPr>
              <w:t xml:space="preserve">Not </w:t>
            </w:r>
            <w:r>
              <w:rPr>
                <w:rFonts w:ascii="Arial MT"/>
                <w:spacing w:val="-4"/>
                <w:sz w:val="22"/>
              </w:rPr>
              <w:t>Used</w:t>
            </w:r>
          </w:p>
        </w:tc>
      </w:tr>
      <w:tr w14:paraId="5C6A64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8" w:hRule="atLeast"/>
        </w:trPr>
        <w:tc>
          <w:tcPr>
            <w:tcW w:w="840" w:type="dxa"/>
          </w:tcPr>
          <w:p w14:paraId="7F429038">
            <w:pPr>
              <w:pStyle w:val="16"/>
              <w:spacing w:before="38"/>
              <w:ind w:left="380"/>
              <w:rPr>
                <w:rFonts w:ascii="Arial MT"/>
                <w:sz w:val="22"/>
              </w:rPr>
            </w:pPr>
            <w:r>
              <w:rPr>
                <w:rFonts w:ascii="Arial MT"/>
                <w:spacing w:val="-5"/>
                <w:sz w:val="22"/>
              </w:rPr>
              <w:t>9.</w:t>
            </w:r>
          </w:p>
        </w:tc>
        <w:tc>
          <w:tcPr>
            <w:tcW w:w="4000" w:type="dxa"/>
          </w:tcPr>
          <w:p w14:paraId="74CDAA7A">
            <w:pPr>
              <w:pStyle w:val="16"/>
              <w:spacing w:before="38"/>
              <w:ind w:left="100"/>
              <w:rPr>
                <w:rFonts w:ascii="Arial MT"/>
                <w:sz w:val="22"/>
              </w:rPr>
            </w:pPr>
            <w:r>
              <w:rPr>
                <w:rFonts w:ascii="Arial MT"/>
                <w:sz w:val="22"/>
              </w:rPr>
              <w:t>External API-</w:t>
            </w:r>
            <w:r>
              <w:rPr>
                <w:rFonts w:ascii="Arial MT"/>
                <w:spacing w:val="-10"/>
                <w:sz w:val="22"/>
              </w:rPr>
              <w:t>2</w:t>
            </w:r>
          </w:p>
        </w:tc>
        <w:tc>
          <w:tcPr>
            <w:tcW w:w="5220" w:type="dxa"/>
          </w:tcPr>
          <w:p w14:paraId="077E7267">
            <w:pPr>
              <w:pStyle w:val="16"/>
              <w:spacing w:before="25" w:line="252" w:lineRule="exact"/>
              <w:ind w:left="100" w:right="148"/>
              <w:rPr>
                <w:rFonts w:ascii="Arial MT"/>
                <w:sz w:val="22"/>
              </w:rPr>
            </w:pPr>
            <w:r>
              <w:rPr>
                <w:rFonts w:ascii="Arial MT"/>
                <w:sz w:val="22"/>
              </w:rPr>
              <w:t>No</w:t>
            </w:r>
            <w:r>
              <w:rPr>
                <w:rFonts w:ascii="Arial MT"/>
                <w:spacing w:val="-6"/>
                <w:sz w:val="22"/>
              </w:rPr>
              <w:t xml:space="preserve"> </w:t>
            </w:r>
            <w:r>
              <w:rPr>
                <w:rFonts w:ascii="Arial MT"/>
                <w:sz w:val="22"/>
              </w:rPr>
              <w:t>external</w:t>
            </w:r>
            <w:r>
              <w:rPr>
                <w:rFonts w:ascii="Arial MT"/>
                <w:spacing w:val="-6"/>
                <w:sz w:val="22"/>
              </w:rPr>
              <w:t xml:space="preserve"> </w:t>
            </w:r>
            <w:r>
              <w:rPr>
                <w:rFonts w:ascii="Arial MT"/>
                <w:sz w:val="22"/>
              </w:rPr>
              <w:t>API</w:t>
            </w:r>
            <w:r>
              <w:rPr>
                <w:rFonts w:ascii="Arial MT"/>
                <w:spacing w:val="-6"/>
                <w:sz w:val="22"/>
              </w:rPr>
              <w:t xml:space="preserve"> </w:t>
            </w:r>
            <w:r>
              <w:rPr>
                <w:rFonts w:ascii="Arial MT"/>
                <w:sz w:val="22"/>
              </w:rPr>
              <w:t>is</w:t>
            </w:r>
            <w:r>
              <w:rPr>
                <w:rFonts w:ascii="Arial MT"/>
                <w:spacing w:val="-6"/>
                <w:sz w:val="22"/>
              </w:rPr>
              <w:t xml:space="preserve"> </w:t>
            </w:r>
            <w:r>
              <w:rPr>
                <w:rFonts w:ascii="Arial MT"/>
                <w:sz w:val="22"/>
              </w:rPr>
              <w:t>required</w:t>
            </w:r>
            <w:r>
              <w:rPr>
                <w:rFonts w:ascii="Arial MT"/>
                <w:spacing w:val="-6"/>
                <w:sz w:val="22"/>
              </w:rPr>
              <w:t xml:space="preserve"> </w:t>
            </w:r>
            <w:r>
              <w:rPr>
                <w:rFonts w:ascii="Arial MT"/>
                <w:sz w:val="22"/>
              </w:rPr>
              <w:t>for</w:t>
            </w:r>
            <w:r>
              <w:rPr>
                <w:rFonts w:ascii="Arial MT"/>
                <w:spacing w:val="-6"/>
                <w:sz w:val="22"/>
              </w:rPr>
              <w:t xml:space="preserve"> </w:t>
            </w:r>
            <w:r>
              <w:rPr>
                <w:rFonts w:ascii="Arial MT"/>
                <w:sz w:val="22"/>
              </w:rPr>
              <w:t>the</w:t>
            </w:r>
            <w:r>
              <w:rPr>
                <w:rFonts w:ascii="Arial MT"/>
                <w:spacing w:val="-6"/>
                <w:sz w:val="22"/>
              </w:rPr>
              <w:t xml:space="preserve"> </w:t>
            </w:r>
            <w:r>
              <w:rPr>
                <w:rFonts w:ascii="Arial MT"/>
                <w:sz w:val="22"/>
              </w:rPr>
              <w:t>ticket classification process.</w:t>
            </w:r>
          </w:p>
        </w:tc>
        <w:tc>
          <w:tcPr>
            <w:tcW w:w="4140" w:type="dxa"/>
          </w:tcPr>
          <w:p w14:paraId="39384270">
            <w:pPr>
              <w:pStyle w:val="16"/>
              <w:spacing w:before="38"/>
              <w:ind w:left="100"/>
              <w:rPr>
                <w:rFonts w:ascii="Arial MT"/>
                <w:sz w:val="22"/>
              </w:rPr>
            </w:pPr>
            <w:r>
              <w:rPr>
                <w:rFonts w:ascii="Arial MT"/>
                <w:sz w:val="22"/>
              </w:rPr>
              <w:t xml:space="preserve">Not </w:t>
            </w:r>
            <w:r>
              <w:rPr>
                <w:rFonts w:ascii="Arial MT"/>
                <w:spacing w:val="-4"/>
                <w:sz w:val="22"/>
              </w:rPr>
              <w:t>Used</w:t>
            </w:r>
          </w:p>
        </w:tc>
      </w:tr>
      <w:tr w14:paraId="0BA9DF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0" w:hRule="atLeast"/>
        </w:trPr>
        <w:tc>
          <w:tcPr>
            <w:tcW w:w="840" w:type="dxa"/>
          </w:tcPr>
          <w:p w14:paraId="27F6303B">
            <w:pPr>
              <w:pStyle w:val="16"/>
              <w:spacing w:before="38"/>
              <w:ind w:left="380"/>
              <w:rPr>
                <w:rFonts w:ascii="Arial MT"/>
                <w:sz w:val="22"/>
              </w:rPr>
            </w:pPr>
            <w:r>
              <w:rPr>
                <w:rFonts w:ascii="Arial MT"/>
                <w:spacing w:val="-5"/>
                <w:sz w:val="22"/>
              </w:rPr>
              <w:t>10.</w:t>
            </w:r>
          </w:p>
        </w:tc>
        <w:tc>
          <w:tcPr>
            <w:tcW w:w="4000" w:type="dxa"/>
          </w:tcPr>
          <w:p w14:paraId="6F40C7EB">
            <w:pPr>
              <w:pStyle w:val="16"/>
              <w:spacing w:before="38"/>
              <w:ind w:left="100"/>
              <w:rPr>
                <w:rFonts w:ascii="Arial MT"/>
                <w:sz w:val="22"/>
              </w:rPr>
            </w:pPr>
            <w:r>
              <w:rPr>
                <w:rFonts w:ascii="Arial MT"/>
                <w:sz w:val="22"/>
              </w:rPr>
              <w:t xml:space="preserve">Machine Learning </w:t>
            </w:r>
            <w:r>
              <w:rPr>
                <w:rFonts w:ascii="Arial MT"/>
                <w:spacing w:val="-2"/>
                <w:sz w:val="22"/>
              </w:rPr>
              <w:t>Model</w:t>
            </w:r>
          </w:p>
        </w:tc>
        <w:tc>
          <w:tcPr>
            <w:tcW w:w="5220" w:type="dxa"/>
          </w:tcPr>
          <w:p w14:paraId="4BACA8BA">
            <w:pPr>
              <w:pStyle w:val="16"/>
              <w:spacing w:before="25" w:line="252" w:lineRule="exact"/>
              <w:ind w:left="100" w:right="235"/>
              <w:jc w:val="both"/>
              <w:rPr>
                <w:rFonts w:ascii="Arial MT"/>
                <w:sz w:val="22"/>
              </w:rPr>
            </w:pPr>
            <w:r>
              <w:rPr>
                <w:rFonts w:ascii="Arial MT"/>
                <w:sz w:val="22"/>
              </w:rPr>
              <w:t>The project uses predefined keyword-based Flow Designer</w:t>
            </w:r>
            <w:r>
              <w:rPr>
                <w:rFonts w:ascii="Arial MT"/>
                <w:spacing w:val="-7"/>
                <w:sz w:val="22"/>
              </w:rPr>
              <w:t xml:space="preserve"> </w:t>
            </w:r>
            <w:r>
              <w:rPr>
                <w:rFonts w:ascii="Arial MT"/>
                <w:sz w:val="22"/>
              </w:rPr>
              <w:t>conditions</w:t>
            </w:r>
            <w:r>
              <w:rPr>
                <w:rFonts w:ascii="Arial MT"/>
                <w:spacing w:val="-7"/>
                <w:sz w:val="22"/>
              </w:rPr>
              <w:t xml:space="preserve"> </w:t>
            </w:r>
            <w:r>
              <w:rPr>
                <w:rFonts w:ascii="Arial MT"/>
                <w:sz w:val="22"/>
              </w:rPr>
              <w:t>instead</w:t>
            </w:r>
            <w:r>
              <w:rPr>
                <w:rFonts w:ascii="Arial MT"/>
                <w:spacing w:val="-7"/>
                <w:sz w:val="22"/>
              </w:rPr>
              <w:t xml:space="preserve"> </w:t>
            </w:r>
            <w:r>
              <w:rPr>
                <w:rFonts w:ascii="Arial MT"/>
                <w:sz w:val="22"/>
              </w:rPr>
              <w:t>of</w:t>
            </w:r>
            <w:r>
              <w:rPr>
                <w:rFonts w:ascii="Arial MT"/>
                <w:spacing w:val="-7"/>
                <w:sz w:val="22"/>
              </w:rPr>
              <w:t xml:space="preserve"> </w:t>
            </w:r>
            <w:r>
              <w:rPr>
                <w:rFonts w:ascii="Arial MT"/>
                <w:sz w:val="22"/>
              </w:rPr>
              <w:t>a</w:t>
            </w:r>
            <w:r>
              <w:rPr>
                <w:rFonts w:ascii="Arial MT"/>
                <w:spacing w:val="-7"/>
                <w:sz w:val="22"/>
              </w:rPr>
              <w:t xml:space="preserve"> </w:t>
            </w:r>
            <w:r>
              <w:rPr>
                <w:rFonts w:ascii="Arial MT"/>
                <w:sz w:val="22"/>
              </w:rPr>
              <w:t>machine</w:t>
            </w:r>
            <w:r>
              <w:rPr>
                <w:rFonts w:ascii="Arial MT"/>
                <w:spacing w:val="-7"/>
                <w:sz w:val="22"/>
              </w:rPr>
              <w:t xml:space="preserve"> </w:t>
            </w:r>
            <w:r>
              <w:rPr>
                <w:rFonts w:ascii="Arial MT"/>
                <w:sz w:val="22"/>
              </w:rPr>
              <w:t xml:space="preserve">learning </w:t>
            </w:r>
            <w:r>
              <w:rPr>
                <w:rFonts w:ascii="Arial MT"/>
                <w:spacing w:val="-2"/>
                <w:sz w:val="22"/>
              </w:rPr>
              <w:t>model.</w:t>
            </w:r>
          </w:p>
        </w:tc>
        <w:tc>
          <w:tcPr>
            <w:tcW w:w="4140" w:type="dxa"/>
          </w:tcPr>
          <w:p w14:paraId="2173E990">
            <w:pPr>
              <w:pStyle w:val="16"/>
              <w:spacing w:before="38"/>
              <w:ind w:left="100"/>
              <w:rPr>
                <w:rFonts w:ascii="Arial MT" w:hAnsi="Arial MT"/>
                <w:sz w:val="22"/>
              </w:rPr>
            </w:pPr>
            <w:r>
              <w:rPr>
                <w:rFonts w:ascii="Arial MT" w:hAnsi="Arial MT"/>
                <w:sz w:val="22"/>
              </w:rPr>
              <w:t xml:space="preserve">Not Used — Rule-Based </w:t>
            </w:r>
            <w:r>
              <w:rPr>
                <w:rFonts w:ascii="Arial MT" w:hAnsi="Arial MT"/>
                <w:spacing w:val="-2"/>
                <w:sz w:val="22"/>
              </w:rPr>
              <w:t>Classification</w:t>
            </w:r>
          </w:p>
        </w:tc>
      </w:tr>
      <w:tr w14:paraId="12A992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5" w:hRule="atLeast"/>
        </w:trPr>
        <w:tc>
          <w:tcPr>
            <w:tcW w:w="840" w:type="dxa"/>
          </w:tcPr>
          <w:p w14:paraId="361E7FF4">
            <w:pPr>
              <w:pStyle w:val="16"/>
              <w:spacing w:before="38"/>
              <w:ind w:left="380"/>
              <w:rPr>
                <w:rFonts w:ascii="Arial MT"/>
                <w:sz w:val="22"/>
              </w:rPr>
            </w:pPr>
            <w:r>
              <w:rPr>
                <w:rFonts w:ascii="Arial MT"/>
                <w:spacing w:val="-5"/>
                <w:sz w:val="22"/>
              </w:rPr>
              <w:t>11.</w:t>
            </w:r>
          </w:p>
        </w:tc>
        <w:tc>
          <w:tcPr>
            <w:tcW w:w="4000" w:type="dxa"/>
          </w:tcPr>
          <w:p w14:paraId="1ACD70DC">
            <w:pPr>
              <w:pStyle w:val="16"/>
              <w:spacing w:before="38"/>
              <w:ind w:left="100"/>
              <w:rPr>
                <w:rFonts w:ascii="Arial MT"/>
                <w:sz w:val="22"/>
              </w:rPr>
            </w:pPr>
            <w:r>
              <w:rPr>
                <w:rFonts w:ascii="Arial MT"/>
                <w:sz w:val="22"/>
              </w:rPr>
              <w:t xml:space="preserve">Infrastructure (Server / </w:t>
            </w:r>
            <w:r>
              <w:rPr>
                <w:rFonts w:ascii="Arial MT"/>
                <w:spacing w:val="-2"/>
                <w:sz w:val="22"/>
              </w:rPr>
              <w:t>Cloud)</w:t>
            </w:r>
          </w:p>
        </w:tc>
        <w:tc>
          <w:tcPr>
            <w:tcW w:w="5220" w:type="dxa"/>
          </w:tcPr>
          <w:p w14:paraId="4FFB4D30">
            <w:pPr>
              <w:pStyle w:val="16"/>
              <w:spacing w:before="38"/>
              <w:ind w:left="100" w:right="148"/>
              <w:rPr>
                <w:rFonts w:ascii="Arial MT"/>
                <w:sz w:val="22"/>
              </w:rPr>
            </w:pPr>
            <w:r>
              <w:rPr>
                <w:rFonts w:ascii="Arial MT"/>
                <w:sz w:val="22"/>
              </w:rPr>
              <w:t>The</w:t>
            </w:r>
            <w:r>
              <w:rPr>
                <w:rFonts w:ascii="Arial MT"/>
                <w:spacing w:val="-7"/>
                <w:sz w:val="22"/>
              </w:rPr>
              <w:t xml:space="preserve"> </w:t>
            </w:r>
            <w:r>
              <w:rPr>
                <w:rFonts w:ascii="Arial MT"/>
                <w:sz w:val="22"/>
              </w:rPr>
              <w:t>application</w:t>
            </w:r>
            <w:r>
              <w:rPr>
                <w:rFonts w:ascii="Arial MT"/>
                <w:spacing w:val="-7"/>
                <w:sz w:val="22"/>
              </w:rPr>
              <w:t xml:space="preserve"> </w:t>
            </w:r>
            <w:r>
              <w:rPr>
                <w:rFonts w:ascii="Arial MT"/>
                <w:sz w:val="22"/>
              </w:rPr>
              <w:t>is</w:t>
            </w:r>
            <w:r>
              <w:rPr>
                <w:rFonts w:ascii="Arial MT"/>
                <w:spacing w:val="-7"/>
                <w:sz w:val="22"/>
              </w:rPr>
              <w:t xml:space="preserve"> </w:t>
            </w:r>
            <w:r>
              <w:rPr>
                <w:rFonts w:ascii="Arial MT"/>
                <w:sz w:val="22"/>
              </w:rPr>
              <w:t>developed</w:t>
            </w:r>
            <w:r>
              <w:rPr>
                <w:rFonts w:ascii="Arial MT"/>
                <w:spacing w:val="-7"/>
                <w:sz w:val="22"/>
              </w:rPr>
              <w:t xml:space="preserve"> </w:t>
            </w:r>
            <w:r>
              <w:rPr>
                <w:rFonts w:ascii="Arial MT"/>
                <w:sz w:val="22"/>
              </w:rPr>
              <w:t>and</w:t>
            </w:r>
            <w:r>
              <w:rPr>
                <w:rFonts w:ascii="Arial MT"/>
                <w:spacing w:val="-7"/>
                <w:sz w:val="22"/>
              </w:rPr>
              <w:t xml:space="preserve"> </w:t>
            </w:r>
            <w:r>
              <w:rPr>
                <w:rFonts w:ascii="Arial MT"/>
                <w:sz w:val="22"/>
              </w:rPr>
              <w:t>executed</w:t>
            </w:r>
            <w:r>
              <w:rPr>
                <w:rFonts w:ascii="Arial MT"/>
                <w:spacing w:val="-7"/>
                <w:sz w:val="22"/>
              </w:rPr>
              <w:t xml:space="preserve"> </w:t>
            </w:r>
            <w:r>
              <w:rPr>
                <w:rFonts w:ascii="Arial MT"/>
                <w:sz w:val="22"/>
              </w:rPr>
              <w:t>within the ServiceNow platform.</w:t>
            </w:r>
          </w:p>
          <w:p w14:paraId="0FE4D18B">
            <w:pPr>
              <w:pStyle w:val="16"/>
              <w:spacing w:line="252" w:lineRule="exact"/>
              <w:ind w:left="100" w:right="572"/>
              <w:rPr>
                <w:rFonts w:ascii="Arial MT"/>
                <w:sz w:val="22"/>
              </w:rPr>
            </w:pPr>
            <w:r>
              <w:rPr>
                <w:rFonts w:ascii="Arial MT"/>
                <w:sz w:val="22"/>
              </w:rPr>
              <w:t>Local Server Configuration: Not required</w:t>
            </w:r>
            <w:r>
              <w:rPr>
                <w:rFonts w:ascii="Arial MT"/>
                <w:spacing w:val="40"/>
                <w:sz w:val="22"/>
              </w:rPr>
              <w:t xml:space="preserve"> </w:t>
            </w:r>
            <w:r>
              <w:rPr>
                <w:rFonts w:ascii="Arial MT"/>
                <w:sz w:val="22"/>
              </w:rPr>
              <w:t>Cloud</w:t>
            </w:r>
            <w:r>
              <w:rPr>
                <w:rFonts w:ascii="Arial MT"/>
                <w:spacing w:val="-10"/>
                <w:sz w:val="22"/>
              </w:rPr>
              <w:t xml:space="preserve"> </w:t>
            </w:r>
            <w:r>
              <w:rPr>
                <w:rFonts w:ascii="Arial MT"/>
                <w:sz w:val="22"/>
              </w:rPr>
              <w:t>Server</w:t>
            </w:r>
            <w:r>
              <w:rPr>
                <w:rFonts w:ascii="Arial MT"/>
                <w:spacing w:val="-10"/>
                <w:sz w:val="22"/>
              </w:rPr>
              <w:t xml:space="preserve"> </w:t>
            </w:r>
            <w:r>
              <w:rPr>
                <w:rFonts w:ascii="Arial MT"/>
                <w:sz w:val="22"/>
              </w:rPr>
              <w:t>Configuration:</w:t>
            </w:r>
            <w:r>
              <w:rPr>
                <w:rFonts w:ascii="Arial MT"/>
                <w:spacing w:val="-10"/>
                <w:sz w:val="22"/>
              </w:rPr>
              <w:t xml:space="preserve"> </w:t>
            </w:r>
            <w:r>
              <w:rPr>
                <w:rFonts w:ascii="Arial MT"/>
                <w:sz w:val="22"/>
              </w:rPr>
              <w:t>ServiceNow</w:t>
            </w:r>
            <w:r>
              <w:rPr>
                <w:rFonts w:ascii="Arial MT"/>
                <w:spacing w:val="-10"/>
                <w:sz w:val="22"/>
              </w:rPr>
              <w:t xml:space="preserve"> </w:t>
            </w:r>
            <w:r>
              <w:rPr>
                <w:rFonts w:ascii="Arial MT"/>
                <w:sz w:val="22"/>
              </w:rPr>
              <w:t xml:space="preserve">cloud </w:t>
            </w:r>
            <w:r>
              <w:rPr>
                <w:rFonts w:ascii="Arial MT"/>
                <w:spacing w:val="-2"/>
                <w:sz w:val="22"/>
              </w:rPr>
              <w:t>instance</w:t>
            </w:r>
          </w:p>
        </w:tc>
        <w:tc>
          <w:tcPr>
            <w:tcW w:w="4140" w:type="dxa"/>
          </w:tcPr>
          <w:p w14:paraId="0FCDCF88">
            <w:pPr>
              <w:pStyle w:val="16"/>
              <w:spacing w:before="38"/>
              <w:ind w:left="100"/>
              <w:rPr>
                <w:rFonts w:ascii="Arial MT"/>
                <w:sz w:val="22"/>
              </w:rPr>
            </w:pPr>
            <w:r>
              <w:rPr>
                <w:rFonts w:ascii="Arial MT"/>
                <w:sz w:val="22"/>
              </w:rPr>
              <w:t xml:space="preserve">ServiceNow Cloud </w:t>
            </w:r>
            <w:r>
              <w:rPr>
                <w:rFonts w:ascii="Arial MT"/>
                <w:spacing w:val="-2"/>
                <w:sz w:val="22"/>
              </w:rPr>
              <w:t>Platform</w:t>
            </w:r>
          </w:p>
        </w:tc>
      </w:tr>
    </w:tbl>
    <w:p w14:paraId="557B60F8">
      <w:pPr>
        <w:pStyle w:val="16"/>
        <w:spacing w:after="0"/>
        <w:rPr>
          <w:rFonts w:ascii="Arial MT"/>
          <w:sz w:val="22"/>
        </w:rPr>
        <w:sectPr>
          <w:pgSz w:w="16840" w:h="11920" w:orient="landscape"/>
          <w:pgMar w:top="1360" w:right="1133" w:bottom="280" w:left="1417" w:header="720" w:footer="720" w:gutter="0"/>
          <w:cols w:space="720" w:num="1"/>
        </w:sectPr>
      </w:pPr>
    </w:p>
    <w:p w14:paraId="79B9B129">
      <w:pPr>
        <w:pStyle w:val="9"/>
        <w:spacing w:before="65"/>
        <w:rPr>
          <w:rFonts w:ascii="Arial"/>
        </w:rPr>
      </w:pPr>
      <w:r>
        <w:rPr>
          <w:rFonts w:ascii="Arial"/>
        </w:rPr>
        <w:t xml:space="preserve">Table-2: Application </w:t>
      </w:r>
      <w:r>
        <w:rPr>
          <w:rFonts w:ascii="Arial"/>
          <w:spacing w:val="-2"/>
        </w:rPr>
        <w:t>Characteristics:</w:t>
      </w:r>
    </w:p>
    <w:p w14:paraId="5FFCA652">
      <w:pPr>
        <w:pStyle w:val="13"/>
        <w:spacing w:before="5"/>
        <w:rPr>
          <w:rFonts w:ascii="Arial"/>
          <w:b/>
          <w:sz w:val="13"/>
        </w:rPr>
      </w:pPr>
    </w:p>
    <w:tbl>
      <w:tblPr>
        <w:tblStyle w:val="12"/>
        <w:tblW w:w="0" w:type="auto"/>
        <w:tblInd w:w="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20"/>
        <w:gridCol w:w="3980"/>
        <w:gridCol w:w="5160"/>
        <w:gridCol w:w="4100"/>
      </w:tblGrid>
      <w:tr w14:paraId="173615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5" w:hRule="atLeast"/>
        </w:trPr>
        <w:tc>
          <w:tcPr>
            <w:tcW w:w="820" w:type="dxa"/>
          </w:tcPr>
          <w:p w14:paraId="6FBDDCCE">
            <w:pPr>
              <w:pStyle w:val="16"/>
              <w:spacing w:before="38"/>
              <w:ind w:right="201"/>
              <w:jc w:val="right"/>
              <w:rPr>
                <w:rFonts w:ascii="Arial"/>
                <w:b/>
                <w:sz w:val="22"/>
              </w:rPr>
            </w:pPr>
            <w:r>
              <w:rPr>
                <w:rFonts w:ascii="Arial"/>
                <w:b/>
                <w:spacing w:val="-4"/>
                <w:sz w:val="22"/>
              </w:rPr>
              <w:t>S.No</w:t>
            </w:r>
          </w:p>
        </w:tc>
        <w:tc>
          <w:tcPr>
            <w:tcW w:w="3980" w:type="dxa"/>
          </w:tcPr>
          <w:p w14:paraId="285519C7">
            <w:pPr>
              <w:pStyle w:val="16"/>
              <w:spacing w:before="38"/>
              <w:ind w:left="100"/>
              <w:rPr>
                <w:rFonts w:ascii="Arial"/>
                <w:b/>
                <w:sz w:val="22"/>
              </w:rPr>
            </w:pPr>
            <w:r>
              <w:rPr>
                <w:rFonts w:ascii="Arial"/>
                <w:b/>
                <w:spacing w:val="-2"/>
                <w:sz w:val="22"/>
              </w:rPr>
              <w:t>Characteristics</w:t>
            </w:r>
          </w:p>
        </w:tc>
        <w:tc>
          <w:tcPr>
            <w:tcW w:w="5160" w:type="dxa"/>
          </w:tcPr>
          <w:p w14:paraId="198B8715">
            <w:pPr>
              <w:pStyle w:val="16"/>
              <w:spacing w:before="38"/>
              <w:ind w:left="100"/>
              <w:rPr>
                <w:rFonts w:ascii="Arial"/>
                <w:b/>
                <w:sz w:val="22"/>
              </w:rPr>
            </w:pPr>
            <w:r>
              <w:rPr>
                <w:rFonts w:ascii="Arial"/>
                <w:b/>
                <w:spacing w:val="-2"/>
                <w:sz w:val="22"/>
              </w:rPr>
              <w:t>Description</w:t>
            </w:r>
          </w:p>
        </w:tc>
        <w:tc>
          <w:tcPr>
            <w:tcW w:w="4100" w:type="dxa"/>
          </w:tcPr>
          <w:p w14:paraId="0A4E0701">
            <w:pPr>
              <w:pStyle w:val="16"/>
              <w:spacing w:before="38"/>
              <w:ind w:left="100"/>
              <w:rPr>
                <w:rFonts w:ascii="Arial"/>
                <w:b/>
                <w:sz w:val="22"/>
              </w:rPr>
            </w:pPr>
            <w:r>
              <w:rPr>
                <w:rFonts w:ascii="Arial"/>
                <w:b/>
                <w:spacing w:val="-2"/>
                <w:sz w:val="22"/>
              </w:rPr>
              <w:t>Technology</w:t>
            </w:r>
          </w:p>
        </w:tc>
      </w:tr>
      <w:tr w14:paraId="5F457F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1" w:hRule="atLeast"/>
        </w:trPr>
        <w:tc>
          <w:tcPr>
            <w:tcW w:w="820" w:type="dxa"/>
          </w:tcPr>
          <w:p w14:paraId="1BB22FBF">
            <w:pPr>
              <w:pStyle w:val="16"/>
              <w:spacing w:before="38"/>
              <w:ind w:right="239"/>
              <w:jc w:val="right"/>
              <w:rPr>
                <w:rFonts w:ascii="Arial MT"/>
                <w:sz w:val="22"/>
              </w:rPr>
            </w:pPr>
            <w:r>
              <w:rPr>
                <w:rFonts w:ascii="Arial MT"/>
                <w:spacing w:val="-5"/>
                <w:sz w:val="22"/>
              </w:rPr>
              <w:t>1.</w:t>
            </w:r>
          </w:p>
        </w:tc>
        <w:tc>
          <w:tcPr>
            <w:tcW w:w="3980" w:type="dxa"/>
          </w:tcPr>
          <w:p w14:paraId="324DB48E">
            <w:pPr>
              <w:pStyle w:val="16"/>
              <w:spacing w:before="38"/>
              <w:ind w:left="100"/>
              <w:rPr>
                <w:rFonts w:ascii="Arial MT"/>
                <w:sz w:val="22"/>
              </w:rPr>
            </w:pPr>
            <w:r>
              <w:rPr>
                <w:rFonts w:ascii="Arial MT"/>
                <w:sz w:val="22"/>
              </w:rPr>
              <w:t xml:space="preserve">Open-Source </w:t>
            </w:r>
            <w:r>
              <w:rPr>
                <w:rFonts w:ascii="Arial MT"/>
                <w:spacing w:val="-2"/>
                <w:sz w:val="22"/>
              </w:rPr>
              <w:t>Frameworks</w:t>
            </w:r>
          </w:p>
        </w:tc>
        <w:tc>
          <w:tcPr>
            <w:tcW w:w="5160" w:type="dxa"/>
          </w:tcPr>
          <w:p w14:paraId="4FC7960A">
            <w:pPr>
              <w:pStyle w:val="16"/>
              <w:spacing w:before="25" w:line="252" w:lineRule="exact"/>
              <w:ind w:left="100" w:right="358"/>
              <w:rPr>
                <w:rFonts w:ascii="Arial MT"/>
                <w:sz w:val="22"/>
              </w:rPr>
            </w:pPr>
            <w:r>
              <w:rPr>
                <w:rFonts w:ascii="Arial MT"/>
                <w:sz w:val="22"/>
              </w:rPr>
              <w:t>The solution is implemented using ServiceNow Flow</w:t>
            </w:r>
            <w:r>
              <w:rPr>
                <w:rFonts w:ascii="Arial MT"/>
                <w:spacing w:val="-6"/>
                <w:sz w:val="22"/>
              </w:rPr>
              <w:t xml:space="preserve"> </w:t>
            </w:r>
            <w:r>
              <w:rPr>
                <w:rFonts w:ascii="Arial MT"/>
                <w:sz w:val="22"/>
              </w:rPr>
              <w:t>Designer</w:t>
            </w:r>
            <w:r>
              <w:rPr>
                <w:rFonts w:ascii="Arial MT"/>
                <w:spacing w:val="-6"/>
                <w:sz w:val="22"/>
              </w:rPr>
              <w:t xml:space="preserve"> </w:t>
            </w:r>
            <w:r>
              <w:rPr>
                <w:rFonts w:ascii="Arial MT"/>
                <w:sz w:val="22"/>
              </w:rPr>
              <w:t>and</w:t>
            </w:r>
            <w:r>
              <w:rPr>
                <w:rFonts w:ascii="Arial MT"/>
                <w:spacing w:val="-6"/>
                <w:sz w:val="22"/>
              </w:rPr>
              <w:t xml:space="preserve"> </w:t>
            </w:r>
            <w:r>
              <w:rPr>
                <w:rFonts w:ascii="Arial MT"/>
                <w:sz w:val="22"/>
              </w:rPr>
              <w:t>does</w:t>
            </w:r>
            <w:r>
              <w:rPr>
                <w:rFonts w:ascii="Arial MT"/>
                <w:spacing w:val="-6"/>
                <w:sz w:val="22"/>
              </w:rPr>
              <w:t xml:space="preserve"> </w:t>
            </w:r>
            <w:r>
              <w:rPr>
                <w:rFonts w:ascii="Arial MT"/>
                <w:sz w:val="22"/>
              </w:rPr>
              <w:t>not</w:t>
            </w:r>
            <w:r>
              <w:rPr>
                <w:rFonts w:ascii="Arial MT"/>
                <w:spacing w:val="-6"/>
                <w:sz w:val="22"/>
              </w:rPr>
              <w:t xml:space="preserve"> </w:t>
            </w:r>
            <w:r>
              <w:rPr>
                <w:rFonts w:ascii="Arial MT"/>
                <w:sz w:val="22"/>
              </w:rPr>
              <w:t>depend</w:t>
            </w:r>
            <w:r>
              <w:rPr>
                <w:rFonts w:ascii="Arial MT"/>
                <w:spacing w:val="-6"/>
                <w:sz w:val="22"/>
              </w:rPr>
              <w:t xml:space="preserve"> </w:t>
            </w:r>
            <w:r>
              <w:rPr>
                <w:rFonts w:ascii="Arial MT"/>
                <w:sz w:val="22"/>
              </w:rPr>
              <w:t>on</w:t>
            </w:r>
            <w:r>
              <w:rPr>
                <w:rFonts w:ascii="Arial MT"/>
                <w:spacing w:val="-6"/>
                <w:sz w:val="22"/>
              </w:rPr>
              <w:t xml:space="preserve"> </w:t>
            </w:r>
            <w:r>
              <w:rPr>
                <w:rFonts w:ascii="Arial MT"/>
                <w:sz w:val="22"/>
              </w:rPr>
              <w:t>external open-source frameworks.</w:t>
            </w:r>
          </w:p>
        </w:tc>
        <w:tc>
          <w:tcPr>
            <w:tcW w:w="4100" w:type="dxa"/>
          </w:tcPr>
          <w:p w14:paraId="57E390E1">
            <w:pPr>
              <w:pStyle w:val="16"/>
              <w:spacing w:before="38"/>
              <w:ind w:left="100"/>
              <w:rPr>
                <w:rFonts w:ascii="Arial MT"/>
                <w:sz w:val="22"/>
              </w:rPr>
            </w:pPr>
            <w:r>
              <w:rPr>
                <w:rFonts w:ascii="Arial MT"/>
                <w:sz w:val="22"/>
              </w:rPr>
              <w:t xml:space="preserve">ServiceNow Flow </w:t>
            </w:r>
            <w:r>
              <w:rPr>
                <w:rFonts w:ascii="Arial MT"/>
                <w:spacing w:val="-2"/>
                <w:sz w:val="22"/>
              </w:rPr>
              <w:t>Designer</w:t>
            </w:r>
          </w:p>
        </w:tc>
      </w:tr>
      <w:tr w14:paraId="48FDF2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1" w:hRule="atLeast"/>
        </w:trPr>
        <w:tc>
          <w:tcPr>
            <w:tcW w:w="820" w:type="dxa"/>
          </w:tcPr>
          <w:p w14:paraId="2B20F04C">
            <w:pPr>
              <w:pStyle w:val="16"/>
              <w:spacing w:before="38"/>
              <w:ind w:right="239"/>
              <w:jc w:val="right"/>
              <w:rPr>
                <w:rFonts w:ascii="Arial MT"/>
                <w:sz w:val="22"/>
              </w:rPr>
            </w:pPr>
            <w:r>
              <w:rPr>
                <w:rFonts w:ascii="Arial MT"/>
                <w:spacing w:val="-5"/>
                <w:sz w:val="22"/>
              </w:rPr>
              <w:t>2.</w:t>
            </w:r>
          </w:p>
        </w:tc>
        <w:tc>
          <w:tcPr>
            <w:tcW w:w="3980" w:type="dxa"/>
          </w:tcPr>
          <w:p w14:paraId="47EC80CC">
            <w:pPr>
              <w:pStyle w:val="16"/>
              <w:spacing w:before="38"/>
              <w:ind w:left="100"/>
              <w:rPr>
                <w:rFonts w:ascii="Arial MT"/>
                <w:sz w:val="22"/>
              </w:rPr>
            </w:pPr>
            <w:r>
              <w:rPr>
                <w:rFonts w:ascii="Arial MT"/>
                <w:sz w:val="22"/>
              </w:rPr>
              <w:t xml:space="preserve">Security </w:t>
            </w:r>
            <w:r>
              <w:rPr>
                <w:rFonts w:ascii="Arial MT"/>
                <w:spacing w:val="-2"/>
                <w:sz w:val="22"/>
              </w:rPr>
              <w:t>Implementations</w:t>
            </w:r>
          </w:p>
        </w:tc>
        <w:tc>
          <w:tcPr>
            <w:tcW w:w="5160" w:type="dxa"/>
          </w:tcPr>
          <w:p w14:paraId="243C700C">
            <w:pPr>
              <w:pStyle w:val="16"/>
              <w:spacing w:before="25" w:line="252" w:lineRule="exact"/>
              <w:ind w:left="100" w:right="396"/>
              <w:jc w:val="both"/>
              <w:rPr>
                <w:rFonts w:ascii="Arial MT"/>
                <w:sz w:val="22"/>
              </w:rPr>
            </w:pPr>
            <w:r>
              <w:rPr>
                <w:rFonts w:ascii="Arial MT"/>
                <w:sz w:val="22"/>
              </w:rPr>
              <w:t>Access to ticket information and modification of records</w:t>
            </w:r>
            <w:r>
              <w:rPr>
                <w:rFonts w:ascii="Arial MT"/>
                <w:spacing w:val="-7"/>
                <w:sz w:val="22"/>
              </w:rPr>
              <w:t xml:space="preserve"> </w:t>
            </w:r>
            <w:r>
              <w:rPr>
                <w:rFonts w:ascii="Arial MT"/>
                <w:sz w:val="22"/>
              </w:rPr>
              <w:t>should</w:t>
            </w:r>
            <w:r>
              <w:rPr>
                <w:rFonts w:ascii="Arial MT"/>
                <w:spacing w:val="-7"/>
                <w:sz w:val="22"/>
              </w:rPr>
              <w:t xml:space="preserve"> </w:t>
            </w:r>
            <w:r>
              <w:rPr>
                <w:rFonts w:ascii="Arial MT"/>
                <w:sz w:val="22"/>
              </w:rPr>
              <w:t>be</w:t>
            </w:r>
            <w:r>
              <w:rPr>
                <w:rFonts w:ascii="Arial MT"/>
                <w:spacing w:val="-7"/>
                <w:sz w:val="22"/>
              </w:rPr>
              <w:t xml:space="preserve"> </w:t>
            </w:r>
            <w:r>
              <w:rPr>
                <w:rFonts w:ascii="Arial MT"/>
                <w:sz w:val="22"/>
              </w:rPr>
              <w:t>restricted</w:t>
            </w:r>
            <w:r>
              <w:rPr>
                <w:rFonts w:ascii="Arial MT"/>
                <w:spacing w:val="-7"/>
                <w:sz w:val="22"/>
              </w:rPr>
              <w:t xml:space="preserve"> </w:t>
            </w:r>
            <w:r>
              <w:rPr>
                <w:rFonts w:ascii="Arial MT"/>
                <w:sz w:val="22"/>
              </w:rPr>
              <w:t>to</w:t>
            </w:r>
            <w:r>
              <w:rPr>
                <w:rFonts w:ascii="Arial MT"/>
                <w:spacing w:val="-7"/>
                <w:sz w:val="22"/>
              </w:rPr>
              <w:t xml:space="preserve"> </w:t>
            </w:r>
            <w:r>
              <w:rPr>
                <w:rFonts w:ascii="Arial MT"/>
                <w:sz w:val="22"/>
              </w:rPr>
              <w:t>authorized</w:t>
            </w:r>
            <w:r>
              <w:rPr>
                <w:rFonts w:ascii="Arial MT"/>
                <w:spacing w:val="-7"/>
                <w:sz w:val="22"/>
              </w:rPr>
              <w:t xml:space="preserve"> </w:t>
            </w:r>
            <w:r>
              <w:rPr>
                <w:rFonts w:ascii="Arial MT"/>
                <w:sz w:val="22"/>
              </w:rPr>
              <w:t>users and appropriate ServiceNow roles.</w:t>
            </w:r>
          </w:p>
        </w:tc>
        <w:tc>
          <w:tcPr>
            <w:tcW w:w="4100" w:type="dxa"/>
          </w:tcPr>
          <w:p w14:paraId="683E959C">
            <w:pPr>
              <w:pStyle w:val="16"/>
              <w:spacing w:before="38"/>
              <w:ind w:left="100"/>
              <w:rPr>
                <w:rFonts w:ascii="Arial MT"/>
                <w:sz w:val="22"/>
              </w:rPr>
            </w:pPr>
            <w:r>
              <w:rPr>
                <w:rFonts w:ascii="Arial MT"/>
                <w:sz w:val="22"/>
              </w:rPr>
              <w:t xml:space="preserve">ServiceNow Roles and Access </w:t>
            </w:r>
            <w:r>
              <w:rPr>
                <w:rFonts w:ascii="Arial MT"/>
                <w:spacing w:val="-2"/>
                <w:sz w:val="22"/>
              </w:rPr>
              <w:t>Controls</w:t>
            </w:r>
          </w:p>
        </w:tc>
      </w:tr>
      <w:tr w14:paraId="70BD22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2" w:hRule="atLeast"/>
        </w:trPr>
        <w:tc>
          <w:tcPr>
            <w:tcW w:w="820" w:type="dxa"/>
          </w:tcPr>
          <w:p w14:paraId="6BB267AC">
            <w:pPr>
              <w:pStyle w:val="16"/>
              <w:spacing w:before="38"/>
              <w:ind w:right="239"/>
              <w:jc w:val="right"/>
              <w:rPr>
                <w:rFonts w:ascii="Arial MT"/>
                <w:sz w:val="22"/>
              </w:rPr>
            </w:pPr>
            <w:r>
              <w:rPr>
                <w:rFonts w:ascii="Arial MT"/>
                <w:spacing w:val="-5"/>
                <w:sz w:val="22"/>
              </w:rPr>
              <w:t>3.</w:t>
            </w:r>
          </w:p>
        </w:tc>
        <w:tc>
          <w:tcPr>
            <w:tcW w:w="3980" w:type="dxa"/>
          </w:tcPr>
          <w:p w14:paraId="4195A2E7">
            <w:pPr>
              <w:pStyle w:val="16"/>
              <w:spacing w:before="38"/>
              <w:ind w:left="100"/>
              <w:rPr>
                <w:rFonts w:ascii="Arial MT"/>
                <w:sz w:val="22"/>
              </w:rPr>
            </w:pPr>
            <w:r>
              <w:rPr>
                <w:rFonts w:ascii="Arial MT"/>
                <w:sz w:val="22"/>
              </w:rPr>
              <w:t xml:space="preserve">Scalable </w:t>
            </w:r>
            <w:r>
              <w:rPr>
                <w:rFonts w:ascii="Arial MT"/>
                <w:spacing w:val="-2"/>
                <w:sz w:val="22"/>
              </w:rPr>
              <w:t>Architecture</w:t>
            </w:r>
          </w:p>
        </w:tc>
        <w:tc>
          <w:tcPr>
            <w:tcW w:w="5160" w:type="dxa"/>
          </w:tcPr>
          <w:p w14:paraId="1CE4B44F">
            <w:pPr>
              <w:pStyle w:val="16"/>
              <w:spacing w:before="25" w:line="252" w:lineRule="exact"/>
              <w:ind w:left="100"/>
              <w:rPr>
                <w:rFonts w:ascii="Arial MT"/>
                <w:sz w:val="22"/>
              </w:rPr>
            </w:pPr>
            <w:r>
              <w:rPr>
                <w:rFonts w:ascii="Arial MT"/>
                <w:sz w:val="22"/>
              </w:rPr>
              <w:t>The solution can be extended by adding new categories,</w:t>
            </w:r>
            <w:r>
              <w:rPr>
                <w:rFonts w:ascii="Arial MT"/>
                <w:spacing w:val="-13"/>
                <w:sz w:val="22"/>
              </w:rPr>
              <w:t xml:space="preserve"> </w:t>
            </w:r>
            <w:r>
              <w:rPr>
                <w:rFonts w:ascii="Arial MT"/>
                <w:sz w:val="22"/>
              </w:rPr>
              <w:t>subcategories,</w:t>
            </w:r>
            <w:r>
              <w:rPr>
                <w:rFonts w:ascii="Arial MT"/>
                <w:spacing w:val="-13"/>
                <w:sz w:val="22"/>
              </w:rPr>
              <w:t xml:space="preserve"> </w:t>
            </w:r>
            <w:r>
              <w:rPr>
                <w:rFonts w:ascii="Arial MT"/>
                <w:sz w:val="22"/>
              </w:rPr>
              <w:t>keywords,</w:t>
            </w:r>
            <w:r>
              <w:rPr>
                <w:rFonts w:ascii="Arial MT"/>
                <w:spacing w:val="-13"/>
                <w:sz w:val="22"/>
              </w:rPr>
              <w:t xml:space="preserve"> </w:t>
            </w:r>
            <w:r>
              <w:rPr>
                <w:rFonts w:ascii="Arial MT"/>
                <w:sz w:val="22"/>
              </w:rPr>
              <w:t>automation rules and additional workflow actions without redesigning the entire system.</w:t>
            </w:r>
          </w:p>
        </w:tc>
        <w:tc>
          <w:tcPr>
            <w:tcW w:w="4100" w:type="dxa"/>
          </w:tcPr>
          <w:p w14:paraId="365088ED">
            <w:pPr>
              <w:pStyle w:val="16"/>
              <w:spacing w:before="38"/>
              <w:ind w:left="100"/>
              <w:rPr>
                <w:rFonts w:ascii="Arial MT"/>
                <w:sz w:val="22"/>
              </w:rPr>
            </w:pPr>
            <w:r>
              <w:rPr>
                <w:rFonts w:ascii="Arial MT"/>
                <w:sz w:val="22"/>
              </w:rPr>
              <w:t xml:space="preserve">ServiceNow Flow </w:t>
            </w:r>
            <w:r>
              <w:rPr>
                <w:rFonts w:ascii="Arial MT"/>
                <w:spacing w:val="-2"/>
                <w:sz w:val="22"/>
              </w:rPr>
              <w:t>Designer</w:t>
            </w:r>
          </w:p>
        </w:tc>
      </w:tr>
      <w:tr w14:paraId="070EDE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2" w:hRule="atLeast"/>
        </w:trPr>
        <w:tc>
          <w:tcPr>
            <w:tcW w:w="820" w:type="dxa"/>
          </w:tcPr>
          <w:p w14:paraId="39518EE2">
            <w:pPr>
              <w:pStyle w:val="16"/>
              <w:spacing w:before="38"/>
              <w:ind w:right="239"/>
              <w:jc w:val="right"/>
              <w:rPr>
                <w:rFonts w:ascii="Arial MT"/>
                <w:sz w:val="22"/>
              </w:rPr>
            </w:pPr>
            <w:r>
              <w:rPr>
                <w:rFonts w:ascii="Arial MT"/>
                <w:spacing w:val="-5"/>
                <w:sz w:val="22"/>
              </w:rPr>
              <w:t>4.</w:t>
            </w:r>
          </w:p>
        </w:tc>
        <w:tc>
          <w:tcPr>
            <w:tcW w:w="3980" w:type="dxa"/>
          </w:tcPr>
          <w:p w14:paraId="7D336F40">
            <w:pPr>
              <w:pStyle w:val="16"/>
              <w:spacing w:before="38"/>
              <w:ind w:left="100"/>
              <w:rPr>
                <w:rFonts w:ascii="Arial MT"/>
                <w:sz w:val="22"/>
              </w:rPr>
            </w:pPr>
            <w:r>
              <w:rPr>
                <w:rFonts w:ascii="Arial MT"/>
                <w:spacing w:val="-2"/>
                <w:sz w:val="22"/>
              </w:rPr>
              <w:t>Availability</w:t>
            </w:r>
          </w:p>
        </w:tc>
        <w:tc>
          <w:tcPr>
            <w:tcW w:w="5160" w:type="dxa"/>
          </w:tcPr>
          <w:p w14:paraId="278B8B63">
            <w:pPr>
              <w:pStyle w:val="16"/>
              <w:spacing w:before="25" w:line="252" w:lineRule="exact"/>
              <w:ind w:left="100"/>
              <w:rPr>
                <w:rFonts w:ascii="Arial MT"/>
                <w:sz w:val="22"/>
              </w:rPr>
            </w:pPr>
            <w:r>
              <w:rPr>
                <w:rFonts w:ascii="Arial MT"/>
                <w:sz w:val="22"/>
              </w:rPr>
              <w:t>The</w:t>
            </w:r>
            <w:r>
              <w:rPr>
                <w:rFonts w:ascii="Arial MT"/>
                <w:spacing w:val="-7"/>
                <w:sz w:val="22"/>
              </w:rPr>
              <w:t xml:space="preserve"> </w:t>
            </w:r>
            <w:r>
              <w:rPr>
                <w:rFonts w:ascii="Arial MT"/>
                <w:sz w:val="22"/>
              </w:rPr>
              <w:t>solution</w:t>
            </w:r>
            <w:r>
              <w:rPr>
                <w:rFonts w:ascii="Arial MT"/>
                <w:spacing w:val="-7"/>
                <w:sz w:val="22"/>
              </w:rPr>
              <w:t xml:space="preserve"> </w:t>
            </w:r>
            <w:r>
              <w:rPr>
                <w:rFonts w:ascii="Arial MT"/>
                <w:sz w:val="22"/>
              </w:rPr>
              <w:t>operates</w:t>
            </w:r>
            <w:r>
              <w:rPr>
                <w:rFonts w:ascii="Arial MT"/>
                <w:spacing w:val="-7"/>
                <w:sz w:val="22"/>
              </w:rPr>
              <w:t xml:space="preserve"> </w:t>
            </w:r>
            <w:r>
              <w:rPr>
                <w:rFonts w:ascii="Arial MT"/>
                <w:sz w:val="22"/>
              </w:rPr>
              <w:t>on</w:t>
            </w:r>
            <w:r>
              <w:rPr>
                <w:rFonts w:ascii="Arial MT"/>
                <w:spacing w:val="-7"/>
                <w:sz w:val="22"/>
              </w:rPr>
              <w:t xml:space="preserve"> </w:t>
            </w:r>
            <w:r>
              <w:rPr>
                <w:rFonts w:ascii="Arial MT"/>
                <w:sz w:val="22"/>
              </w:rPr>
              <w:t>the</w:t>
            </w:r>
            <w:r>
              <w:rPr>
                <w:rFonts w:ascii="Arial MT"/>
                <w:spacing w:val="-7"/>
                <w:sz w:val="22"/>
              </w:rPr>
              <w:t xml:space="preserve"> </w:t>
            </w:r>
            <w:r>
              <w:rPr>
                <w:rFonts w:ascii="Arial MT"/>
                <w:sz w:val="22"/>
              </w:rPr>
              <w:t>ServiceNow</w:t>
            </w:r>
            <w:r>
              <w:rPr>
                <w:rFonts w:ascii="Arial MT"/>
                <w:spacing w:val="-7"/>
                <w:sz w:val="22"/>
              </w:rPr>
              <w:t xml:space="preserve"> </w:t>
            </w:r>
            <w:r>
              <w:rPr>
                <w:rFonts w:ascii="Arial MT"/>
                <w:sz w:val="22"/>
              </w:rPr>
              <w:t xml:space="preserve">platform, allowing users to create and manage IT support tickets through the available ServiceNow </w:t>
            </w:r>
            <w:r>
              <w:rPr>
                <w:rFonts w:ascii="Arial MT"/>
                <w:spacing w:val="-2"/>
                <w:sz w:val="22"/>
              </w:rPr>
              <w:t>environment.</w:t>
            </w:r>
          </w:p>
        </w:tc>
        <w:tc>
          <w:tcPr>
            <w:tcW w:w="4100" w:type="dxa"/>
          </w:tcPr>
          <w:p w14:paraId="464869C6">
            <w:pPr>
              <w:pStyle w:val="16"/>
              <w:spacing w:before="38"/>
              <w:ind w:left="100"/>
              <w:rPr>
                <w:rFonts w:ascii="Arial MT"/>
                <w:sz w:val="22"/>
              </w:rPr>
            </w:pPr>
            <w:r>
              <w:rPr>
                <w:rFonts w:ascii="Arial MT"/>
                <w:sz w:val="22"/>
              </w:rPr>
              <w:t xml:space="preserve">ServiceNow Cloud </w:t>
            </w:r>
            <w:r>
              <w:rPr>
                <w:rFonts w:ascii="Arial MT"/>
                <w:spacing w:val="-2"/>
                <w:sz w:val="22"/>
              </w:rPr>
              <w:t>Platform</w:t>
            </w:r>
          </w:p>
        </w:tc>
      </w:tr>
      <w:tr w14:paraId="05C5D4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1" w:hRule="atLeast"/>
        </w:trPr>
        <w:tc>
          <w:tcPr>
            <w:tcW w:w="820" w:type="dxa"/>
          </w:tcPr>
          <w:p w14:paraId="161DAA07">
            <w:pPr>
              <w:pStyle w:val="16"/>
              <w:spacing w:before="38"/>
              <w:ind w:right="239"/>
              <w:jc w:val="right"/>
              <w:rPr>
                <w:rFonts w:ascii="Arial MT"/>
                <w:sz w:val="22"/>
              </w:rPr>
            </w:pPr>
            <w:r>
              <w:rPr>
                <w:rFonts w:ascii="Arial MT"/>
                <w:spacing w:val="-5"/>
                <w:sz w:val="22"/>
              </w:rPr>
              <w:t>5.</w:t>
            </w:r>
          </w:p>
        </w:tc>
        <w:tc>
          <w:tcPr>
            <w:tcW w:w="3980" w:type="dxa"/>
          </w:tcPr>
          <w:p w14:paraId="594F1610">
            <w:pPr>
              <w:pStyle w:val="16"/>
              <w:spacing w:before="38"/>
              <w:ind w:left="100"/>
              <w:rPr>
                <w:rFonts w:ascii="Arial MT"/>
                <w:sz w:val="22"/>
              </w:rPr>
            </w:pPr>
            <w:r>
              <w:rPr>
                <w:rFonts w:ascii="Arial MT"/>
                <w:spacing w:val="-2"/>
                <w:sz w:val="22"/>
              </w:rPr>
              <w:t>Performance</w:t>
            </w:r>
          </w:p>
        </w:tc>
        <w:tc>
          <w:tcPr>
            <w:tcW w:w="5160" w:type="dxa"/>
          </w:tcPr>
          <w:p w14:paraId="769CC9B3">
            <w:pPr>
              <w:pStyle w:val="16"/>
              <w:spacing w:before="25" w:line="252" w:lineRule="exact"/>
              <w:ind w:left="100"/>
              <w:rPr>
                <w:rFonts w:ascii="Arial MT"/>
                <w:sz w:val="22"/>
              </w:rPr>
            </w:pPr>
            <w:r>
              <w:rPr>
                <w:rFonts w:ascii="Arial MT"/>
                <w:sz w:val="22"/>
              </w:rPr>
              <w:t>Automatic classification occurs when a ticket is created,</w:t>
            </w:r>
            <w:r>
              <w:rPr>
                <w:rFonts w:ascii="Arial MT"/>
                <w:spacing w:val="-8"/>
                <w:sz w:val="22"/>
              </w:rPr>
              <w:t xml:space="preserve"> </w:t>
            </w:r>
            <w:r>
              <w:rPr>
                <w:rFonts w:ascii="Arial MT"/>
                <w:sz w:val="22"/>
              </w:rPr>
              <w:t>reducing</w:t>
            </w:r>
            <w:r>
              <w:rPr>
                <w:rFonts w:ascii="Arial MT"/>
                <w:spacing w:val="-8"/>
                <w:sz w:val="22"/>
              </w:rPr>
              <w:t xml:space="preserve"> </w:t>
            </w:r>
            <w:r>
              <w:rPr>
                <w:rFonts w:ascii="Arial MT"/>
                <w:sz w:val="22"/>
              </w:rPr>
              <w:t>manual</w:t>
            </w:r>
            <w:r>
              <w:rPr>
                <w:rFonts w:ascii="Arial MT"/>
                <w:spacing w:val="-8"/>
                <w:sz w:val="22"/>
              </w:rPr>
              <w:t xml:space="preserve"> </w:t>
            </w:r>
            <w:r>
              <w:rPr>
                <w:rFonts w:ascii="Arial MT"/>
                <w:sz w:val="22"/>
              </w:rPr>
              <w:t>classification</w:t>
            </w:r>
            <w:r>
              <w:rPr>
                <w:rFonts w:ascii="Arial MT"/>
                <w:spacing w:val="-8"/>
                <w:sz w:val="22"/>
              </w:rPr>
              <w:t xml:space="preserve"> </w:t>
            </w:r>
            <w:r>
              <w:rPr>
                <w:rFonts w:ascii="Arial MT"/>
                <w:sz w:val="22"/>
              </w:rPr>
              <w:t>work</w:t>
            </w:r>
            <w:r>
              <w:rPr>
                <w:rFonts w:ascii="Arial MT"/>
                <w:spacing w:val="-8"/>
                <w:sz w:val="22"/>
              </w:rPr>
              <w:t xml:space="preserve"> </w:t>
            </w:r>
            <w:r>
              <w:rPr>
                <w:rFonts w:ascii="Arial MT"/>
                <w:sz w:val="22"/>
              </w:rPr>
              <w:t>and improving the efficiency of ticket routing.</w:t>
            </w:r>
          </w:p>
        </w:tc>
        <w:tc>
          <w:tcPr>
            <w:tcW w:w="4100" w:type="dxa"/>
          </w:tcPr>
          <w:p w14:paraId="1BA57DFF">
            <w:pPr>
              <w:pStyle w:val="16"/>
              <w:spacing w:before="38"/>
              <w:ind w:left="100"/>
              <w:rPr>
                <w:rFonts w:ascii="Arial MT"/>
                <w:sz w:val="22"/>
              </w:rPr>
            </w:pPr>
            <w:r>
              <w:rPr>
                <w:rFonts w:ascii="Arial MT"/>
                <w:sz w:val="22"/>
              </w:rPr>
              <w:t xml:space="preserve">ServiceNow Flow Designer </w:t>
            </w:r>
            <w:r>
              <w:rPr>
                <w:rFonts w:ascii="Arial MT"/>
                <w:spacing w:val="-2"/>
                <w:sz w:val="22"/>
              </w:rPr>
              <w:t>Automation</w:t>
            </w:r>
          </w:p>
        </w:tc>
      </w:tr>
    </w:tbl>
    <w:p w14:paraId="1B9412E6">
      <w:pPr>
        <w:pStyle w:val="13"/>
        <w:rPr>
          <w:rFonts w:ascii="Arial"/>
          <w:b/>
          <w:sz w:val="22"/>
        </w:rPr>
      </w:pPr>
    </w:p>
    <w:p w14:paraId="1B47B4A0">
      <w:pPr>
        <w:pStyle w:val="13"/>
        <w:rPr>
          <w:rFonts w:ascii="Arial"/>
          <w:b/>
          <w:sz w:val="22"/>
        </w:rPr>
      </w:pPr>
    </w:p>
    <w:p w14:paraId="0ABF5E6A">
      <w:pPr>
        <w:pStyle w:val="13"/>
        <w:spacing w:before="21"/>
        <w:rPr>
          <w:rFonts w:ascii="Arial"/>
          <w:b/>
          <w:sz w:val="22"/>
        </w:rPr>
      </w:pPr>
    </w:p>
    <w:p w14:paraId="3F1C4439">
      <w:pPr>
        <w:pStyle w:val="9"/>
        <w:rPr>
          <w:rFonts w:ascii="Arial"/>
        </w:rPr>
      </w:pPr>
      <w:r>
        <w:rPr>
          <w:rFonts w:ascii="Arial"/>
          <w:spacing w:val="-2"/>
        </w:rPr>
        <w:t>References:</w:t>
      </w:r>
    </w:p>
    <w:p w14:paraId="0F6626D4">
      <w:pPr>
        <w:spacing w:before="187"/>
        <w:ind w:left="23" w:right="0" w:firstLine="0"/>
        <w:jc w:val="left"/>
        <w:rPr>
          <w:rFonts w:ascii="Arial MT"/>
          <w:sz w:val="22"/>
        </w:rPr>
      </w:pPr>
      <w:r>
        <w:fldChar w:fldCharType="begin"/>
      </w:r>
      <w:r>
        <w:instrText xml:space="preserve"> HYPERLINK "https://c4model.com/" \h </w:instrText>
      </w:r>
      <w:r>
        <w:fldChar w:fldCharType="separate"/>
      </w:r>
      <w:r>
        <w:rPr>
          <w:rFonts w:ascii="Arial MT"/>
          <w:spacing w:val="-2"/>
          <w:sz w:val="22"/>
        </w:rPr>
        <w:t>https://c4model.com/</w:t>
      </w:r>
      <w:r>
        <w:rPr>
          <w:rFonts w:ascii="Arial MT"/>
          <w:spacing w:val="-2"/>
          <w:sz w:val="22"/>
        </w:rPr>
        <w:fldChar w:fldCharType="end"/>
      </w:r>
    </w:p>
    <w:p w14:paraId="5F6DC8A6">
      <w:pPr>
        <w:spacing w:before="177" w:line="408" w:lineRule="auto"/>
        <w:ind w:left="23" w:right="4627" w:firstLine="0"/>
        <w:jc w:val="left"/>
        <w:rPr>
          <w:rFonts w:ascii="Arial MT"/>
          <w:sz w:val="22"/>
        </w:rPr>
      </w:pPr>
      <w:r>
        <w:fldChar w:fldCharType="begin"/>
      </w:r>
      <w:r>
        <w:instrText xml:space="preserve"> HYPERLINK "https://developer.ibm.com/patterns/online-order-processing-system-during-pandemic/" \h </w:instrText>
      </w:r>
      <w:r>
        <w:fldChar w:fldCharType="separate"/>
      </w:r>
      <w:r>
        <w:rPr>
          <w:rFonts w:ascii="Arial MT"/>
          <w:spacing w:val="-2"/>
          <w:sz w:val="22"/>
        </w:rPr>
        <w:t>https://developer.ibm.com/patterns/online-order-processing-system-during-pandemic/</w:t>
      </w:r>
      <w:r>
        <w:rPr>
          <w:rFonts w:ascii="Arial MT"/>
          <w:spacing w:val="-2"/>
          <w:sz w:val="22"/>
        </w:rPr>
        <w:fldChar w:fldCharType="end"/>
      </w:r>
      <w:r>
        <w:rPr>
          <w:rFonts w:ascii="Arial MT"/>
          <w:spacing w:val="-2"/>
          <w:sz w:val="22"/>
        </w:rPr>
        <w:t xml:space="preserve"> </w:t>
      </w:r>
      <w:r>
        <w:fldChar w:fldCharType="begin"/>
      </w:r>
      <w:r>
        <w:instrText xml:space="preserve"> HYPERLINK "https://www.ibm.com/cloud/architecture" \h </w:instrText>
      </w:r>
      <w:r>
        <w:fldChar w:fldCharType="separate"/>
      </w:r>
      <w:r>
        <w:rPr>
          <w:rFonts w:ascii="Arial MT"/>
          <w:spacing w:val="-2"/>
          <w:sz w:val="22"/>
        </w:rPr>
        <w:t>https://www.ibm.com/cloud/architecture</w:t>
      </w:r>
      <w:r>
        <w:rPr>
          <w:rFonts w:ascii="Arial MT"/>
          <w:spacing w:val="-2"/>
          <w:sz w:val="22"/>
        </w:rPr>
        <w:fldChar w:fldCharType="end"/>
      </w:r>
    </w:p>
    <w:p w14:paraId="760EABCE">
      <w:pPr>
        <w:spacing w:before="0"/>
        <w:ind w:left="23" w:right="0" w:firstLine="0"/>
        <w:jc w:val="left"/>
        <w:rPr>
          <w:rFonts w:ascii="Arial MT"/>
          <w:sz w:val="22"/>
        </w:rPr>
      </w:pPr>
      <w:r>
        <w:fldChar w:fldCharType="begin"/>
      </w:r>
      <w:r>
        <w:instrText xml:space="preserve"> HYPERLINK "https://aws.amazon.com/architecture" \h </w:instrText>
      </w:r>
      <w:r>
        <w:fldChar w:fldCharType="separate"/>
      </w:r>
      <w:r>
        <w:rPr>
          <w:rFonts w:ascii="Arial MT"/>
          <w:spacing w:val="-2"/>
          <w:sz w:val="22"/>
        </w:rPr>
        <w:t>https://aws.amazon.com/architecture</w:t>
      </w:r>
      <w:r>
        <w:rPr>
          <w:rFonts w:ascii="Arial MT"/>
          <w:spacing w:val="-2"/>
          <w:sz w:val="22"/>
        </w:rPr>
        <w:fldChar w:fldCharType="end"/>
      </w:r>
    </w:p>
    <w:p w14:paraId="4B010BA1">
      <w:pPr>
        <w:spacing w:before="177"/>
        <w:ind w:left="23" w:right="0" w:firstLine="0"/>
        <w:jc w:val="left"/>
        <w:rPr>
          <w:rFonts w:ascii="Arial MT"/>
          <w:sz w:val="22"/>
        </w:rPr>
      </w:pPr>
      <w:r>
        <w:fldChar w:fldCharType="begin"/>
      </w:r>
      <w:r>
        <w:instrText xml:space="preserve"> HYPERLINK "https://medium.com/the-internal-startup/how-to-draw-useful-technical-architecture-diagrams-2d20c9fda90d" \h </w:instrText>
      </w:r>
      <w:r>
        <w:fldChar w:fldCharType="separate"/>
      </w:r>
      <w:r>
        <w:rPr>
          <w:rFonts w:ascii="Arial MT"/>
          <w:sz w:val="22"/>
        </w:rPr>
        <w:t>https://medium.com/the-internal-startup/how-to-draw-useful-technical-architecture-diagrams-</w:t>
      </w:r>
      <w:r>
        <w:rPr>
          <w:rFonts w:ascii="Arial MT"/>
          <w:spacing w:val="-2"/>
          <w:sz w:val="22"/>
        </w:rPr>
        <w:t>2d20c9fda90d</w:t>
      </w:r>
      <w:r>
        <w:rPr>
          <w:rFonts w:ascii="Arial MT"/>
          <w:spacing w:val="-2"/>
          <w:sz w:val="22"/>
        </w:rPr>
        <w:fldChar w:fldCharType="end"/>
      </w:r>
    </w:p>
    <w:p w14:paraId="03B1A375">
      <w:pPr>
        <w:spacing w:after="0"/>
        <w:jc w:val="left"/>
        <w:rPr>
          <w:rFonts w:ascii="Arial MT"/>
          <w:sz w:val="22"/>
        </w:rPr>
        <w:sectPr>
          <w:pgSz w:w="16840" w:h="11920" w:orient="landscape"/>
          <w:pgMar w:top="1360" w:right="1133" w:bottom="280" w:left="1417" w:header="720" w:footer="720" w:gutter="0"/>
          <w:cols w:space="720" w:num="1"/>
        </w:sectPr>
      </w:pPr>
    </w:p>
    <w:p w14:paraId="42D08F36">
      <w:pPr>
        <w:spacing w:before="80"/>
        <w:ind w:left="5212" w:right="0" w:firstLine="0"/>
        <w:jc w:val="left"/>
        <w:rPr>
          <w:sz w:val="19"/>
        </w:rPr>
      </w:pPr>
      <w:r>
        <w:rPr>
          <w:color w:val="212121"/>
          <w:spacing w:val="-2"/>
          <w:sz w:val="19"/>
        </w:rPr>
        <w:t>PTou</w:t>
      </w:r>
      <w:r>
        <w:rPr>
          <w:color w:val="212121"/>
          <w:spacing w:val="-3"/>
          <w:sz w:val="19"/>
        </w:rPr>
        <w:t xml:space="preserve"> </w:t>
      </w:r>
      <w:r>
        <w:rPr>
          <w:color w:val="212121"/>
          <w:spacing w:val="-2"/>
          <w:sz w:val="19"/>
        </w:rPr>
        <w:t>rapuotsoem</w:t>
      </w:r>
      <w:r>
        <w:rPr>
          <w:color w:val="212121"/>
          <w:spacing w:val="-3"/>
          <w:sz w:val="19"/>
        </w:rPr>
        <w:t xml:space="preserve"> </w:t>
      </w:r>
      <w:r>
        <w:rPr>
          <w:color w:val="212121"/>
          <w:spacing w:val="-2"/>
          <w:sz w:val="19"/>
        </w:rPr>
        <w:t>/a Vticisailolyn</w:t>
      </w:r>
      <w:r>
        <w:rPr>
          <w:color w:val="212121"/>
          <w:spacing w:val="-3"/>
          <w:sz w:val="19"/>
        </w:rPr>
        <w:t xml:space="preserve"> </w:t>
      </w:r>
      <w:r>
        <w:rPr>
          <w:color w:val="212121"/>
          <w:spacing w:val="-2"/>
          <w:sz w:val="19"/>
        </w:rPr>
        <w:t>classify</w:t>
      </w:r>
      <w:r>
        <w:rPr>
          <w:color w:val="212121"/>
          <w:spacing w:val="-3"/>
          <w:sz w:val="19"/>
        </w:rPr>
        <w:t xml:space="preserve"> </w:t>
      </w:r>
      <w:r>
        <w:rPr>
          <w:color w:val="212121"/>
          <w:spacing w:val="-2"/>
          <w:sz w:val="19"/>
        </w:rPr>
        <w:t>school IT</w:t>
      </w:r>
      <w:r>
        <w:rPr>
          <w:color w:val="212121"/>
          <w:spacing w:val="-3"/>
          <w:sz w:val="19"/>
        </w:rPr>
        <w:t xml:space="preserve"> </w:t>
      </w:r>
      <w:r>
        <w:rPr>
          <w:color w:val="212121"/>
          <w:spacing w:val="-2"/>
          <w:sz w:val="19"/>
        </w:rPr>
        <w:t>helpdesk</w:t>
      </w:r>
      <w:r>
        <w:rPr>
          <w:color w:val="212121"/>
          <w:spacing w:val="-3"/>
          <w:sz w:val="19"/>
        </w:rPr>
        <w:t xml:space="preserve"> </w:t>
      </w:r>
      <w:r>
        <w:rPr>
          <w:color w:val="212121"/>
          <w:spacing w:val="-2"/>
          <w:sz w:val="19"/>
        </w:rPr>
        <w:t>tickets at</w:t>
      </w:r>
      <w:r>
        <w:rPr>
          <w:color w:val="212121"/>
          <w:spacing w:val="-3"/>
          <w:sz w:val="19"/>
        </w:rPr>
        <w:t xml:space="preserve"> </w:t>
      </w:r>
      <w:r>
        <w:rPr>
          <w:color w:val="212121"/>
          <w:spacing w:val="-2"/>
          <w:sz w:val="19"/>
        </w:rPr>
        <w:t>creation</w:t>
      </w:r>
      <w:r>
        <w:rPr>
          <w:color w:val="212121"/>
          <w:spacing w:val="-3"/>
          <w:sz w:val="19"/>
        </w:rPr>
        <w:t xml:space="preserve"> </w:t>
      </w:r>
      <w:r>
        <w:rPr>
          <w:color w:val="212121"/>
          <w:spacing w:val="-2"/>
          <w:sz w:val="19"/>
        </w:rPr>
        <w:t>using ServiceNow</w:t>
      </w:r>
      <w:r>
        <w:rPr>
          <w:color w:val="212121"/>
          <w:spacing w:val="-3"/>
          <w:sz w:val="19"/>
        </w:rPr>
        <w:t xml:space="preserve"> </w:t>
      </w:r>
      <w:r>
        <w:rPr>
          <w:color w:val="212121"/>
          <w:spacing w:val="-2"/>
          <w:sz w:val="19"/>
        </w:rPr>
        <w:t>Flow</w:t>
      </w:r>
      <w:r>
        <w:rPr>
          <w:color w:val="212121"/>
          <w:spacing w:val="-3"/>
          <w:sz w:val="19"/>
        </w:rPr>
        <w:t xml:space="preserve"> </w:t>
      </w:r>
      <w:r>
        <w:rPr>
          <w:color w:val="212121"/>
          <w:spacing w:val="-2"/>
          <w:sz w:val="19"/>
        </w:rPr>
        <w:t>Designer (no-code).</w:t>
      </w:r>
    </w:p>
    <w:p w14:paraId="7C4BA1C3">
      <w:pPr>
        <w:pStyle w:val="13"/>
        <w:spacing w:before="149"/>
        <w:rPr>
          <w:sz w:val="20"/>
        </w:rPr>
      </w:pPr>
    </w:p>
    <w:p w14:paraId="6ACE39A6">
      <w:pPr>
        <w:pStyle w:val="13"/>
        <w:spacing w:after="0"/>
        <w:rPr>
          <w:sz w:val="20"/>
        </w:rPr>
        <w:sectPr>
          <w:pgSz w:w="16850" w:h="11910" w:orient="landscape"/>
          <w:pgMar w:top="240" w:right="425" w:bottom="0" w:left="850" w:header="720" w:footer="720" w:gutter="0"/>
          <w:cols w:space="720" w:num="1"/>
        </w:sectPr>
      </w:pPr>
    </w:p>
    <w:p w14:paraId="59E21890">
      <w:pPr>
        <w:numPr>
          <w:ilvl w:val="0"/>
          <w:numId w:val="6"/>
        </w:numPr>
        <w:tabs>
          <w:tab w:val="left" w:pos="309"/>
        </w:tabs>
        <w:spacing w:before="144"/>
        <w:ind w:left="309" w:right="0" w:hanging="169"/>
        <w:jc w:val="left"/>
        <w:rPr>
          <w:rFonts w:ascii="Roboto"/>
          <w:sz w:val="16"/>
        </w:rPr>
      </w:pPr>
      <w:r>
        <w:rPr>
          <w:rFonts w:ascii="Roboto"/>
          <w:color w:val="212121"/>
          <w:spacing w:val="-2"/>
          <w:sz w:val="16"/>
        </w:rPr>
        <w:t>CUSTOMER</w:t>
      </w:r>
      <w:r>
        <w:rPr>
          <w:rFonts w:ascii="Roboto"/>
          <w:color w:val="212121"/>
          <w:spacing w:val="-1"/>
          <w:sz w:val="16"/>
        </w:rPr>
        <w:t xml:space="preserve"> </w:t>
      </w:r>
      <w:r>
        <w:rPr>
          <w:rFonts w:ascii="Roboto"/>
          <w:color w:val="212121"/>
          <w:spacing w:val="-2"/>
          <w:sz w:val="16"/>
        </w:rPr>
        <w:t>SEGMENT(S)</w:t>
      </w:r>
    </w:p>
    <w:p w14:paraId="0D8CD79C">
      <w:pPr>
        <w:spacing w:before="66"/>
        <w:ind w:left="140" w:right="0" w:firstLine="0"/>
        <w:jc w:val="left"/>
        <w:rPr>
          <w:rFonts w:ascii="Roboto"/>
          <w:sz w:val="12"/>
        </w:rPr>
      </w:pPr>
      <w:r>
        <w:rPr>
          <w:rFonts w:ascii="Roboto"/>
          <w:color w:val="6A6A6A"/>
          <w:spacing w:val="-2"/>
          <w:sz w:val="12"/>
        </w:rPr>
        <w:t>Whoisyour</w:t>
      </w:r>
      <w:r>
        <w:rPr>
          <w:rFonts w:ascii="Roboto"/>
          <w:color w:val="6A6A6A"/>
          <w:spacing w:val="5"/>
          <w:sz w:val="12"/>
        </w:rPr>
        <w:t xml:space="preserve"> </w:t>
      </w:r>
      <w:r>
        <w:rPr>
          <w:rFonts w:ascii="Roboto"/>
          <w:color w:val="6A6A6A"/>
          <w:spacing w:val="-2"/>
          <w:sz w:val="12"/>
        </w:rPr>
        <w:t>customer?</w:t>
      </w:r>
    </w:p>
    <w:p w14:paraId="33722D8B">
      <w:pPr>
        <w:spacing w:before="6"/>
        <w:ind w:left="140" w:right="0" w:firstLine="0"/>
        <w:jc w:val="left"/>
        <w:rPr>
          <w:rFonts w:ascii="Roboto"/>
          <w:sz w:val="12"/>
        </w:rPr>
      </w:pPr>
      <w:r>
        <w:rPr>
          <w:rFonts w:ascii="Roboto"/>
          <w:color w:val="6A6A6A"/>
          <w:spacing w:val="-2"/>
          <w:sz w:val="12"/>
        </w:rPr>
        <w:t>i.e.</w:t>
      </w:r>
      <w:r>
        <w:rPr>
          <w:rFonts w:ascii="Roboto"/>
          <w:color w:val="6A6A6A"/>
          <w:sz w:val="12"/>
        </w:rPr>
        <w:t xml:space="preserve"> </w:t>
      </w:r>
      <w:r>
        <w:rPr>
          <w:rFonts w:ascii="Roboto"/>
          <w:color w:val="6A6A6A"/>
          <w:spacing w:val="-2"/>
          <w:sz w:val="12"/>
        </w:rPr>
        <w:t>working</w:t>
      </w:r>
      <w:r>
        <w:rPr>
          <w:rFonts w:ascii="Roboto"/>
          <w:color w:val="6A6A6A"/>
          <w:spacing w:val="1"/>
          <w:sz w:val="12"/>
        </w:rPr>
        <w:t xml:space="preserve"> </w:t>
      </w:r>
      <w:r>
        <w:rPr>
          <w:rFonts w:ascii="Roboto"/>
          <w:color w:val="6A6A6A"/>
          <w:spacing w:val="-2"/>
          <w:sz w:val="12"/>
        </w:rPr>
        <w:t>parents</w:t>
      </w:r>
      <w:r>
        <w:rPr>
          <w:rFonts w:ascii="Roboto"/>
          <w:color w:val="6A6A6A"/>
          <w:sz w:val="12"/>
        </w:rPr>
        <w:t xml:space="preserve"> </w:t>
      </w:r>
      <w:r>
        <w:rPr>
          <w:rFonts w:ascii="Roboto"/>
          <w:color w:val="6A6A6A"/>
          <w:spacing w:val="-2"/>
          <w:sz w:val="12"/>
        </w:rPr>
        <w:t>of</w:t>
      </w:r>
      <w:r>
        <w:rPr>
          <w:rFonts w:ascii="Roboto"/>
          <w:color w:val="6A6A6A"/>
          <w:spacing w:val="1"/>
          <w:sz w:val="12"/>
        </w:rPr>
        <w:t xml:space="preserve"> </w:t>
      </w:r>
      <w:r>
        <w:rPr>
          <w:rFonts w:ascii="Roboto"/>
          <w:color w:val="6A6A6A"/>
          <w:spacing w:val="-2"/>
          <w:sz w:val="12"/>
        </w:rPr>
        <w:t>0-5</w:t>
      </w:r>
      <w:r>
        <w:rPr>
          <w:rFonts w:ascii="Roboto"/>
          <w:color w:val="6A6A6A"/>
          <w:sz w:val="12"/>
        </w:rPr>
        <w:t xml:space="preserve"> </w:t>
      </w:r>
      <w:r>
        <w:rPr>
          <w:rFonts w:ascii="Roboto"/>
          <w:color w:val="6A6A6A"/>
          <w:spacing w:val="-2"/>
          <w:sz w:val="12"/>
        </w:rPr>
        <w:t>y.o.</w:t>
      </w:r>
      <w:r>
        <w:rPr>
          <w:rFonts w:ascii="Roboto"/>
          <w:color w:val="6A6A6A"/>
          <w:spacing w:val="1"/>
          <w:sz w:val="12"/>
        </w:rPr>
        <w:t xml:space="preserve"> </w:t>
      </w:r>
      <w:r>
        <w:rPr>
          <w:rFonts w:ascii="Roboto"/>
          <w:color w:val="6A6A6A"/>
          <w:spacing w:val="-4"/>
          <w:sz w:val="12"/>
        </w:rPr>
        <w:t>kids</w:t>
      </w:r>
    </w:p>
    <w:p w14:paraId="07B8FCB2">
      <w:pPr>
        <w:tabs>
          <w:tab w:val="left" w:pos="828"/>
          <w:tab w:val="left" w:pos="5219"/>
        </w:tabs>
        <w:spacing w:before="96"/>
        <w:ind w:left="140" w:right="0" w:firstLine="0"/>
        <w:jc w:val="left"/>
        <w:rPr>
          <w:rFonts w:ascii="Roboto"/>
          <w:position w:val="1"/>
          <w:sz w:val="20"/>
        </w:rPr>
      </w:pPr>
      <w:r>
        <w:br w:type="column"/>
      </w:r>
      <w:r>
        <w:rPr>
          <w:rFonts w:ascii="Roboto"/>
          <w:color w:val="FFFFFF"/>
          <w:spacing w:val="-5"/>
          <w:position w:val="1"/>
          <w:sz w:val="20"/>
        </w:rPr>
        <w:t>CS</w:t>
      </w:r>
      <w:r>
        <w:rPr>
          <w:rFonts w:ascii="Roboto"/>
          <w:color w:val="FFFFFF"/>
          <w:position w:val="1"/>
          <w:sz w:val="20"/>
        </w:rPr>
        <w:tab/>
      </w:r>
      <w:r>
        <w:rPr>
          <w:rFonts w:ascii="Roboto"/>
          <w:color w:val="212121"/>
          <w:spacing w:val="-2"/>
          <w:sz w:val="16"/>
        </w:rPr>
        <w:t>6.</w:t>
      </w:r>
      <w:r>
        <w:rPr>
          <w:rFonts w:ascii="Roboto"/>
          <w:color w:val="212121"/>
          <w:spacing w:val="-1"/>
          <w:sz w:val="16"/>
        </w:rPr>
        <w:t xml:space="preserve"> </w:t>
      </w:r>
      <w:r>
        <w:rPr>
          <w:rFonts w:ascii="Roboto"/>
          <w:color w:val="212121"/>
          <w:spacing w:val="-2"/>
          <w:sz w:val="16"/>
        </w:rPr>
        <w:t>CUSTOMER</w:t>
      </w:r>
      <w:r>
        <w:rPr>
          <w:rFonts w:ascii="Roboto"/>
          <w:color w:val="212121"/>
          <w:sz w:val="16"/>
        </w:rPr>
        <w:t xml:space="preserve"> </w:t>
      </w:r>
      <w:r>
        <w:rPr>
          <w:rFonts w:ascii="Roboto"/>
          <w:color w:val="212121"/>
          <w:spacing w:val="-2"/>
          <w:sz w:val="16"/>
        </w:rPr>
        <w:t>CONSTRAINTS</w:t>
      </w:r>
      <w:r>
        <w:rPr>
          <w:rFonts w:ascii="Roboto"/>
          <w:color w:val="212121"/>
          <w:sz w:val="16"/>
        </w:rPr>
        <w:tab/>
      </w:r>
      <w:r>
        <w:rPr>
          <w:rFonts w:ascii="Roboto"/>
          <w:color w:val="FFFFFF"/>
          <w:spacing w:val="-5"/>
          <w:position w:val="1"/>
          <w:sz w:val="20"/>
        </w:rPr>
        <w:t>CC</w:t>
      </w:r>
    </w:p>
    <w:p w14:paraId="56BFFD6D">
      <w:pPr>
        <w:spacing w:before="66"/>
        <w:ind w:left="828" w:right="0" w:firstLine="0"/>
        <w:jc w:val="left"/>
        <w:rPr>
          <w:rFonts w:ascii="Roboto"/>
          <w:sz w:val="12"/>
        </w:rPr>
      </w:pPr>
      <w:r>
        <w:rPr>
          <w:rFonts w:ascii="Roboto"/>
          <w:color w:val="6A6A6A"/>
          <w:spacing w:val="-2"/>
          <w:sz w:val="12"/>
        </w:rPr>
        <w:t>Whatconstraints</w:t>
      </w:r>
      <w:r>
        <w:rPr>
          <w:rFonts w:ascii="Roboto"/>
          <w:color w:val="6A6A6A"/>
          <w:spacing w:val="5"/>
          <w:sz w:val="12"/>
        </w:rPr>
        <w:t xml:space="preserve"> </w:t>
      </w:r>
      <w:r>
        <w:rPr>
          <w:rFonts w:ascii="Roboto"/>
          <w:color w:val="6A6A6A"/>
          <w:spacing w:val="-2"/>
          <w:sz w:val="12"/>
        </w:rPr>
        <w:t>prevent</w:t>
      </w:r>
      <w:r>
        <w:rPr>
          <w:rFonts w:ascii="Roboto"/>
          <w:color w:val="6A6A6A"/>
          <w:spacing w:val="5"/>
          <w:sz w:val="12"/>
        </w:rPr>
        <w:t xml:space="preserve"> </w:t>
      </w:r>
      <w:r>
        <w:rPr>
          <w:rFonts w:ascii="Roboto"/>
          <w:color w:val="6A6A6A"/>
          <w:spacing w:val="-2"/>
          <w:sz w:val="12"/>
        </w:rPr>
        <w:t>yourcustomers</w:t>
      </w:r>
      <w:r>
        <w:rPr>
          <w:rFonts w:ascii="Roboto"/>
          <w:color w:val="6A6A6A"/>
          <w:spacing w:val="5"/>
          <w:sz w:val="12"/>
        </w:rPr>
        <w:t xml:space="preserve"> </w:t>
      </w:r>
      <w:r>
        <w:rPr>
          <w:rFonts w:ascii="Roboto"/>
          <w:color w:val="6A6A6A"/>
          <w:spacing w:val="-2"/>
          <w:sz w:val="12"/>
        </w:rPr>
        <w:t>from</w:t>
      </w:r>
      <w:r>
        <w:rPr>
          <w:rFonts w:ascii="Roboto"/>
          <w:color w:val="6A6A6A"/>
          <w:spacing w:val="5"/>
          <w:sz w:val="12"/>
        </w:rPr>
        <w:t xml:space="preserve"> </w:t>
      </w:r>
      <w:r>
        <w:rPr>
          <w:rFonts w:ascii="Roboto"/>
          <w:color w:val="6A6A6A"/>
          <w:spacing w:val="-2"/>
          <w:sz w:val="12"/>
        </w:rPr>
        <w:t>taking</w:t>
      </w:r>
      <w:r>
        <w:rPr>
          <w:rFonts w:ascii="Roboto"/>
          <w:color w:val="6A6A6A"/>
          <w:spacing w:val="6"/>
          <w:sz w:val="12"/>
        </w:rPr>
        <w:t xml:space="preserve"> </w:t>
      </w:r>
      <w:r>
        <w:rPr>
          <w:rFonts w:ascii="Roboto"/>
          <w:color w:val="6A6A6A"/>
          <w:spacing w:val="-2"/>
          <w:sz w:val="12"/>
        </w:rPr>
        <w:t>action</w:t>
      </w:r>
      <w:r>
        <w:rPr>
          <w:rFonts w:ascii="Roboto"/>
          <w:color w:val="6A6A6A"/>
          <w:spacing w:val="5"/>
          <w:sz w:val="12"/>
        </w:rPr>
        <w:t xml:space="preserve"> </w:t>
      </w:r>
      <w:r>
        <w:rPr>
          <w:rFonts w:ascii="Roboto"/>
          <w:color w:val="6A6A6A"/>
          <w:spacing w:val="-2"/>
          <w:sz w:val="12"/>
        </w:rPr>
        <w:t>or</w:t>
      </w:r>
      <w:r>
        <w:rPr>
          <w:rFonts w:ascii="Roboto"/>
          <w:color w:val="6A6A6A"/>
          <w:spacing w:val="5"/>
          <w:sz w:val="12"/>
        </w:rPr>
        <w:t xml:space="preserve"> </w:t>
      </w:r>
      <w:r>
        <w:rPr>
          <w:rFonts w:ascii="Roboto"/>
          <w:color w:val="6A6A6A"/>
          <w:spacing w:val="-2"/>
          <w:sz w:val="12"/>
        </w:rPr>
        <w:t>limit</w:t>
      </w:r>
      <w:r>
        <w:rPr>
          <w:rFonts w:ascii="Roboto"/>
          <w:color w:val="6A6A6A"/>
          <w:spacing w:val="5"/>
          <w:sz w:val="12"/>
        </w:rPr>
        <w:t xml:space="preserve"> </w:t>
      </w:r>
      <w:r>
        <w:rPr>
          <w:rFonts w:ascii="Roboto"/>
          <w:color w:val="6A6A6A"/>
          <w:spacing w:val="-2"/>
          <w:sz w:val="12"/>
        </w:rPr>
        <w:t>their</w:t>
      </w:r>
      <w:r>
        <w:rPr>
          <w:rFonts w:ascii="Roboto"/>
          <w:color w:val="6A6A6A"/>
          <w:spacing w:val="6"/>
          <w:sz w:val="12"/>
        </w:rPr>
        <w:t xml:space="preserve"> </w:t>
      </w:r>
      <w:r>
        <w:rPr>
          <w:rFonts w:ascii="Roboto"/>
          <w:color w:val="6A6A6A"/>
          <w:spacing w:val="-2"/>
          <w:sz w:val="12"/>
        </w:rPr>
        <w:t>choices</w:t>
      </w:r>
    </w:p>
    <w:p w14:paraId="13DF8FED">
      <w:pPr>
        <w:spacing w:before="6"/>
        <w:ind w:left="828" w:right="0" w:firstLine="0"/>
        <w:jc w:val="left"/>
        <w:rPr>
          <w:rFonts w:ascii="Roboto"/>
          <w:sz w:val="12"/>
        </w:rPr>
      </w:pPr>
      <w:r>
        <w:rPr>
          <w:rFonts w:ascii="Roboto"/>
          <w:color w:val="6A6A6A"/>
          <w:spacing w:val="-2"/>
          <w:sz w:val="12"/>
        </w:rPr>
        <w:t>of</w:t>
      </w:r>
      <w:r>
        <w:rPr>
          <w:rFonts w:ascii="Roboto"/>
          <w:color w:val="6A6A6A"/>
          <w:spacing w:val="5"/>
          <w:sz w:val="12"/>
        </w:rPr>
        <w:t xml:space="preserve"> </w:t>
      </w:r>
      <w:r>
        <w:rPr>
          <w:rFonts w:ascii="Roboto"/>
          <w:color w:val="6A6A6A"/>
          <w:spacing w:val="-2"/>
          <w:sz w:val="12"/>
        </w:rPr>
        <w:t>solutions?</w:t>
      </w:r>
      <w:r>
        <w:rPr>
          <w:rFonts w:ascii="Roboto"/>
          <w:color w:val="6A6A6A"/>
          <w:spacing w:val="5"/>
          <w:sz w:val="12"/>
        </w:rPr>
        <w:t xml:space="preserve"> </w:t>
      </w:r>
      <w:r>
        <w:rPr>
          <w:rFonts w:ascii="Roboto"/>
          <w:color w:val="6A6A6A"/>
          <w:spacing w:val="-2"/>
          <w:sz w:val="12"/>
        </w:rPr>
        <w:t>i.e.</w:t>
      </w:r>
      <w:r>
        <w:rPr>
          <w:rFonts w:ascii="Roboto"/>
          <w:color w:val="6A6A6A"/>
          <w:spacing w:val="6"/>
          <w:sz w:val="12"/>
        </w:rPr>
        <w:t xml:space="preserve"> </w:t>
      </w:r>
      <w:r>
        <w:rPr>
          <w:rFonts w:ascii="Roboto"/>
          <w:color w:val="6A6A6A"/>
          <w:spacing w:val="-2"/>
          <w:sz w:val="12"/>
        </w:rPr>
        <w:t>spending</w:t>
      </w:r>
      <w:r>
        <w:rPr>
          <w:rFonts w:ascii="Roboto"/>
          <w:color w:val="6A6A6A"/>
          <w:spacing w:val="5"/>
          <w:sz w:val="12"/>
        </w:rPr>
        <w:t xml:space="preserve"> </w:t>
      </w:r>
      <w:r>
        <w:rPr>
          <w:rFonts w:ascii="Roboto"/>
          <w:color w:val="6A6A6A"/>
          <w:spacing w:val="-2"/>
          <w:sz w:val="12"/>
        </w:rPr>
        <w:t>power,</w:t>
      </w:r>
      <w:r>
        <w:rPr>
          <w:rFonts w:ascii="Roboto"/>
          <w:color w:val="6A6A6A"/>
          <w:spacing w:val="6"/>
          <w:sz w:val="12"/>
        </w:rPr>
        <w:t xml:space="preserve"> </w:t>
      </w:r>
      <w:r>
        <w:rPr>
          <w:rFonts w:ascii="Roboto"/>
          <w:color w:val="6A6A6A"/>
          <w:spacing w:val="-2"/>
          <w:sz w:val="12"/>
        </w:rPr>
        <w:t>budget,</w:t>
      </w:r>
      <w:r>
        <w:rPr>
          <w:rFonts w:ascii="Roboto"/>
          <w:color w:val="6A6A6A"/>
          <w:spacing w:val="5"/>
          <w:sz w:val="12"/>
        </w:rPr>
        <w:t xml:space="preserve"> </w:t>
      </w:r>
      <w:r>
        <w:rPr>
          <w:rFonts w:ascii="Roboto"/>
          <w:color w:val="6A6A6A"/>
          <w:spacing w:val="-2"/>
          <w:sz w:val="12"/>
        </w:rPr>
        <w:t>no</w:t>
      </w:r>
      <w:r>
        <w:rPr>
          <w:rFonts w:ascii="Roboto"/>
          <w:color w:val="6A6A6A"/>
          <w:spacing w:val="6"/>
          <w:sz w:val="12"/>
        </w:rPr>
        <w:t xml:space="preserve"> </w:t>
      </w:r>
      <w:r>
        <w:rPr>
          <w:rFonts w:ascii="Roboto"/>
          <w:color w:val="6A6A6A"/>
          <w:spacing w:val="-2"/>
          <w:sz w:val="12"/>
        </w:rPr>
        <w:t>cash,</w:t>
      </w:r>
      <w:r>
        <w:rPr>
          <w:rFonts w:ascii="Roboto"/>
          <w:color w:val="6A6A6A"/>
          <w:spacing w:val="5"/>
          <w:sz w:val="12"/>
        </w:rPr>
        <w:t xml:space="preserve"> </w:t>
      </w:r>
      <w:r>
        <w:rPr>
          <w:rFonts w:ascii="Roboto"/>
          <w:color w:val="6A6A6A"/>
          <w:spacing w:val="-2"/>
          <w:sz w:val="12"/>
        </w:rPr>
        <w:t>network</w:t>
      </w:r>
      <w:r>
        <w:rPr>
          <w:rFonts w:ascii="Roboto"/>
          <w:color w:val="6A6A6A"/>
          <w:spacing w:val="5"/>
          <w:sz w:val="12"/>
        </w:rPr>
        <w:t xml:space="preserve"> </w:t>
      </w:r>
      <w:r>
        <w:rPr>
          <w:rFonts w:ascii="Roboto"/>
          <w:color w:val="6A6A6A"/>
          <w:spacing w:val="-2"/>
          <w:sz w:val="12"/>
        </w:rPr>
        <w:t>connection,</w:t>
      </w:r>
      <w:r>
        <w:rPr>
          <w:rFonts w:ascii="Roboto"/>
          <w:color w:val="6A6A6A"/>
          <w:spacing w:val="6"/>
          <w:sz w:val="12"/>
        </w:rPr>
        <w:t xml:space="preserve"> </w:t>
      </w:r>
      <w:r>
        <w:rPr>
          <w:rFonts w:ascii="Roboto"/>
          <w:color w:val="6A6A6A"/>
          <w:spacing w:val="-2"/>
          <w:sz w:val="12"/>
        </w:rPr>
        <w:t>available</w:t>
      </w:r>
      <w:r>
        <w:rPr>
          <w:rFonts w:ascii="Roboto"/>
          <w:color w:val="6A6A6A"/>
          <w:spacing w:val="5"/>
          <w:sz w:val="12"/>
        </w:rPr>
        <w:t xml:space="preserve"> </w:t>
      </w:r>
      <w:r>
        <w:rPr>
          <w:rFonts w:ascii="Roboto"/>
          <w:color w:val="6A6A6A"/>
          <w:spacing w:val="-2"/>
          <w:sz w:val="12"/>
        </w:rPr>
        <w:t>devices.</w:t>
      </w:r>
    </w:p>
    <w:p w14:paraId="5CBB2D82">
      <w:pPr>
        <w:numPr>
          <w:ilvl w:val="0"/>
          <w:numId w:val="5"/>
        </w:numPr>
        <w:tabs>
          <w:tab w:val="left" w:pos="309"/>
          <w:tab w:val="left" w:pos="4551"/>
        </w:tabs>
        <w:spacing w:before="96"/>
        <w:ind w:left="309" w:right="0" w:hanging="169"/>
        <w:jc w:val="left"/>
        <w:rPr>
          <w:rFonts w:ascii="Roboto"/>
          <w:color w:val="212121"/>
          <w:sz w:val="16"/>
        </w:rPr>
      </w:pPr>
      <w:r>
        <w:br w:type="column"/>
      </w:r>
      <w:r>
        <w:rPr>
          <w:rFonts w:ascii="Roboto"/>
          <w:color w:val="212121"/>
          <w:sz w:val="16"/>
        </w:rPr>
        <w:t>AVAILABLE</w:t>
      </w:r>
      <w:r>
        <w:rPr>
          <w:rFonts w:ascii="Roboto"/>
          <w:color w:val="212121"/>
          <w:spacing w:val="-8"/>
          <w:sz w:val="16"/>
        </w:rPr>
        <w:t xml:space="preserve"> </w:t>
      </w:r>
      <w:r>
        <w:rPr>
          <w:rFonts w:ascii="Roboto"/>
          <w:color w:val="212121"/>
          <w:spacing w:val="-2"/>
          <w:sz w:val="16"/>
        </w:rPr>
        <w:t>SOLUTIONS</w:t>
      </w:r>
      <w:r>
        <w:rPr>
          <w:rFonts w:ascii="Roboto"/>
          <w:color w:val="212121"/>
          <w:sz w:val="16"/>
        </w:rPr>
        <w:tab/>
      </w:r>
      <w:r>
        <w:rPr>
          <w:rFonts w:ascii="Roboto"/>
          <w:color w:val="FFFFFF"/>
          <w:spacing w:val="-5"/>
          <w:position w:val="1"/>
          <w:sz w:val="20"/>
        </w:rPr>
        <w:t>AS</w:t>
      </w:r>
    </w:p>
    <w:p w14:paraId="62A6DD24">
      <w:pPr>
        <w:spacing w:before="77"/>
        <w:ind w:left="140" w:right="0" w:firstLine="0"/>
        <w:jc w:val="left"/>
        <w:rPr>
          <w:rFonts w:ascii="Roboto"/>
          <w:sz w:val="12"/>
        </w:rPr>
      </w:pPr>
      <w:r>
        <w:rPr>
          <w:rFonts w:ascii="Roboto"/>
          <w:sz w:val="12"/>
        </w:rPr>
        <mc:AlternateContent>
          <mc:Choice Requires="wps">
            <w:drawing>
              <wp:anchor distT="0" distB="0" distL="0" distR="0" simplePos="0" relativeHeight="251703296" behindDoc="0" locked="0" layoutInCell="1" allowOverlap="1">
                <wp:simplePos x="0" y="0"/>
                <wp:positionH relativeFrom="page">
                  <wp:posOffset>10249535</wp:posOffset>
                </wp:positionH>
                <wp:positionV relativeFrom="paragraph">
                  <wp:posOffset>-4445</wp:posOffset>
                </wp:positionV>
                <wp:extent cx="174625" cy="1379855"/>
                <wp:effectExtent l="0" t="0" r="0" b="0"/>
                <wp:wrapNone/>
                <wp:docPr id="607" name="Textbox 607"/>
                <wp:cNvGraphicFramePr/>
                <a:graphic xmlns:a="http://schemas.openxmlformats.org/drawingml/2006/main">
                  <a:graphicData uri="http://schemas.microsoft.com/office/word/2010/wordprocessingShape">
                    <wps:wsp>
                      <wps:cNvSpPr txBox="1"/>
                      <wps:spPr>
                        <a:xfrm>
                          <a:off x="0" y="0"/>
                          <a:ext cx="174625" cy="1379855"/>
                        </a:xfrm>
                        <a:prstGeom prst="rect">
                          <a:avLst/>
                        </a:prstGeom>
                      </wps:spPr>
                      <wps:txbx>
                        <w:txbxContent>
                          <w:p w14:paraId="3FE9973F">
                            <w:pPr>
                              <w:spacing w:before="15"/>
                              <w:ind w:left="20" w:right="0" w:firstLine="0"/>
                              <w:jc w:val="left"/>
                              <w:rPr>
                                <w:rFonts w:ascii="Roboto"/>
                                <w:sz w:val="20"/>
                              </w:rPr>
                            </w:pPr>
                            <w:r>
                              <w:rPr>
                                <w:rFonts w:ascii="Roboto"/>
                                <w:color w:val="FFFFFF"/>
                                <w:sz w:val="20"/>
                              </w:rPr>
                              <w:t>Explore</w:t>
                            </w:r>
                            <w:r>
                              <w:rPr>
                                <w:rFonts w:ascii="Roboto"/>
                                <w:color w:val="FFFFFF"/>
                                <w:spacing w:val="-7"/>
                                <w:sz w:val="20"/>
                              </w:rPr>
                              <w:t xml:space="preserve"> </w:t>
                            </w:r>
                            <w:r>
                              <w:rPr>
                                <w:rFonts w:ascii="Roboto"/>
                                <w:color w:val="FFFFFF"/>
                                <w:sz w:val="20"/>
                              </w:rPr>
                              <w:t>AS,</w:t>
                            </w:r>
                            <w:r>
                              <w:rPr>
                                <w:rFonts w:ascii="Roboto"/>
                                <w:color w:val="FFFFFF"/>
                                <w:spacing w:val="-7"/>
                                <w:sz w:val="20"/>
                              </w:rPr>
                              <w:t xml:space="preserve"> </w:t>
                            </w:r>
                            <w:r>
                              <w:rPr>
                                <w:rFonts w:ascii="Roboto"/>
                                <w:color w:val="FFFFFF"/>
                                <w:spacing w:val="-2"/>
                                <w:sz w:val="20"/>
                              </w:rPr>
                              <w:t>differentiate</w:t>
                            </w:r>
                          </w:p>
                        </w:txbxContent>
                      </wps:txbx>
                      <wps:bodyPr vert="vert" wrap="square" lIns="0" tIns="0" rIns="0" bIns="0" rtlCol="0">
                        <a:noAutofit/>
                      </wps:bodyPr>
                    </wps:wsp>
                  </a:graphicData>
                </a:graphic>
              </wp:anchor>
            </w:drawing>
          </mc:Choice>
          <mc:Fallback>
            <w:pict>
              <v:shape id="Textbox 607" o:spid="_x0000_s1026" o:spt="202" type="#_x0000_t202" style="position:absolute;left:0pt;margin-left:807.05pt;margin-top:-0.35pt;height:108.65pt;width:13.75pt;mso-position-horizontal-relative:page;z-index:251703296;mso-width-relative:page;mso-height-relative:page;" filled="f" stroked="f" coordsize="21600,21600" o:gfxdata="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Y2ysm2gAAAAsBAAAPAAAAAAAAAAEAIAAAACIAAABkcnMvZG93bnJldi54bWxQ&#10;SwECFAAUAAAACACHTuJAc0Na3bwBAACEAwAADgAAAAAAAAABACAAAAApAQAAZHJzL2Uyb0RvYy54&#10;bWxQSwUGAAAAAAYABgBZAQAAVwUAAAAA&#10;">
                <v:fill on="f" focussize="0,0"/>
                <v:stroke on="f"/>
                <v:imagedata o:title=""/>
                <o:lock v:ext="edit" aspectratio="f"/>
                <v:textbox inset="0mm,0mm,0mm,0mm" style="layout-flow:vertical;">
                  <w:txbxContent>
                    <w:p w14:paraId="3FE9973F">
                      <w:pPr>
                        <w:spacing w:before="15"/>
                        <w:ind w:left="20" w:right="0" w:firstLine="0"/>
                        <w:jc w:val="left"/>
                        <w:rPr>
                          <w:rFonts w:ascii="Roboto"/>
                          <w:sz w:val="20"/>
                        </w:rPr>
                      </w:pPr>
                      <w:r>
                        <w:rPr>
                          <w:rFonts w:ascii="Roboto"/>
                          <w:color w:val="FFFFFF"/>
                          <w:sz w:val="20"/>
                        </w:rPr>
                        <w:t>Explore</w:t>
                      </w:r>
                      <w:r>
                        <w:rPr>
                          <w:rFonts w:ascii="Roboto"/>
                          <w:color w:val="FFFFFF"/>
                          <w:spacing w:val="-7"/>
                          <w:sz w:val="20"/>
                        </w:rPr>
                        <w:t xml:space="preserve"> </w:t>
                      </w:r>
                      <w:r>
                        <w:rPr>
                          <w:rFonts w:ascii="Roboto"/>
                          <w:color w:val="FFFFFF"/>
                          <w:sz w:val="20"/>
                        </w:rPr>
                        <w:t>AS,</w:t>
                      </w:r>
                      <w:r>
                        <w:rPr>
                          <w:rFonts w:ascii="Roboto"/>
                          <w:color w:val="FFFFFF"/>
                          <w:spacing w:val="-7"/>
                          <w:sz w:val="20"/>
                        </w:rPr>
                        <w:t xml:space="preserve"> </w:t>
                      </w:r>
                      <w:r>
                        <w:rPr>
                          <w:rFonts w:ascii="Roboto"/>
                          <w:color w:val="FFFFFF"/>
                          <w:spacing w:val="-2"/>
                          <w:sz w:val="20"/>
                        </w:rPr>
                        <w:t>differentiate</w:t>
                      </w:r>
                    </w:p>
                  </w:txbxContent>
                </v:textbox>
              </v:shape>
            </w:pict>
          </mc:Fallback>
        </mc:AlternateContent>
      </w:r>
      <w:r>
        <w:rPr>
          <w:rFonts w:ascii="Roboto"/>
          <w:color w:val="6A6A6A"/>
          <w:spacing w:val="-2"/>
          <w:sz w:val="12"/>
        </w:rPr>
        <w:t>Which</w:t>
      </w:r>
      <w:r>
        <w:rPr>
          <w:rFonts w:ascii="Roboto"/>
          <w:color w:val="6A6A6A"/>
          <w:spacing w:val="5"/>
          <w:sz w:val="12"/>
        </w:rPr>
        <w:t xml:space="preserve"> </w:t>
      </w:r>
      <w:r>
        <w:rPr>
          <w:rFonts w:ascii="Roboto"/>
          <w:color w:val="6A6A6A"/>
          <w:spacing w:val="-2"/>
          <w:sz w:val="12"/>
        </w:rPr>
        <w:t>solutions</w:t>
      </w:r>
      <w:r>
        <w:rPr>
          <w:rFonts w:ascii="Roboto"/>
          <w:color w:val="6A6A6A"/>
          <w:spacing w:val="5"/>
          <w:sz w:val="12"/>
        </w:rPr>
        <w:t xml:space="preserve"> </w:t>
      </w:r>
      <w:r>
        <w:rPr>
          <w:rFonts w:ascii="Roboto"/>
          <w:color w:val="6A6A6A"/>
          <w:spacing w:val="-2"/>
          <w:sz w:val="12"/>
        </w:rPr>
        <w:t>areavailable</w:t>
      </w:r>
      <w:r>
        <w:rPr>
          <w:rFonts w:ascii="Roboto"/>
          <w:color w:val="6A6A6A"/>
          <w:spacing w:val="5"/>
          <w:sz w:val="12"/>
        </w:rPr>
        <w:t xml:space="preserve"> </w:t>
      </w:r>
      <w:r>
        <w:rPr>
          <w:rFonts w:ascii="Roboto"/>
          <w:color w:val="6A6A6A"/>
          <w:spacing w:val="-2"/>
          <w:sz w:val="12"/>
        </w:rPr>
        <w:t>tothecustomers</w:t>
      </w:r>
      <w:r>
        <w:rPr>
          <w:rFonts w:ascii="Roboto"/>
          <w:color w:val="6A6A6A"/>
          <w:spacing w:val="6"/>
          <w:sz w:val="12"/>
        </w:rPr>
        <w:t xml:space="preserve"> </w:t>
      </w:r>
      <w:r>
        <w:rPr>
          <w:rFonts w:ascii="Roboto"/>
          <w:color w:val="6A6A6A"/>
          <w:spacing w:val="-2"/>
          <w:sz w:val="12"/>
        </w:rPr>
        <w:t>when</w:t>
      </w:r>
      <w:r>
        <w:rPr>
          <w:rFonts w:ascii="Roboto"/>
          <w:color w:val="6A6A6A"/>
          <w:spacing w:val="5"/>
          <w:sz w:val="12"/>
        </w:rPr>
        <w:t xml:space="preserve"> </w:t>
      </w:r>
      <w:r>
        <w:rPr>
          <w:rFonts w:ascii="Roboto"/>
          <w:color w:val="6A6A6A"/>
          <w:spacing w:val="-2"/>
          <w:sz w:val="12"/>
        </w:rPr>
        <w:t>they</w:t>
      </w:r>
      <w:r>
        <w:rPr>
          <w:rFonts w:ascii="Roboto"/>
          <w:color w:val="6A6A6A"/>
          <w:spacing w:val="5"/>
          <w:sz w:val="12"/>
        </w:rPr>
        <w:t xml:space="preserve"> </w:t>
      </w:r>
      <w:r>
        <w:rPr>
          <w:rFonts w:ascii="Roboto"/>
          <w:color w:val="6A6A6A"/>
          <w:spacing w:val="-2"/>
          <w:sz w:val="12"/>
        </w:rPr>
        <w:t>face</w:t>
      </w:r>
      <w:r>
        <w:rPr>
          <w:rFonts w:ascii="Roboto"/>
          <w:color w:val="6A6A6A"/>
          <w:spacing w:val="6"/>
          <w:sz w:val="12"/>
        </w:rPr>
        <w:t xml:space="preserve"> </w:t>
      </w:r>
      <w:r>
        <w:rPr>
          <w:rFonts w:ascii="Roboto"/>
          <w:color w:val="6A6A6A"/>
          <w:spacing w:val="-2"/>
          <w:sz w:val="12"/>
        </w:rPr>
        <w:t>the</w:t>
      </w:r>
      <w:r>
        <w:rPr>
          <w:rFonts w:ascii="Roboto"/>
          <w:color w:val="6A6A6A"/>
          <w:spacing w:val="5"/>
          <w:sz w:val="12"/>
        </w:rPr>
        <w:t xml:space="preserve"> </w:t>
      </w:r>
      <w:r>
        <w:rPr>
          <w:rFonts w:ascii="Roboto"/>
          <w:color w:val="6A6A6A"/>
          <w:spacing w:val="-2"/>
          <w:sz w:val="12"/>
        </w:rPr>
        <w:t>problem</w:t>
      </w:r>
    </w:p>
    <w:p w14:paraId="0C38682D">
      <w:pPr>
        <w:spacing w:before="0" w:line="249" w:lineRule="auto"/>
        <w:ind w:left="140" w:right="674" w:firstLine="0"/>
        <w:jc w:val="left"/>
        <w:rPr>
          <w:rFonts w:ascii="Roboto"/>
          <w:sz w:val="12"/>
        </w:rPr>
      </w:pPr>
      <w:r>
        <w:rPr>
          <w:rFonts w:ascii="Roboto"/>
          <w:color w:val="6A6A6A"/>
          <w:sz w:val="12"/>
        </w:rPr>
        <w:t>or</w:t>
      </w:r>
      <w:r>
        <w:rPr>
          <w:rFonts w:ascii="Roboto"/>
          <w:color w:val="6A6A6A"/>
          <w:spacing w:val="-5"/>
          <w:sz w:val="12"/>
        </w:rPr>
        <w:t xml:space="preserve"> </w:t>
      </w:r>
      <w:r>
        <w:rPr>
          <w:rFonts w:ascii="Roboto"/>
          <w:color w:val="6A6A6A"/>
          <w:sz w:val="12"/>
        </w:rPr>
        <w:t>need</w:t>
      </w:r>
      <w:r>
        <w:rPr>
          <w:rFonts w:ascii="Roboto"/>
          <w:color w:val="6A6A6A"/>
          <w:spacing w:val="-5"/>
          <w:sz w:val="12"/>
        </w:rPr>
        <w:t xml:space="preserve"> </w:t>
      </w:r>
      <w:r>
        <w:rPr>
          <w:rFonts w:ascii="Roboto"/>
          <w:color w:val="6A6A6A"/>
          <w:sz w:val="12"/>
        </w:rPr>
        <w:t>to</w:t>
      </w:r>
      <w:r>
        <w:rPr>
          <w:rFonts w:ascii="Roboto"/>
          <w:color w:val="6A6A6A"/>
          <w:spacing w:val="-5"/>
          <w:sz w:val="12"/>
        </w:rPr>
        <w:t xml:space="preserve"> </w:t>
      </w:r>
      <w:r>
        <w:rPr>
          <w:rFonts w:ascii="Roboto"/>
          <w:color w:val="6A6A6A"/>
          <w:sz w:val="12"/>
        </w:rPr>
        <w:t>get</w:t>
      </w:r>
      <w:r>
        <w:rPr>
          <w:rFonts w:ascii="Roboto"/>
          <w:color w:val="6A6A6A"/>
          <w:spacing w:val="-5"/>
          <w:sz w:val="12"/>
        </w:rPr>
        <w:t xml:space="preserve"> </w:t>
      </w:r>
      <w:r>
        <w:rPr>
          <w:rFonts w:ascii="Roboto"/>
          <w:color w:val="6A6A6A"/>
          <w:sz w:val="12"/>
        </w:rPr>
        <w:t>the</w:t>
      </w:r>
      <w:r>
        <w:rPr>
          <w:rFonts w:ascii="Roboto"/>
          <w:color w:val="6A6A6A"/>
          <w:spacing w:val="-5"/>
          <w:sz w:val="12"/>
        </w:rPr>
        <w:t xml:space="preserve"> </w:t>
      </w:r>
      <w:r>
        <w:rPr>
          <w:rFonts w:ascii="Roboto"/>
          <w:color w:val="6A6A6A"/>
          <w:sz w:val="12"/>
        </w:rPr>
        <w:t>job</w:t>
      </w:r>
      <w:r>
        <w:rPr>
          <w:rFonts w:ascii="Roboto"/>
          <w:color w:val="6A6A6A"/>
          <w:spacing w:val="-5"/>
          <w:sz w:val="12"/>
        </w:rPr>
        <w:t xml:space="preserve"> </w:t>
      </w:r>
      <w:r>
        <w:rPr>
          <w:rFonts w:ascii="Roboto"/>
          <w:color w:val="6A6A6A"/>
          <w:sz w:val="12"/>
        </w:rPr>
        <w:t>done?</w:t>
      </w:r>
      <w:r>
        <w:rPr>
          <w:rFonts w:ascii="Roboto"/>
          <w:color w:val="6A6A6A"/>
          <w:spacing w:val="-5"/>
          <w:sz w:val="12"/>
        </w:rPr>
        <w:t xml:space="preserve"> </w:t>
      </w:r>
      <w:r>
        <w:rPr>
          <w:rFonts w:ascii="Roboto"/>
          <w:color w:val="6A6A6A"/>
          <w:sz w:val="12"/>
        </w:rPr>
        <w:t>What</w:t>
      </w:r>
      <w:r>
        <w:rPr>
          <w:rFonts w:ascii="Roboto"/>
          <w:color w:val="6A6A6A"/>
          <w:spacing w:val="-5"/>
          <w:sz w:val="12"/>
        </w:rPr>
        <w:t xml:space="preserve"> </w:t>
      </w:r>
      <w:r>
        <w:rPr>
          <w:rFonts w:ascii="Roboto"/>
          <w:color w:val="6A6A6A"/>
          <w:sz w:val="12"/>
        </w:rPr>
        <w:t>have</w:t>
      </w:r>
      <w:r>
        <w:rPr>
          <w:rFonts w:ascii="Roboto"/>
          <w:color w:val="6A6A6A"/>
          <w:spacing w:val="-5"/>
          <w:sz w:val="12"/>
        </w:rPr>
        <w:t xml:space="preserve"> </w:t>
      </w:r>
      <w:r>
        <w:rPr>
          <w:rFonts w:ascii="Roboto"/>
          <w:color w:val="6A6A6A"/>
          <w:sz w:val="12"/>
        </w:rPr>
        <w:t>they</w:t>
      </w:r>
      <w:r>
        <w:rPr>
          <w:rFonts w:ascii="Roboto"/>
          <w:color w:val="6A6A6A"/>
          <w:spacing w:val="-5"/>
          <w:sz w:val="12"/>
        </w:rPr>
        <w:t xml:space="preserve"> </w:t>
      </w:r>
      <w:r>
        <w:rPr>
          <w:rFonts w:ascii="Roboto"/>
          <w:color w:val="6A6A6A"/>
          <w:sz w:val="12"/>
        </w:rPr>
        <w:t>tried</w:t>
      </w:r>
      <w:r>
        <w:rPr>
          <w:rFonts w:ascii="Roboto"/>
          <w:color w:val="6A6A6A"/>
          <w:spacing w:val="-5"/>
          <w:sz w:val="12"/>
        </w:rPr>
        <w:t xml:space="preserve"> </w:t>
      </w:r>
      <w:r>
        <w:rPr>
          <w:rFonts w:ascii="Roboto"/>
          <w:color w:val="6A6A6A"/>
          <w:sz w:val="12"/>
        </w:rPr>
        <w:t>in</w:t>
      </w:r>
      <w:r>
        <w:rPr>
          <w:rFonts w:ascii="Roboto"/>
          <w:color w:val="6A6A6A"/>
          <w:spacing w:val="-5"/>
          <w:sz w:val="12"/>
        </w:rPr>
        <w:t xml:space="preserve"> </w:t>
      </w:r>
      <w:r>
        <w:rPr>
          <w:rFonts w:ascii="Roboto"/>
          <w:color w:val="6A6A6A"/>
          <w:sz w:val="12"/>
        </w:rPr>
        <w:t>the</w:t>
      </w:r>
      <w:r>
        <w:rPr>
          <w:rFonts w:ascii="Roboto"/>
          <w:color w:val="6A6A6A"/>
          <w:spacing w:val="-5"/>
          <w:sz w:val="12"/>
        </w:rPr>
        <w:t xml:space="preserve"> </w:t>
      </w:r>
      <w:r>
        <w:rPr>
          <w:rFonts w:ascii="Roboto"/>
          <w:color w:val="6A6A6A"/>
          <w:sz w:val="12"/>
        </w:rPr>
        <w:t>past?</w:t>
      </w:r>
      <w:r>
        <w:rPr>
          <w:rFonts w:ascii="Roboto"/>
          <w:color w:val="6A6A6A"/>
          <w:spacing w:val="-5"/>
          <w:sz w:val="12"/>
        </w:rPr>
        <w:t xml:space="preserve"> </w:t>
      </w:r>
      <w:r>
        <w:rPr>
          <w:rFonts w:ascii="Roboto"/>
          <w:color w:val="6A6A6A"/>
          <w:sz w:val="12"/>
        </w:rPr>
        <w:t>What</w:t>
      </w:r>
      <w:r>
        <w:rPr>
          <w:rFonts w:ascii="Roboto"/>
          <w:color w:val="6A6A6A"/>
          <w:spacing w:val="-5"/>
          <w:sz w:val="12"/>
        </w:rPr>
        <w:t xml:space="preserve"> </w:t>
      </w:r>
      <w:r>
        <w:rPr>
          <w:rFonts w:ascii="Roboto"/>
          <w:color w:val="6A6A6A"/>
          <w:sz w:val="12"/>
        </w:rPr>
        <w:t>pros</w:t>
      </w:r>
      <w:r>
        <w:rPr>
          <w:rFonts w:ascii="Roboto"/>
          <w:color w:val="6A6A6A"/>
          <w:spacing w:val="-5"/>
          <w:sz w:val="12"/>
        </w:rPr>
        <w:t xml:space="preserve"> </w:t>
      </w:r>
      <w:r>
        <w:rPr>
          <w:rFonts w:ascii="Roboto"/>
          <w:color w:val="6A6A6A"/>
          <w:sz w:val="12"/>
        </w:rPr>
        <w:t>&amp;</w:t>
      </w:r>
      <w:r>
        <w:rPr>
          <w:rFonts w:ascii="Roboto"/>
          <w:color w:val="6A6A6A"/>
          <w:spacing w:val="-5"/>
          <w:sz w:val="12"/>
        </w:rPr>
        <w:t xml:space="preserve"> </w:t>
      </w:r>
      <w:r>
        <w:rPr>
          <w:rFonts w:ascii="Roboto"/>
          <w:color w:val="6A6A6A"/>
          <w:sz w:val="12"/>
        </w:rPr>
        <w:t>cons</w:t>
      </w:r>
      <w:r>
        <w:rPr>
          <w:rFonts w:ascii="Roboto"/>
          <w:color w:val="6A6A6A"/>
          <w:spacing w:val="-5"/>
          <w:sz w:val="12"/>
        </w:rPr>
        <w:t xml:space="preserve"> </w:t>
      </w:r>
      <w:r>
        <w:rPr>
          <w:rFonts w:ascii="Roboto"/>
          <w:color w:val="6A6A6A"/>
          <w:sz w:val="12"/>
        </w:rPr>
        <w:t>do</w:t>
      </w:r>
      <w:r>
        <w:rPr>
          <w:rFonts w:ascii="Roboto"/>
          <w:color w:val="6A6A6A"/>
          <w:spacing w:val="40"/>
          <w:sz w:val="12"/>
        </w:rPr>
        <w:t xml:space="preserve"> </w:t>
      </w:r>
      <w:r>
        <w:rPr>
          <w:rFonts w:ascii="Roboto"/>
          <w:color w:val="6A6A6A"/>
          <w:sz w:val="12"/>
        </w:rPr>
        <w:t>these solutions have? i.e. pen and paper is an alternative to digital notetaking</w:t>
      </w:r>
    </w:p>
    <w:p w14:paraId="4280897E">
      <w:pPr>
        <w:spacing w:after="0" w:line="249" w:lineRule="auto"/>
        <w:jc w:val="left"/>
        <w:rPr>
          <w:rFonts w:ascii="Roboto"/>
          <w:sz w:val="12"/>
        </w:rPr>
        <w:sectPr>
          <w:type w:val="continuous"/>
          <w:pgSz w:w="16850" w:h="11910" w:orient="landscape"/>
          <w:pgMar w:top="840" w:right="425" w:bottom="280" w:left="850" w:header="720" w:footer="720" w:gutter="0"/>
          <w:cols w:equalWidth="0" w:num="3">
            <w:col w:w="2169" w:space="2235"/>
            <w:col w:w="5619" w:space="131"/>
            <w:col w:w="5421"/>
          </w:cols>
        </w:sectPr>
      </w:pPr>
    </w:p>
    <w:p w14:paraId="191C2EFE">
      <w:pPr>
        <w:pStyle w:val="15"/>
        <w:numPr>
          <w:ilvl w:val="1"/>
          <w:numId w:val="5"/>
        </w:numPr>
        <w:tabs>
          <w:tab w:val="left" w:pos="339"/>
        </w:tabs>
        <w:spacing w:before="0" w:after="0" w:line="209" w:lineRule="exact"/>
        <w:ind w:left="339" w:right="0" w:hanging="189"/>
        <w:jc w:val="left"/>
        <w:rPr>
          <w:color w:val="212121"/>
          <w:position w:val="1"/>
          <w:sz w:val="20"/>
        </w:rPr>
      </w:pPr>
      <w:r>
        <w:rPr>
          <w:rFonts w:ascii="Arial Black" w:hAnsi="Arial Black"/>
          <w:color w:val="212121"/>
          <w:spacing w:val="-6"/>
          <w:sz w:val="15"/>
        </w:rPr>
        <w:t>Students</w:t>
      </w:r>
      <w:r>
        <w:rPr>
          <w:rFonts w:ascii="Arial Black" w:hAnsi="Arial Black"/>
          <w:color w:val="212121"/>
          <w:spacing w:val="-5"/>
          <w:sz w:val="15"/>
        </w:rPr>
        <w:t xml:space="preserve"> </w:t>
      </w:r>
      <w:r>
        <w:rPr>
          <w:rFonts w:ascii="Arial Black" w:hAnsi="Arial Black"/>
          <w:color w:val="212121"/>
          <w:spacing w:val="-6"/>
          <w:sz w:val="15"/>
        </w:rPr>
        <w:t>and</w:t>
      </w:r>
      <w:r>
        <w:rPr>
          <w:rFonts w:ascii="Arial Black" w:hAnsi="Arial Black"/>
          <w:color w:val="212121"/>
          <w:spacing w:val="-5"/>
          <w:sz w:val="15"/>
        </w:rPr>
        <w:t xml:space="preserve"> </w:t>
      </w:r>
      <w:r>
        <w:rPr>
          <w:rFonts w:ascii="Arial Black" w:hAnsi="Arial Black"/>
          <w:color w:val="212121"/>
          <w:spacing w:val="-6"/>
          <w:sz w:val="15"/>
        </w:rPr>
        <w:t>teachers</w:t>
      </w:r>
      <w:r>
        <w:rPr>
          <w:rFonts w:ascii="Arial Black" w:hAnsi="Arial Black"/>
          <w:color w:val="212121"/>
          <w:spacing w:val="-8"/>
          <w:sz w:val="15"/>
        </w:rPr>
        <w:t xml:space="preserve"> </w:t>
      </w:r>
      <w:r>
        <w:rPr>
          <w:color w:val="212121"/>
          <w:spacing w:val="-6"/>
          <w:sz w:val="15"/>
        </w:rPr>
        <w:t>of</w:t>
      </w:r>
      <w:r>
        <w:rPr>
          <w:color w:val="212121"/>
          <w:spacing w:val="2"/>
          <w:sz w:val="15"/>
        </w:rPr>
        <w:t xml:space="preserve"> </w:t>
      </w:r>
      <w:r>
        <w:rPr>
          <w:color w:val="212121"/>
          <w:spacing w:val="-6"/>
          <w:sz w:val="15"/>
        </w:rPr>
        <w:t>the</w:t>
      </w:r>
      <w:r>
        <w:rPr>
          <w:color w:val="212121"/>
          <w:spacing w:val="2"/>
          <w:sz w:val="15"/>
        </w:rPr>
        <w:t xml:space="preserve"> </w:t>
      </w:r>
      <w:r>
        <w:rPr>
          <w:color w:val="212121"/>
          <w:spacing w:val="-6"/>
          <w:sz w:val="15"/>
        </w:rPr>
        <w:t>school</w:t>
      </w:r>
      <w:r>
        <w:rPr>
          <w:color w:val="212121"/>
          <w:spacing w:val="2"/>
          <w:sz w:val="15"/>
        </w:rPr>
        <w:t xml:space="preserve"> </w:t>
      </w:r>
      <w:r>
        <w:rPr>
          <w:color w:val="212121"/>
          <w:spacing w:val="-6"/>
          <w:sz w:val="15"/>
        </w:rPr>
        <w:t>who</w:t>
      </w:r>
      <w:r>
        <w:rPr>
          <w:color w:val="212121"/>
          <w:spacing w:val="2"/>
          <w:sz w:val="15"/>
        </w:rPr>
        <w:t xml:space="preserve"> </w:t>
      </w:r>
      <w:r>
        <w:rPr>
          <w:color w:val="212121"/>
          <w:spacing w:val="-6"/>
          <w:sz w:val="15"/>
        </w:rPr>
        <w:t>raise</w:t>
      </w:r>
      <w:r>
        <w:rPr>
          <w:color w:val="212121"/>
          <w:spacing w:val="2"/>
          <w:sz w:val="15"/>
        </w:rPr>
        <w:t xml:space="preserve"> </w:t>
      </w:r>
      <w:r>
        <w:rPr>
          <w:color w:val="212121"/>
          <w:spacing w:val="-6"/>
          <w:sz w:val="15"/>
        </w:rPr>
        <w:t>IT</w:t>
      </w:r>
      <w:r>
        <w:rPr>
          <w:color w:val="212121"/>
          <w:spacing w:val="1"/>
          <w:sz w:val="15"/>
        </w:rPr>
        <w:t xml:space="preserve"> </w:t>
      </w:r>
      <w:r>
        <w:rPr>
          <w:color w:val="212121"/>
          <w:spacing w:val="-6"/>
          <w:sz w:val="15"/>
        </w:rPr>
        <w:t>support</w:t>
      </w:r>
      <w:r>
        <w:rPr>
          <w:color w:val="212121"/>
          <w:spacing w:val="2"/>
          <w:sz w:val="15"/>
        </w:rPr>
        <w:t xml:space="preserve"> </w:t>
      </w:r>
      <w:r>
        <w:rPr>
          <w:color w:val="212121"/>
          <w:spacing w:val="-6"/>
          <w:sz w:val="15"/>
        </w:rPr>
        <w:t>tickets</w:t>
      </w:r>
    </w:p>
    <w:p w14:paraId="5C927F89">
      <w:pPr>
        <w:spacing w:before="20" w:line="160" w:lineRule="exact"/>
        <w:ind w:left="270" w:right="0" w:firstLine="0"/>
        <w:jc w:val="left"/>
        <w:rPr>
          <w:sz w:val="15"/>
        </w:rPr>
      </w:pPr>
      <w:r>
        <w:rPr>
          <w:color w:val="212121"/>
          <w:sz w:val="15"/>
        </w:rPr>
        <w:t>(Wi-Fi,</w:t>
      </w:r>
      <w:r>
        <w:rPr>
          <w:color w:val="212121"/>
          <w:spacing w:val="-7"/>
          <w:sz w:val="15"/>
        </w:rPr>
        <w:t xml:space="preserve"> </w:t>
      </w:r>
      <w:r>
        <w:rPr>
          <w:color w:val="212121"/>
          <w:sz w:val="15"/>
        </w:rPr>
        <w:t>projector,</w:t>
      </w:r>
      <w:r>
        <w:rPr>
          <w:color w:val="212121"/>
          <w:spacing w:val="-6"/>
          <w:sz w:val="15"/>
        </w:rPr>
        <w:t xml:space="preserve"> </w:t>
      </w:r>
      <w:r>
        <w:rPr>
          <w:color w:val="212121"/>
          <w:sz w:val="15"/>
        </w:rPr>
        <w:t>password</w:t>
      </w:r>
      <w:r>
        <w:rPr>
          <w:color w:val="212121"/>
          <w:spacing w:val="-6"/>
          <w:sz w:val="15"/>
        </w:rPr>
        <w:t xml:space="preserve"> </w:t>
      </w:r>
      <w:r>
        <w:rPr>
          <w:color w:val="212121"/>
          <w:sz w:val="15"/>
        </w:rPr>
        <w:t>and</w:t>
      </w:r>
      <w:r>
        <w:rPr>
          <w:color w:val="212121"/>
          <w:spacing w:val="-6"/>
          <w:sz w:val="15"/>
        </w:rPr>
        <w:t xml:space="preserve"> </w:t>
      </w:r>
      <w:r>
        <w:rPr>
          <w:color w:val="212121"/>
          <w:sz w:val="15"/>
        </w:rPr>
        <w:t>slow-computer</w:t>
      </w:r>
      <w:r>
        <w:rPr>
          <w:color w:val="212121"/>
          <w:spacing w:val="-6"/>
          <w:sz w:val="15"/>
        </w:rPr>
        <w:t xml:space="preserve"> </w:t>
      </w:r>
      <w:r>
        <w:rPr>
          <w:color w:val="212121"/>
          <w:spacing w:val="-2"/>
          <w:sz w:val="15"/>
        </w:rPr>
        <w:t>issues).</w:t>
      </w:r>
    </w:p>
    <w:p w14:paraId="1BA256D4">
      <w:pPr>
        <w:pStyle w:val="15"/>
        <w:numPr>
          <w:ilvl w:val="1"/>
          <w:numId w:val="5"/>
        </w:numPr>
        <w:tabs>
          <w:tab w:val="left" w:pos="270"/>
          <w:tab w:val="left" w:pos="338"/>
        </w:tabs>
        <w:spacing w:before="0" w:after="0" w:line="261" w:lineRule="auto"/>
        <w:ind w:left="270" w:right="65" w:hanging="121"/>
        <w:jc w:val="left"/>
        <w:rPr>
          <w:color w:val="212121"/>
          <w:position w:val="1"/>
          <w:sz w:val="20"/>
        </w:rPr>
      </w:pPr>
      <w:r>
        <w:rPr>
          <w:rFonts w:ascii="Arial Black" w:hAnsi="Arial Black"/>
          <w:color w:val="212121"/>
          <w:position w:val="1"/>
          <w:sz w:val="15"/>
        </w:rPr>
        <w:tab/>
      </w:r>
      <w:r>
        <w:rPr>
          <w:rFonts w:ascii="Arial Black" w:hAnsi="Arial Black"/>
          <w:color w:val="212121"/>
          <w:spacing w:val="-4"/>
          <w:sz w:val="15"/>
        </w:rPr>
        <w:t>School</w:t>
      </w:r>
      <w:r>
        <w:rPr>
          <w:rFonts w:ascii="Arial Black" w:hAnsi="Arial Black"/>
          <w:color w:val="212121"/>
          <w:spacing w:val="-10"/>
          <w:sz w:val="15"/>
        </w:rPr>
        <w:t xml:space="preserve"> </w:t>
      </w:r>
      <w:r>
        <w:rPr>
          <w:rFonts w:ascii="Arial Black" w:hAnsi="Arial Black"/>
          <w:color w:val="212121"/>
          <w:spacing w:val="-4"/>
          <w:sz w:val="15"/>
        </w:rPr>
        <w:t>IT</w:t>
      </w:r>
      <w:r>
        <w:rPr>
          <w:rFonts w:ascii="Arial Black" w:hAnsi="Arial Black"/>
          <w:color w:val="212121"/>
          <w:spacing w:val="-10"/>
          <w:sz w:val="15"/>
        </w:rPr>
        <w:t xml:space="preserve"> </w:t>
      </w:r>
      <w:r>
        <w:rPr>
          <w:rFonts w:ascii="Arial Black" w:hAnsi="Arial Black"/>
          <w:color w:val="212121"/>
          <w:spacing w:val="-4"/>
          <w:sz w:val="15"/>
        </w:rPr>
        <w:t>helpdesk</w:t>
      </w:r>
      <w:r>
        <w:rPr>
          <w:rFonts w:ascii="Arial Black" w:hAnsi="Arial Black"/>
          <w:color w:val="212121"/>
          <w:spacing w:val="-10"/>
          <w:sz w:val="15"/>
        </w:rPr>
        <w:t xml:space="preserve"> </w:t>
      </w:r>
      <w:r>
        <w:rPr>
          <w:rFonts w:ascii="Arial Black" w:hAnsi="Arial Black"/>
          <w:color w:val="212121"/>
          <w:spacing w:val="-4"/>
          <w:sz w:val="15"/>
        </w:rPr>
        <w:t>agents</w:t>
      </w:r>
      <w:r>
        <w:rPr>
          <w:rFonts w:ascii="Arial Black" w:hAnsi="Arial Black"/>
          <w:color w:val="212121"/>
          <w:spacing w:val="-13"/>
          <w:sz w:val="15"/>
        </w:rPr>
        <w:t xml:space="preserve"> </w:t>
      </w:r>
      <w:r>
        <w:rPr>
          <w:color w:val="212121"/>
          <w:spacing w:val="-4"/>
          <w:sz w:val="15"/>
        </w:rPr>
        <w:t>who</w:t>
      </w:r>
      <w:r>
        <w:rPr>
          <w:color w:val="212121"/>
          <w:spacing w:val="-6"/>
          <w:sz w:val="15"/>
        </w:rPr>
        <w:t xml:space="preserve"> </w:t>
      </w:r>
      <w:r>
        <w:rPr>
          <w:color w:val="212121"/>
          <w:spacing w:val="-4"/>
          <w:sz w:val="15"/>
        </w:rPr>
        <w:t>receive,</w:t>
      </w:r>
      <w:r>
        <w:rPr>
          <w:color w:val="212121"/>
          <w:spacing w:val="-6"/>
          <w:sz w:val="15"/>
        </w:rPr>
        <w:t xml:space="preserve"> </w:t>
      </w:r>
      <w:r>
        <w:rPr>
          <w:color w:val="212121"/>
          <w:spacing w:val="-4"/>
          <w:sz w:val="15"/>
        </w:rPr>
        <w:t>review</w:t>
      </w:r>
      <w:r>
        <w:rPr>
          <w:color w:val="212121"/>
          <w:spacing w:val="-6"/>
          <w:sz w:val="15"/>
        </w:rPr>
        <w:t xml:space="preserve"> </w:t>
      </w:r>
      <w:r>
        <w:rPr>
          <w:color w:val="212121"/>
          <w:spacing w:val="-4"/>
          <w:sz w:val="15"/>
        </w:rPr>
        <w:t>and</w:t>
      </w:r>
      <w:r>
        <w:rPr>
          <w:color w:val="212121"/>
          <w:spacing w:val="-6"/>
          <w:sz w:val="15"/>
        </w:rPr>
        <w:t xml:space="preserve"> </w:t>
      </w:r>
      <w:r>
        <w:rPr>
          <w:color w:val="212121"/>
          <w:spacing w:val="-4"/>
          <w:sz w:val="15"/>
        </w:rPr>
        <w:t>route</w:t>
      </w:r>
      <w:r>
        <w:rPr>
          <w:color w:val="212121"/>
          <w:spacing w:val="-6"/>
          <w:sz w:val="15"/>
        </w:rPr>
        <w:t xml:space="preserve"> </w:t>
      </w:r>
      <w:r>
        <w:rPr>
          <w:color w:val="212121"/>
          <w:spacing w:val="-4"/>
          <w:sz w:val="15"/>
        </w:rPr>
        <w:t>these</w:t>
      </w:r>
      <w:r>
        <w:rPr>
          <w:color w:val="212121"/>
          <w:spacing w:val="40"/>
          <w:sz w:val="15"/>
        </w:rPr>
        <w:t xml:space="preserve"> </w:t>
      </w:r>
      <w:r>
        <w:rPr>
          <w:color w:val="212121"/>
          <w:spacing w:val="-2"/>
          <w:sz w:val="15"/>
        </w:rPr>
        <w:t>tickets.</w:t>
      </w:r>
    </w:p>
    <w:p w14:paraId="726D3DE4">
      <w:pPr>
        <w:pStyle w:val="15"/>
        <w:numPr>
          <w:ilvl w:val="1"/>
          <w:numId w:val="5"/>
        </w:numPr>
        <w:tabs>
          <w:tab w:val="left" w:pos="339"/>
        </w:tabs>
        <w:spacing w:before="52" w:after="0" w:line="224" w:lineRule="exact"/>
        <w:ind w:left="339" w:right="0" w:hanging="189"/>
        <w:jc w:val="left"/>
        <w:rPr>
          <w:color w:val="212121"/>
          <w:position w:val="2"/>
          <w:sz w:val="20"/>
        </w:rPr>
      </w:pPr>
      <w:r>
        <w:br w:type="column"/>
      </w:r>
      <w:r>
        <w:rPr>
          <w:color w:val="212121"/>
          <w:sz w:val="15"/>
        </w:rPr>
        <w:t>Limited</w:t>
      </w:r>
      <w:r>
        <w:rPr>
          <w:color w:val="212121"/>
          <w:spacing w:val="-8"/>
          <w:sz w:val="15"/>
        </w:rPr>
        <w:t xml:space="preserve"> </w:t>
      </w:r>
      <w:r>
        <w:rPr>
          <w:color w:val="212121"/>
          <w:sz w:val="15"/>
        </w:rPr>
        <w:t>IT</w:t>
      </w:r>
      <w:r>
        <w:rPr>
          <w:color w:val="212121"/>
          <w:spacing w:val="-8"/>
          <w:sz w:val="15"/>
        </w:rPr>
        <w:t xml:space="preserve"> </w:t>
      </w:r>
      <w:r>
        <w:rPr>
          <w:color w:val="212121"/>
          <w:sz w:val="15"/>
        </w:rPr>
        <w:t>staff</w:t>
      </w:r>
      <w:r>
        <w:rPr>
          <w:color w:val="212121"/>
          <w:spacing w:val="-7"/>
          <w:sz w:val="15"/>
        </w:rPr>
        <w:t xml:space="preserve"> </w:t>
      </w:r>
      <w:r>
        <w:rPr>
          <w:color w:val="212121"/>
          <w:sz w:val="15"/>
        </w:rPr>
        <w:t>available</w:t>
      </w:r>
      <w:r>
        <w:rPr>
          <w:color w:val="212121"/>
          <w:spacing w:val="-8"/>
          <w:sz w:val="15"/>
        </w:rPr>
        <w:t xml:space="preserve"> </w:t>
      </w:r>
      <w:r>
        <w:rPr>
          <w:color w:val="212121"/>
          <w:sz w:val="15"/>
        </w:rPr>
        <w:t>to</w:t>
      </w:r>
      <w:r>
        <w:rPr>
          <w:color w:val="212121"/>
          <w:spacing w:val="-7"/>
          <w:sz w:val="15"/>
        </w:rPr>
        <w:t xml:space="preserve"> </w:t>
      </w:r>
      <w:r>
        <w:rPr>
          <w:color w:val="212121"/>
          <w:sz w:val="15"/>
        </w:rPr>
        <w:t>review</w:t>
      </w:r>
      <w:r>
        <w:rPr>
          <w:color w:val="212121"/>
          <w:spacing w:val="-8"/>
          <w:sz w:val="15"/>
        </w:rPr>
        <w:t xml:space="preserve"> </w:t>
      </w:r>
      <w:r>
        <w:rPr>
          <w:color w:val="212121"/>
          <w:sz w:val="15"/>
        </w:rPr>
        <w:t>every</w:t>
      </w:r>
      <w:r>
        <w:rPr>
          <w:color w:val="212121"/>
          <w:spacing w:val="-7"/>
          <w:sz w:val="15"/>
        </w:rPr>
        <w:t xml:space="preserve"> </w:t>
      </w:r>
      <w:r>
        <w:rPr>
          <w:color w:val="212121"/>
          <w:sz w:val="15"/>
        </w:rPr>
        <w:t>incoming</w:t>
      </w:r>
      <w:r>
        <w:rPr>
          <w:color w:val="212121"/>
          <w:spacing w:val="-8"/>
          <w:sz w:val="15"/>
        </w:rPr>
        <w:t xml:space="preserve"> </w:t>
      </w:r>
      <w:r>
        <w:rPr>
          <w:color w:val="212121"/>
          <w:spacing w:val="-2"/>
          <w:sz w:val="15"/>
        </w:rPr>
        <w:t>request</w:t>
      </w:r>
    </w:p>
    <w:p w14:paraId="18290896">
      <w:pPr>
        <w:pStyle w:val="15"/>
        <w:numPr>
          <w:ilvl w:val="1"/>
          <w:numId w:val="5"/>
        </w:numPr>
        <w:tabs>
          <w:tab w:val="left" w:pos="269"/>
        </w:tabs>
        <w:spacing w:before="0" w:after="0" w:line="205" w:lineRule="exact"/>
        <w:ind w:left="269" w:right="0" w:hanging="119"/>
        <w:jc w:val="left"/>
        <w:rPr>
          <w:color w:val="212121"/>
          <w:sz w:val="20"/>
        </w:rPr>
      </w:pPr>
      <w:r>
        <w:rPr>
          <w:color w:val="212121"/>
          <w:spacing w:val="-2"/>
          <w:sz w:val="15"/>
        </w:rPr>
        <w:t>manually.</w:t>
      </w:r>
    </w:p>
    <w:p w14:paraId="3C0B4C88">
      <w:pPr>
        <w:pStyle w:val="15"/>
        <w:numPr>
          <w:ilvl w:val="1"/>
          <w:numId w:val="5"/>
        </w:numPr>
        <w:tabs>
          <w:tab w:val="left" w:pos="339"/>
        </w:tabs>
        <w:spacing w:before="0" w:after="0" w:line="210" w:lineRule="exact"/>
        <w:ind w:left="339" w:right="0" w:hanging="189"/>
        <w:jc w:val="left"/>
        <w:rPr>
          <w:color w:val="212121"/>
          <w:position w:val="1"/>
          <w:sz w:val="20"/>
        </w:rPr>
      </w:pPr>
      <w:r>
        <w:rPr>
          <w:color w:val="212121"/>
          <w:sz w:val="15"/>
        </w:rPr>
        <w:t>Tickets</w:t>
      </w:r>
      <w:r>
        <w:rPr>
          <w:color w:val="212121"/>
          <w:spacing w:val="-7"/>
          <w:sz w:val="15"/>
        </w:rPr>
        <w:t xml:space="preserve"> </w:t>
      </w:r>
      <w:r>
        <w:rPr>
          <w:color w:val="212121"/>
          <w:sz w:val="15"/>
        </w:rPr>
        <w:t>must</w:t>
      </w:r>
      <w:r>
        <w:rPr>
          <w:color w:val="212121"/>
          <w:spacing w:val="-6"/>
          <w:sz w:val="15"/>
        </w:rPr>
        <w:t xml:space="preserve"> </w:t>
      </w:r>
      <w:r>
        <w:rPr>
          <w:color w:val="212121"/>
          <w:sz w:val="15"/>
        </w:rPr>
        <w:t>be</w:t>
      </w:r>
      <w:r>
        <w:rPr>
          <w:color w:val="212121"/>
          <w:spacing w:val="-7"/>
          <w:sz w:val="15"/>
        </w:rPr>
        <w:t xml:space="preserve"> </w:t>
      </w:r>
      <w:r>
        <w:rPr>
          <w:color w:val="212121"/>
          <w:sz w:val="15"/>
        </w:rPr>
        <w:t>classified</w:t>
      </w:r>
      <w:r>
        <w:rPr>
          <w:color w:val="212121"/>
          <w:spacing w:val="-6"/>
          <w:sz w:val="15"/>
        </w:rPr>
        <w:t xml:space="preserve"> </w:t>
      </w:r>
      <w:r>
        <w:rPr>
          <w:color w:val="212121"/>
          <w:sz w:val="15"/>
        </w:rPr>
        <w:t>correctly</w:t>
      </w:r>
      <w:r>
        <w:rPr>
          <w:color w:val="212121"/>
          <w:spacing w:val="-6"/>
          <w:sz w:val="15"/>
        </w:rPr>
        <w:t xml:space="preserve"> </w:t>
      </w:r>
      <w:r>
        <w:rPr>
          <w:color w:val="212121"/>
          <w:sz w:val="15"/>
        </w:rPr>
        <w:t>using</w:t>
      </w:r>
      <w:r>
        <w:rPr>
          <w:color w:val="212121"/>
          <w:spacing w:val="-7"/>
          <w:sz w:val="15"/>
        </w:rPr>
        <w:t xml:space="preserve"> </w:t>
      </w:r>
      <w:r>
        <w:rPr>
          <w:color w:val="212121"/>
          <w:sz w:val="15"/>
        </w:rPr>
        <w:t>standard</w:t>
      </w:r>
      <w:r>
        <w:rPr>
          <w:color w:val="212121"/>
          <w:spacing w:val="-6"/>
          <w:sz w:val="15"/>
        </w:rPr>
        <w:t xml:space="preserve"> </w:t>
      </w:r>
      <w:r>
        <w:rPr>
          <w:color w:val="212121"/>
          <w:sz w:val="15"/>
        </w:rPr>
        <w:t>Category</w:t>
      </w:r>
      <w:r>
        <w:rPr>
          <w:color w:val="212121"/>
          <w:spacing w:val="-6"/>
          <w:sz w:val="15"/>
        </w:rPr>
        <w:t xml:space="preserve"> </w:t>
      </w:r>
      <w:r>
        <w:rPr>
          <w:color w:val="212121"/>
          <w:spacing w:val="-5"/>
          <w:sz w:val="15"/>
        </w:rPr>
        <w:t>and</w:t>
      </w:r>
    </w:p>
    <w:p w14:paraId="4E7F25A3">
      <w:pPr>
        <w:pStyle w:val="15"/>
        <w:numPr>
          <w:ilvl w:val="1"/>
          <w:numId w:val="5"/>
        </w:numPr>
        <w:tabs>
          <w:tab w:val="left" w:pos="269"/>
        </w:tabs>
        <w:spacing w:before="0" w:after="0" w:line="211" w:lineRule="exact"/>
        <w:ind w:left="269" w:right="0" w:hanging="119"/>
        <w:jc w:val="left"/>
        <w:rPr>
          <w:color w:val="212121"/>
          <w:sz w:val="20"/>
        </w:rPr>
      </w:pPr>
      <w:r>
        <w:rPr>
          <w:color w:val="212121"/>
          <w:position w:val="1"/>
          <w:sz w:val="15"/>
        </w:rPr>
        <w:t>Subcategory</w:t>
      </w:r>
      <w:r>
        <w:rPr>
          <w:color w:val="212121"/>
          <w:spacing w:val="-8"/>
          <w:position w:val="1"/>
          <w:sz w:val="15"/>
        </w:rPr>
        <w:t xml:space="preserve"> </w:t>
      </w:r>
      <w:r>
        <w:rPr>
          <w:color w:val="212121"/>
          <w:position w:val="1"/>
          <w:sz w:val="15"/>
        </w:rPr>
        <w:t>values</w:t>
      </w:r>
      <w:r>
        <w:rPr>
          <w:color w:val="212121"/>
          <w:spacing w:val="-8"/>
          <w:position w:val="1"/>
          <w:sz w:val="15"/>
        </w:rPr>
        <w:t xml:space="preserve"> </w:t>
      </w:r>
      <w:r>
        <w:rPr>
          <w:color w:val="212121"/>
          <w:position w:val="1"/>
          <w:sz w:val="15"/>
        </w:rPr>
        <w:t>(dependent</w:t>
      </w:r>
      <w:r>
        <w:rPr>
          <w:color w:val="212121"/>
          <w:spacing w:val="-7"/>
          <w:position w:val="1"/>
          <w:sz w:val="15"/>
        </w:rPr>
        <w:t xml:space="preserve"> </w:t>
      </w:r>
      <w:r>
        <w:rPr>
          <w:color w:val="212121"/>
          <w:spacing w:val="-2"/>
          <w:position w:val="1"/>
          <w:sz w:val="15"/>
        </w:rPr>
        <w:t>choices).</w:t>
      </w:r>
    </w:p>
    <w:p w14:paraId="471DC2E9">
      <w:pPr>
        <w:pStyle w:val="15"/>
        <w:numPr>
          <w:ilvl w:val="1"/>
          <w:numId w:val="5"/>
        </w:numPr>
        <w:tabs>
          <w:tab w:val="left" w:pos="338"/>
          <w:tab w:val="left" w:pos="340"/>
        </w:tabs>
        <w:spacing w:before="0" w:after="0" w:line="280" w:lineRule="auto"/>
        <w:ind w:left="340" w:right="38" w:hanging="191"/>
        <w:jc w:val="left"/>
        <w:rPr>
          <w:color w:val="212121"/>
          <w:sz w:val="20"/>
        </w:rPr>
      </w:pPr>
      <w:r>
        <w:rPr>
          <w:color w:val="212121"/>
          <w:position w:val="1"/>
          <w:sz w:val="15"/>
        </w:rPr>
        <w:t>The</w:t>
      </w:r>
      <w:r>
        <w:rPr>
          <w:color w:val="212121"/>
          <w:spacing w:val="-3"/>
          <w:position w:val="1"/>
          <w:sz w:val="15"/>
        </w:rPr>
        <w:t xml:space="preserve"> </w:t>
      </w:r>
      <w:r>
        <w:rPr>
          <w:color w:val="212121"/>
          <w:position w:val="1"/>
          <w:sz w:val="15"/>
        </w:rPr>
        <w:t>solution</w:t>
      </w:r>
      <w:r>
        <w:rPr>
          <w:color w:val="212121"/>
          <w:spacing w:val="-3"/>
          <w:position w:val="1"/>
          <w:sz w:val="15"/>
        </w:rPr>
        <w:t xml:space="preserve"> </w:t>
      </w:r>
      <w:r>
        <w:rPr>
          <w:color w:val="212121"/>
          <w:position w:val="1"/>
          <w:sz w:val="15"/>
        </w:rPr>
        <w:t>must</w:t>
      </w:r>
      <w:r>
        <w:rPr>
          <w:color w:val="212121"/>
          <w:spacing w:val="-3"/>
          <w:position w:val="1"/>
          <w:sz w:val="15"/>
        </w:rPr>
        <w:t xml:space="preserve"> </w:t>
      </w:r>
      <w:r>
        <w:rPr>
          <w:color w:val="212121"/>
          <w:position w:val="1"/>
          <w:sz w:val="15"/>
        </w:rPr>
        <w:t>be</w:t>
      </w:r>
      <w:r>
        <w:rPr>
          <w:color w:val="212121"/>
          <w:spacing w:val="-3"/>
          <w:position w:val="1"/>
          <w:sz w:val="15"/>
        </w:rPr>
        <w:t xml:space="preserve"> </w:t>
      </w:r>
      <w:r>
        <w:rPr>
          <w:color w:val="212121"/>
          <w:position w:val="1"/>
          <w:sz w:val="15"/>
        </w:rPr>
        <w:t>no-code</w:t>
      </w:r>
      <w:r>
        <w:rPr>
          <w:color w:val="212121"/>
          <w:spacing w:val="-3"/>
          <w:position w:val="1"/>
          <w:sz w:val="15"/>
        </w:rPr>
        <w:t xml:space="preserve"> </w:t>
      </w:r>
      <w:r>
        <w:rPr>
          <w:color w:val="212121"/>
          <w:position w:val="1"/>
          <w:sz w:val="15"/>
        </w:rPr>
        <w:t>and</w:t>
      </w:r>
      <w:r>
        <w:rPr>
          <w:color w:val="212121"/>
          <w:spacing w:val="-3"/>
          <w:position w:val="1"/>
          <w:sz w:val="15"/>
        </w:rPr>
        <w:t xml:space="preserve"> </w:t>
      </w:r>
      <w:r>
        <w:rPr>
          <w:color w:val="212121"/>
          <w:position w:val="1"/>
          <w:sz w:val="15"/>
        </w:rPr>
        <w:t>easy</w:t>
      </w:r>
      <w:r>
        <w:rPr>
          <w:color w:val="212121"/>
          <w:spacing w:val="-3"/>
          <w:position w:val="1"/>
          <w:sz w:val="15"/>
        </w:rPr>
        <w:t xml:space="preserve"> </w:t>
      </w:r>
      <w:r>
        <w:rPr>
          <w:color w:val="212121"/>
          <w:position w:val="1"/>
          <w:sz w:val="15"/>
        </w:rPr>
        <w:t>for</w:t>
      </w:r>
      <w:r>
        <w:rPr>
          <w:color w:val="212121"/>
          <w:spacing w:val="-3"/>
          <w:position w:val="1"/>
          <w:sz w:val="15"/>
        </w:rPr>
        <w:t xml:space="preserve"> </w:t>
      </w:r>
      <w:r>
        <w:rPr>
          <w:color w:val="212121"/>
          <w:position w:val="1"/>
          <w:sz w:val="15"/>
        </w:rPr>
        <w:t>the</w:t>
      </w:r>
      <w:r>
        <w:rPr>
          <w:color w:val="212121"/>
          <w:spacing w:val="-3"/>
          <w:position w:val="1"/>
          <w:sz w:val="15"/>
        </w:rPr>
        <w:t xml:space="preserve"> </w:t>
      </w:r>
      <w:r>
        <w:rPr>
          <w:color w:val="212121"/>
          <w:position w:val="1"/>
          <w:sz w:val="15"/>
        </w:rPr>
        <w:t>school</w:t>
      </w:r>
      <w:r>
        <w:rPr>
          <w:color w:val="212121"/>
          <w:spacing w:val="-3"/>
          <w:position w:val="1"/>
          <w:sz w:val="15"/>
        </w:rPr>
        <w:t xml:space="preserve"> </w:t>
      </w:r>
      <w:r>
        <w:rPr>
          <w:color w:val="212121"/>
          <w:position w:val="1"/>
          <w:sz w:val="15"/>
        </w:rPr>
        <w:t>to</w:t>
      </w:r>
      <w:r>
        <w:rPr>
          <w:color w:val="212121"/>
          <w:spacing w:val="-3"/>
          <w:position w:val="1"/>
          <w:sz w:val="15"/>
        </w:rPr>
        <w:t xml:space="preserve"> </w:t>
      </w:r>
      <w:r>
        <w:rPr>
          <w:color w:val="212121"/>
          <w:position w:val="1"/>
          <w:sz w:val="15"/>
        </w:rPr>
        <w:t>maintain.</w:t>
      </w:r>
      <w:r>
        <w:rPr>
          <w:color w:val="212121"/>
          <w:spacing w:val="40"/>
          <w:position w:val="1"/>
          <w:sz w:val="15"/>
        </w:rPr>
        <w:t xml:space="preserve"> </w:t>
      </w:r>
      <w:r>
        <w:rPr>
          <w:color w:val="212121"/>
          <w:sz w:val="15"/>
        </w:rPr>
        <w:t>Users need confirmation that their request has been submitted.</w:t>
      </w:r>
      <w:r>
        <w:rPr>
          <w:color w:val="212121"/>
          <w:spacing w:val="40"/>
          <w:sz w:val="15"/>
        </w:rPr>
        <w:t xml:space="preserve"> </w:t>
      </w:r>
      <w:r>
        <w:rPr>
          <w:color w:val="212121"/>
          <w:sz w:val="15"/>
        </w:rPr>
        <w:t>Process must handle growing request volume without extra effort.</w:t>
      </w:r>
    </w:p>
    <w:p w14:paraId="13E5AC2C">
      <w:pPr>
        <w:pStyle w:val="15"/>
        <w:numPr>
          <w:ilvl w:val="1"/>
          <w:numId w:val="5"/>
        </w:numPr>
        <w:tabs>
          <w:tab w:val="left" w:pos="208"/>
          <w:tab w:val="left" w:pos="270"/>
        </w:tabs>
        <w:spacing w:before="14" w:after="0" w:line="333" w:lineRule="auto"/>
        <w:ind w:left="270" w:right="938" w:hanging="121"/>
        <w:jc w:val="left"/>
        <w:rPr>
          <w:color w:val="212121"/>
          <w:sz w:val="13"/>
        </w:rPr>
      </w:pPr>
      <w:r>
        <w:br w:type="column"/>
      </w:r>
      <w:r>
        <w:rPr>
          <w:rFonts w:ascii="Arial Black" w:hAnsi="Arial Black"/>
          <w:color w:val="212121"/>
          <w:spacing w:val="-2"/>
          <w:sz w:val="15"/>
        </w:rPr>
        <w:t>Manual</w:t>
      </w:r>
      <w:r>
        <w:rPr>
          <w:rFonts w:ascii="Arial Black" w:hAnsi="Arial Black"/>
          <w:color w:val="212121"/>
          <w:spacing w:val="-11"/>
          <w:sz w:val="15"/>
        </w:rPr>
        <w:t xml:space="preserve"> </w:t>
      </w:r>
      <w:r>
        <w:rPr>
          <w:rFonts w:ascii="Arial Black" w:hAnsi="Arial Black"/>
          <w:color w:val="212121"/>
          <w:spacing w:val="-2"/>
          <w:sz w:val="15"/>
        </w:rPr>
        <w:t>review:</w:t>
      </w:r>
      <w:r>
        <w:rPr>
          <w:rFonts w:ascii="Arial Black" w:hAnsi="Arial Black"/>
          <w:color w:val="212121"/>
          <w:spacing w:val="-13"/>
          <w:sz w:val="15"/>
        </w:rPr>
        <w:t xml:space="preserve"> </w:t>
      </w:r>
      <w:r>
        <w:rPr>
          <w:color w:val="212121"/>
          <w:spacing w:val="-2"/>
          <w:sz w:val="15"/>
        </w:rPr>
        <w:t>IT</w:t>
      </w:r>
      <w:r>
        <w:rPr>
          <w:color w:val="212121"/>
          <w:spacing w:val="-8"/>
          <w:sz w:val="15"/>
        </w:rPr>
        <w:t xml:space="preserve"> </w:t>
      </w:r>
      <w:r>
        <w:rPr>
          <w:color w:val="212121"/>
          <w:spacing w:val="-2"/>
          <w:sz w:val="15"/>
        </w:rPr>
        <w:t>staff</w:t>
      </w:r>
      <w:r>
        <w:rPr>
          <w:color w:val="212121"/>
          <w:spacing w:val="-8"/>
          <w:sz w:val="15"/>
        </w:rPr>
        <w:t xml:space="preserve"> </w:t>
      </w:r>
      <w:r>
        <w:rPr>
          <w:color w:val="212121"/>
          <w:spacing w:val="-2"/>
          <w:sz w:val="15"/>
        </w:rPr>
        <w:t>read</w:t>
      </w:r>
      <w:r>
        <w:rPr>
          <w:color w:val="212121"/>
          <w:spacing w:val="-8"/>
          <w:sz w:val="15"/>
        </w:rPr>
        <w:t xml:space="preserve"> </w:t>
      </w:r>
      <w:r>
        <w:rPr>
          <w:color w:val="212121"/>
          <w:spacing w:val="-2"/>
          <w:sz w:val="15"/>
        </w:rPr>
        <w:t>each</w:t>
      </w:r>
      <w:r>
        <w:rPr>
          <w:color w:val="212121"/>
          <w:spacing w:val="-6"/>
          <w:sz w:val="15"/>
        </w:rPr>
        <w:t xml:space="preserve"> </w:t>
      </w:r>
      <w:r>
        <w:rPr>
          <w:color w:val="212121"/>
          <w:spacing w:val="-2"/>
          <w:sz w:val="15"/>
        </w:rPr>
        <w:t>ticket</w:t>
      </w:r>
      <w:r>
        <w:rPr>
          <w:color w:val="212121"/>
          <w:spacing w:val="-7"/>
          <w:sz w:val="15"/>
        </w:rPr>
        <w:t xml:space="preserve"> </w:t>
      </w:r>
      <w:r>
        <w:rPr>
          <w:color w:val="212121"/>
          <w:spacing w:val="-2"/>
          <w:sz w:val="15"/>
        </w:rPr>
        <w:t>and</w:t>
      </w:r>
      <w:r>
        <w:rPr>
          <w:color w:val="212121"/>
          <w:spacing w:val="-7"/>
          <w:sz w:val="15"/>
        </w:rPr>
        <w:t xml:space="preserve"> </w:t>
      </w:r>
      <w:r>
        <w:rPr>
          <w:color w:val="212121"/>
          <w:spacing w:val="-2"/>
          <w:sz w:val="15"/>
        </w:rPr>
        <w:t>select</w:t>
      </w:r>
      <w:r>
        <w:rPr>
          <w:color w:val="212121"/>
          <w:spacing w:val="-6"/>
          <w:sz w:val="15"/>
        </w:rPr>
        <w:t xml:space="preserve"> </w:t>
      </w:r>
      <w:r>
        <w:rPr>
          <w:color w:val="212121"/>
          <w:spacing w:val="-2"/>
          <w:sz w:val="15"/>
        </w:rPr>
        <w:t>the</w:t>
      </w:r>
      <w:r>
        <w:rPr>
          <w:color w:val="212121"/>
          <w:spacing w:val="-7"/>
          <w:sz w:val="15"/>
        </w:rPr>
        <w:t xml:space="preserve"> </w:t>
      </w:r>
      <w:r>
        <w:rPr>
          <w:color w:val="212121"/>
          <w:spacing w:val="-2"/>
          <w:sz w:val="15"/>
        </w:rPr>
        <w:t>category</w:t>
      </w:r>
      <w:r>
        <w:rPr>
          <w:color w:val="212121"/>
          <w:spacing w:val="40"/>
          <w:sz w:val="15"/>
        </w:rPr>
        <w:t xml:space="preserve"> </w:t>
      </w:r>
      <w:r>
        <w:rPr>
          <w:color w:val="212121"/>
          <w:sz w:val="15"/>
        </w:rPr>
        <w:t>and subcategory by hand.</w:t>
      </w:r>
    </w:p>
    <w:p w14:paraId="7EA77DFF">
      <w:pPr>
        <w:spacing w:before="0" w:line="155" w:lineRule="exact"/>
        <w:ind w:left="150" w:right="0" w:firstLine="0"/>
        <w:jc w:val="left"/>
        <w:rPr>
          <w:sz w:val="15"/>
        </w:rPr>
      </w:pPr>
      <w:r>
        <w:rPr>
          <w:color w:val="212121"/>
          <w:spacing w:val="-2"/>
          <w:sz w:val="15"/>
        </w:rPr>
        <w:t>Pros:</w:t>
      </w:r>
      <w:r>
        <w:rPr>
          <w:color w:val="212121"/>
          <w:spacing w:val="8"/>
          <w:sz w:val="15"/>
        </w:rPr>
        <w:t xml:space="preserve"> </w:t>
      </w:r>
      <w:r>
        <w:rPr>
          <w:color w:val="212121"/>
          <w:spacing w:val="-2"/>
          <w:sz w:val="15"/>
        </w:rPr>
        <w:t>human</w:t>
      </w:r>
      <w:r>
        <w:rPr>
          <w:color w:val="212121"/>
          <w:spacing w:val="8"/>
          <w:sz w:val="15"/>
        </w:rPr>
        <w:t xml:space="preserve"> </w:t>
      </w:r>
      <w:r>
        <w:rPr>
          <w:color w:val="212121"/>
          <w:spacing w:val="-2"/>
          <w:sz w:val="15"/>
        </w:rPr>
        <w:t>judgement.</w:t>
      </w:r>
      <w:r>
        <w:rPr>
          <w:color w:val="212121"/>
          <w:spacing w:val="9"/>
          <w:sz w:val="15"/>
        </w:rPr>
        <w:t xml:space="preserve"> </w:t>
      </w:r>
      <w:r>
        <w:rPr>
          <w:color w:val="212121"/>
          <w:spacing w:val="-2"/>
          <w:sz w:val="15"/>
        </w:rPr>
        <w:t>Cons:</w:t>
      </w:r>
      <w:r>
        <w:rPr>
          <w:color w:val="212121"/>
          <w:spacing w:val="8"/>
          <w:sz w:val="15"/>
        </w:rPr>
        <w:t xml:space="preserve"> </w:t>
      </w:r>
      <w:r>
        <w:rPr>
          <w:color w:val="212121"/>
          <w:spacing w:val="-2"/>
          <w:sz w:val="15"/>
        </w:rPr>
        <w:t>time-consuming,</w:t>
      </w:r>
      <w:r>
        <w:rPr>
          <w:color w:val="212121"/>
          <w:spacing w:val="9"/>
          <w:sz w:val="15"/>
        </w:rPr>
        <w:t xml:space="preserve"> </w:t>
      </w:r>
      <w:r>
        <w:rPr>
          <w:color w:val="212121"/>
          <w:spacing w:val="-2"/>
          <w:sz w:val="15"/>
        </w:rPr>
        <w:t>error-prone,</w:t>
      </w:r>
    </w:p>
    <w:p w14:paraId="389730B3">
      <w:pPr>
        <w:spacing w:before="41"/>
        <w:ind w:left="150" w:right="0" w:firstLine="0"/>
        <w:jc w:val="left"/>
        <w:rPr>
          <w:sz w:val="15"/>
        </w:rPr>
      </w:pPr>
      <w:r>
        <w:rPr>
          <w:color w:val="212121"/>
          <w:sz w:val="15"/>
        </w:rPr>
        <w:t>inconsistent</w:t>
      </w:r>
      <w:r>
        <w:rPr>
          <w:color w:val="212121"/>
          <w:spacing w:val="-7"/>
          <w:sz w:val="15"/>
        </w:rPr>
        <w:t xml:space="preserve"> </w:t>
      </w:r>
      <w:r>
        <w:rPr>
          <w:color w:val="212121"/>
          <w:sz w:val="15"/>
        </w:rPr>
        <w:t>and</w:t>
      </w:r>
      <w:r>
        <w:rPr>
          <w:color w:val="212121"/>
          <w:spacing w:val="-6"/>
          <w:sz w:val="15"/>
        </w:rPr>
        <w:t xml:space="preserve"> </w:t>
      </w:r>
      <w:r>
        <w:rPr>
          <w:color w:val="212121"/>
          <w:sz w:val="15"/>
        </w:rPr>
        <w:t>not</w:t>
      </w:r>
      <w:r>
        <w:rPr>
          <w:color w:val="212121"/>
          <w:spacing w:val="-6"/>
          <w:sz w:val="15"/>
        </w:rPr>
        <w:t xml:space="preserve"> </w:t>
      </w:r>
      <w:r>
        <w:rPr>
          <w:color w:val="212121"/>
          <w:sz w:val="15"/>
        </w:rPr>
        <w:t>scalable</w:t>
      </w:r>
      <w:r>
        <w:rPr>
          <w:color w:val="212121"/>
          <w:spacing w:val="-6"/>
          <w:sz w:val="15"/>
        </w:rPr>
        <w:t xml:space="preserve"> </w:t>
      </w:r>
      <w:r>
        <w:rPr>
          <w:color w:val="212121"/>
          <w:sz w:val="15"/>
        </w:rPr>
        <w:t>as</w:t>
      </w:r>
      <w:r>
        <w:rPr>
          <w:color w:val="212121"/>
          <w:spacing w:val="-6"/>
          <w:sz w:val="15"/>
        </w:rPr>
        <w:t xml:space="preserve"> </w:t>
      </w:r>
      <w:r>
        <w:rPr>
          <w:color w:val="212121"/>
          <w:sz w:val="15"/>
        </w:rPr>
        <w:t>requests</w:t>
      </w:r>
      <w:r>
        <w:rPr>
          <w:color w:val="212121"/>
          <w:spacing w:val="-6"/>
          <w:sz w:val="15"/>
        </w:rPr>
        <w:t xml:space="preserve"> </w:t>
      </w:r>
      <w:r>
        <w:rPr>
          <w:color w:val="212121"/>
          <w:spacing w:val="-2"/>
          <w:sz w:val="15"/>
        </w:rPr>
        <w:t>increase.</w:t>
      </w:r>
    </w:p>
    <w:p w14:paraId="49823CEB">
      <w:pPr>
        <w:pStyle w:val="15"/>
        <w:numPr>
          <w:ilvl w:val="1"/>
          <w:numId w:val="5"/>
        </w:numPr>
        <w:tabs>
          <w:tab w:val="left" w:pos="208"/>
          <w:tab w:val="left" w:pos="270"/>
        </w:tabs>
        <w:spacing w:before="46" w:after="0" w:line="213" w:lineRule="auto"/>
        <w:ind w:left="270" w:right="791" w:hanging="121"/>
        <w:jc w:val="left"/>
        <w:rPr>
          <w:color w:val="212121"/>
          <w:sz w:val="13"/>
        </w:rPr>
      </w:pPr>
      <w:r>
        <w:rPr>
          <w:rFonts w:ascii="Arial Black" w:hAnsi="Arial Black"/>
          <w:color w:val="212121"/>
          <w:spacing w:val="-4"/>
          <w:sz w:val="15"/>
        </w:rPr>
        <w:t>Informing</w:t>
      </w:r>
      <w:r>
        <w:rPr>
          <w:rFonts w:ascii="Arial Black" w:hAnsi="Arial Black"/>
          <w:color w:val="212121"/>
          <w:spacing w:val="-8"/>
          <w:sz w:val="15"/>
        </w:rPr>
        <w:t xml:space="preserve"> </w:t>
      </w:r>
      <w:r>
        <w:rPr>
          <w:rFonts w:ascii="Arial Black" w:hAnsi="Arial Black"/>
          <w:color w:val="212121"/>
          <w:spacing w:val="-4"/>
          <w:sz w:val="15"/>
        </w:rPr>
        <w:t>callers</w:t>
      </w:r>
      <w:r>
        <w:rPr>
          <w:rFonts w:ascii="Arial Black" w:hAnsi="Arial Black"/>
          <w:color w:val="212121"/>
          <w:spacing w:val="-8"/>
          <w:sz w:val="15"/>
        </w:rPr>
        <w:t xml:space="preserve"> </w:t>
      </w:r>
      <w:r>
        <w:rPr>
          <w:rFonts w:ascii="Arial Black" w:hAnsi="Arial Black"/>
          <w:color w:val="212121"/>
          <w:spacing w:val="-4"/>
          <w:sz w:val="15"/>
        </w:rPr>
        <w:t>manually</w:t>
      </w:r>
      <w:r>
        <w:rPr>
          <w:rFonts w:ascii="Arial Black" w:hAnsi="Arial Black"/>
          <w:color w:val="212121"/>
          <w:spacing w:val="-12"/>
          <w:sz w:val="15"/>
        </w:rPr>
        <w:t xml:space="preserve"> </w:t>
      </w:r>
      <w:r>
        <w:rPr>
          <w:color w:val="212121"/>
          <w:spacing w:val="-4"/>
          <w:sz w:val="15"/>
        </w:rPr>
        <w:t>that a ticket has been created – adds</w:t>
      </w:r>
      <w:r>
        <w:rPr>
          <w:color w:val="212121"/>
          <w:spacing w:val="40"/>
          <w:sz w:val="15"/>
        </w:rPr>
        <w:t xml:space="preserve"> </w:t>
      </w:r>
      <w:r>
        <w:rPr>
          <w:color w:val="212121"/>
          <w:sz w:val="15"/>
        </w:rPr>
        <w:t>extra effort for agents.</w:t>
      </w:r>
    </w:p>
    <w:p w14:paraId="13244453">
      <w:pPr>
        <w:pStyle w:val="15"/>
        <w:numPr>
          <w:ilvl w:val="1"/>
          <w:numId w:val="5"/>
        </w:numPr>
        <w:tabs>
          <w:tab w:val="left" w:pos="208"/>
          <w:tab w:val="left" w:pos="270"/>
        </w:tabs>
        <w:spacing w:before="2" w:after="0" w:line="273" w:lineRule="auto"/>
        <w:ind w:left="270" w:right="1157" w:hanging="121"/>
        <w:jc w:val="left"/>
        <w:rPr>
          <w:color w:val="212121"/>
          <w:sz w:val="13"/>
        </w:rPr>
      </w:pPr>
      <w:r>
        <w:rPr>
          <w:rFonts w:ascii="Arial Black" w:hAnsi="Arial Black"/>
          <w:color w:val="212121"/>
          <w:spacing w:val="-2"/>
          <w:sz w:val="15"/>
        </w:rPr>
        <w:t>Our</w:t>
      </w:r>
      <w:r>
        <w:rPr>
          <w:rFonts w:ascii="Arial Black" w:hAnsi="Arial Black"/>
          <w:color w:val="212121"/>
          <w:spacing w:val="-10"/>
          <w:sz w:val="15"/>
        </w:rPr>
        <w:t xml:space="preserve"> </w:t>
      </w:r>
      <w:r>
        <w:rPr>
          <w:rFonts w:ascii="Arial Black" w:hAnsi="Arial Black"/>
          <w:color w:val="212121"/>
          <w:spacing w:val="-2"/>
          <w:sz w:val="15"/>
        </w:rPr>
        <w:t>solution:</w:t>
      </w:r>
      <w:r>
        <w:rPr>
          <w:rFonts w:ascii="Arial Black" w:hAnsi="Arial Black"/>
          <w:color w:val="212121"/>
          <w:spacing w:val="-13"/>
          <w:sz w:val="15"/>
        </w:rPr>
        <w:t xml:space="preserve"> </w:t>
      </w:r>
      <w:r>
        <w:rPr>
          <w:color w:val="212121"/>
          <w:spacing w:val="-2"/>
          <w:sz w:val="15"/>
        </w:rPr>
        <w:t>Flow</w:t>
      </w:r>
      <w:r>
        <w:rPr>
          <w:color w:val="212121"/>
          <w:spacing w:val="-3"/>
          <w:sz w:val="15"/>
        </w:rPr>
        <w:t xml:space="preserve"> </w:t>
      </w:r>
      <w:r>
        <w:rPr>
          <w:color w:val="212121"/>
          <w:spacing w:val="-2"/>
          <w:sz w:val="15"/>
        </w:rPr>
        <w:t>Designer</w:t>
      </w:r>
      <w:r>
        <w:rPr>
          <w:color w:val="212121"/>
          <w:spacing w:val="-3"/>
          <w:sz w:val="15"/>
        </w:rPr>
        <w:t xml:space="preserve"> </w:t>
      </w:r>
      <w:r>
        <w:rPr>
          <w:color w:val="212121"/>
          <w:spacing w:val="-2"/>
          <w:sz w:val="15"/>
        </w:rPr>
        <w:t>automation</w:t>
      </w:r>
      <w:r>
        <w:rPr>
          <w:color w:val="212121"/>
          <w:spacing w:val="-3"/>
          <w:sz w:val="15"/>
        </w:rPr>
        <w:t xml:space="preserve"> </w:t>
      </w:r>
      <w:r>
        <w:rPr>
          <w:color w:val="212121"/>
          <w:spacing w:val="-2"/>
          <w:sz w:val="15"/>
        </w:rPr>
        <w:t>classifies</w:t>
      </w:r>
      <w:r>
        <w:rPr>
          <w:color w:val="212121"/>
          <w:spacing w:val="-3"/>
          <w:sz w:val="15"/>
        </w:rPr>
        <w:t xml:space="preserve"> </w:t>
      </w:r>
      <w:r>
        <w:rPr>
          <w:color w:val="212121"/>
          <w:spacing w:val="-2"/>
          <w:sz w:val="15"/>
        </w:rPr>
        <w:t>tickets</w:t>
      </w:r>
      <w:r>
        <w:rPr>
          <w:color w:val="212121"/>
          <w:spacing w:val="-3"/>
          <w:sz w:val="15"/>
        </w:rPr>
        <w:t xml:space="preserve"> </w:t>
      </w:r>
      <w:r>
        <w:rPr>
          <w:color w:val="212121"/>
          <w:spacing w:val="-2"/>
          <w:sz w:val="15"/>
        </w:rPr>
        <w:t>on</w:t>
      </w:r>
      <w:r>
        <w:rPr>
          <w:color w:val="212121"/>
          <w:spacing w:val="40"/>
          <w:sz w:val="15"/>
        </w:rPr>
        <w:t xml:space="preserve"> </w:t>
      </w:r>
      <w:r>
        <w:rPr>
          <w:color w:val="212121"/>
          <w:sz w:val="15"/>
        </w:rPr>
        <w:t>creation and sends an automatic email.</w:t>
      </w:r>
    </w:p>
    <w:p w14:paraId="36ECB6CD">
      <w:pPr>
        <w:pStyle w:val="15"/>
        <w:spacing w:after="0" w:line="273" w:lineRule="auto"/>
        <w:jc w:val="left"/>
        <w:rPr>
          <w:sz w:val="13"/>
        </w:rPr>
        <w:sectPr>
          <w:type w:val="continuous"/>
          <w:pgSz w:w="16850" w:h="11910" w:orient="landscape"/>
          <w:pgMar w:top="840" w:right="425" w:bottom="280" w:left="850" w:header="720" w:footer="720" w:gutter="0"/>
          <w:cols w:equalWidth="0" w:num="3">
            <w:col w:w="4777" w:space="305"/>
            <w:col w:w="4761" w:space="301"/>
            <w:col w:w="5431"/>
          </w:cols>
        </w:sectPr>
      </w:pPr>
    </w:p>
    <w:p w14:paraId="1E61B663">
      <w:pPr>
        <w:pStyle w:val="13"/>
        <w:rPr>
          <w:sz w:val="20"/>
        </w:rPr>
      </w:pPr>
    </w:p>
    <w:p w14:paraId="1CCD2BA4">
      <w:pPr>
        <w:pStyle w:val="13"/>
        <w:spacing w:before="140"/>
        <w:rPr>
          <w:sz w:val="20"/>
        </w:rPr>
      </w:pPr>
    </w:p>
    <w:p w14:paraId="059E77BB">
      <w:pPr>
        <w:pStyle w:val="13"/>
        <w:spacing w:after="0"/>
        <w:rPr>
          <w:sz w:val="20"/>
        </w:rPr>
        <w:sectPr>
          <w:type w:val="continuous"/>
          <w:pgSz w:w="16850" w:h="11910" w:orient="landscape"/>
          <w:pgMar w:top="840" w:right="425" w:bottom="280" w:left="850" w:header="720" w:footer="720" w:gutter="0"/>
          <w:cols w:space="720" w:num="1"/>
        </w:sectPr>
      </w:pPr>
    </w:p>
    <w:p w14:paraId="23F2DA0B">
      <w:pPr>
        <w:numPr>
          <w:ilvl w:val="0"/>
          <w:numId w:val="6"/>
        </w:numPr>
        <w:tabs>
          <w:tab w:val="left" w:pos="309"/>
        </w:tabs>
        <w:spacing w:before="144"/>
        <w:ind w:left="309" w:right="0" w:hanging="169"/>
        <w:jc w:val="left"/>
        <w:rPr>
          <w:rFonts w:ascii="Roboto"/>
          <w:sz w:val="16"/>
        </w:rPr>
      </w:pPr>
      <w:r>
        <w:rPr>
          <w:rFonts w:ascii="Roboto"/>
          <w:color w:val="212121"/>
          <w:w w:val="90"/>
          <w:sz w:val="16"/>
        </w:rPr>
        <w:t>JOBS-TO-BE-DONE</w:t>
      </w:r>
      <w:r>
        <w:rPr>
          <w:rFonts w:ascii="Roboto"/>
          <w:color w:val="212121"/>
          <w:spacing w:val="20"/>
          <w:sz w:val="16"/>
        </w:rPr>
        <w:t xml:space="preserve"> </w:t>
      </w:r>
      <w:r>
        <w:rPr>
          <w:rFonts w:ascii="Roboto"/>
          <w:color w:val="212121"/>
          <w:w w:val="90"/>
          <w:sz w:val="16"/>
        </w:rPr>
        <w:t>/</w:t>
      </w:r>
      <w:r>
        <w:rPr>
          <w:rFonts w:ascii="Roboto"/>
          <w:color w:val="212121"/>
          <w:spacing w:val="20"/>
          <w:sz w:val="16"/>
        </w:rPr>
        <w:t xml:space="preserve"> </w:t>
      </w:r>
      <w:r>
        <w:rPr>
          <w:rFonts w:ascii="Roboto"/>
          <w:color w:val="212121"/>
          <w:spacing w:val="-2"/>
          <w:w w:val="90"/>
          <w:sz w:val="16"/>
        </w:rPr>
        <w:t>PROBLEMS</w:t>
      </w:r>
    </w:p>
    <w:p w14:paraId="7BE9802E">
      <w:pPr>
        <w:spacing w:before="58" w:line="266" w:lineRule="auto"/>
        <w:ind w:left="140" w:right="38" w:firstLine="0"/>
        <w:jc w:val="left"/>
        <w:rPr>
          <w:rFonts w:ascii="Roboto"/>
          <w:sz w:val="12"/>
        </w:rPr>
      </w:pPr>
      <w:r>
        <w:rPr>
          <w:rFonts w:ascii="Roboto"/>
          <w:color w:val="6A6A6A"/>
          <w:spacing w:val="-2"/>
          <w:sz w:val="12"/>
        </w:rPr>
        <w:t>Which jobs-to-be-done(or problems)do youaddress for your customers?</w:t>
      </w:r>
      <w:r>
        <w:rPr>
          <w:rFonts w:ascii="Roboto"/>
          <w:color w:val="6A6A6A"/>
          <w:spacing w:val="40"/>
          <w:sz w:val="12"/>
        </w:rPr>
        <w:t xml:space="preserve"> </w:t>
      </w:r>
      <w:r>
        <w:rPr>
          <w:rFonts w:ascii="Roboto"/>
          <w:color w:val="6A6A6A"/>
          <w:sz w:val="12"/>
        </w:rPr>
        <w:t>There could be more than one; explore different sides.</w:t>
      </w:r>
    </w:p>
    <w:p w14:paraId="38F3BD18">
      <w:pPr>
        <w:spacing w:before="95"/>
        <w:ind w:left="140" w:right="0" w:firstLine="0"/>
        <w:jc w:val="left"/>
        <w:rPr>
          <w:rFonts w:ascii="Roboto"/>
          <w:sz w:val="20"/>
        </w:rPr>
      </w:pPr>
      <w:r>
        <w:br w:type="column"/>
      </w:r>
      <w:r>
        <w:rPr>
          <w:rFonts w:ascii="Roboto"/>
          <w:color w:val="FFFFFF"/>
          <w:spacing w:val="-5"/>
          <w:sz w:val="20"/>
        </w:rPr>
        <w:t>J&amp;P</w:t>
      </w:r>
    </w:p>
    <w:p w14:paraId="236B8C05">
      <w:pPr>
        <w:spacing w:before="144"/>
        <w:ind w:left="140" w:right="0" w:firstLine="0"/>
        <w:jc w:val="left"/>
        <w:rPr>
          <w:rFonts w:ascii="Roboto"/>
          <w:sz w:val="16"/>
        </w:rPr>
      </w:pPr>
      <w:r>
        <w:br w:type="column"/>
      </w:r>
      <w:r>
        <w:rPr>
          <w:rFonts w:ascii="Roboto"/>
          <w:color w:val="212121"/>
          <w:sz w:val="16"/>
        </w:rPr>
        <w:t>9.</w:t>
      </w:r>
      <w:r>
        <w:rPr>
          <w:rFonts w:ascii="Roboto"/>
          <w:color w:val="212121"/>
          <w:spacing w:val="-10"/>
          <w:sz w:val="16"/>
        </w:rPr>
        <w:t xml:space="preserve"> </w:t>
      </w:r>
      <w:r>
        <w:rPr>
          <w:rFonts w:ascii="Roboto"/>
          <w:color w:val="212121"/>
          <w:sz w:val="16"/>
        </w:rPr>
        <w:t>PROBLEM</w:t>
      </w:r>
      <w:r>
        <w:rPr>
          <w:rFonts w:ascii="Roboto"/>
          <w:color w:val="212121"/>
          <w:spacing w:val="-9"/>
          <w:sz w:val="16"/>
        </w:rPr>
        <w:t xml:space="preserve"> </w:t>
      </w:r>
      <w:r>
        <w:rPr>
          <w:rFonts w:ascii="Roboto"/>
          <w:color w:val="212121"/>
          <w:sz w:val="16"/>
        </w:rPr>
        <w:t>ROOT</w:t>
      </w:r>
      <w:r>
        <w:rPr>
          <w:rFonts w:ascii="Roboto"/>
          <w:color w:val="212121"/>
          <w:spacing w:val="-9"/>
          <w:sz w:val="16"/>
        </w:rPr>
        <w:t xml:space="preserve"> </w:t>
      </w:r>
      <w:r>
        <w:rPr>
          <w:rFonts w:ascii="Roboto"/>
          <w:color w:val="212121"/>
          <w:spacing w:val="-4"/>
          <w:sz w:val="16"/>
        </w:rPr>
        <w:t>CAUSE</w:t>
      </w:r>
    </w:p>
    <w:p w14:paraId="28172DE7">
      <w:pPr>
        <w:spacing w:before="96"/>
        <w:ind w:left="140" w:right="0" w:firstLine="0"/>
        <w:jc w:val="left"/>
        <w:rPr>
          <w:rFonts w:ascii="Roboto"/>
          <w:sz w:val="12"/>
        </w:rPr>
      </w:pPr>
      <w:r>
        <w:rPr>
          <w:rFonts w:ascii="Roboto"/>
          <w:color w:val="6A6A6A"/>
          <w:sz w:val="12"/>
        </w:rPr>
        <w:t>What</w:t>
      </w:r>
      <w:r>
        <w:rPr>
          <w:rFonts w:ascii="Roboto"/>
          <w:color w:val="6A6A6A"/>
          <w:spacing w:val="-7"/>
          <w:sz w:val="12"/>
        </w:rPr>
        <w:t xml:space="preserve"> </w:t>
      </w:r>
      <w:r>
        <w:rPr>
          <w:rFonts w:ascii="Roboto"/>
          <w:color w:val="6A6A6A"/>
          <w:sz w:val="12"/>
        </w:rPr>
        <w:t>is</w:t>
      </w:r>
      <w:r>
        <w:rPr>
          <w:rFonts w:ascii="Roboto"/>
          <w:color w:val="6A6A6A"/>
          <w:spacing w:val="-7"/>
          <w:sz w:val="12"/>
        </w:rPr>
        <w:t xml:space="preserve"> </w:t>
      </w:r>
      <w:r>
        <w:rPr>
          <w:rFonts w:ascii="Roboto"/>
          <w:color w:val="6A6A6A"/>
          <w:sz w:val="12"/>
        </w:rPr>
        <w:t>the</w:t>
      </w:r>
      <w:r>
        <w:rPr>
          <w:rFonts w:ascii="Roboto"/>
          <w:color w:val="6A6A6A"/>
          <w:spacing w:val="-7"/>
          <w:sz w:val="12"/>
        </w:rPr>
        <w:t xml:space="preserve"> </w:t>
      </w:r>
      <w:r>
        <w:rPr>
          <w:rFonts w:ascii="Roboto"/>
          <w:color w:val="6A6A6A"/>
          <w:sz w:val="12"/>
        </w:rPr>
        <w:t>real</w:t>
      </w:r>
      <w:r>
        <w:rPr>
          <w:rFonts w:ascii="Roboto"/>
          <w:color w:val="6A6A6A"/>
          <w:spacing w:val="-6"/>
          <w:sz w:val="12"/>
        </w:rPr>
        <w:t xml:space="preserve"> </w:t>
      </w:r>
      <w:r>
        <w:rPr>
          <w:rFonts w:ascii="Roboto"/>
          <w:color w:val="6A6A6A"/>
          <w:sz w:val="12"/>
        </w:rPr>
        <w:t>reason</w:t>
      </w:r>
      <w:r>
        <w:rPr>
          <w:rFonts w:ascii="Roboto"/>
          <w:color w:val="6A6A6A"/>
          <w:spacing w:val="-7"/>
          <w:sz w:val="12"/>
        </w:rPr>
        <w:t xml:space="preserve"> </w:t>
      </w:r>
      <w:r>
        <w:rPr>
          <w:rFonts w:ascii="Roboto"/>
          <w:color w:val="6A6A6A"/>
          <w:sz w:val="12"/>
        </w:rPr>
        <w:t>that</w:t>
      </w:r>
      <w:r>
        <w:rPr>
          <w:rFonts w:ascii="Roboto"/>
          <w:color w:val="6A6A6A"/>
          <w:spacing w:val="-7"/>
          <w:sz w:val="12"/>
        </w:rPr>
        <w:t xml:space="preserve"> </w:t>
      </w:r>
      <w:r>
        <w:rPr>
          <w:rFonts w:ascii="Roboto"/>
          <w:color w:val="6A6A6A"/>
          <w:sz w:val="12"/>
        </w:rPr>
        <w:t>thisproblem</w:t>
      </w:r>
      <w:r>
        <w:rPr>
          <w:rFonts w:ascii="Roboto"/>
          <w:color w:val="6A6A6A"/>
          <w:spacing w:val="-6"/>
          <w:sz w:val="12"/>
        </w:rPr>
        <w:t xml:space="preserve"> </w:t>
      </w:r>
      <w:r>
        <w:rPr>
          <w:rFonts w:ascii="Roboto"/>
          <w:color w:val="6A6A6A"/>
          <w:spacing w:val="-2"/>
          <w:sz w:val="12"/>
        </w:rPr>
        <w:t>exists?</w:t>
      </w:r>
    </w:p>
    <w:p w14:paraId="1A9EAE7A">
      <w:pPr>
        <w:spacing w:before="5" w:line="133" w:lineRule="exact"/>
        <w:ind w:left="140" w:right="0" w:firstLine="0"/>
        <w:jc w:val="left"/>
        <w:rPr>
          <w:rFonts w:ascii="Roboto"/>
          <w:sz w:val="12"/>
        </w:rPr>
      </w:pPr>
      <w:r>
        <w:rPr>
          <w:rFonts w:ascii="Roboto"/>
          <w:color w:val="6A6A6A"/>
          <w:sz w:val="12"/>
        </w:rPr>
        <w:t>What</w:t>
      </w:r>
      <w:r>
        <w:rPr>
          <w:rFonts w:ascii="Roboto"/>
          <w:color w:val="6A6A6A"/>
          <w:spacing w:val="-5"/>
          <w:sz w:val="12"/>
        </w:rPr>
        <w:t xml:space="preserve"> </w:t>
      </w:r>
      <w:r>
        <w:rPr>
          <w:rFonts w:ascii="Roboto"/>
          <w:color w:val="6A6A6A"/>
          <w:sz w:val="12"/>
        </w:rPr>
        <w:t>is</w:t>
      </w:r>
      <w:r>
        <w:rPr>
          <w:rFonts w:ascii="Roboto"/>
          <w:color w:val="6A6A6A"/>
          <w:spacing w:val="-5"/>
          <w:sz w:val="12"/>
        </w:rPr>
        <w:t xml:space="preserve"> </w:t>
      </w:r>
      <w:r>
        <w:rPr>
          <w:rFonts w:ascii="Roboto"/>
          <w:color w:val="6A6A6A"/>
          <w:sz w:val="12"/>
        </w:rPr>
        <w:t>the</w:t>
      </w:r>
      <w:r>
        <w:rPr>
          <w:rFonts w:ascii="Roboto"/>
          <w:color w:val="6A6A6A"/>
          <w:spacing w:val="-5"/>
          <w:sz w:val="12"/>
        </w:rPr>
        <w:t xml:space="preserve"> </w:t>
      </w:r>
      <w:r>
        <w:rPr>
          <w:rFonts w:ascii="Roboto"/>
          <w:color w:val="6A6A6A"/>
          <w:sz w:val="12"/>
        </w:rPr>
        <w:t>back</w:t>
      </w:r>
      <w:r>
        <w:rPr>
          <w:rFonts w:ascii="Roboto"/>
          <w:color w:val="6A6A6A"/>
          <w:spacing w:val="-5"/>
          <w:sz w:val="12"/>
        </w:rPr>
        <w:t xml:space="preserve"> </w:t>
      </w:r>
      <w:r>
        <w:rPr>
          <w:rFonts w:ascii="Roboto"/>
          <w:color w:val="6A6A6A"/>
          <w:sz w:val="12"/>
        </w:rPr>
        <w:t>story</w:t>
      </w:r>
      <w:r>
        <w:rPr>
          <w:rFonts w:ascii="Roboto"/>
          <w:color w:val="6A6A6A"/>
          <w:spacing w:val="-4"/>
          <w:sz w:val="12"/>
        </w:rPr>
        <w:t xml:space="preserve"> </w:t>
      </w:r>
      <w:r>
        <w:rPr>
          <w:rFonts w:ascii="Roboto"/>
          <w:color w:val="6A6A6A"/>
          <w:sz w:val="12"/>
        </w:rPr>
        <w:t>behind</w:t>
      </w:r>
      <w:r>
        <w:rPr>
          <w:rFonts w:ascii="Roboto"/>
          <w:color w:val="6A6A6A"/>
          <w:spacing w:val="-5"/>
          <w:sz w:val="12"/>
        </w:rPr>
        <w:t xml:space="preserve"> </w:t>
      </w:r>
      <w:r>
        <w:rPr>
          <w:rFonts w:ascii="Roboto"/>
          <w:color w:val="6A6A6A"/>
          <w:sz w:val="12"/>
        </w:rPr>
        <w:t>the</w:t>
      </w:r>
      <w:r>
        <w:rPr>
          <w:rFonts w:ascii="Roboto"/>
          <w:color w:val="6A6A6A"/>
          <w:spacing w:val="-5"/>
          <w:sz w:val="12"/>
        </w:rPr>
        <w:t xml:space="preserve"> </w:t>
      </w:r>
      <w:r>
        <w:rPr>
          <w:rFonts w:ascii="Roboto"/>
          <w:color w:val="6A6A6A"/>
          <w:sz w:val="12"/>
        </w:rPr>
        <w:t>need</w:t>
      </w:r>
      <w:r>
        <w:rPr>
          <w:rFonts w:ascii="Roboto"/>
          <w:color w:val="6A6A6A"/>
          <w:spacing w:val="-5"/>
          <w:sz w:val="12"/>
        </w:rPr>
        <w:t xml:space="preserve"> </w:t>
      </w:r>
      <w:r>
        <w:rPr>
          <w:rFonts w:ascii="Roboto"/>
          <w:color w:val="6A6A6A"/>
          <w:sz w:val="12"/>
        </w:rPr>
        <w:t>to</w:t>
      </w:r>
      <w:r>
        <w:rPr>
          <w:rFonts w:ascii="Roboto"/>
          <w:color w:val="6A6A6A"/>
          <w:spacing w:val="-5"/>
          <w:sz w:val="12"/>
        </w:rPr>
        <w:t xml:space="preserve"> </w:t>
      </w:r>
      <w:r>
        <w:rPr>
          <w:rFonts w:ascii="Roboto"/>
          <w:color w:val="6A6A6A"/>
          <w:sz w:val="12"/>
        </w:rPr>
        <w:t>do</w:t>
      </w:r>
      <w:r>
        <w:rPr>
          <w:rFonts w:ascii="Roboto"/>
          <w:color w:val="6A6A6A"/>
          <w:spacing w:val="-4"/>
          <w:sz w:val="12"/>
        </w:rPr>
        <w:t xml:space="preserve"> </w:t>
      </w:r>
      <w:r>
        <w:rPr>
          <w:rFonts w:ascii="Roboto"/>
          <w:color w:val="6A6A6A"/>
          <w:sz w:val="12"/>
        </w:rPr>
        <w:t>this</w:t>
      </w:r>
      <w:r>
        <w:rPr>
          <w:rFonts w:ascii="Roboto"/>
          <w:color w:val="6A6A6A"/>
          <w:spacing w:val="-5"/>
          <w:sz w:val="12"/>
        </w:rPr>
        <w:t xml:space="preserve"> </w:t>
      </w:r>
      <w:r>
        <w:rPr>
          <w:rFonts w:ascii="Roboto"/>
          <w:color w:val="6A6A6A"/>
          <w:spacing w:val="-4"/>
          <w:sz w:val="12"/>
        </w:rPr>
        <w:t>job?</w:t>
      </w:r>
    </w:p>
    <w:p w14:paraId="05D6C072">
      <w:pPr>
        <w:tabs>
          <w:tab w:val="left" w:pos="821"/>
          <w:tab w:val="left" w:pos="5232"/>
        </w:tabs>
        <w:spacing w:before="96"/>
        <w:ind w:left="140" w:right="0" w:firstLine="0"/>
        <w:jc w:val="left"/>
        <w:rPr>
          <w:rFonts w:ascii="Roboto"/>
          <w:position w:val="1"/>
          <w:sz w:val="20"/>
        </w:rPr>
      </w:pPr>
      <w:r>
        <w:br w:type="column"/>
      </w:r>
      <w:r>
        <w:rPr>
          <w:rFonts w:ascii="Roboto"/>
          <w:color w:val="FFFFFF"/>
          <w:spacing w:val="-5"/>
          <w:position w:val="1"/>
          <w:sz w:val="20"/>
        </w:rPr>
        <w:t>RC</w:t>
      </w:r>
      <w:r>
        <w:rPr>
          <w:rFonts w:ascii="Roboto"/>
          <w:color w:val="FFFFFF"/>
          <w:position w:val="1"/>
          <w:sz w:val="20"/>
        </w:rPr>
        <w:tab/>
      </w:r>
      <w:r>
        <w:rPr>
          <w:rFonts w:ascii="Roboto"/>
          <w:color w:val="212121"/>
          <w:sz w:val="16"/>
        </w:rPr>
        <w:t>7.</w:t>
      </w:r>
      <w:r>
        <w:rPr>
          <w:rFonts w:ascii="Roboto"/>
          <w:color w:val="212121"/>
          <w:spacing w:val="-4"/>
          <w:sz w:val="16"/>
        </w:rPr>
        <w:t xml:space="preserve"> </w:t>
      </w:r>
      <w:r>
        <w:rPr>
          <w:rFonts w:ascii="Roboto"/>
          <w:color w:val="212121"/>
          <w:spacing w:val="-2"/>
          <w:sz w:val="16"/>
        </w:rPr>
        <w:t>BEHAVIOUR</w:t>
      </w:r>
      <w:r>
        <w:rPr>
          <w:rFonts w:ascii="Roboto"/>
          <w:color w:val="212121"/>
          <w:sz w:val="16"/>
        </w:rPr>
        <w:tab/>
      </w:r>
      <w:r>
        <w:rPr>
          <w:rFonts w:ascii="Roboto"/>
          <w:color w:val="FFFFFF"/>
          <w:spacing w:val="-5"/>
          <w:position w:val="1"/>
          <w:sz w:val="20"/>
        </w:rPr>
        <w:t>BE</w:t>
      </w:r>
    </w:p>
    <w:p w14:paraId="49280B95">
      <w:pPr>
        <w:spacing w:before="76"/>
        <w:ind w:left="821" w:right="0" w:firstLine="0"/>
        <w:jc w:val="left"/>
        <w:rPr>
          <w:rFonts w:ascii="Roboto"/>
          <w:sz w:val="12"/>
        </w:rPr>
      </w:pPr>
      <w:r>
        <w:rPr>
          <w:rFonts w:ascii="Roboto"/>
          <w:sz w:val="12"/>
        </w:rPr>
        <mc:AlternateContent>
          <mc:Choice Requires="wps">
            <w:drawing>
              <wp:anchor distT="0" distB="0" distL="0" distR="0" simplePos="0" relativeHeight="251704320" behindDoc="0" locked="0" layoutInCell="1" allowOverlap="1">
                <wp:simplePos x="0" y="0"/>
                <wp:positionH relativeFrom="page">
                  <wp:posOffset>10246995</wp:posOffset>
                </wp:positionH>
                <wp:positionV relativeFrom="paragraph">
                  <wp:posOffset>-124460</wp:posOffset>
                </wp:positionV>
                <wp:extent cx="160020" cy="2127885"/>
                <wp:effectExtent l="0" t="0" r="0" b="0"/>
                <wp:wrapNone/>
                <wp:docPr id="608" name="Textbox 608"/>
                <wp:cNvGraphicFramePr/>
                <a:graphic xmlns:a="http://schemas.openxmlformats.org/drawingml/2006/main">
                  <a:graphicData uri="http://schemas.microsoft.com/office/word/2010/wordprocessingShape">
                    <wps:wsp>
                      <wps:cNvSpPr txBox="1"/>
                      <wps:spPr>
                        <a:xfrm>
                          <a:off x="0" y="0"/>
                          <a:ext cx="160020" cy="2127885"/>
                        </a:xfrm>
                        <a:prstGeom prst="rect">
                          <a:avLst/>
                        </a:prstGeom>
                      </wps:spPr>
                      <wps:txbx>
                        <w:txbxContent>
                          <w:p w14:paraId="578A9FE3">
                            <w:pPr>
                              <w:spacing w:before="16"/>
                              <w:ind w:left="20" w:right="0" w:firstLine="0"/>
                              <w:jc w:val="left"/>
                              <w:rPr>
                                <w:rFonts w:ascii="Roboto"/>
                                <w:sz w:val="18"/>
                              </w:rPr>
                            </w:pPr>
                            <w:r>
                              <w:rPr>
                                <w:rFonts w:ascii="Roboto"/>
                                <w:color w:val="FFFFFF"/>
                                <w:sz w:val="18"/>
                              </w:rPr>
                              <w:t>Focus</w:t>
                            </w:r>
                            <w:r>
                              <w:rPr>
                                <w:rFonts w:ascii="Roboto"/>
                                <w:color w:val="FFFFFF"/>
                                <w:spacing w:val="-8"/>
                                <w:sz w:val="18"/>
                              </w:rPr>
                              <w:t xml:space="preserve"> </w:t>
                            </w:r>
                            <w:r>
                              <w:rPr>
                                <w:rFonts w:ascii="Roboto"/>
                                <w:color w:val="FFFFFF"/>
                                <w:sz w:val="18"/>
                              </w:rPr>
                              <w:t>on</w:t>
                            </w:r>
                            <w:r>
                              <w:rPr>
                                <w:rFonts w:ascii="Roboto"/>
                                <w:color w:val="FFFFFF"/>
                                <w:spacing w:val="-7"/>
                                <w:sz w:val="18"/>
                              </w:rPr>
                              <w:t xml:space="preserve"> </w:t>
                            </w:r>
                            <w:r>
                              <w:rPr>
                                <w:rFonts w:ascii="Roboto"/>
                                <w:color w:val="FFFFFF"/>
                                <w:sz w:val="18"/>
                              </w:rPr>
                              <w:t>J&amp;P,</w:t>
                            </w:r>
                            <w:r>
                              <w:rPr>
                                <w:rFonts w:ascii="Roboto"/>
                                <w:color w:val="FFFFFF"/>
                                <w:spacing w:val="-7"/>
                                <w:sz w:val="18"/>
                              </w:rPr>
                              <w:t xml:space="preserve"> </w:t>
                            </w:r>
                            <w:r>
                              <w:rPr>
                                <w:rFonts w:ascii="Roboto"/>
                                <w:color w:val="FFFFFF"/>
                                <w:sz w:val="18"/>
                              </w:rPr>
                              <w:t>tap</w:t>
                            </w:r>
                            <w:r>
                              <w:rPr>
                                <w:rFonts w:ascii="Roboto"/>
                                <w:color w:val="FFFFFF"/>
                                <w:spacing w:val="-7"/>
                                <w:sz w:val="18"/>
                              </w:rPr>
                              <w:t xml:space="preserve"> </w:t>
                            </w:r>
                            <w:r>
                              <w:rPr>
                                <w:rFonts w:ascii="Roboto"/>
                                <w:color w:val="FFFFFF"/>
                                <w:sz w:val="18"/>
                              </w:rPr>
                              <w:t>into</w:t>
                            </w:r>
                            <w:r>
                              <w:rPr>
                                <w:rFonts w:ascii="Roboto"/>
                                <w:color w:val="FFFFFF"/>
                                <w:spacing w:val="-7"/>
                                <w:sz w:val="18"/>
                              </w:rPr>
                              <w:t xml:space="preserve"> </w:t>
                            </w:r>
                            <w:r>
                              <w:rPr>
                                <w:rFonts w:ascii="Roboto"/>
                                <w:color w:val="FFFFFF"/>
                                <w:sz w:val="18"/>
                              </w:rPr>
                              <w:t>BE,</w:t>
                            </w:r>
                            <w:r>
                              <w:rPr>
                                <w:rFonts w:ascii="Roboto"/>
                                <w:color w:val="FFFFFF"/>
                                <w:spacing w:val="-7"/>
                                <w:sz w:val="18"/>
                              </w:rPr>
                              <w:t xml:space="preserve"> </w:t>
                            </w:r>
                            <w:r>
                              <w:rPr>
                                <w:rFonts w:ascii="Roboto"/>
                                <w:color w:val="FFFFFF"/>
                                <w:sz w:val="18"/>
                              </w:rPr>
                              <w:t>understand</w:t>
                            </w:r>
                            <w:r>
                              <w:rPr>
                                <w:rFonts w:ascii="Roboto"/>
                                <w:color w:val="FFFFFF"/>
                                <w:spacing w:val="-7"/>
                                <w:sz w:val="18"/>
                              </w:rPr>
                              <w:t xml:space="preserve"> </w:t>
                            </w:r>
                            <w:r>
                              <w:rPr>
                                <w:rFonts w:ascii="Roboto"/>
                                <w:color w:val="FFFFFF"/>
                                <w:spacing w:val="-5"/>
                                <w:sz w:val="18"/>
                              </w:rPr>
                              <w:t>RC</w:t>
                            </w:r>
                          </w:p>
                        </w:txbxContent>
                      </wps:txbx>
                      <wps:bodyPr vert="vert" wrap="square" lIns="0" tIns="0" rIns="0" bIns="0" rtlCol="0">
                        <a:noAutofit/>
                      </wps:bodyPr>
                    </wps:wsp>
                  </a:graphicData>
                </a:graphic>
              </wp:anchor>
            </w:drawing>
          </mc:Choice>
          <mc:Fallback>
            <w:pict>
              <v:shape id="Textbox 608" o:spid="_x0000_s1026" o:spt="202" type="#_x0000_t202" style="position:absolute;left:0pt;margin-left:806.85pt;margin-top:-9.8pt;height:167.55pt;width:12.6pt;mso-position-horizontal-relative:page;z-index:251704320;mso-width-relative:page;mso-height-relative:page;" filled="f" stroked="f" coordsize="21600,21600" o:gfxdata="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6dTAA3QAAAA0BAAAPAAAAAAAAAAEAIAAAACIAAABkcnMvZG93bnJldi54bWxQ&#10;SwECFAAUAAAACACHTuJAyBcSobkBAACEAwAADgAAAAAAAAABACAAAAAsAQAAZHJzL2Uyb0RvYy54&#10;bWxQSwUGAAAAAAYABgBZAQAAVwUAAAAA&#10;">
                <v:fill on="f" focussize="0,0"/>
                <v:stroke on="f"/>
                <v:imagedata o:title=""/>
                <o:lock v:ext="edit" aspectratio="f"/>
                <v:textbox inset="0mm,0mm,0mm,0mm" style="layout-flow:vertical;">
                  <w:txbxContent>
                    <w:p w14:paraId="578A9FE3">
                      <w:pPr>
                        <w:spacing w:before="16"/>
                        <w:ind w:left="20" w:right="0" w:firstLine="0"/>
                        <w:jc w:val="left"/>
                        <w:rPr>
                          <w:rFonts w:ascii="Roboto"/>
                          <w:sz w:val="18"/>
                        </w:rPr>
                      </w:pPr>
                      <w:r>
                        <w:rPr>
                          <w:rFonts w:ascii="Roboto"/>
                          <w:color w:val="FFFFFF"/>
                          <w:sz w:val="18"/>
                        </w:rPr>
                        <w:t>Focus</w:t>
                      </w:r>
                      <w:r>
                        <w:rPr>
                          <w:rFonts w:ascii="Roboto"/>
                          <w:color w:val="FFFFFF"/>
                          <w:spacing w:val="-8"/>
                          <w:sz w:val="18"/>
                        </w:rPr>
                        <w:t xml:space="preserve"> </w:t>
                      </w:r>
                      <w:r>
                        <w:rPr>
                          <w:rFonts w:ascii="Roboto"/>
                          <w:color w:val="FFFFFF"/>
                          <w:sz w:val="18"/>
                        </w:rPr>
                        <w:t>on</w:t>
                      </w:r>
                      <w:r>
                        <w:rPr>
                          <w:rFonts w:ascii="Roboto"/>
                          <w:color w:val="FFFFFF"/>
                          <w:spacing w:val="-7"/>
                          <w:sz w:val="18"/>
                        </w:rPr>
                        <w:t xml:space="preserve"> </w:t>
                      </w:r>
                      <w:r>
                        <w:rPr>
                          <w:rFonts w:ascii="Roboto"/>
                          <w:color w:val="FFFFFF"/>
                          <w:sz w:val="18"/>
                        </w:rPr>
                        <w:t>J&amp;P,</w:t>
                      </w:r>
                      <w:r>
                        <w:rPr>
                          <w:rFonts w:ascii="Roboto"/>
                          <w:color w:val="FFFFFF"/>
                          <w:spacing w:val="-7"/>
                          <w:sz w:val="18"/>
                        </w:rPr>
                        <w:t xml:space="preserve"> </w:t>
                      </w:r>
                      <w:r>
                        <w:rPr>
                          <w:rFonts w:ascii="Roboto"/>
                          <w:color w:val="FFFFFF"/>
                          <w:sz w:val="18"/>
                        </w:rPr>
                        <w:t>tap</w:t>
                      </w:r>
                      <w:r>
                        <w:rPr>
                          <w:rFonts w:ascii="Roboto"/>
                          <w:color w:val="FFFFFF"/>
                          <w:spacing w:val="-7"/>
                          <w:sz w:val="18"/>
                        </w:rPr>
                        <w:t xml:space="preserve"> </w:t>
                      </w:r>
                      <w:r>
                        <w:rPr>
                          <w:rFonts w:ascii="Roboto"/>
                          <w:color w:val="FFFFFF"/>
                          <w:sz w:val="18"/>
                        </w:rPr>
                        <w:t>into</w:t>
                      </w:r>
                      <w:r>
                        <w:rPr>
                          <w:rFonts w:ascii="Roboto"/>
                          <w:color w:val="FFFFFF"/>
                          <w:spacing w:val="-7"/>
                          <w:sz w:val="18"/>
                        </w:rPr>
                        <w:t xml:space="preserve"> </w:t>
                      </w:r>
                      <w:r>
                        <w:rPr>
                          <w:rFonts w:ascii="Roboto"/>
                          <w:color w:val="FFFFFF"/>
                          <w:sz w:val="18"/>
                        </w:rPr>
                        <w:t>BE,</w:t>
                      </w:r>
                      <w:r>
                        <w:rPr>
                          <w:rFonts w:ascii="Roboto"/>
                          <w:color w:val="FFFFFF"/>
                          <w:spacing w:val="-7"/>
                          <w:sz w:val="18"/>
                        </w:rPr>
                        <w:t xml:space="preserve"> </w:t>
                      </w:r>
                      <w:r>
                        <w:rPr>
                          <w:rFonts w:ascii="Roboto"/>
                          <w:color w:val="FFFFFF"/>
                          <w:sz w:val="18"/>
                        </w:rPr>
                        <w:t>understand</w:t>
                      </w:r>
                      <w:r>
                        <w:rPr>
                          <w:rFonts w:ascii="Roboto"/>
                          <w:color w:val="FFFFFF"/>
                          <w:spacing w:val="-7"/>
                          <w:sz w:val="18"/>
                        </w:rPr>
                        <w:t xml:space="preserve"> </w:t>
                      </w:r>
                      <w:r>
                        <w:rPr>
                          <w:rFonts w:ascii="Roboto"/>
                          <w:color w:val="FFFFFF"/>
                          <w:spacing w:val="-5"/>
                          <w:sz w:val="18"/>
                        </w:rPr>
                        <w:t>RC</w:t>
                      </w:r>
                    </w:p>
                  </w:txbxContent>
                </v:textbox>
              </v:shape>
            </w:pict>
          </mc:Fallback>
        </mc:AlternateContent>
      </w:r>
      <w:r>
        <w:rPr>
          <w:rFonts w:ascii="Roboto"/>
          <w:color w:val="6A6A6A"/>
          <w:sz w:val="12"/>
        </w:rPr>
        <w:t>Whatdoes</w:t>
      </w:r>
      <w:r>
        <w:rPr>
          <w:rFonts w:ascii="Roboto"/>
          <w:color w:val="6A6A6A"/>
          <w:spacing w:val="-6"/>
          <w:sz w:val="12"/>
        </w:rPr>
        <w:t xml:space="preserve"> </w:t>
      </w:r>
      <w:r>
        <w:rPr>
          <w:rFonts w:ascii="Roboto"/>
          <w:color w:val="6A6A6A"/>
          <w:sz w:val="12"/>
        </w:rPr>
        <w:t>yourcustomer</w:t>
      </w:r>
      <w:r>
        <w:rPr>
          <w:rFonts w:ascii="Roboto"/>
          <w:color w:val="6A6A6A"/>
          <w:spacing w:val="-5"/>
          <w:sz w:val="12"/>
        </w:rPr>
        <w:t xml:space="preserve"> </w:t>
      </w:r>
      <w:r>
        <w:rPr>
          <w:rFonts w:ascii="Roboto"/>
          <w:color w:val="6A6A6A"/>
          <w:sz w:val="12"/>
        </w:rPr>
        <w:t>do</w:t>
      </w:r>
      <w:r>
        <w:rPr>
          <w:rFonts w:ascii="Roboto"/>
          <w:color w:val="6A6A6A"/>
          <w:spacing w:val="-5"/>
          <w:sz w:val="12"/>
        </w:rPr>
        <w:t xml:space="preserve"> </w:t>
      </w:r>
      <w:r>
        <w:rPr>
          <w:rFonts w:ascii="Roboto"/>
          <w:color w:val="6A6A6A"/>
          <w:sz w:val="12"/>
        </w:rPr>
        <w:t>to</w:t>
      </w:r>
      <w:r>
        <w:rPr>
          <w:rFonts w:ascii="Roboto"/>
          <w:color w:val="6A6A6A"/>
          <w:spacing w:val="-6"/>
          <w:sz w:val="12"/>
        </w:rPr>
        <w:t xml:space="preserve"> </w:t>
      </w:r>
      <w:r>
        <w:rPr>
          <w:rFonts w:ascii="Roboto"/>
          <w:color w:val="6A6A6A"/>
          <w:sz w:val="12"/>
        </w:rPr>
        <w:t>address</w:t>
      </w:r>
      <w:r>
        <w:rPr>
          <w:rFonts w:ascii="Roboto"/>
          <w:color w:val="6A6A6A"/>
          <w:spacing w:val="-5"/>
          <w:sz w:val="12"/>
        </w:rPr>
        <w:t xml:space="preserve"> </w:t>
      </w:r>
      <w:r>
        <w:rPr>
          <w:rFonts w:ascii="Roboto"/>
          <w:color w:val="6A6A6A"/>
          <w:sz w:val="12"/>
        </w:rPr>
        <w:t>the</w:t>
      </w:r>
      <w:r>
        <w:rPr>
          <w:rFonts w:ascii="Roboto"/>
          <w:color w:val="6A6A6A"/>
          <w:spacing w:val="-5"/>
          <w:sz w:val="12"/>
        </w:rPr>
        <w:t xml:space="preserve"> </w:t>
      </w:r>
      <w:r>
        <w:rPr>
          <w:rFonts w:ascii="Roboto"/>
          <w:color w:val="6A6A6A"/>
          <w:sz w:val="12"/>
        </w:rPr>
        <w:t>problem</w:t>
      </w:r>
      <w:r>
        <w:rPr>
          <w:rFonts w:ascii="Roboto"/>
          <w:color w:val="6A6A6A"/>
          <w:spacing w:val="-6"/>
          <w:sz w:val="12"/>
        </w:rPr>
        <w:t xml:space="preserve"> </w:t>
      </w:r>
      <w:r>
        <w:rPr>
          <w:rFonts w:ascii="Roboto"/>
          <w:color w:val="6A6A6A"/>
          <w:sz w:val="12"/>
        </w:rPr>
        <w:t>and</w:t>
      </w:r>
      <w:r>
        <w:rPr>
          <w:rFonts w:ascii="Roboto"/>
          <w:color w:val="6A6A6A"/>
          <w:spacing w:val="-5"/>
          <w:sz w:val="12"/>
        </w:rPr>
        <w:t xml:space="preserve"> </w:t>
      </w:r>
      <w:r>
        <w:rPr>
          <w:rFonts w:ascii="Roboto"/>
          <w:color w:val="6A6A6A"/>
          <w:sz w:val="12"/>
        </w:rPr>
        <w:t>get</w:t>
      </w:r>
      <w:r>
        <w:rPr>
          <w:rFonts w:ascii="Roboto"/>
          <w:color w:val="6A6A6A"/>
          <w:spacing w:val="-5"/>
          <w:sz w:val="12"/>
        </w:rPr>
        <w:t xml:space="preserve"> </w:t>
      </w:r>
      <w:r>
        <w:rPr>
          <w:rFonts w:ascii="Roboto"/>
          <w:color w:val="6A6A6A"/>
          <w:sz w:val="12"/>
        </w:rPr>
        <w:t>the</w:t>
      </w:r>
      <w:r>
        <w:rPr>
          <w:rFonts w:ascii="Roboto"/>
          <w:color w:val="6A6A6A"/>
          <w:spacing w:val="-6"/>
          <w:sz w:val="12"/>
        </w:rPr>
        <w:t xml:space="preserve"> </w:t>
      </w:r>
      <w:r>
        <w:rPr>
          <w:rFonts w:ascii="Roboto"/>
          <w:color w:val="6A6A6A"/>
          <w:sz w:val="12"/>
        </w:rPr>
        <w:t>job</w:t>
      </w:r>
      <w:r>
        <w:rPr>
          <w:rFonts w:ascii="Roboto"/>
          <w:color w:val="6A6A6A"/>
          <w:spacing w:val="-5"/>
          <w:sz w:val="12"/>
        </w:rPr>
        <w:t xml:space="preserve"> </w:t>
      </w:r>
      <w:r>
        <w:rPr>
          <w:rFonts w:ascii="Roboto"/>
          <w:color w:val="6A6A6A"/>
          <w:spacing w:val="-2"/>
          <w:sz w:val="12"/>
        </w:rPr>
        <w:t>done?</w:t>
      </w:r>
    </w:p>
    <w:p w14:paraId="7EB1A9EA">
      <w:pPr>
        <w:spacing w:before="5"/>
        <w:ind w:left="821" w:right="0" w:firstLine="0"/>
        <w:jc w:val="left"/>
        <w:rPr>
          <w:rFonts w:ascii="Roboto"/>
          <w:sz w:val="12"/>
        </w:rPr>
      </w:pPr>
      <w:r>
        <w:rPr>
          <w:rFonts w:ascii="Roboto"/>
          <w:color w:val="6A6A6A"/>
          <w:spacing w:val="-2"/>
          <w:sz w:val="12"/>
        </w:rPr>
        <w:t>i.e.</w:t>
      </w:r>
      <w:r>
        <w:rPr>
          <w:rFonts w:ascii="Roboto"/>
          <w:color w:val="6A6A6A"/>
          <w:spacing w:val="3"/>
          <w:sz w:val="12"/>
        </w:rPr>
        <w:t xml:space="preserve"> </w:t>
      </w:r>
      <w:r>
        <w:rPr>
          <w:rFonts w:ascii="Roboto"/>
          <w:color w:val="6A6A6A"/>
          <w:spacing w:val="-2"/>
          <w:sz w:val="12"/>
        </w:rPr>
        <w:t>directly</w:t>
      </w:r>
      <w:r>
        <w:rPr>
          <w:rFonts w:ascii="Roboto"/>
          <w:color w:val="6A6A6A"/>
          <w:spacing w:val="4"/>
          <w:sz w:val="12"/>
        </w:rPr>
        <w:t xml:space="preserve"> </w:t>
      </w:r>
      <w:r>
        <w:rPr>
          <w:rFonts w:ascii="Roboto"/>
          <w:color w:val="6A6A6A"/>
          <w:spacing w:val="-2"/>
          <w:sz w:val="12"/>
        </w:rPr>
        <w:t>related:</w:t>
      </w:r>
      <w:r>
        <w:rPr>
          <w:rFonts w:ascii="Roboto"/>
          <w:color w:val="6A6A6A"/>
          <w:spacing w:val="4"/>
          <w:sz w:val="12"/>
        </w:rPr>
        <w:t xml:space="preserve"> </w:t>
      </w:r>
      <w:r>
        <w:rPr>
          <w:rFonts w:ascii="Roboto"/>
          <w:color w:val="6A6A6A"/>
          <w:spacing w:val="-2"/>
          <w:sz w:val="12"/>
        </w:rPr>
        <w:t>find</w:t>
      </w:r>
      <w:r>
        <w:rPr>
          <w:rFonts w:ascii="Roboto"/>
          <w:color w:val="6A6A6A"/>
          <w:spacing w:val="4"/>
          <w:sz w:val="12"/>
        </w:rPr>
        <w:t xml:space="preserve"> </w:t>
      </w:r>
      <w:r>
        <w:rPr>
          <w:rFonts w:ascii="Roboto"/>
          <w:color w:val="6A6A6A"/>
          <w:spacing w:val="-2"/>
          <w:sz w:val="12"/>
        </w:rPr>
        <w:t>the</w:t>
      </w:r>
      <w:r>
        <w:rPr>
          <w:rFonts w:ascii="Roboto"/>
          <w:color w:val="6A6A6A"/>
          <w:spacing w:val="4"/>
          <w:sz w:val="12"/>
        </w:rPr>
        <w:t xml:space="preserve"> </w:t>
      </w:r>
      <w:r>
        <w:rPr>
          <w:rFonts w:ascii="Roboto"/>
          <w:color w:val="6A6A6A"/>
          <w:spacing w:val="-2"/>
          <w:sz w:val="12"/>
        </w:rPr>
        <w:t>right</w:t>
      </w:r>
      <w:r>
        <w:rPr>
          <w:rFonts w:ascii="Roboto"/>
          <w:color w:val="6A6A6A"/>
          <w:spacing w:val="4"/>
          <w:sz w:val="12"/>
        </w:rPr>
        <w:t xml:space="preserve"> </w:t>
      </w:r>
      <w:r>
        <w:rPr>
          <w:rFonts w:ascii="Roboto"/>
          <w:color w:val="6A6A6A"/>
          <w:spacing w:val="-2"/>
          <w:sz w:val="12"/>
        </w:rPr>
        <w:t>solar</w:t>
      </w:r>
      <w:r>
        <w:rPr>
          <w:rFonts w:ascii="Roboto"/>
          <w:color w:val="6A6A6A"/>
          <w:spacing w:val="4"/>
          <w:sz w:val="12"/>
        </w:rPr>
        <w:t xml:space="preserve"> </w:t>
      </w:r>
      <w:r>
        <w:rPr>
          <w:rFonts w:ascii="Roboto"/>
          <w:color w:val="6A6A6A"/>
          <w:spacing w:val="-2"/>
          <w:sz w:val="12"/>
        </w:rPr>
        <w:t>panel</w:t>
      </w:r>
      <w:r>
        <w:rPr>
          <w:rFonts w:ascii="Roboto"/>
          <w:color w:val="6A6A6A"/>
          <w:spacing w:val="4"/>
          <w:sz w:val="12"/>
        </w:rPr>
        <w:t xml:space="preserve"> </w:t>
      </w:r>
      <w:r>
        <w:rPr>
          <w:rFonts w:ascii="Roboto"/>
          <w:color w:val="6A6A6A"/>
          <w:spacing w:val="-2"/>
          <w:sz w:val="12"/>
        </w:rPr>
        <w:t>installer,</w:t>
      </w:r>
      <w:r>
        <w:rPr>
          <w:rFonts w:ascii="Roboto"/>
          <w:color w:val="6A6A6A"/>
          <w:spacing w:val="3"/>
          <w:sz w:val="12"/>
        </w:rPr>
        <w:t xml:space="preserve"> </w:t>
      </w:r>
      <w:r>
        <w:rPr>
          <w:rFonts w:ascii="Roboto"/>
          <w:color w:val="6A6A6A"/>
          <w:spacing w:val="-2"/>
          <w:sz w:val="12"/>
        </w:rPr>
        <w:t>calculate</w:t>
      </w:r>
      <w:r>
        <w:rPr>
          <w:rFonts w:ascii="Roboto"/>
          <w:color w:val="6A6A6A"/>
          <w:spacing w:val="4"/>
          <w:sz w:val="12"/>
        </w:rPr>
        <w:t xml:space="preserve"> </w:t>
      </w:r>
      <w:r>
        <w:rPr>
          <w:rFonts w:ascii="Roboto"/>
          <w:color w:val="6A6A6A"/>
          <w:spacing w:val="-2"/>
          <w:sz w:val="12"/>
        </w:rPr>
        <w:t>usage</w:t>
      </w:r>
      <w:r>
        <w:rPr>
          <w:rFonts w:ascii="Roboto"/>
          <w:color w:val="6A6A6A"/>
          <w:spacing w:val="4"/>
          <w:sz w:val="12"/>
        </w:rPr>
        <w:t xml:space="preserve"> </w:t>
      </w:r>
      <w:r>
        <w:rPr>
          <w:rFonts w:ascii="Roboto"/>
          <w:color w:val="6A6A6A"/>
          <w:spacing w:val="-2"/>
          <w:sz w:val="12"/>
        </w:rPr>
        <w:t>and</w:t>
      </w:r>
      <w:r>
        <w:rPr>
          <w:rFonts w:ascii="Roboto"/>
          <w:color w:val="6A6A6A"/>
          <w:spacing w:val="4"/>
          <w:sz w:val="12"/>
        </w:rPr>
        <w:t xml:space="preserve"> </w:t>
      </w:r>
      <w:r>
        <w:rPr>
          <w:rFonts w:ascii="Roboto"/>
          <w:color w:val="6A6A6A"/>
          <w:spacing w:val="-2"/>
          <w:sz w:val="12"/>
        </w:rPr>
        <w:t>benefits;</w:t>
      </w:r>
    </w:p>
    <w:p w14:paraId="6B880B77">
      <w:pPr>
        <w:spacing w:after="0"/>
        <w:jc w:val="left"/>
        <w:rPr>
          <w:rFonts w:ascii="Roboto"/>
          <w:sz w:val="12"/>
        </w:rPr>
        <w:sectPr>
          <w:type w:val="continuous"/>
          <w:pgSz w:w="16850" w:h="11910" w:orient="landscape"/>
          <w:pgMar w:top="840" w:right="425" w:bottom="280" w:left="850" w:header="720" w:footer="720" w:gutter="0"/>
          <w:cols w:equalWidth="0" w:num="4">
            <w:col w:w="3981" w:space="362"/>
            <w:col w:w="542" w:space="207"/>
            <w:col w:w="3020" w:space="1361"/>
            <w:col w:w="6102"/>
          </w:cols>
        </w:sectPr>
      </w:pPr>
    </w:p>
    <w:p w14:paraId="54740863">
      <w:pPr>
        <w:spacing w:before="18" w:line="131" w:lineRule="exact"/>
        <w:ind w:left="5232" w:right="0" w:firstLine="0"/>
        <w:jc w:val="left"/>
        <w:rPr>
          <w:rFonts w:ascii="Roboto"/>
          <w:sz w:val="12"/>
        </w:rPr>
      </w:pPr>
      <w:r>
        <w:rPr>
          <w:rFonts w:ascii="Roboto"/>
          <w:color w:val="6A6A6A"/>
          <w:sz w:val="12"/>
        </w:rPr>
        <w:t>i.e.</w:t>
      </w:r>
      <w:r>
        <w:rPr>
          <w:rFonts w:ascii="Roboto"/>
          <w:color w:val="6A6A6A"/>
          <w:spacing w:val="-5"/>
          <w:sz w:val="12"/>
        </w:rPr>
        <w:t xml:space="preserve"> </w:t>
      </w:r>
      <w:r>
        <w:rPr>
          <w:rFonts w:ascii="Roboto"/>
          <w:color w:val="6A6A6A"/>
          <w:sz w:val="12"/>
        </w:rPr>
        <w:t>customers</w:t>
      </w:r>
      <w:r>
        <w:rPr>
          <w:rFonts w:ascii="Roboto"/>
          <w:color w:val="6A6A6A"/>
          <w:spacing w:val="-4"/>
          <w:sz w:val="12"/>
        </w:rPr>
        <w:t xml:space="preserve"> </w:t>
      </w:r>
      <w:r>
        <w:rPr>
          <w:rFonts w:ascii="Roboto"/>
          <w:color w:val="6A6A6A"/>
          <w:sz w:val="12"/>
        </w:rPr>
        <w:t>have</w:t>
      </w:r>
      <w:r>
        <w:rPr>
          <w:rFonts w:ascii="Roboto"/>
          <w:color w:val="6A6A6A"/>
          <w:spacing w:val="-4"/>
          <w:sz w:val="12"/>
        </w:rPr>
        <w:t xml:space="preserve"> </w:t>
      </w:r>
      <w:r>
        <w:rPr>
          <w:rFonts w:ascii="Roboto"/>
          <w:color w:val="6A6A6A"/>
          <w:sz w:val="12"/>
        </w:rPr>
        <w:t>to</w:t>
      </w:r>
      <w:r>
        <w:rPr>
          <w:rFonts w:ascii="Roboto"/>
          <w:color w:val="6A6A6A"/>
          <w:spacing w:val="-4"/>
          <w:sz w:val="12"/>
        </w:rPr>
        <w:t xml:space="preserve"> </w:t>
      </w:r>
      <w:r>
        <w:rPr>
          <w:rFonts w:ascii="Roboto"/>
          <w:color w:val="6A6A6A"/>
          <w:sz w:val="12"/>
        </w:rPr>
        <w:t>do</w:t>
      </w:r>
      <w:r>
        <w:rPr>
          <w:rFonts w:ascii="Roboto"/>
          <w:color w:val="6A6A6A"/>
          <w:spacing w:val="-5"/>
          <w:sz w:val="12"/>
        </w:rPr>
        <w:t xml:space="preserve"> </w:t>
      </w:r>
      <w:r>
        <w:rPr>
          <w:rFonts w:ascii="Roboto"/>
          <w:color w:val="6A6A6A"/>
          <w:sz w:val="12"/>
        </w:rPr>
        <w:t>it</w:t>
      </w:r>
      <w:r>
        <w:rPr>
          <w:rFonts w:ascii="Roboto"/>
          <w:color w:val="6A6A6A"/>
          <w:spacing w:val="-4"/>
          <w:sz w:val="12"/>
        </w:rPr>
        <w:t xml:space="preserve"> </w:t>
      </w:r>
      <w:r>
        <w:rPr>
          <w:rFonts w:ascii="Roboto"/>
          <w:color w:val="6A6A6A"/>
          <w:sz w:val="12"/>
        </w:rPr>
        <w:t>because</w:t>
      </w:r>
      <w:r>
        <w:rPr>
          <w:rFonts w:ascii="Roboto"/>
          <w:color w:val="6A6A6A"/>
          <w:spacing w:val="-4"/>
          <w:sz w:val="12"/>
        </w:rPr>
        <w:t xml:space="preserve"> </w:t>
      </w:r>
      <w:r>
        <w:rPr>
          <w:rFonts w:ascii="Roboto"/>
          <w:color w:val="6A6A6A"/>
          <w:sz w:val="12"/>
        </w:rPr>
        <w:t>of</w:t>
      </w:r>
      <w:r>
        <w:rPr>
          <w:rFonts w:ascii="Roboto"/>
          <w:color w:val="6A6A6A"/>
          <w:spacing w:val="-4"/>
          <w:sz w:val="12"/>
        </w:rPr>
        <w:t xml:space="preserve"> </w:t>
      </w:r>
      <w:r>
        <w:rPr>
          <w:rFonts w:ascii="Roboto"/>
          <w:color w:val="6A6A6A"/>
          <w:sz w:val="12"/>
        </w:rPr>
        <w:t>the</w:t>
      </w:r>
      <w:r>
        <w:rPr>
          <w:rFonts w:ascii="Roboto"/>
          <w:color w:val="6A6A6A"/>
          <w:spacing w:val="-4"/>
          <w:sz w:val="12"/>
        </w:rPr>
        <w:t xml:space="preserve"> </w:t>
      </w:r>
      <w:r>
        <w:rPr>
          <w:rFonts w:ascii="Roboto"/>
          <w:color w:val="6A6A6A"/>
          <w:sz w:val="12"/>
        </w:rPr>
        <w:t>change</w:t>
      </w:r>
      <w:r>
        <w:rPr>
          <w:rFonts w:ascii="Roboto"/>
          <w:color w:val="6A6A6A"/>
          <w:spacing w:val="-5"/>
          <w:sz w:val="12"/>
        </w:rPr>
        <w:t xml:space="preserve"> </w:t>
      </w:r>
      <w:r>
        <w:rPr>
          <w:rFonts w:ascii="Roboto"/>
          <w:color w:val="6A6A6A"/>
          <w:sz w:val="12"/>
        </w:rPr>
        <w:t>in</w:t>
      </w:r>
      <w:r>
        <w:rPr>
          <w:rFonts w:ascii="Roboto"/>
          <w:color w:val="6A6A6A"/>
          <w:spacing w:val="-4"/>
          <w:sz w:val="12"/>
        </w:rPr>
        <w:t xml:space="preserve"> </w:t>
      </w:r>
      <w:r>
        <w:rPr>
          <w:rFonts w:ascii="Roboto"/>
          <w:color w:val="6A6A6A"/>
          <w:spacing w:val="-2"/>
          <w:sz w:val="12"/>
        </w:rPr>
        <w:t>regulations.</w:t>
      </w:r>
    </w:p>
    <w:p w14:paraId="678AB691">
      <w:pPr>
        <w:spacing w:before="0" w:line="142" w:lineRule="exact"/>
        <w:ind w:left="1558" w:right="0" w:firstLine="0"/>
        <w:jc w:val="left"/>
        <w:rPr>
          <w:rFonts w:ascii="Roboto"/>
          <w:sz w:val="12"/>
        </w:rPr>
      </w:pPr>
      <w:r>
        <w:br w:type="column"/>
      </w:r>
      <w:r>
        <w:rPr>
          <w:rFonts w:ascii="Roboto"/>
          <w:color w:val="6A6A6A"/>
          <w:sz w:val="12"/>
        </w:rPr>
        <w:t>indirectly</w:t>
      </w:r>
      <w:r>
        <w:rPr>
          <w:rFonts w:ascii="Roboto"/>
          <w:color w:val="6A6A6A"/>
          <w:spacing w:val="-8"/>
          <w:sz w:val="12"/>
        </w:rPr>
        <w:t xml:space="preserve"> </w:t>
      </w:r>
      <w:r>
        <w:rPr>
          <w:rFonts w:ascii="Roboto"/>
          <w:color w:val="6A6A6A"/>
          <w:sz w:val="12"/>
        </w:rPr>
        <w:t>associated:</w:t>
      </w:r>
      <w:r>
        <w:rPr>
          <w:rFonts w:ascii="Roboto"/>
          <w:color w:val="6A6A6A"/>
          <w:spacing w:val="-7"/>
          <w:sz w:val="12"/>
        </w:rPr>
        <w:t xml:space="preserve"> </w:t>
      </w:r>
      <w:r>
        <w:rPr>
          <w:rFonts w:ascii="Roboto"/>
          <w:color w:val="6A6A6A"/>
          <w:sz w:val="12"/>
        </w:rPr>
        <w:t>customers</w:t>
      </w:r>
      <w:r>
        <w:rPr>
          <w:rFonts w:ascii="Roboto"/>
          <w:color w:val="6A6A6A"/>
          <w:spacing w:val="-7"/>
          <w:sz w:val="12"/>
        </w:rPr>
        <w:t xml:space="preserve"> </w:t>
      </w:r>
      <w:r>
        <w:rPr>
          <w:rFonts w:ascii="Roboto"/>
          <w:color w:val="6A6A6A"/>
          <w:sz w:val="12"/>
        </w:rPr>
        <w:t>spend</w:t>
      </w:r>
      <w:r>
        <w:rPr>
          <w:rFonts w:ascii="Roboto"/>
          <w:color w:val="6A6A6A"/>
          <w:spacing w:val="-7"/>
          <w:sz w:val="12"/>
        </w:rPr>
        <w:t xml:space="preserve"> </w:t>
      </w:r>
      <w:r>
        <w:rPr>
          <w:rFonts w:ascii="Roboto"/>
          <w:color w:val="6A6A6A"/>
          <w:sz w:val="12"/>
        </w:rPr>
        <w:t>free</w:t>
      </w:r>
      <w:r>
        <w:rPr>
          <w:rFonts w:ascii="Roboto"/>
          <w:color w:val="6A6A6A"/>
          <w:spacing w:val="-7"/>
          <w:sz w:val="12"/>
        </w:rPr>
        <w:t xml:space="preserve"> </w:t>
      </w:r>
      <w:r>
        <w:rPr>
          <w:rFonts w:ascii="Roboto"/>
          <w:color w:val="6A6A6A"/>
          <w:sz w:val="12"/>
        </w:rPr>
        <w:t>time</w:t>
      </w:r>
      <w:r>
        <w:rPr>
          <w:rFonts w:ascii="Roboto"/>
          <w:color w:val="6A6A6A"/>
          <w:spacing w:val="-7"/>
          <w:sz w:val="12"/>
        </w:rPr>
        <w:t xml:space="preserve"> </w:t>
      </w:r>
      <w:r>
        <w:rPr>
          <w:rFonts w:ascii="Roboto"/>
          <w:color w:val="6A6A6A"/>
          <w:sz w:val="12"/>
        </w:rPr>
        <w:t>on</w:t>
      </w:r>
      <w:r>
        <w:rPr>
          <w:rFonts w:ascii="Roboto"/>
          <w:color w:val="6A6A6A"/>
          <w:spacing w:val="-7"/>
          <w:sz w:val="12"/>
        </w:rPr>
        <w:t xml:space="preserve"> </w:t>
      </w:r>
      <w:r>
        <w:rPr>
          <w:rFonts w:ascii="Roboto"/>
          <w:color w:val="6A6A6A"/>
          <w:sz w:val="12"/>
        </w:rPr>
        <w:t>volunteering</w:t>
      </w:r>
      <w:r>
        <w:rPr>
          <w:rFonts w:ascii="Roboto"/>
          <w:color w:val="6A6A6A"/>
          <w:spacing w:val="-7"/>
          <w:sz w:val="12"/>
        </w:rPr>
        <w:t xml:space="preserve"> </w:t>
      </w:r>
      <w:r>
        <w:rPr>
          <w:rFonts w:ascii="Roboto"/>
          <w:color w:val="6A6A6A"/>
          <w:sz w:val="12"/>
        </w:rPr>
        <w:t>work</w:t>
      </w:r>
      <w:r>
        <w:rPr>
          <w:rFonts w:ascii="Roboto"/>
          <w:color w:val="6A6A6A"/>
          <w:spacing w:val="-7"/>
          <w:sz w:val="12"/>
        </w:rPr>
        <w:t xml:space="preserve"> </w:t>
      </w:r>
      <w:r>
        <w:rPr>
          <w:rFonts w:ascii="Roboto"/>
          <w:color w:val="6A6A6A"/>
          <w:sz w:val="12"/>
        </w:rPr>
        <w:t>(i.e.</w:t>
      </w:r>
      <w:r>
        <w:rPr>
          <w:rFonts w:ascii="Roboto"/>
          <w:color w:val="6A6A6A"/>
          <w:spacing w:val="-7"/>
          <w:sz w:val="12"/>
        </w:rPr>
        <w:t xml:space="preserve"> </w:t>
      </w:r>
      <w:r>
        <w:rPr>
          <w:rFonts w:ascii="Roboto"/>
          <w:color w:val="6A6A6A"/>
          <w:spacing w:val="-2"/>
          <w:sz w:val="12"/>
        </w:rPr>
        <w:t>Greenpeace)</w:t>
      </w:r>
    </w:p>
    <w:p w14:paraId="117011BB">
      <w:pPr>
        <w:spacing w:after="0" w:line="142" w:lineRule="exact"/>
        <w:jc w:val="left"/>
        <w:rPr>
          <w:rFonts w:ascii="Roboto"/>
          <w:sz w:val="12"/>
        </w:rPr>
        <w:sectPr>
          <w:type w:val="continuous"/>
          <w:pgSz w:w="16850" w:h="11910" w:orient="landscape"/>
          <w:pgMar w:top="840" w:right="425" w:bottom="280" w:left="850" w:header="720" w:footer="720" w:gutter="0"/>
          <w:cols w:equalWidth="0" w:num="2">
            <w:col w:w="8696" w:space="40"/>
            <w:col w:w="6839"/>
          </w:cols>
        </w:sectPr>
      </w:pPr>
    </w:p>
    <w:p w14:paraId="6A405D6F">
      <w:pPr>
        <w:pStyle w:val="15"/>
        <w:numPr>
          <w:ilvl w:val="0"/>
          <w:numId w:val="7"/>
        </w:numPr>
        <w:tabs>
          <w:tab w:val="left" w:pos="270"/>
          <w:tab w:val="left" w:pos="338"/>
        </w:tabs>
        <w:spacing w:before="66" w:after="0" w:line="261" w:lineRule="auto"/>
        <w:ind w:left="270" w:right="38" w:hanging="121"/>
        <w:jc w:val="left"/>
        <w:rPr>
          <w:color w:val="212121"/>
          <w:position w:val="2"/>
          <w:sz w:val="20"/>
        </w:rPr>
      </w:pPr>
      <w:r>
        <w:rPr>
          <w:color w:val="212121"/>
          <w:position w:val="2"/>
          <w:sz w:val="15"/>
        </w:rPr>
        <w:tab/>
      </w:r>
      <w:r>
        <w:rPr>
          <w:color w:val="212121"/>
          <w:sz w:val="15"/>
        </w:rPr>
        <w:t>Classify</w:t>
      </w:r>
      <w:r>
        <w:rPr>
          <w:color w:val="212121"/>
          <w:spacing w:val="-3"/>
          <w:sz w:val="15"/>
        </w:rPr>
        <w:t xml:space="preserve"> </w:t>
      </w:r>
      <w:r>
        <w:rPr>
          <w:color w:val="212121"/>
          <w:sz w:val="15"/>
        </w:rPr>
        <w:t>each</w:t>
      </w:r>
      <w:r>
        <w:rPr>
          <w:color w:val="212121"/>
          <w:spacing w:val="-3"/>
          <w:sz w:val="15"/>
        </w:rPr>
        <w:t xml:space="preserve"> </w:t>
      </w:r>
      <w:r>
        <w:rPr>
          <w:color w:val="212121"/>
          <w:sz w:val="15"/>
        </w:rPr>
        <w:t>incident</w:t>
      </w:r>
      <w:r>
        <w:rPr>
          <w:color w:val="212121"/>
          <w:spacing w:val="-3"/>
          <w:sz w:val="15"/>
        </w:rPr>
        <w:t xml:space="preserve"> </w:t>
      </w:r>
      <w:r>
        <w:rPr>
          <w:color w:val="212121"/>
          <w:sz w:val="15"/>
        </w:rPr>
        <w:t>automatically</w:t>
      </w:r>
      <w:r>
        <w:rPr>
          <w:color w:val="212121"/>
          <w:spacing w:val="-3"/>
          <w:sz w:val="15"/>
        </w:rPr>
        <w:t xml:space="preserve"> </w:t>
      </w:r>
      <w:r>
        <w:rPr>
          <w:color w:val="212121"/>
          <w:sz w:val="15"/>
        </w:rPr>
        <w:t>when</w:t>
      </w:r>
      <w:r>
        <w:rPr>
          <w:color w:val="212121"/>
          <w:spacing w:val="-3"/>
          <w:sz w:val="15"/>
        </w:rPr>
        <w:t xml:space="preserve"> </w:t>
      </w:r>
      <w:r>
        <w:rPr>
          <w:color w:val="212121"/>
          <w:sz w:val="15"/>
        </w:rPr>
        <w:t>it</w:t>
      </w:r>
      <w:r>
        <w:rPr>
          <w:color w:val="212121"/>
          <w:spacing w:val="-3"/>
          <w:sz w:val="15"/>
        </w:rPr>
        <w:t xml:space="preserve"> </w:t>
      </w:r>
      <w:r>
        <w:rPr>
          <w:color w:val="212121"/>
          <w:sz w:val="15"/>
        </w:rPr>
        <w:t>is</w:t>
      </w:r>
      <w:r>
        <w:rPr>
          <w:color w:val="212121"/>
          <w:spacing w:val="-3"/>
          <w:sz w:val="15"/>
        </w:rPr>
        <w:t xml:space="preserve"> </w:t>
      </w:r>
      <w:r>
        <w:rPr>
          <w:color w:val="212121"/>
          <w:sz w:val="15"/>
        </w:rPr>
        <w:t>created</w:t>
      </w:r>
      <w:r>
        <w:rPr>
          <w:color w:val="212121"/>
          <w:spacing w:val="-3"/>
          <w:sz w:val="15"/>
        </w:rPr>
        <w:t xml:space="preserve"> </w:t>
      </w:r>
      <w:r>
        <w:rPr>
          <w:color w:val="212121"/>
          <w:sz w:val="15"/>
        </w:rPr>
        <w:t>(Network</w:t>
      </w:r>
      <w:r>
        <w:rPr>
          <w:color w:val="212121"/>
          <w:spacing w:val="-3"/>
          <w:sz w:val="15"/>
        </w:rPr>
        <w:t xml:space="preserve"> </w:t>
      </w:r>
      <w:r>
        <w:rPr>
          <w:color w:val="212121"/>
          <w:sz w:val="15"/>
        </w:rPr>
        <w:t>/</w:t>
      </w:r>
      <w:r>
        <w:rPr>
          <w:color w:val="212121"/>
          <w:spacing w:val="40"/>
          <w:sz w:val="15"/>
        </w:rPr>
        <w:t xml:space="preserve"> </w:t>
      </w:r>
      <w:r>
        <w:rPr>
          <w:color w:val="212121"/>
          <w:sz w:val="15"/>
        </w:rPr>
        <w:t>Hardware / Access / Performance).</w:t>
      </w:r>
    </w:p>
    <w:p w14:paraId="09569C44">
      <w:pPr>
        <w:pStyle w:val="15"/>
        <w:numPr>
          <w:ilvl w:val="0"/>
          <w:numId w:val="7"/>
        </w:numPr>
        <w:tabs>
          <w:tab w:val="left" w:pos="339"/>
        </w:tabs>
        <w:spacing w:before="0" w:after="0" w:line="188" w:lineRule="exact"/>
        <w:ind w:left="339" w:right="0" w:hanging="189"/>
        <w:jc w:val="left"/>
        <w:rPr>
          <w:color w:val="212121"/>
          <w:position w:val="2"/>
          <w:sz w:val="20"/>
        </w:rPr>
      </w:pPr>
      <w:r>
        <w:rPr>
          <w:color w:val="212121"/>
          <w:sz w:val="15"/>
        </w:rPr>
        <w:t>Reduce</w:t>
      </w:r>
      <w:r>
        <w:rPr>
          <w:color w:val="212121"/>
          <w:spacing w:val="-7"/>
          <w:sz w:val="15"/>
        </w:rPr>
        <w:t xml:space="preserve"> </w:t>
      </w:r>
      <w:r>
        <w:rPr>
          <w:color w:val="212121"/>
          <w:sz w:val="15"/>
        </w:rPr>
        <w:t>manual</w:t>
      </w:r>
      <w:r>
        <w:rPr>
          <w:color w:val="212121"/>
          <w:spacing w:val="-7"/>
          <w:sz w:val="15"/>
        </w:rPr>
        <w:t xml:space="preserve"> </w:t>
      </w:r>
      <w:r>
        <w:rPr>
          <w:color w:val="212121"/>
          <w:sz w:val="15"/>
        </w:rPr>
        <w:t>effort</w:t>
      </w:r>
      <w:r>
        <w:rPr>
          <w:color w:val="212121"/>
          <w:spacing w:val="-6"/>
          <w:sz w:val="15"/>
        </w:rPr>
        <w:t xml:space="preserve"> </w:t>
      </w:r>
      <w:r>
        <w:rPr>
          <w:color w:val="212121"/>
          <w:sz w:val="15"/>
        </w:rPr>
        <w:t>for</w:t>
      </w:r>
      <w:r>
        <w:rPr>
          <w:color w:val="212121"/>
          <w:spacing w:val="-7"/>
          <w:sz w:val="15"/>
        </w:rPr>
        <w:t xml:space="preserve"> </w:t>
      </w:r>
      <w:r>
        <w:rPr>
          <w:color w:val="212121"/>
          <w:sz w:val="15"/>
        </w:rPr>
        <w:t>IT</w:t>
      </w:r>
      <w:r>
        <w:rPr>
          <w:color w:val="212121"/>
          <w:spacing w:val="-6"/>
          <w:sz w:val="15"/>
        </w:rPr>
        <w:t xml:space="preserve"> </w:t>
      </w:r>
      <w:r>
        <w:rPr>
          <w:color w:val="212121"/>
          <w:spacing w:val="-2"/>
          <w:sz w:val="15"/>
        </w:rPr>
        <w:t>agents.</w:t>
      </w:r>
    </w:p>
    <w:p w14:paraId="3EFD3A7B">
      <w:pPr>
        <w:pStyle w:val="15"/>
        <w:numPr>
          <w:ilvl w:val="0"/>
          <w:numId w:val="7"/>
        </w:numPr>
        <w:tabs>
          <w:tab w:val="left" w:pos="339"/>
        </w:tabs>
        <w:spacing w:before="0" w:after="0" w:line="223" w:lineRule="exact"/>
        <w:ind w:left="339" w:right="0" w:hanging="189"/>
        <w:jc w:val="left"/>
        <w:rPr>
          <w:color w:val="212121"/>
          <w:position w:val="2"/>
          <w:sz w:val="20"/>
        </w:rPr>
      </w:pPr>
      <w:r>
        <w:rPr>
          <w:color w:val="212121"/>
          <w:sz w:val="15"/>
        </w:rPr>
        <w:t>Improve</w:t>
      </w:r>
      <w:r>
        <w:rPr>
          <w:color w:val="212121"/>
          <w:spacing w:val="-8"/>
          <w:sz w:val="15"/>
        </w:rPr>
        <w:t xml:space="preserve"> </w:t>
      </w:r>
      <w:r>
        <w:rPr>
          <w:color w:val="212121"/>
          <w:sz w:val="15"/>
        </w:rPr>
        <w:t>ticket</w:t>
      </w:r>
      <w:r>
        <w:rPr>
          <w:color w:val="212121"/>
          <w:spacing w:val="-7"/>
          <w:sz w:val="15"/>
        </w:rPr>
        <w:t xml:space="preserve"> </w:t>
      </w:r>
      <w:r>
        <w:rPr>
          <w:color w:val="212121"/>
          <w:sz w:val="15"/>
        </w:rPr>
        <w:t>routing</w:t>
      </w:r>
      <w:r>
        <w:rPr>
          <w:color w:val="212121"/>
          <w:spacing w:val="-8"/>
          <w:sz w:val="15"/>
        </w:rPr>
        <w:t xml:space="preserve"> </w:t>
      </w:r>
      <w:r>
        <w:rPr>
          <w:color w:val="212121"/>
          <w:sz w:val="15"/>
        </w:rPr>
        <w:t>efficiency</w:t>
      </w:r>
      <w:r>
        <w:rPr>
          <w:color w:val="212121"/>
          <w:spacing w:val="-7"/>
          <w:sz w:val="15"/>
        </w:rPr>
        <w:t xml:space="preserve"> </w:t>
      </w:r>
      <w:r>
        <w:rPr>
          <w:color w:val="212121"/>
          <w:sz w:val="15"/>
        </w:rPr>
        <w:t>and</w:t>
      </w:r>
      <w:r>
        <w:rPr>
          <w:color w:val="212121"/>
          <w:spacing w:val="-8"/>
          <w:sz w:val="15"/>
        </w:rPr>
        <w:t xml:space="preserve"> </w:t>
      </w:r>
      <w:r>
        <w:rPr>
          <w:color w:val="212121"/>
          <w:spacing w:val="-2"/>
          <w:sz w:val="15"/>
        </w:rPr>
        <w:t>consistency.</w:t>
      </w:r>
    </w:p>
    <w:p w14:paraId="7C8F9710">
      <w:pPr>
        <w:pStyle w:val="15"/>
        <w:numPr>
          <w:ilvl w:val="0"/>
          <w:numId w:val="7"/>
        </w:numPr>
        <w:tabs>
          <w:tab w:val="left" w:pos="339"/>
        </w:tabs>
        <w:spacing w:before="4" w:after="0" w:line="218" w:lineRule="exact"/>
        <w:ind w:left="339" w:right="0" w:hanging="189"/>
        <w:jc w:val="left"/>
        <w:rPr>
          <w:color w:val="212121"/>
          <w:position w:val="1"/>
          <w:sz w:val="20"/>
        </w:rPr>
      </w:pPr>
      <w:r>
        <w:rPr>
          <w:color w:val="212121"/>
          <w:sz w:val="15"/>
        </w:rPr>
        <w:t>Notify</w:t>
      </w:r>
      <w:r>
        <w:rPr>
          <w:color w:val="212121"/>
          <w:spacing w:val="-6"/>
          <w:sz w:val="15"/>
        </w:rPr>
        <w:t xml:space="preserve"> </w:t>
      </w:r>
      <w:r>
        <w:rPr>
          <w:color w:val="212121"/>
          <w:sz w:val="15"/>
        </w:rPr>
        <w:t>the</w:t>
      </w:r>
      <w:r>
        <w:rPr>
          <w:color w:val="212121"/>
          <w:spacing w:val="-6"/>
          <w:sz w:val="15"/>
        </w:rPr>
        <w:t xml:space="preserve"> </w:t>
      </w:r>
      <w:r>
        <w:rPr>
          <w:color w:val="212121"/>
          <w:sz w:val="15"/>
        </w:rPr>
        <w:t>caller</w:t>
      </w:r>
      <w:r>
        <w:rPr>
          <w:color w:val="212121"/>
          <w:spacing w:val="-6"/>
          <w:sz w:val="15"/>
        </w:rPr>
        <w:t xml:space="preserve"> </w:t>
      </w:r>
      <w:r>
        <w:rPr>
          <w:color w:val="212121"/>
          <w:sz w:val="15"/>
        </w:rPr>
        <w:t>that</w:t>
      </w:r>
      <w:r>
        <w:rPr>
          <w:color w:val="212121"/>
          <w:spacing w:val="-6"/>
          <w:sz w:val="15"/>
        </w:rPr>
        <w:t xml:space="preserve"> </w:t>
      </w:r>
      <w:r>
        <w:rPr>
          <w:color w:val="212121"/>
          <w:sz w:val="15"/>
        </w:rPr>
        <w:t>the</w:t>
      </w:r>
      <w:r>
        <w:rPr>
          <w:color w:val="212121"/>
          <w:spacing w:val="-6"/>
          <w:sz w:val="15"/>
        </w:rPr>
        <w:t xml:space="preserve"> </w:t>
      </w:r>
      <w:r>
        <w:rPr>
          <w:color w:val="212121"/>
          <w:sz w:val="15"/>
        </w:rPr>
        <w:t>request</w:t>
      </w:r>
      <w:r>
        <w:rPr>
          <w:color w:val="212121"/>
          <w:spacing w:val="-6"/>
          <w:sz w:val="15"/>
        </w:rPr>
        <w:t xml:space="preserve"> </w:t>
      </w:r>
      <w:r>
        <w:rPr>
          <w:color w:val="212121"/>
          <w:sz w:val="15"/>
        </w:rPr>
        <w:t>has</w:t>
      </w:r>
      <w:r>
        <w:rPr>
          <w:color w:val="212121"/>
          <w:spacing w:val="-5"/>
          <w:sz w:val="15"/>
        </w:rPr>
        <w:t xml:space="preserve"> </w:t>
      </w:r>
      <w:r>
        <w:rPr>
          <w:color w:val="212121"/>
          <w:sz w:val="15"/>
        </w:rPr>
        <w:t>been</w:t>
      </w:r>
      <w:r>
        <w:rPr>
          <w:color w:val="212121"/>
          <w:spacing w:val="-6"/>
          <w:sz w:val="15"/>
        </w:rPr>
        <w:t xml:space="preserve"> </w:t>
      </w:r>
      <w:r>
        <w:rPr>
          <w:color w:val="212121"/>
          <w:spacing w:val="-2"/>
          <w:sz w:val="15"/>
        </w:rPr>
        <w:t>submitted.</w:t>
      </w:r>
    </w:p>
    <w:p w14:paraId="1D54432F">
      <w:pPr>
        <w:pStyle w:val="15"/>
        <w:numPr>
          <w:ilvl w:val="0"/>
          <w:numId w:val="7"/>
        </w:numPr>
        <w:tabs>
          <w:tab w:val="left" w:pos="339"/>
        </w:tabs>
        <w:spacing w:before="0" w:after="0" w:line="218" w:lineRule="exact"/>
        <w:ind w:left="339" w:right="0" w:hanging="189"/>
        <w:jc w:val="left"/>
        <w:rPr>
          <w:color w:val="212121"/>
          <w:position w:val="1"/>
          <w:sz w:val="20"/>
        </w:rPr>
      </w:pPr>
      <w:r>
        <w:rPr>
          <w:color w:val="212121"/>
          <w:sz w:val="15"/>
        </w:rPr>
        <w:t>Provide</w:t>
      </w:r>
      <w:r>
        <w:rPr>
          <w:color w:val="212121"/>
          <w:spacing w:val="-8"/>
          <w:sz w:val="15"/>
        </w:rPr>
        <w:t xml:space="preserve"> </w:t>
      </w:r>
      <w:r>
        <w:rPr>
          <w:color w:val="212121"/>
          <w:sz w:val="15"/>
        </w:rPr>
        <w:t>a</w:t>
      </w:r>
      <w:r>
        <w:rPr>
          <w:color w:val="212121"/>
          <w:spacing w:val="-8"/>
          <w:sz w:val="15"/>
        </w:rPr>
        <w:t xml:space="preserve"> </w:t>
      </w:r>
      <w:r>
        <w:rPr>
          <w:color w:val="212121"/>
          <w:sz w:val="15"/>
        </w:rPr>
        <w:t>no-code,</w:t>
      </w:r>
      <w:r>
        <w:rPr>
          <w:color w:val="212121"/>
          <w:spacing w:val="-8"/>
          <w:sz w:val="15"/>
        </w:rPr>
        <w:t xml:space="preserve"> </w:t>
      </w:r>
      <w:r>
        <w:rPr>
          <w:color w:val="212121"/>
          <w:sz w:val="15"/>
        </w:rPr>
        <w:t>easily</w:t>
      </w:r>
      <w:r>
        <w:rPr>
          <w:color w:val="212121"/>
          <w:spacing w:val="-8"/>
          <w:sz w:val="15"/>
        </w:rPr>
        <w:t xml:space="preserve"> </w:t>
      </w:r>
      <w:r>
        <w:rPr>
          <w:color w:val="212121"/>
          <w:sz w:val="15"/>
        </w:rPr>
        <w:t>maintainable</w:t>
      </w:r>
      <w:r>
        <w:rPr>
          <w:color w:val="212121"/>
          <w:spacing w:val="-8"/>
          <w:sz w:val="15"/>
        </w:rPr>
        <w:t xml:space="preserve"> </w:t>
      </w:r>
      <w:r>
        <w:rPr>
          <w:color w:val="212121"/>
          <w:spacing w:val="-2"/>
          <w:sz w:val="15"/>
        </w:rPr>
        <w:t>solution.</w:t>
      </w:r>
    </w:p>
    <w:p w14:paraId="259F4067">
      <w:pPr>
        <w:pStyle w:val="15"/>
        <w:numPr>
          <w:ilvl w:val="0"/>
          <w:numId w:val="7"/>
        </w:numPr>
        <w:tabs>
          <w:tab w:val="left" w:pos="270"/>
          <w:tab w:val="left" w:pos="338"/>
        </w:tabs>
        <w:spacing w:before="26" w:after="0" w:line="256" w:lineRule="auto"/>
        <w:ind w:left="270" w:right="38" w:hanging="121"/>
        <w:jc w:val="left"/>
        <w:rPr>
          <w:color w:val="212121"/>
          <w:position w:val="6"/>
          <w:sz w:val="20"/>
        </w:rPr>
      </w:pPr>
      <w:r>
        <w:br w:type="column"/>
      </w:r>
      <w:r>
        <w:rPr>
          <w:color w:val="212121"/>
          <w:position w:val="6"/>
          <w:sz w:val="15"/>
        </w:rPr>
        <w:tab/>
      </w:r>
      <w:r>
        <w:rPr>
          <w:color w:val="212121"/>
          <w:sz w:val="15"/>
        </w:rPr>
        <w:t>The</w:t>
      </w:r>
      <w:r>
        <w:rPr>
          <w:color w:val="212121"/>
          <w:spacing w:val="-3"/>
          <w:sz w:val="15"/>
        </w:rPr>
        <w:t xml:space="preserve"> </w:t>
      </w:r>
      <w:r>
        <w:rPr>
          <w:color w:val="212121"/>
          <w:sz w:val="15"/>
        </w:rPr>
        <w:t>school</w:t>
      </w:r>
      <w:r>
        <w:rPr>
          <w:color w:val="212121"/>
          <w:spacing w:val="-3"/>
          <w:sz w:val="15"/>
        </w:rPr>
        <w:t xml:space="preserve"> </w:t>
      </w:r>
      <w:r>
        <w:rPr>
          <w:color w:val="212121"/>
          <w:sz w:val="15"/>
        </w:rPr>
        <w:t>IT</w:t>
      </w:r>
      <w:r>
        <w:rPr>
          <w:color w:val="212121"/>
          <w:spacing w:val="-3"/>
          <w:sz w:val="15"/>
        </w:rPr>
        <w:t xml:space="preserve"> </w:t>
      </w:r>
      <w:r>
        <w:rPr>
          <w:color w:val="212121"/>
          <w:sz w:val="15"/>
        </w:rPr>
        <w:t>helpdesk</w:t>
      </w:r>
      <w:r>
        <w:rPr>
          <w:color w:val="212121"/>
          <w:spacing w:val="-3"/>
          <w:sz w:val="15"/>
        </w:rPr>
        <w:t xml:space="preserve"> </w:t>
      </w:r>
      <w:r>
        <w:rPr>
          <w:color w:val="212121"/>
          <w:sz w:val="15"/>
        </w:rPr>
        <w:t>receives</w:t>
      </w:r>
      <w:r>
        <w:rPr>
          <w:color w:val="212121"/>
          <w:spacing w:val="-3"/>
          <w:sz w:val="15"/>
        </w:rPr>
        <w:t xml:space="preserve"> </w:t>
      </w:r>
      <w:r>
        <w:rPr>
          <w:color w:val="212121"/>
          <w:sz w:val="15"/>
        </w:rPr>
        <w:t>many</w:t>
      </w:r>
      <w:r>
        <w:rPr>
          <w:color w:val="212121"/>
          <w:spacing w:val="-3"/>
          <w:sz w:val="15"/>
        </w:rPr>
        <w:t xml:space="preserve"> </w:t>
      </w:r>
      <w:r>
        <w:rPr>
          <w:color w:val="212121"/>
          <w:sz w:val="15"/>
        </w:rPr>
        <w:t>incident</w:t>
      </w:r>
      <w:r>
        <w:rPr>
          <w:color w:val="212121"/>
          <w:spacing w:val="-3"/>
          <w:sz w:val="15"/>
        </w:rPr>
        <w:t xml:space="preserve"> </w:t>
      </w:r>
      <w:r>
        <w:rPr>
          <w:color w:val="212121"/>
          <w:sz w:val="15"/>
        </w:rPr>
        <w:t>requests</w:t>
      </w:r>
      <w:r>
        <w:rPr>
          <w:color w:val="212121"/>
          <w:spacing w:val="-3"/>
          <w:sz w:val="15"/>
        </w:rPr>
        <w:t xml:space="preserve"> </w:t>
      </w:r>
      <w:r>
        <w:rPr>
          <w:color w:val="212121"/>
          <w:sz w:val="15"/>
        </w:rPr>
        <w:t>daily</w:t>
      </w:r>
      <w:r>
        <w:rPr>
          <w:color w:val="212121"/>
          <w:spacing w:val="-3"/>
          <w:sz w:val="15"/>
        </w:rPr>
        <w:t xml:space="preserve"> </w:t>
      </w:r>
      <w:r>
        <w:rPr>
          <w:color w:val="212121"/>
          <w:sz w:val="15"/>
        </w:rPr>
        <w:t>from</w:t>
      </w:r>
      <w:r>
        <w:rPr>
          <w:color w:val="212121"/>
          <w:spacing w:val="40"/>
          <w:sz w:val="15"/>
        </w:rPr>
        <w:t xml:space="preserve"> </w:t>
      </w:r>
      <w:r>
        <w:rPr>
          <w:color w:val="212121"/>
          <w:sz w:val="15"/>
        </w:rPr>
        <w:t>students and teachers on common issues: network connectivity,</w:t>
      </w:r>
      <w:r>
        <w:rPr>
          <w:color w:val="212121"/>
          <w:spacing w:val="40"/>
          <w:sz w:val="15"/>
        </w:rPr>
        <w:t xml:space="preserve"> </w:t>
      </w:r>
      <w:r>
        <w:rPr>
          <w:color w:val="212121"/>
          <w:sz w:val="15"/>
        </w:rPr>
        <w:t>hardware failures, account access and system performance.</w:t>
      </w:r>
    </w:p>
    <w:p w14:paraId="0E598402">
      <w:pPr>
        <w:pStyle w:val="15"/>
        <w:numPr>
          <w:ilvl w:val="0"/>
          <w:numId w:val="7"/>
        </w:numPr>
        <w:tabs>
          <w:tab w:val="left" w:pos="339"/>
        </w:tabs>
        <w:spacing w:before="0" w:after="0" w:line="221" w:lineRule="exact"/>
        <w:ind w:left="339" w:right="0" w:hanging="189"/>
        <w:jc w:val="left"/>
        <w:rPr>
          <w:color w:val="212121"/>
          <w:position w:val="2"/>
          <w:sz w:val="20"/>
        </w:rPr>
      </w:pPr>
      <w:r>
        <w:rPr>
          <w:color w:val="212121"/>
          <w:sz w:val="15"/>
        </w:rPr>
        <w:t>Categories</w:t>
      </w:r>
      <w:r>
        <w:rPr>
          <w:color w:val="212121"/>
          <w:spacing w:val="-7"/>
          <w:sz w:val="15"/>
        </w:rPr>
        <w:t xml:space="preserve"> </w:t>
      </w:r>
      <w:r>
        <w:rPr>
          <w:color w:val="212121"/>
          <w:sz w:val="15"/>
        </w:rPr>
        <w:t>are</w:t>
      </w:r>
      <w:r>
        <w:rPr>
          <w:color w:val="212121"/>
          <w:spacing w:val="-6"/>
          <w:sz w:val="15"/>
        </w:rPr>
        <w:t xml:space="preserve"> </w:t>
      </w:r>
      <w:r>
        <w:rPr>
          <w:color w:val="212121"/>
          <w:sz w:val="15"/>
        </w:rPr>
        <w:t>assigned</w:t>
      </w:r>
      <w:r>
        <w:rPr>
          <w:color w:val="212121"/>
          <w:spacing w:val="-6"/>
          <w:sz w:val="15"/>
        </w:rPr>
        <w:t xml:space="preserve"> </w:t>
      </w:r>
      <w:r>
        <w:rPr>
          <w:color w:val="212121"/>
          <w:sz w:val="15"/>
        </w:rPr>
        <w:t>manually</w:t>
      </w:r>
      <w:r>
        <w:rPr>
          <w:color w:val="212121"/>
          <w:spacing w:val="-6"/>
          <w:sz w:val="15"/>
        </w:rPr>
        <w:t xml:space="preserve"> </w:t>
      </w:r>
      <w:r>
        <w:rPr>
          <w:color w:val="212121"/>
          <w:sz w:val="15"/>
        </w:rPr>
        <w:t>by</w:t>
      </w:r>
      <w:r>
        <w:rPr>
          <w:color w:val="212121"/>
          <w:spacing w:val="-6"/>
          <w:sz w:val="15"/>
        </w:rPr>
        <w:t xml:space="preserve"> </w:t>
      </w:r>
      <w:r>
        <w:rPr>
          <w:color w:val="212121"/>
          <w:sz w:val="15"/>
        </w:rPr>
        <w:t>IT</w:t>
      </w:r>
      <w:r>
        <w:rPr>
          <w:color w:val="212121"/>
          <w:spacing w:val="-6"/>
          <w:sz w:val="15"/>
        </w:rPr>
        <w:t xml:space="preserve"> </w:t>
      </w:r>
      <w:r>
        <w:rPr>
          <w:color w:val="212121"/>
          <w:sz w:val="15"/>
        </w:rPr>
        <w:t>staff,</w:t>
      </w:r>
      <w:r>
        <w:rPr>
          <w:color w:val="212121"/>
          <w:spacing w:val="-6"/>
          <w:sz w:val="15"/>
        </w:rPr>
        <w:t xml:space="preserve"> </w:t>
      </w:r>
      <w:r>
        <w:rPr>
          <w:color w:val="212121"/>
          <w:sz w:val="15"/>
        </w:rPr>
        <w:t>so</w:t>
      </w:r>
      <w:r>
        <w:rPr>
          <w:color w:val="212121"/>
          <w:spacing w:val="-6"/>
          <w:sz w:val="15"/>
        </w:rPr>
        <w:t xml:space="preserve"> </w:t>
      </w:r>
      <w:r>
        <w:rPr>
          <w:color w:val="212121"/>
          <w:sz w:val="15"/>
        </w:rPr>
        <w:t>the</w:t>
      </w:r>
      <w:r>
        <w:rPr>
          <w:color w:val="212121"/>
          <w:spacing w:val="-6"/>
          <w:sz w:val="15"/>
        </w:rPr>
        <w:t xml:space="preserve"> </w:t>
      </w:r>
      <w:r>
        <w:rPr>
          <w:color w:val="212121"/>
          <w:sz w:val="15"/>
        </w:rPr>
        <w:t>process</w:t>
      </w:r>
      <w:r>
        <w:rPr>
          <w:color w:val="212121"/>
          <w:spacing w:val="-6"/>
          <w:sz w:val="15"/>
        </w:rPr>
        <w:t xml:space="preserve"> </w:t>
      </w:r>
      <w:r>
        <w:rPr>
          <w:color w:val="212121"/>
          <w:spacing w:val="-5"/>
          <w:sz w:val="15"/>
        </w:rPr>
        <w:t>is</w:t>
      </w:r>
    </w:p>
    <w:p w14:paraId="4481B155">
      <w:pPr>
        <w:spacing w:before="17" w:line="254" w:lineRule="auto"/>
        <w:ind w:left="270" w:right="323" w:firstLine="0"/>
        <w:jc w:val="left"/>
        <w:rPr>
          <w:sz w:val="15"/>
        </w:rPr>
      </w:pPr>
      <w:r>
        <w:rPr>
          <w:color w:val="212121"/>
          <w:sz w:val="15"/>
        </w:rPr>
        <w:t>slow,</w:t>
      </w:r>
      <w:r>
        <w:rPr>
          <w:color w:val="212121"/>
          <w:spacing w:val="-3"/>
          <w:sz w:val="15"/>
        </w:rPr>
        <w:t xml:space="preserve"> </w:t>
      </w:r>
      <w:r>
        <w:rPr>
          <w:color w:val="212121"/>
          <w:sz w:val="15"/>
        </w:rPr>
        <w:t>error-prone</w:t>
      </w:r>
      <w:r>
        <w:rPr>
          <w:color w:val="212121"/>
          <w:spacing w:val="-3"/>
          <w:sz w:val="15"/>
        </w:rPr>
        <w:t xml:space="preserve"> </w:t>
      </w:r>
      <w:r>
        <w:rPr>
          <w:color w:val="212121"/>
          <w:sz w:val="15"/>
        </w:rPr>
        <w:t>and</w:t>
      </w:r>
      <w:r>
        <w:rPr>
          <w:color w:val="212121"/>
          <w:spacing w:val="-3"/>
          <w:sz w:val="15"/>
        </w:rPr>
        <w:t xml:space="preserve"> </w:t>
      </w:r>
      <w:r>
        <w:rPr>
          <w:color w:val="212121"/>
          <w:sz w:val="15"/>
        </w:rPr>
        <w:t>does</w:t>
      </w:r>
      <w:r>
        <w:rPr>
          <w:color w:val="212121"/>
          <w:spacing w:val="-3"/>
          <w:sz w:val="15"/>
        </w:rPr>
        <w:t xml:space="preserve"> </w:t>
      </w:r>
      <w:r>
        <w:rPr>
          <w:color w:val="212121"/>
          <w:sz w:val="15"/>
        </w:rPr>
        <w:t>not</w:t>
      </w:r>
      <w:r>
        <w:rPr>
          <w:color w:val="212121"/>
          <w:spacing w:val="-3"/>
          <w:sz w:val="15"/>
        </w:rPr>
        <w:t xml:space="preserve"> </w:t>
      </w:r>
      <w:r>
        <w:rPr>
          <w:color w:val="212121"/>
          <w:sz w:val="15"/>
        </w:rPr>
        <w:t>scale</w:t>
      </w:r>
      <w:r>
        <w:rPr>
          <w:color w:val="212121"/>
          <w:spacing w:val="-3"/>
          <w:sz w:val="15"/>
        </w:rPr>
        <w:t xml:space="preserve"> </w:t>
      </w:r>
      <w:r>
        <w:rPr>
          <w:color w:val="212121"/>
          <w:sz w:val="15"/>
        </w:rPr>
        <w:t>as</w:t>
      </w:r>
      <w:r>
        <w:rPr>
          <w:color w:val="212121"/>
          <w:spacing w:val="-3"/>
          <w:sz w:val="15"/>
        </w:rPr>
        <w:t xml:space="preserve"> </w:t>
      </w:r>
      <w:r>
        <w:rPr>
          <w:color w:val="212121"/>
          <w:sz w:val="15"/>
        </w:rPr>
        <w:t>the</w:t>
      </w:r>
      <w:r>
        <w:rPr>
          <w:color w:val="212121"/>
          <w:spacing w:val="-3"/>
          <w:sz w:val="15"/>
        </w:rPr>
        <w:t xml:space="preserve"> </w:t>
      </w:r>
      <w:r>
        <w:rPr>
          <w:color w:val="212121"/>
          <w:sz w:val="15"/>
        </w:rPr>
        <w:t>number</w:t>
      </w:r>
      <w:r>
        <w:rPr>
          <w:color w:val="212121"/>
          <w:spacing w:val="-3"/>
          <w:sz w:val="15"/>
        </w:rPr>
        <w:t xml:space="preserve"> </w:t>
      </w:r>
      <w:r>
        <w:rPr>
          <w:color w:val="212121"/>
          <w:sz w:val="15"/>
        </w:rPr>
        <w:t>of</w:t>
      </w:r>
      <w:r>
        <w:rPr>
          <w:color w:val="212121"/>
          <w:spacing w:val="-3"/>
          <w:sz w:val="15"/>
        </w:rPr>
        <w:t xml:space="preserve"> </w:t>
      </w:r>
      <w:r>
        <w:rPr>
          <w:color w:val="212121"/>
          <w:sz w:val="15"/>
        </w:rPr>
        <w:t>requests</w:t>
      </w:r>
      <w:r>
        <w:rPr>
          <w:color w:val="212121"/>
          <w:spacing w:val="40"/>
          <w:sz w:val="15"/>
        </w:rPr>
        <w:t xml:space="preserve"> </w:t>
      </w:r>
      <w:r>
        <w:rPr>
          <w:color w:val="212121"/>
          <w:spacing w:val="-2"/>
          <w:sz w:val="15"/>
        </w:rPr>
        <w:t>grows.</w:t>
      </w:r>
    </w:p>
    <w:p w14:paraId="44A71F24">
      <w:pPr>
        <w:pStyle w:val="15"/>
        <w:numPr>
          <w:ilvl w:val="0"/>
          <w:numId w:val="7"/>
        </w:numPr>
        <w:tabs>
          <w:tab w:val="left" w:pos="270"/>
          <w:tab w:val="left" w:pos="338"/>
        </w:tabs>
        <w:spacing w:before="15" w:after="0" w:line="225" w:lineRule="auto"/>
        <w:ind w:left="270" w:right="1064" w:hanging="121"/>
        <w:jc w:val="left"/>
        <w:rPr>
          <w:color w:val="212121"/>
          <w:position w:val="6"/>
          <w:sz w:val="20"/>
        </w:rPr>
      </w:pPr>
      <w:r>
        <w:br w:type="column"/>
      </w:r>
      <w:r>
        <w:rPr>
          <w:color w:val="212121"/>
          <w:position w:val="6"/>
          <w:sz w:val="15"/>
        </w:rPr>
        <w:tab/>
      </w:r>
      <w:r>
        <w:rPr>
          <w:color w:val="212121"/>
          <w:sz w:val="15"/>
        </w:rPr>
        <w:t>Students/teachers</w:t>
      </w:r>
      <w:r>
        <w:rPr>
          <w:color w:val="212121"/>
          <w:spacing w:val="-10"/>
          <w:sz w:val="15"/>
        </w:rPr>
        <w:t xml:space="preserve"> </w:t>
      </w:r>
      <w:r>
        <w:rPr>
          <w:color w:val="212121"/>
          <w:sz w:val="15"/>
        </w:rPr>
        <w:t>create</w:t>
      </w:r>
      <w:r>
        <w:rPr>
          <w:color w:val="212121"/>
          <w:spacing w:val="-10"/>
          <w:sz w:val="15"/>
        </w:rPr>
        <w:t xml:space="preserve"> </w:t>
      </w:r>
      <w:r>
        <w:rPr>
          <w:color w:val="212121"/>
          <w:sz w:val="15"/>
        </w:rPr>
        <w:t>an</w:t>
      </w:r>
      <w:r>
        <w:rPr>
          <w:color w:val="212121"/>
          <w:spacing w:val="-10"/>
          <w:sz w:val="15"/>
        </w:rPr>
        <w:t xml:space="preserve"> </w:t>
      </w:r>
      <w:r>
        <w:rPr>
          <w:color w:val="212121"/>
          <w:sz w:val="15"/>
        </w:rPr>
        <w:t>IT</w:t>
      </w:r>
      <w:r>
        <w:rPr>
          <w:color w:val="212121"/>
          <w:spacing w:val="-10"/>
          <w:sz w:val="15"/>
        </w:rPr>
        <w:t xml:space="preserve"> </w:t>
      </w:r>
      <w:r>
        <w:rPr>
          <w:color w:val="212121"/>
          <w:sz w:val="15"/>
        </w:rPr>
        <w:t>support</w:t>
      </w:r>
      <w:r>
        <w:rPr>
          <w:color w:val="212121"/>
          <w:spacing w:val="-10"/>
          <w:sz w:val="15"/>
        </w:rPr>
        <w:t xml:space="preserve"> </w:t>
      </w:r>
      <w:r>
        <w:rPr>
          <w:color w:val="212121"/>
          <w:sz w:val="15"/>
        </w:rPr>
        <w:t>ticket</w:t>
      </w:r>
      <w:r>
        <w:rPr>
          <w:color w:val="212121"/>
          <w:spacing w:val="-10"/>
          <w:sz w:val="15"/>
        </w:rPr>
        <w:t xml:space="preserve"> </w:t>
      </w:r>
      <w:r>
        <w:rPr>
          <w:color w:val="212121"/>
          <w:sz w:val="15"/>
        </w:rPr>
        <w:t>in</w:t>
      </w:r>
      <w:r>
        <w:rPr>
          <w:color w:val="212121"/>
          <w:spacing w:val="-10"/>
          <w:sz w:val="15"/>
        </w:rPr>
        <w:t xml:space="preserve"> </w:t>
      </w:r>
      <w:r>
        <w:rPr>
          <w:color w:val="212121"/>
          <w:sz w:val="15"/>
        </w:rPr>
        <w:t>the</w:t>
      </w:r>
      <w:r>
        <w:rPr>
          <w:color w:val="212121"/>
          <w:spacing w:val="-10"/>
          <w:sz w:val="15"/>
        </w:rPr>
        <w:t xml:space="preserve"> </w:t>
      </w:r>
      <w:r>
        <w:rPr>
          <w:rFonts w:ascii="Arial Black" w:hAnsi="Arial Black"/>
          <w:color w:val="212121"/>
          <w:sz w:val="15"/>
        </w:rPr>
        <w:t>Incident Workflow</w:t>
      </w:r>
      <w:r>
        <w:rPr>
          <w:rFonts w:ascii="Arial Black" w:hAnsi="Arial Black"/>
          <w:color w:val="212121"/>
          <w:spacing w:val="-13"/>
          <w:sz w:val="15"/>
        </w:rPr>
        <w:t xml:space="preserve"> </w:t>
      </w:r>
      <w:r>
        <w:rPr>
          <w:color w:val="212121"/>
          <w:sz w:val="15"/>
        </w:rPr>
        <w:t>table</w:t>
      </w:r>
      <w:r>
        <w:rPr>
          <w:color w:val="212121"/>
          <w:spacing w:val="-6"/>
          <w:sz w:val="15"/>
        </w:rPr>
        <w:t xml:space="preserve"> </w:t>
      </w:r>
      <w:r>
        <w:rPr>
          <w:color w:val="212121"/>
          <w:sz w:val="15"/>
        </w:rPr>
        <w:t>and</w:t>
      </w:r>
      <w:r>
        <w:rPr>
          <w:color w:val="212121"/>
          <w:spacing w:val="-5"/>
          <w:sz w:val="15"/>
        </w:rPr>
        <w:t xml:space="preserve"> </w:t>
      </w:r>
      <w:r>
        <w:rPr>
          <w:color w:val="212121"/>
          <w:sz w:val="15"/>
        </w:rPr>
        <w:t>enter</w:t>
      </w:r>
      <w:r>
        <w:rPr>
          <w:color w:val="212121"/>
          <w:spacing w:val="-5"/>
          <w:sz w:val="15"/>
        </w:rPr>
        <w:t xml:space="preserve"> </w:t>
      </w:r>
      <w:r>
        <w:rPr>
          <w:color w:val="212121"/>
          <w:sz w:val="15"/>
        </w:rPr>
        <w:t>a</w:t>
      </w:r>
      <w:r>
        <w:rPr>
          <w:color w:val="212121"/>
          <w:spacing w:val="-5"/>
          <w:sz w:val="15"/>
        </w:rPr>
        <w:t xml:space="preserve"> </w:t>
      </w:r>
      <w:r>
        <w:rPr>
          <w:color w:val="212121"/>
          <w:sz w:val="15"/>
        </w:rPr>
        <w:t>Short</w:t>
      </w:r>
      <w:r>
        <w:rPr>
          <w:color w:val="212121"/>
          <w:spacing w:val="-5"/>
          <w:sz w:val="15"/>
        </w:rPr>
        <w:t xml:space="preserve"> </w:t>
      </w:r>
      <w:r>
        <w:rPr>
          <w:color w:val="212121"/>
          <w:sz w:val="15"/>
        </w:rPr>
        <w:t>Description</w:t>
      </w:r>
      <w:r>
        <w:rPr>
          <w:color w:val="212121"/>
          <w:spacing w:val="-5"/>
          <w:sz w:val="15"/>
        </w:rPr>
        <w:t xml:space="preserve"> </w:t>
      </w:r>
      <w:r>
        <w:rPr>
          <w:color w:val="212121"/>
          <w:sz w:val="15"/>
        </w:rPr>
        <w:t>(e.g.</w:t>
      </w:r>
      <w:r>
        <w:rPr>
          <w:color w:val="212121"/>
          <w:spacing w:val="-5"/>
          <w:sz w:val="15"/>
        </w:rPr>
        <w:t xml:space="preserve"> </w:t>
      </w:r>
      <w:r>
        <w:rPr>
          <w:color w:val="212121"/>
          <w:sz w:val="15"/>
        </w:rPr>
        <w:t>“WiFi</w:t>
      </w:r>
      <w:r>
        <w:rPr>
          <w:color w:val="212121"/>
          <w:spacing w:val="-5"/>
          <w:sz w:val="15"/>
        </w:rPr>
        <w:t xml:space="preserve"> </w:t>
      </w:r>
      <w:r>
        <w:rPr>
          <w:color w:val="212121"/>
          <w:sz w:val="15"/>
        </w:rPr>
        <w:t>not</w:t>
      </w:r>
      <w:r>
        <w:rPr>
          <w:color w:val="212121"/>
          <w:spacing w:val="40"/>
          <w:sz w:val="15"/>
        </w:rPr>
        <w:t xml:space="preserve"> </w:t>
      </w:r>
      <w:r>
        <w:rPr>
          <w:color w:val="212121"/>
          <w:sz w:val="15"/>
        </w:rPr>
        <w:t>working in library”).</w:t>
      </w:r>
    </w:p>
    <w:p w14:paraId="746F96E3">
      <w:pPr>
        <w:pStyle w:val="15"/>
        <w:numPr>
          <w:ilvl w:val="0"/>
          <w:numId w:val="7"/>
        </w:numPr>
        <w:tabs>
          <w:tab w:val="left" w:pos="270"/>
          <w:tab w:val="left" w:pos="338"/>
        </w:tabs>
        <w:spacing w:before="15" w:after="0" w:line="261" w:lineRule="auto"/>
        <w:ind w:left="270" w:right="896" w:hanging="121"/>
        <w:jc w:val="left"/>
        <w:rPr>
          <w:color w:val="212121"/>
          <w:position w:val="2"/>
          <w:sz w:val="20"/>
        </w:rPr>
      </w:pPr>
      <w:r>
        <w:rPr>
          <w:color w:val="212121"/>
          <w:position w:val="2"/>
          <w:sz w:val="15"/>
        </w:rPr>
        <w:tab/>
      </w:r>
      <w:r>
        <w:rPr>
          <w:color w:val="212121"/>
          <w:sz w:val="15"/>
        </w:rPr>
        <w:t>IT</w:t>
      </w:r>
      <w:r>
        <w:rPr>
          <w:color w:val="212121"/>
          <w:spacing w:val="-3"/>
          <w:sz w:val="15"/>
        </w:rPr>
        <w:t xml:space="preserve"> </w:t>
      </w:r>
      <w:r>
        <w:rPr>
          <w:color w:val="212121"/>
          <w:sz w:val="15"/>
        </w:rPr>
        <w:t>agents</w:t>
      </w:r>
      <w:r>
        <w:rPr>
          <w:color w:val="212121"/>
          <w:spacing w:val="-3"/>
          <w:sz w:val="15"/>
        </w:rPr>
        <w:t xml:space="preserve"> </w:t>
      </w:r>
      <w:r>
        <w:rPr>
          <w:color w:val="212121"/>
          <w:sz w:val="15"/>
        </w:rPr>
        <w:t>currently</w:t>
      </w:r>
      <w:r>
        <w:rPr>
          <w:color w:val="212121"/>
          <w:spacing w:val="-3"/>
          <w:sz w:val="15"/>
        </w:rPr>
        <w:t xml:space="preserve"> </w:t>
      </w:r>
      <w:r>
        <w:rPr>
          <w:color w:val="212121"/>
          <w:sz w:val="15"/>
        </w:rPr>
        <w:t>open</w:t>
      </w:r>
      <w:r>
        <w:rPr>
          <w:color w:val="212121"/>
          <w:spacing w:val="-3"/>
          <w:sz w:val="15"/>
        </w:rPr>
        <w:t xml:space="preserve"> </w:t>
      </w:r>
      <w:r>
        <w:rPr>
          <w:color w:val="212121"/>
          <w:sz w:val="15"/>
        </w:rPr>
        <w:t>each</w:t>
      </w:r>
      <w:r>
        <w:rPr>
          <w:color w:val="212121"/>
          <w:spacing w:val="-3"/>
          <w:sz w:val="15"/>
        </w:rPr>
        <w:t xml:space="preserve"> </w:t>
      </w:r>
      <w:r>
        <w:rPr>
          <w:color w:val="212121"/>
          <w:sz w:val="15"/>
        </w:rPr>
        <w:t>ticket,</w:t>
      </w:r>
      <w:r>
        <w:rPr>
          <w:color w:val="212121"/>
          <w:spacing w:val="-3"/>
          <w:sz w:val="15"/>
        </w:rPr>
        <w:t xml:space="preserve"> </w:t>
      </w:r>
      <w:r>
        <w:rPr>
          <w:color w:val="212121"/>
          <w:sz w:val="15"/>
        </w:rPr>
        <w:t>identify</w:t>
      </w:r>
      <w:r>
        <w:rPr>
          <w:color w:val="212121"/>
          <w:spacing w:val="-3"/>
          <w:sz w:val="15"/>
        </w:rPr>
        <w:t xml:space="preserve"> </w:t>
      </w:r>
      <w:r>
        <w:rPr>
          <w:color w:val="212121"/>
          <w:sz w:val="15"/>
        </w:rPr>
        <w:t>the</w:t>
      </w:r>
      <w:r>
        <w:rPr>
          <w:color w:val="212121"/>
          <w:spacing w:val="-3"/>
          <w:sz w:val="15"/>
        </w:rPr>
        <w:t xml:space="preserve"> </w:t>
      </w:r>
      <w:r>
        <w:rPr>
          <w:color w:val="212121"/>
          <w:sz w:val="15"/>
        </w:rPr>
        <w:t>issue</w:t>
      </w:r>
      <w:r>
        <w:rPr>
          <w:color w:val="212121"/>
          <w:spacing w:val="-3"/>
          <w:sz w:val="15"/>
        </w:rPr>
        <w:t xml:space="preserve"> </w:t>
      </w:r>
      <w:r>
        <w:rPr>
          <w:color w:val="212121"/>
          <w:sz w:val="15"/>
        </w:rPr>
        <w:t>type</w:t>
      </w:r>
      <w:r>
        <w:rPr>
          <w:color w:val="212121"/>
          <w:spacing w:val="-3"/>
          <w:sz w:val="15"/>
        </w:rPr>
        <w:t xml:space="preserve"> </w:t>
      </w:r>
      <w:r>
        <w:rPr>
          <w:color w:val="212121"/>
          <w:sz w:val="15"/>
        </w:rPr>
        <w:t>and</w:t>
      </w:r>
      <w:r>
        <w:rPr>
          <w:color w:val="212121"/>
          <w:spacing w:val="40"/>
          <w:sz w:val="15"/>
        </w:rPr>
        <w:t xml:space="preserve"> </w:t>
      </w:r>
      <w:r>
        <w:rPr>
          <w:color w:val="212121"/>
          <w:sz w:val="15"/>
        </w:rPr>
        <w:t>manually select the Category and Subcategory.</w:t>
      </w:r>
    </w:p>
    <w:p w14:paraId="5283C474">
      <w:pPr>
        <w:pStyle w:val="15"/>
        <w:numPr>
          <w:ilvl w:val="0"/>
          <w:numId w:val="7"/>
        </w:numPr>
        <w:tabs>
          <w:tab w:val="left" w:pos="339"/>
        </w:tabs>
        <w:spacing w:before="0" w:after="0" w:line="205" w:lineRule="exact"/>
        <w:ind w:left="339" w:right="0" w:hanging="189"/>
        <w:jc w:val="left"/>
        <w:rPr>
          <w:color w:val="212121"/>
          <w:position w:val="3"/>
          <w:sz w:val="20"/>
        </w:rPr>
      </w:pPr>
      <w:r>
        <w:rPr>
          <w:color w:val="212121"/>
          <w:sz w:val="15"/>
        </w:rPr>
        <w:t>Agents</w:t>
      </w:r>
      <w:r>
        <w:rPr>
          <w:color w:val="212121"/>
          <w:spacing w:val="-6"/>
          <w:sz w:val="15"/>
        </w:rPr>
        <w:t xml:space="preserve"> </w:t>
      </w:r>
      <w:r>
        <w:rPr>
          <w:color w:val="212121"/>
          <w:sz w:val="15"/>
        </w:rPr>
        <w:t>then</w:t>
      </w:r>
      <w:r>
        <w:rPr>
          <w:color w:val="212121"/>
          <w:spacing w:val="-6"/>
          <w:sz w:val="15"/>
        </w:rPr>
        <w:t xml:space="preserve"> </w:t>
      </w:r>
      <w:r>
        <w:rPr>
          <w:color w:val="212121"/>
          <w:sz w:val="15"/>
        </w:rPr>
        <w:t>inform</w:t>
      </w:r>
      <w:r>
        <w:rPr>
          <w:color w:val="212121"/>
          <w:spacing w:val="-6"/>
          <w:sz w:val="15"/>
        </w:rPr>
        <w:t xml:space="preserve"> </w:t>
      </w:r>
      <w:r>
        <w:rPr>
          <w:color w:val="212121"/>
          <w:sz w:val="15"/>
        </w:rPr>
        <w:t>the</w:t>
      </w:r>
      <w:r>
        <w:rPr>
          <w:color w:val="212121"/>
          <w:spacing w:val="-6"/>
          <w:sz w:val="15"/>
        </w:rPr>
        <w:t xml:space="preserve"> </w:t>
      </w:r>
      <w:r>
        <w:rPr>
          <w:color w:val="212121"/>
          <w:sz w:val="15"/>
        </w:rPr>
        <w:t>caller</w:t>
      </w:r>
      <w:r>
        <w:rPr>
          <w:color w:val="212121"/>
          <w:spacing w:val="-6"/>
          <w:sz w:val="15"/>
        </w:rPr>
        <w:t xml:space="preserve"> </w:t>
      </w:r>
      <w:r>
        <w:rPr>
          <w:color w:val="212121"/>
          <w:sz w:val="15"/>
        </w:rPr>
        <w:t>that</w:t>
      </w:r>
      <w:r>
        <w:rPr>
          <w:color w:val="212121"/>
          <w:spacing w:val="-6"/>
          <w:sz w:val="15"/>
        </w:rPr>
        <w:t xml:space="preserve"> </w:t>
      </w:r>
      <w:r>
        <w:rPr>
          <w:color w:val="212121"/>
          <w:sz w:val="15"/>
        </w:rPr>
        <w:t>the</w:t>
      </w:r>
      <w:r>
        <w:rPr>
          <w:color w:val="212121"/>
          <w:spacing w:val="-6"/>
          <w:sz w:val="15"/>
        </w:rPr>
        <w:t xml:space="preserve"> </w:t>
      </w:r>
      <w:r>
        <w:rPr>
          <w:color w:val="212121"/>
          <w:sz w:val="15"/>
        </w:rPr>
        <w:t>ticket</w:t>
      </w:r>
      <w:r>
        <w:rPr>
          <w:color w:val="212121"/>
          <w:spacing w:val="-6"/>
          <w:sz w:val="15"/>
        </w:rPr>
        <w:t xml:space="preserve"> </w:t>
      </w:r>
      <w:r>
        <w:rPr>
          <w:color w:val="212121"/>
          <w:sz w:val="15"/>
        </w:rPr>
        <w:t>has</w:t>
      </w:r>
      <w:r>
        <w:rPr>
          <w:color w:val="212121"/>
          <w:spacing w:val="-6"/>
          <w:sz w:val="15"/>
        </w:rPr>
        <w:t xml:space="preserve"> </w:t>
      </w:r>
      <w:r>
        <w:rPr>
          <w:color w:val="212121"/>
          <w:sz w:val="15"/>
        </w:rPr>
        <w:t>been</w:t>
      </w:r>
      <w:r>
        <w:rPr>
          <w:color w:val="212121"/>
          <w:spacing w:val="-6"/>
          <w:sz w:val="15"/>
        </w:rPr>
        <w:t xml:space="preserve"> </w:t>
      </w:r>
      <w:r>
        <w:rPr>
          <w:color w:val="212121"/>
          <w:spacing w:val="-2"/>
          <w:sz w:val="15"/>
        </w:rPr>
        <w:t>created.</w:t>
      </w:r>
    </w:p>
    <w:p w14:paraId="0281A857">
      <w:pPr>
        <w:pStyle w:val="15"/>
        <w:spacing w:after="0" w:line="205" w:lineRule="exact"/>
        <w:jc w:val="left"/>
        <w:rPr>
          <w:position w:val="3"/>
          <w:sz w:val="20"/>
        </w:rPr>
        <w:sectPr>
          <w:type w:val="continuous"/>
          <w:pgSz w:w="16850" w:h="11910" w:orient="landscape"/>
          <w:pgMar w:top="840" w:right="425" w:bottom="280" w:left="850" w:header="720" w:footer="720" w:gutter="0"/>
          <w:cols w:equalWidth="0" w:num="3">
            <w:col w:w="4687" w:space="395"/>
            <w:col w:w="4812" w:space="249"/>
            <w:col w:w="5432"/>
          </w:cols>
        </w:sectPr>
      </w:pPr>
    </w:p>
    <w:p w14:paraId="188E83ED">
      <w:pPr>
        <w:pStyle w:val="13"/>
        <w:rPr>
          <w:sz w:val="20"/>
        </w:rPr>
      </w:pPr>
    </w:p>
    <w:p w14:paraId="2055333E">
      <w:pPr>
        <w:pStyle w:val="13"/>
        <w:rPr>
          <w:sz w:val="20"/>
        </w:rPr>
      </w:pPr>
    </w:p>
    <w:p w14:paraId="339BD922">
      <w:pPr>
        <w:pStyle w:val="13"/>
        <w:rPr>
          <w:sz w:val="20"/>
        </w:rPr>
      </w:pPr>
    </w:p>
    <w:p w14:paraId="43CF75BD">
      <w:pPr>
        <w:pStyle w:val="13"/>
        <w:rPr>
          <w:sz w:val="20"/>
        </w:rPr>
      </w:pPr>
    </w:p>
    <w:p w14:paraId="74FCDD9B">
      <w:pPr>
        <w:pStyle w:val="13"/>
        <w:rPr>
          <w:sz w:val="20"/>
        </w:rPr>
      </w:pPr>
    </w:p>
    <w:p w14:paraId="60CC70FB">
      <w:pPr>
        <w:pStyle w:val="13"/>
        <w:rPr>
          <w:sz w:val="20"/>
        </w:rPr>
      </w:pPr>
    </w:p>
    <w:p w14:paraId="1B011F4E">
      <w:pPr>
        <w:pStyle w:val="13"/>
        <w:spacing w:before="155"/>
        <w:rPr>
          <w:sz w:val="20"/>
        </w:rPr>
      </w:pPr>
    </w:p>
    <w:p w14:paraId="70AACC55">
      <w:pPr>
        <w:pStyle w:val="13"/>
        <w:spacing w:after="0"/>
        <w:rPr>
          <w:sz w:val="20"/>
        </w:rPr>
        <w:sectPr>
          <w:type w:val="continuous"/>
          <w:pgSz w:w="16850" w:h="11910" w:orient="landscape"/>
          <w:pgMar w:top="840" w:right="425" w:bottom="280" w:left="850" w:header="720" w:footer="720" w:gutter="0"/>
          <w:cols w:space="720" w:num="1"/>
        </w:sectPr>
      </w:pPr>
    </w:p>
    <w:p w14:paraId="54E14497">
      <w:pPr>
        <w:numPr>
          <w:ilvl w:val="0"/>
          <w:numId w:val="6"/>
        </w:numPr>
        <w:tabs>
          <w:tab w:val="left" w:pos="309"/>
        </w:tabs>
        <w:spacing w:before="129"/>
        <w:ind w:left="309" w:right="0" w:hanging="169"/>
        <w:jc w:val="left"/>
        <w:rPr>
          <w:rFonts w:ascii="Roboto"/>
          <w:sz w:val="16"/>
        </w:rPr>
      </w:pPr>
      <w:r>
        <w:rPr>
          <w:rFonts w:ascii="Roboto"/>
          <w:color w:val="212121"/>
          <w:spacing w:val="-2"/>
          <w:sz w:val="16"/>
        </w:rPr>
        <w:t>TRIGGERS</w:t>
      </w:r>
    </w:p>
    <w:p w14:paraId="442764D1">
      <w:pPr>
        <w:spacing w:before="11" w:line="249" w:lineRule="auto"/>
        <w:ind w:left="140" w:right="38" w:firstLine="0"/>
        <w:jc w:val="left"/>
        <w:rPr>
          <w:rFonts w:ascii="Roboto"/>
          <w:sz w:val="12"/>
        </w:rPr>
      </w:pPr>
      <w:r>
        <w:rPr>
          <w:rFonts w:ascii="Roboto"/>
          <w:color w:val="6A6A6A"/>
          <w:sz w:val="12"/>
        </w:rPr>
        <w:t>What triggers customers to act? i.e. seeing their neighbour installing</w:t>
      </w:r>
      <w:r>
        <w:rPr>
          <w:rFonts w:ascii="Roboto"/>
          <w:color w:val="6A6A6A"/>
          <w:spacing w:val="40"/>
          <w:sz w:val="12"/>
        </w:rPr>
        <w:t xml:space="preserve"> </w:t>
      </w:r>
      <w:r>
        <w:rPr>
          <w:rFonts w:ascii="Roboto"/>
          <w:color w:val="6A6A6A"/>
          <w:sz w:val="12"/>
        </w:rPr>
        <w:t>solar panels, reading about a more efficient solution in the news.</w:t>
      </w:r>
    </w:p>
    <w:p w14:paraId="30BAB230">
      <w:pPr>
        <w:tabs>
          <w:tab w:val="left" w:pos="838"/>
          <w:tab w:val="left" w:pos="5233"/>
        </w:tabs>
        <w:spacing w:before="96" w:line="238" w:lineRule="exact"/>
        <w:ind w:left="140" w:right="0" w:firstLine="0"/>
        <w:jc w:val="left"/>
        <w:rPr>
          <w:rFonts w:ascii="Roboto"/>
          <w:sz w:val="20"/>
        </w:rPr>
      </w:pPr>
      <w:r>
        <w:br w:type="column"/>
      </w:r>
      <w:r>
        <w:rPr>
          <w:rFonts w:ascii="Roboto"/>
          <w:color w:val="FFFFFF"/>
          <w:spacing w:val="-5"/>
          <w:sz w:val="20"/>
        </w:rPr>
        <w:t>TR</w:t>
      </w:r>
      <w:r>
        <w:rPr>
          <w:rFonts w:ascii="Roboto"/>
          <w:color w:val="FFFFFF"/>
          <w:sz w:val="20"/>
        </w:rPr>
        <w:tab/>
      </w:r>
      <w:r>
        <w:rPr>
          <w:rFonts w:ascii="Roboto"/>
          <w:color w:val="212121"/>
          <w:spacing w:val="-2"/>
          <w:sz w:val="16"/>
        </w:rPr>
        <w:t>10.</w:t>
      </w:r>
      <w:r>
        <w:rPr>
          <w:rFonts w:ascii="Roboto"/>
          <w:color w:val="212121"/>
          <w:spacing w:val="-6"/>
          <w:sz w:val="16"/>
        </w:rPr>
        <w:t xml:space="preserve"> </w:t>
      </w:r>
      <w:r>
        <w:rPr>
          <w:rFonts w:ascii="Roboto"/>
          <w:color w:val="212121"/>
          <w:spacing w:val="-2"/>
          <w:sz w:val="16"/>
        </w:rPr>
        <w:t>YOUR</w:t>
      </w:r>
      <w:r>
        <w:rPr>
          <w:rFonts w:ascii="Roboto"/>
          <w:color w:val="212121"/>
          <w:spacing w:val="-6"/>
          <w:sz w:val="16"/>
        </w:rPr>
        <w:t xml:space="preserve"> </w:t>
      </w:r>
      <w:r>
        <w:rPr>
          <w:rFonts w:ascii="Roboto"/>
          <w:color w:val="212121"/>
          <w:spacing w:val="-2"/>
          <w:sz w:val="16"/>
        </w:rPr>
        <w:t>SOLUTION</w:t>
      </w:r>
      <w:r>
        <w:rPr>
          <w:rFonts w:ascii="Roboto"/>
          <w:color w:val="212121"/>
          <w:sz w:val="16"/>
        </w:rPr>
        <w:tab/>
      </w:r>
      <w:r>
        <w:rPr>
          <w:rFonts w:ascii="Roboto"/>
          <w:color w:val="FFFFFF"/>
          <w:spacing w:val="-5"/>
          <w:sz w:val="20"/>
        </w:rPr>
        <w:t>SL</w:t>
      </w:r>
    </w:p>
    <w:p w14:paraId="39816BE8">
      <w:pPr>
        <w:spacing w:before="0" w:line="249" w:lineRule="auto"/>
        <w:ind w:left="838" w:right="326" w:firstLine="0"/>
        <w:jc w:val="left"/>
        <w:rPr>
          <w:rFonts w:ascii="Roboto"/>
          <w:sz w:val="12"/>
        </w:rPr>
      </w:pPr>
      <w:r>
        <w:rPr>
          <w:rFonts w:ascii="Roboto"/>
          <w:color w:val="6A6A6A"/>
          <w:sz w:val="12"/>
        </w:rPr>
        <w:t>If</w:t>
      </w:r>
      <w:r>
        <w:rPr>
          <w:rFonts w:ascii="Roboto"/>
          <w:color w:val="6A6A6A"/>
          <w:spacing w:val="-8"/>
          <w:sz w:val="12"/>
        </w:rPr>
        <w:t xml:space="preserve"> </w:t>
      </w:r>
      <w:r>
        <w:rPr>
          <w:rFonts w:ascii="Roboto"/>
          <w:color w:val="6A6A6A"/>
          <w:sz w:val="12"/>
        </w:rPr>
        <w:t>you</w:t>
      </w:r>
      <w:r>
        <w:rPr>
          <w:rFonts w:ascii="Roboto"/>
          <w:color w:val="6A6A6A"/>
          <w:spacing w:val="-7"/>
          <w:sz w:val="12"/>
        </w:rPr>
        <w:t xml:space="preserve"> </w:t>
      </w:r>
      <w:r>
        <w:rPr>
          <w:rFonts w:ascii="Roboto"/>
          <w:color w:val="6A6A6A"/>
          <w:sz w:val="12"/>
        </w:rPr>
        <w:t>are</w:t>
      </w:r>
      <w:r>
        <w:rPr>
          <w:rFonts w:ascii="Roboto"/>
          <w:color w:val="6A6A6A"/>
          <w:spacing w:val="-8"/>
          <w:sz w:val="12"/>
        </w:rPr>
        <w:t xml:space="preserve"> </w:t>
      </w:r>
      <w:r>
        <w:rPr>
          <w:rFonts w:ascii="Roboto"/>
          <w:color w:val="6A6A6A"/>
          <w:sz w:val="12"/>
        </w:rPr>
        <w:t>working</w:t>
      </w:r>
      <w:r>
        <w:rPr>
          <w:rFonts w:ascii="Roboto"/>
          <w:color w:val="6A6A6A"/>
          <w:spacing w:val="-7"/>
          <w:sz w:val="12"/>
        </w:rPr>
        <w:t xml:space="preserve"> </w:t>
      </w:r>
      <w:r>
        <w:rPr>
          <w:rFonts w:ascii="Roboto"/>
          <w:color w:val="6A6A6A"/>
          <w:sz w:val="12"/>
        </w:rPr>
        <w:t>on</w:t>
      </w:r>
      <w:r>
        <w:rPr>
          <w:rFonts w:ascii="Roboto"/>
          <w:color w:val="6A6A6A"/>
          <w:spacing w:val="-8"/>
          <w:sz w:val="12"/>
        </w:rPr>
        <w:t xml:space="preserve"> </w:t>
      </w:r>
      <w:r>
        <w:rPr>
          <w:rFonts w:ascii="Roboto"/>
          <w:color w:val="6A6A6A"/>
          <w:sz w:val="12"/>
        </w:rPr>
        <w:t>an</w:t>
      </w:r>
      <w:r>
        <w:rPr>
          <w:rFonts w:ascii="Roboto"/>
          <w:color w:val="6A6A6A"/>
          <w:spacing w:val="-7"/>
          <w:sz w:val="12"/>
        </w:rPr>
        <w:t xml:space="preserve"> </w:t>
      </w:r>
      <w:r>
        <w:rPr>
          <w:rFonts w:ascii="Roboto"/>
          <w:color w:val="6A6A6A"/>
          <w:sz w:val="12"/>
        </w:rPr>
        <w:t>existing</w:t>
      </w:r>
      <w:r>
        <w:rPr>
          <w:rFonts w:ascii="Roboto"/>
          <w:color w:val="6A6A6A"/>
          <w:spacing w:val="-8"/>
          <w:sz w:val="12"/>
        </w:rPr>
        <w:t xml:space="preserve"> </w:t>
      </w:r>
      <w:r>
        <w:rPr>
          <w:rFonts w:ascii="Roboto"/>
          <w:color w:val="6A6A6A"/>
          <w:sz w:val="12"/>
        </w:rPr>
        <w:t>business,</w:t>
      </w:r>
      <w:r>
        <w:rPr>
          <w:rFonts w:ascii="Roboto"/>
          <w:color w:val="6A6A6A"/>
          <w:spacing w:val="-7"/>
          <w:sz w:val="12"/>
        </w:rPr>
        <w:t xml:space="preserve"> </w:t>
      </w:r>
      <w:r>
        <w:rPr>
          <w:rFonts w:ascii="Roboto"/>
          <w:color w:val="6A6A6A"/>
          <w:sz w:val="12"/>
        </w:rPr>
        <w:t>write</w:t>
      </w:r>
      <w:r>
        <w:rPr>
          <w:rFonts w:ascii="Roboto"/>
          <w:color w:val="6A6A6A"/>
          <w:spacing w:val="-8"/>
          <w:sz w:val="12"/>
        </w:rPr>
        <w:t xml:space="preserve"> </w:t>
      </w:r>
      <w:r>
        <w:rPr>
          <w:rFonts w:ascii="Roboto"/>
          <w:color w:val="6A6A6A"/>
          <w:sz w:val="12"/>
        </w:rPr>
        <w:t>down</w:t>
      </w:r>
      <w:r>
        <w:rPr>
          <w:rFonts w:ascii="Roboto"/>
          <w:color w:val="6A6A6A"/>
          <w:spacing w:val="-7"/>
          <w:sz w:val="12"/>
        </w:rPr>
        <w:t xml:space="preserve"> </w:t>
      </w:r>
      <w:r>
        <w:rPr>
          <w:rFonts w:ascii="Roboto"/>
          <w:color w:val="6A6A6A"/>
          <w:sz w:val="12"/>
        </w:rPr>
        <w:t>your</w:t>
      </w:r>
      <w:r>
        <w:rPr>
          <w:rFonts w:ascii="Roboto"/>
          <w:color w:val="6A6A6A"/>
          <w:spacing w:val="-8"/>
          <w:sz w:val="12"/>
        </w:rPr>
        <w:t xml:space="preserve"> </w:t>
      </w:r>
      <w:r>
        <w:rPr>
          <w:rFonts w:ascii="Roboto"/>
          <w:color w:val="6A6A6A"/>
          <w:sz w:val="12"/>
        </w:rPr>
        <w:t>current</w:t>
      </w:r>
      <w:r>
        <w:rPr>
          <w:rFonts w:ascii="Roboto"/>
          <w:color w:val="6A6A6A"/>
          <w:spacing w:val="-7"/>
          <w:sz w:val="12"/>
        </w:rPr>
        <w:t xml:space="preserve"> </w:t>
      </w:r>
      <w:r>
        <w:rPr>
          <w:rFonts w:ascii="Roboto"/>
          <w:color w:val="6A6A6A"/>
          <w:sz w:val="12"/>
        </w:rPr>
        <w:t>solution</w:t>
      </w:r>
      <w:r>
        <w:rPr>
          <w:rFonts w:ascii="Roboto"/>
          <w:color w:val="6A6A6A"/>
          <w:spacing w:val="-7"/>
          <w:sz w:val="12"/>
        </w:rPr>
        <w:t xml:space="preserve"> </w:t>
      </w:r>
      <w:r>
        <w:rPr>
          <w:rFonts w:ascii="Roboto"/>
          <w:color w:val="6A6A6A"/>
          <w:sz w:val="12"/>
        </w:rPr>
        <w:t>first,</w:t>
      </w:r>
      <w:r>
        <w:rPr>
          <w:rFonts w:ascii="Roboto"/>
          <w:color w:val="6A6A6A"/>
          <w:spacing w:val="40"/>
          <w:sz w:val="12"/>
        </w:rPr>
        <w:t xml:space="preserve"> </w:t>
      </w:r>
      <w:r>
        <w:rPr>
          <w:rFonts w:ascii="Roboto"/>
          <w:color w:val="6A6A6A"/>
          <w:sz w:val="12"/>
        </w:rPr>
        <w:t>fill in the canvas, and check how much it fits reality.</w:t>
      </w:r>
    </w:p>
    <w:p w14:paraId="7991047B">
      <w:pPr>
        <w:numPr>
          <w:ilvl w:val="0"/>
          <w:numId w:val="8"/>
        </w:numPr>
        <w:tabs>
          <w:tab w:val="left" w:pos="309"/>
          <w:tab w:val="left" w:pos="4536"/>
        </w:tabs>
        <w:spacing w:before="96"/>
        <w:ind w:left="309" w:right="0" w:hanging="169"/>
        <w:jc w:val="left"/>
        <w:rPr>
          <w:rFonts w:ascii="Roboto"/>
          <w:sz w:val="20"/>
        </w:rPr>
      </w:pPr>
      <w:r>
        <w:br w:type="column"/>
      </w:r>
      <w:r>
        <w:rPr>
          <w:rFonts w:ascii="Roboto"/>
          <w:color w:val="212121"/>
          <w:position w:val="1"/>
          <w:sz w:val="16"/>
        </w:rPr>
        <w:t>CHANNELS</w:t>
      </w:r>
      <w:r>
        <w:rPr>
          <w:rFonts w:ascii="Roboto"/>
          <w:color w:val="212121"/>
          <w:spacing w:val="-1"/>
          <w:position w:val="1"/>
          <w:sz w:val="16"/>
        </w:rPr>
        <w:t xml:space="preserve"> </w:t>
      </w:r>
      <w:r>
        <w:rPr>
          <w:rFonts w:ascii="Roboto"/>
          <w:color w:val="212121"/>
          <w:position w:val="1"/>
          <w:sz w:val="16"/>
        </w:rPr>
        <w:t>of</w:t>
      </w:r>
      <w:r>
        <w:rPr>
          <w:rFonts w:ascii="Roboto"/>
          <w:color w:val="212121"/>
          <w:spacing w:val="-1"/>
          <w:position w:val="1"/>
          <w:sz w:val="16"/>
        </w:rPr>
        <w:t xml:space="preserve"> </w:t>
      </w:r>
      <w:r>
        <w:rPr>
          <w:rFonts w:ascii="Roboto"/>
          <w:color w:val="212121"/>
          <w:spacing w:val="-2"/>
          <w:position w:val="1"/>
          <w:sz w:val="16"/>
        </w:rPr>
        <w:t>BEHAVIOUR</w:t>
      </w:r>
      <w:r>
        <w:rPr>
          <w:rFonts w:ascii="Roboto"/>
          <w:color w:val="212121"/>
          <w:position w:val="1"/>
          <w:sz w:val="16"/>
        </w:rPr>
        <w:tab/>
      </w:r>
      <w:r>
        <w:rPr>
          <w:rFonts w:ascii="Roboto"/>
          <w:color w:val="FFFFFF"/>
          <w:spacing w:val="-5"/>
          <w:sz w:val="20"/>
        </w:rPr>
        <w:t>CH</w:t>
      </w:r>
    </w:p>
    <w:p w14:paraId="0356A43C">
      <w:pPr>
        <w:pStyle w:val="15"/>
        <w:numPr>
          <w:ilvl w:val="1"/>
          <w:numId w:val="8"/>
        </w:numPr>
        <w:tabs>
          <w:tab w:val="left" w:pos="342"/>
        </w:tabs>
        <w:spacing w:before="57" w:after="0" w:line="240" w:lineRule="auto"/>
        <w:ind w:left="342" w:right="0" w:hanging="202"/>
        <w:jc w:val="left"/>
        <w:rPr>
          <w:rFonts w:ascii="Roboto"/>
          <w:b/>
          <w:sz w:val="12"/>
        </w:rPr>
      </w:pPr>
      <w:r>
        <w:rPr>
          <w:rFonts w:ascii="Roboto"/>
          <w:b/>
          <w:sz w:val="12"/>
        </w:rPr>
        <mc:AlternateContent>
          <mc:Choice Requires="wps">
            <w:drawing>
              <wp:anchor distT="0" distB="0" distL="0" distR="0" simplePos="0" relativeHeight="251704320" behindDoc="0" locked="0" layoutInCell="1" allowOverlap="1">
                <wp:simplePos x="0" y="0"/>
                <wp:positionH relativeFrom="page">
                  <wp:posOffset>10242550</wp:posOffset>
                </wp:positionH>
                <wp:positionV relativeFrom="paragraph">
                  <wp:posOffset>-92075</wp:posOffset>
                </wp:positionV>
                <wp:extent cx="160020" cy="1649730"/>
                <wp:effectExtent l="0" t="0" r="0" b="0"/>
                <wp:wrapNone/>
                <wp:docPr id="609" name="Textbox 609"/>
                <wp:cNvGraphicFramePr/>
                <a:graphic xmlns:a="http://schemas.openxmlformats.org/drawingml/2006/main">
                  <a:graphicData uri="http://schemas.microsoft.com/office/word/2010/wordprocessingShape">
                    <wps:wsp>
                      <wps:cNvSpPr txBox="1"/>
                      <wps:spPr>
                        <a:xfrm>
                          <a:off x="0" y="0"/>
                          <a:ext cx="160020" cy="1649730"/>
                        </a:xfrm>
                        <a:prstGeom prst="rect">
                          <a:avLst/>
                        </a:prstGeom>
                      </wps:spPr>
                      <wps:txbx>
                        <w:txbxContent>
                          <w:p w14:paraId="043CCDF5">
                            <w:pPr>
                              <w:spacing w:before="16"/>
                              <w:ind w:left="20" w:right="0" w:firstLine="0"/>
                              <w:jc w:val="left"/>
                              <w:rPr>
                                <w:rFonts w:ascii="Roboto"/>
                                <w:sz w:val="18"/>
                              </w:rPr>
                            </w:pPr>
                            <w:r>
                              <w:rPr>
                                <w:rFonts w:ascii="Roboto"/>
                                <w:color w:val="FFFFFF"/>
                                <w:sz w:val="18"/>
                              </w:rPr>
                              <w:t>Extract</w:t>
                            </w:r>
                            <w:r>
                              <w:rPr>
                                <w:rFonts w:ascii="Roboto"/>
                                <w:color w:val="FFFFFF"/>
                                <w:spacing w:val="-4"/>
                                <w:sz w:val="18"/>
                              </w:rPr>
                              <w:t xml:space="preserve"> </w:t>
                            </w:r>
                            <w:r>
                              <w:rPr>
                                <w:rFonts w:ascii="Roboto"/>
                                <w:color w:val="FFFFFF"/>
                                <w:sz w:val="18"/>
                              </w:rPr>
                              <w:t>online</w:t>
                            </w:r>
                            <w:r>
                              <w:rPr>
                                <w:rFonts w:ascii="Roboto"/>
                                <w:color w:val="FFFFFF"/>
                                <w:spacing w:val="-3"/>
                                <w:sz w:val="18"/>
                              </w:rPr>
                              <w:t xml:space="preserve"> </w:t>
                            </w:r>
                            <w:r>
                              <w:rPr>
                                <w:rFonts w:ascii="Roboto"/>
                                <w:color w:val="FFFFFF"/>
                                <w:sz w:val="18"/>
                              </w:rPr>
                              <w:t>&amp;</w:t>
                            </w:r>
                            <w:r>
                              <w:rPr>
                                <w:rFonts w:ascii="Roboto"/>
                                <w:color w:val="FFFFFF"/>
                                <w:spacing w:val="-3"/>
                                <w:sz w:val="18"/>
                              </w:rPr>
                              <w:t xml:space="preserve"> </w:t>
                            </w:r>
                            <w:r>
                              <w:rPr>
                                <w:rFonts w:ascii="Roboto"/>
                                <w:color w:val="FFFFFF"/>
                                <w:sz w:val="18"/>
                              </w:rPr>
                              <w:t>offline</w:t>
                            </w:r>
                            <w:r>
                              <w:rPr>
                                <w:rFonts w:ascii="Roboto"/>
                                <w:color w:val="FFFFFF"/>
                                <w:spacing w:val="-4"/>
                                <w:sz w:val="18"/>
                              </w:rPr>
                              <w:t xml:space="preserve"> </w:t>
                            </w:r>
                            <w:r>
                              <w:rPr>
                                <w:rFonts w:ascii="Roboto"/>
                                <w:color w:val="FFFFFF"/>
                                <w:sz w:val="18"/>
                              </w:rPr>
                              <w:t>CH</w:t>
                            </w:r>
                            <w:r>
                              <w:rPr>
                                <w:rFonts w:ascii="Roboto"/>
                                <w:color w:val="FFFFFF"/>
                                <w:spacing w:val="-3"/>
                                <w:sz w:val="18"/>
                              </w:rPr>
                              <w:t xml:space="preserve"> </w:t>
                            </w:r>
                            <w:r>
                              <w:rPr>
                                <w:rFonts w:ascii="Roboto"/>
                                <w:color w:val="FFFFFF"/>
                                <w:sz w:val="18"/>
                              </w:rPr>
                              <w:t>of</w:t>
                            </w:r>
                            <w:r>
                              <w:rPr>
                                <w:rFonts w:ascii="Roboto"/>
                                <w:color w:val="FFFFFF"/>
                                <w:spacing w:val="-3"/>
                                <w:sz w:val="18"/>
                              </w:rPr>
                              <w:t xml:space="preserve"> </w:t>
                            </w:r>
                            <w:r>
                              <w:rPr>
                                <w:rFonts w:ascii="Roboto"/>
                                <w:color w:val="FFFFFF"/>
                                <w:spacing w:val="-5"/>
                                <w:sz w:val="18"/>
                              </w:rPr>
                              <w:t>BE</w:t>
                            </w:r>
                          </w:p>
                        </w:txbxContent>
                      </wps:txbx>
                      <wps:bodyPr vert="vert" wrap="square" lIns="0" tIns="0" rIns="0" bIns="0" rtlCol="0">
                        <a:noAutofit/>
                      </wps:bodyPr>
                    </wps:wsp>
                  </a:graphicData>
                </a:graphic>
              </wp:anchor>
            </w:drawing>
          </mc:Choice>
          <mc:Fallback>
            <w:pict>
              <v:shape id="Textbox 609" o:spid="_x0000_s1026" o:spt="202" type="#_x0000_t202" style="position:absolute;left:0pt;margin-left:806.5pt;margin-top:-7.25pt;height:129.9pt;width:12.6pt;mso-position-horizontal-relative:page;z-index:251704320;mso-width-relative:page;mso-height-relative:page;" filled="f" stroked="f" coordsize="21600,21600" o:gfxdata="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mTBnNtwAAAANAQAADwAAAAAAAAABACAAAAAiAAAAZHJzL2Rvd25yZXYueG1s&#10;UEsBAhQAFAAAAAgAh07iQAVfKMG7AQAAhAMAAA4AAAAAAAAAAQAgAAAAKwEAAGRycy9lMm9Eb2Mu&#10;eG1sUEsFBgAAAAAGAAYAWQEAAFgFAAAAAA==&#10;">
                <v:fill on="f" focussize="0,0"/>
                <v:stroke on="f"/>
                <v:imagedata o:title=""/>
                <o:lock v:ext="edit" aspectratio="f"/>
                <v:textbox inset="0mm,0mm,0mm,0mm" style="layout-flow:vertical;">
                  <w:txbxContent>
                    <w:p w14:paraId="043CCDF5">
                      <w:pPr>
                        <w:spacing w:before="16"/>
                        <w:ind w:left="20" w:right="0" w:firstLine="0"/>
                        <w:jc w:val="left"/>
                        <w:rPr>
                          <w:rFonts w:ascii="Roboto"/>
                          <w:sz w:val="18"/>
                        </w:rPr>
                      </w:pPr>
                      <w:r>
                        <w:rPr>
                          <w:rFonts w:ascii="Roboto"/>
                          <w:color w:val="FFFFFF"/>
                          <w:sz w:val="18"/>
                        </w:rPr>
                        <w:t>Extract</w:t>
                      </w:r>
                      <w:r>
                        <w:rPr>
                          <w:rFonts w:ascii="Roboto"/>
                          <w:color w:val="FFFFFF"/>
                          <w:spacing w:val="-4"/>
                          <w:sz w:val="18"/>
                        </w:rPr>
                        <w:t xml:space="preserve"> </w:t>
                      </w:r>
                      <w:r>
                        <w:rPr>
                          <w:rFonts w:ascii="Roboto"/>
                          <w:color w:val="FFFFFF"/>
                          <w:sz w:val="18"/>
                        </w:rPr>
                        <w:t>online</w:t>
                      </w:r>
                      <w:r>
                        <w:rPr>
                          <w:rFonts w:ascii="Roboto"/>
                          <w:color w:val="FFFFFF"/>
                          <w:spacing w:val="-3"/>
                          <w:sz w:val="18"/>
                        </w:rPr>
                        <w:t xml:space="preserve"> </w:t>
                      </w:r>
                      <w:r>
                        <w:rPr>
                          <w:rFonts w:ascii="Roboto"/>
                          <w:color w:val="FFFFFF"/>
                          <w:sz w:val="18"/>
                        </w:rPr>
                        <w:t>&amp;</w:t>
                      </w:r>
                      <w:r>
                        <w:rPr>
                          <w:rFonts w:ascii="Roboto"/>
                          <w:color w:val="FFFFFF"/>
                          <w:spacing w:val="-3"/>
                          <w:sz w:val="18"/>
                        </w:rPr>
                        <w:t xml:space="preserve"> </w:t>
                      </w:r>
                      <w:r>
                        <w:rPr>
                          <w:rFonts w:ascii="Roboto"/>
                          <w:color w:val="FFFFFF"/>
                          <w:sz w:val="18"/>
                        </w:rPr>
                        <w:t>offline</w:t>
                      </w:r>
                      <w:r>
                        <w:rPr>
                          <w:rFonts w:ascii="Roboto"/>
                          <w:color w:val="FFFFFF"/>
                          <w:spacing w:val="-4"/>
                          <w:sz w:val="18"/>
                        </w:rPr>
                        <w:t xml:space="preserve"> </w:t>
                      </w:r>
                      <w:r>
                        <w:rPr>
                          <w:rFonts w:ascii="Roboto"/>
                          <w:color w:val="FFFFFF"/>
                          <w:sz w:val="18"/>
                        </w:rPr>
                        <w:t>CH</w:t>
                      </w:r>
                      <w:r>
                        <w:rPr>
                          <w:rFonts w:ascii="Roboto"/>
                          <w:color w:val="FFFFFF"/>
                          <w:spacing w:val="-3"/>
                          <w:sz w:val="18"/>
                        </w:rPr>
                        <w:t xml:space="preserve"> </w:t>
                      </w:r>
                      <w:r>
                        <w:rPr>
                          <w:rFonts w:ascii="Roboto"/>
                          <w:color w:val="FFFFFF"/>
                          <w:sz w:val="18"/>
                        </w:rPr>
                        <w:t>of</w:t>
                      </w:r>
                      <w:r>
                        <w:rPr>
                          <w:rFonts w:ascii="Roboto"/>
                          <w:color w:val="FFFFFF"/>
                          <w:spacing w:val="-3"/>
                          <w:sz w:val="18"/>
                        </w:rPr>
                        <w:t xml:space="preserve"> </w:t>
                      </w:r>
                      <w:r>
                        <w:rPr>
                          <w:rFonts w:ascii="Roboto"/>
                          <w:color w:val="FFFFFF"/>
                          <w:spacing w:val="-5"/>
                          <w:sz w:val="18"/>
                        </w:rPr>
                        <w:t>BE</w:t>
                      </w:r>
                    </w:p>
                  </w:txbxContent>
                </v:textbox>
              </v:shape>
            </w:pict>
          </mc:Fallback>
        </mc:AlternateContent>
      </w:r>
      <w:r>
        <w:rPr>
          <w:rFonts w:ascii="Roboto"/>
          <w:b/>
          <w:color w:val="6A6A6A"/>
          <w:spacing w:val="-2"/>
          <w:sz w:val="12"/>
        </w:rPr>
        <w:t>ONLINE</w:t>
      </w:r>
    </w:p>
    <w:p w14:paraId="00C1DACB">
      <w:pPr>
        <w:spacing w:before="16" w:line="81" w:lineRule="exact"/>
        <w:ind w:left="140" w:right="0" w:firstLine="0"/>
        <w:jc w:val="left"/>
        <w:rPr>
          <w:rFonts w:ascii="Roboto"/>
          <w:sz w:val="12"/>
        </w:rPr>
      </w:pPr>
      <w:r>
        <w:rPr>
          <w:rFonts w:ascii="Roboto"/>
          <w:color w:val="6A6A6A"/>
          <w:sz w:val="12"/>
        </w:rPr>
        <w:t>What</w:t>
      </w:r>
      <w:r>
        <w:rPr>
          <w:rFonts w:ascii="Roboto"/>
          <w:color w:val="6A6A6A"/>
          <w:spacing w:val="-6"/>
          <w:sz w:val="12"/>
        </w:rPr>
        <w:t xml:space="preserve"> </w:t>
      </w:r>
      <w:r>
        <w:rPr>
          <w:rFonts w:ascii="Roboto"/>
          <w:color w:val="6A6A6A"/>
          <w:sz w:val="12"/>
        </w:rPr>
        <w:t>kind</w:t>
      </w:r>
      <w:r>
        <w:rPr>
          <w:rFonts w:ascii="Roboto"/>
          <w:color w:val="6A6A6A"/>
          <w:spacing w:val="-5"/>
          <w:sz w:val="12"/>
        </w:rPr>
        <w:t xml:space="preserve"> </w:t>
      </w:r>
      <w:r>
        <w:rPr>
          <w:rFonts w:ascii="Roboto"/>
          <w:color w:val="6A6A6A"/>
          <w:sz w:val="12"/>
        </w:rPr>
        <w:t>of</w:t>
      </w:r>
      <w:r>
        <w:rPr>
          <w:rFonts w:ascii="Roboto"/>
          <w:color w:val="6A6A6A"/>
          <w:spacing w:val="-5"/>
          <w:sz w:val="12"/>
        </w:rPr>
        <w:t xml:space="preserve"> </w:t>
      </w:r>
      <w:r>
        <w:rPr>
          <w:rFonts w:ascii="Roboto"/>
          <w:color w:val="6A6A6A"/>
          <w:sz w:val="12"/>
        </w:rPr>
        <w:t>actions</w:t>
      </w:r>
      <w:r>
        <w:rPr>
          <w:rFonts w:ascii="Roboto"/>
          <w:color w:val="6A6A6A"/>
          <w:spacing w:val="-5"/>
          <w:sz w:val="12"/>
        </w:rPr>
        <w:t xml:space="preserve"> </w:t>
      </w:r>
      <w:r>
        <w:rPr>
          <w:rFonts w:ascii="Roboto"/>
          <w:color w:val="6A6A6A"/>
          <w:sz w:val="12"/>
        </w:rPr>
        <w:t>do</w:t>
      </w:r>
      <w:r>
        <w:rPr>
          <w:rFonts w:ascii="Roboto"/>
          <w:color w:val="6A6A6A"/>
          <w:spacing w:val="-5"/>
          <w:sz w:val="12"/>
        </w:rPr>
        <w:t xml:space="preserve"> </w:t>
      </w:r>
      <w:r>
        <w:rPr>
          <w:rFonts w:ascii="Roboto"/>
          <w:color w:val="6A6A6A"/>
          <w:sz w:val="12"/>
        </w:rPr>
        <w:t>customers</w:t>
      </w:r>
      <w:r>
        <w:rPr>
          <w:rFonts w:ascii="Roboto"/>
          <w:color w:val="6A6A6A"/>
          <w:spacing w:val="-6"/>
          <w:sz w:val="12"/>
        </w:rPr>
        <w:t xml:space="preserve"> </w:t>
      </w:r>
      <w:r>
        <w:rPr>
          <w:rFonts w:ascii="Roboto"/>
          <w:color w:val="6A6A6A"/>
          <w:sz w:val="12"/>
        </w:rPr>
        <w:t>take</w:t>
      </w:r>
      <w:r>
        <w:rPr>
          <w:rFonts w:ascii="Roboto"/>
          <w:color w:val="6A6A6A"/>
          <w:spacing w:val="-5"/>
          <w:sz w:val="12"/>
        </w:rPr>
        <w:t xml:space="preserve"> </w:t>
      </w:r>
      <w:r>
        <w:rPr>
          <w:rFonts w:ascii="Roboto"/>
          <w:color w:val="6A6A6A"/>
          <w:sz w:val="12"/>
        </w:rPr>
        <w:t>online?</w:t>
      </w:r>
      <w:r>
        <w:rPr>
          <w:rFonts w:ascii="Roboto"/>
          <w:color w:val="6A6A6A"/>
          <w:spacing w:val="-5"/>
          <w:sz w:val="12"/>
        </w:rPr>
        <w:t xml:space="preserve"> </w:t>
      </w:r>
      <w:r>
        <w:rPr>
          <w:rFonts w:ascii="Roboto"/>
          <w:color w:val="6A6A6A"/>
          <w:sz w:val="12"/>
        </w:rPr>
        <w:t>Extract</w:t>
      </w:r>
      <w:r>
        <w:rPr>
          <w:rFonts w:ascii="Roboto"/>
          <w:color w:val="6A6A6A"/>
          <w:spacing w:val="-5"/>
          <w:sz w:val="12"/>
        </w:rPr>
        <w:t xml:space="preserve"> </w:t>
      </w:r>
      <w:r>
        <w:rPr>
          <w:rFonts w:ascii="Roboto"/>
          <w:color w:val="6A6A6A"/>
          <w:sz w:val="12"/>
        </w:rPr>
        <w:t>online</w:t>
      </w:r>
      <w:r>
        <w:rPr>
          <w:rFonts w:ascii="Roboto"/>
          <w:color w:val="6A6A6A"/>
          <w:spacing w:val="-5"/>
          <w:sz w:val="12"/>
        </w:rPr>
        <w:t xml:space="preserve"> </w:t>
      </w:r>
      <w:r>
        <w:rPr>
          <w:rFonts w:ascii="Roboto"/>
          <w:color w:val="6A6A6A"/>
          <w:sz w:val="12"/>
        </w:rPr>
        <w:t>channels</w:t>
      </w:r>
      <w:r>
        <w:rPr>
          <w:rFonts w:ascii="Roboto"/>
          <w:color w:val="6A6A6A"/>
          <w:spacing w:val="-6"/>
          <w:sz w:val="12"/>
        </w:rPr>
        <w:t xml:space="preserve"> </w:t>
      </w:r>
      <w:r>
        <w:rPr>
          <w:rFonts w:ascii="Roboto"/>
          <w:color w:val="6A6A6A"/>
          <w:sz w:val="12"/>
        </w:rPr>
        <w:t>from</w:t>
      </w:r>
      <w:r>
        <w:rPr>
          <w:rFonts w:ascii="Roboto"/>
          <w:color w:val="6A6A6A"/>
          <w:spacing w:val="-5"/>
          <w:sz w:val="12"/>
        </w:rPr>
        <w:t xml:space="preserve"> #7</w:t>
      </w:r>
    </w:p>
    <w:p w14:paraId="7A6CBAD9">
      <w:pPr>
        <w:spacing w:after="0" w:line="81" w:lineRule="exact"/>
        <w:jc w:val="left"/>
        <w:rPr>
          <w:rFonts w:ascii="Roboto"/>
          <w:sz w:val="12"/>
        </w:rPr>
        <w:sectPr>
          <w:type w:val="continuous"/>
          <w:pgSz w:w="16850" w:h="11910" w:orient="landscape"/>
          <w:pgMar w:top="840" w:right="425" w:bottom="280" w:left="850" w:header="720" w:footer="720" w:gutter="0"/>
          <w:cols w:equalWidth="0" w:num="3">
            <w:col w:w="3904" w:space="490"/>
            <w:col w:w="5501" w:space="259"/>
            <w:col w:w="5421"/>
          </w:cols>
        </w:sectPr>
      </w:pPr>
    </w:p>
    <w:p w14:paraId="62A96575">
      <w:pPr>
        <w:pStyle w:val="15"/>
        <w:numPr>
          <w:ilvl w:val="2"/>
          <w:numId w:val="8"/>
        </w:numPr>
        <w:tabs>
          <w:tab w:val="left" w:pos="270"/>
          <w:tab w:val="left" w:pos="338"/>
        </w:tabs>
        <w:spacing w:before="7" w:after="0" w:line="266" w:lineRule="auto"/>
        <w:ind w:left="270" w:right="38" w:hanging="131"/>
        <w:jc w:val="left"/>
        <w:rPr>
          <w:color w:val="212121"/>
          <w:position w:val="5"/>
          <w:sz w:val="20"/>
        </w:rPr>
      </w:pPr>
      <w:r>
        <w:rPr>
          <w:position w:val="5"/>
          <w:sz w:val="20"/>
        </w:rPr>
        <mc:AlternateContent>
          <mc:Choice Requires="wps">
            <w:drawing>
              <wp:anchor distT="0" distB="0" distL="0" distR="0" simplePos="0" relativeHeight="251706368" behindDoc="0" locked="0" layoutInCell="1" allowOverlap="1">
                <wp:simplePos x="0" y="0"/>
                <wp:positionH relativeFrom="page">
                  <wp:posOffset>628650</wp:posOffset>
                </wp:positionH>
                <wp:positionV relativeFrom="paragraph">
                  <wp:posOffset>218440</wp:posOffset>
                </wp:positionV>
                <wp:extent cx="50165" cy="151130"/>
                <wp:effectExtent l="0" t="0" r="0" b="0"/>
                <wp:wrapNone/>
                <wp:docPr id="610" name="Textbox 610"/>
                <wp:cNvGraphicFramePr/>
                <a:graphic xmlns:a="http://schemas.openxmlformats.org/drawingml/2006/main">
                  <a:graphicData uri="http://schemas.microsoft.com/office/word/2010/wordprocessingShape">
                    <wps:wsp>
                      <wps:cNvSpPr txBox="1"/>
                      <wps:spPr>
                        <a:xfrm>
                          <a:off x="0" y="0"/>
                          <a:ext cx="50165" cy="151130"/>
                        </a:xfrm>
                        <a:prstGeom prst="rect">
                          <a:avLst/>
                        </a:prstGeom>
                      </wps:spPr>
                      <wps:txbx>
                        <w:txbxContent>
                          <w:p w14:paraId="7BAE690B">
                            <w:pPr>
                              <w:spacing w:before="3"/>
                              <w:ind w:left="0" w:right="0" w:firstLine="0"/>
                              <w:jc w:val="left"/>
                              <w:rPr>
                                <w:sz w:val="20"/>
                              </w:rPr>
                            </w:pPr>
                            <w:r>
                              <w:rPr>
                                <w:color w:val="212121"/>
                                <w:spacing w:val="-10"/>
                                <w:w w:val="110"/>
                                <w:sz w:val="20"/>
                              </w:rPr>
                              <w:t>•</w:t>
                            </w:r>
                          </w:p>
                        </w:txbxContent>
                      </wps:txbx>
                      <wps:bodyPr wrap="square" lIns="0" tIns="0" rIns="0" bIns="0" rtlCol="0">
                        <a:noAutofit/>
                      </wps:bodyPr>
                    </wps:wsp>
                  </a:graphicData>
                </a:graphic>
              </wp:anchor>
            </w:drawing>
          </mc:Choice>
          <mc:Fallback>
            <w:pict>
              <v:shape id="Textbox 610" o:spid="_x0000_s1026" o:spt="202" type="#_x0000_t202" style="position:absolute;left:0pt;margin-left:49.5pt;margin-top:17.2pt;height:11.9pt;width:3.95pt;mso-position-horizontal-relative:page;z-index:251706368;mso-width-relative:page;mso-height-relative:page;" filled="f" stroked="f" coordsize="21600,21600" o:gfxdata="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O&#10;ceys2AAAAAgBAAAPAAAAAAAAAAEAIAAAACIAAABkcnMvZG93bnJldi54bWxQSwECFAAUAAAACACH&#10;TuJA5r20E7IBAAB2AwAADgAAAAAAAAABACAAAAAnAQAAZHJzL2Uyb0RvYy54bWxQSwUGAAAAAAYA&#10;BgBZAQAASwUAAAAA&#10;">
                <v:fill on="f" focussize="0,0"/>
                <v:stroke on="f"/>
                <v:imagedata o:title=""/>
                <o:lock v:ext="edit" aspectratio="f"/>
                <v:textbox inset="0mm,0mm,0mm,0mm">
                  <w:txbxContent>
                    <w:p w14:paraId="7BAE690B">
                      <w:pPr>
                        <w:spacing w:before="3"/>
                        <w:ind w:left="0" w:right="0" w:firstLine="0"/>
                        <w:jc w:val="left"/>
                        <w:rPr>
                          <w:sz w:val="20"/>
                        </w:rPr>
                      </w:pPr>
                      <w:r>
                        <w:rPr>
                          <w:color w:val="212121"/>
                          <w:spacing w:val="-10"/>
                          <w:w w:val="110"/>
                          <w:sz w:val="20"/>
                        </w:rPr>
                        <w:t>•</w:t>
                      </w:r>
                    </w:p>
                  </w:txbxContent>
                </v:textbox>
              </v:shape>
            </w:pict>
          </mc:Fallback>
        </mc:AlternateContent>
      </w:r>
      <w:r>
        <w:rPr>
          <w:color w:val="212121"/>
          <w:position w:val="5"/>
          <w:sz w:val="12"/>
        </w:rPr>
        <w:tab/>
      </w:r>
      <w:r>
        <w:rPr>
          <w:color w:val="212121"/>
          <w:sz w:val="12"/>
        </w:rPr>
        <w:t>A student or teacher creates a new ticket (Record Created) with the Category</w:t>
      </w:r>
      <w:r>
        <w:rPr>
          <w:color w:val="212121"/>
          <w:spacing w:val="40"/>
          <w:w w:val="110"/>
          <w:sz w:val="12"/>
        </w:rPr>
        <w:t xml:space="preserve"> </w:t>
      </w:r>
      <w:r>
        <w:rPr>
          <w:color w:val="212121"/>
          <w:w w:val="110"/>
          <w:sz w:val="12"/>
        </w:rPr>
        <w:t xml:space="preserve">field left empty </w:t>
      </w:r>
      <w:r>
        <w:rPr>
          <w:color w:val="212121"/>
          <w:w w:val="155"/>
          <w:sz w:val="12"/>
        </w:rPr>
        <w:t>–</w:t>
      </w:r>
      <w:r>
        <w:rPr>
          <w:color w:val="212121"/>
          <w:spacing w:val="-10"/>
          <w:w w:val="155"/>
          <w:sz w:val="12"/>
        </w:rPr>
        <w:t xml:space="preserve"> </w:t>
      </w:r>
      <w:r>
        <w:rPr>
          <w:color w:val="212121"/>
          <w:w w:val="110"/>
          <w:sz w:val="12"/>
        </w:rPr>
        <w:t>this triggers the flow.</w:t>
      </w:r>
    </w:p>
    <w:p w14:paraId="064CD798">
      <w:pPr>
        <w:spacing w:before="0" w:line="160" w:lineRule="atLeast"/>
        <w:ind w:left="270" w:right="158" w:firstLine="70"/>
        <w:jc w:val="left"/>
        <w:rPr>
          <w:sz w:val="12"/>
        </w:rPr>
      </w:pPr>
      <w:r>
        <w:rPr>
          <w:color w:val="212121"/>
          <w:w w:val="105"/>
          <w:sz w:val="12"/>
        </w:rPr>
        <w:t>Frequent</w:t>
      </w:r>
      <w:r>
        <w:rPr>
          <w:color w:val="212121"/>
          <w:spacing w:val="-1"/>
          <w:w w:val="105"/>
          <w:sz w:val="12"/>
        </w:rPr>
        <w:t xml:space="preserve"> </w:t>
      </w:r>
      <w:r>
        <w:rPr>
          <w:color w:val="212121"/>
          <w:w w:val="105"/>
          <w:sz w:val="12"/>
        </w:rPr>
        <w:t>Wi-Fi,</w:t>
      </w:r>
      <w:r>
        <w:rPr>
          <w:color w:val="212121"/>
          <w:spacing w:val="-1"/>
          <w:w w:val="105"/>
          <w:sz w:val="12"/>
        </w:rPr>
        <w:t xml:space="preserve"> </w:t>
      </w:r>
      <w:r>
        <w:rPr>
          <w:color w:val="212121"/>
          <w:w w:val="105"/>
          <w:sz w:val="12"/>
        </w:rPr>
        <w:t>projector,</w:t>
      </w:r>
      <w:r>
        <w:rPr>
          <w:color w:val="212121"/>
          <w:spacing w:val="-1"/>
          <w:w w:val="105"/>
          <w:sz w:val="12"/>
        </w:rPr>
        <w:t xml:space="preserve"> </w:t>
      </w:r>
      <w:r>
        <w:rPr>
          <w:color w:val="212121"/>
          <w:w w:val="105"/>
          <w:sz w:val="12"/>
        </w:rPr>
        <w:t>password</w:t>
      </w:r>
      <w:r>
        <w:rPr>
          <w:color w:val="212121"/>
          <w:spacing w:val="-1"/>
          <w:w w:val="105"/>
          <w:sz w:val="12"/>
        </w:rPr>
        <w:t xml:space="preserve"> </w:t>
      </w:r>
      <w:r>
        <w:rPr>
          <w:color w:val="212121"/>
          <w:w w:val="105"/>
          <w:sz w:val="12"/>
        </w:rPr>
        <w:t>and</w:t>
      </w:r>
      <w:r>
        <w:rPr>
          <w:color w:val="212121"/>
          <w:spacing w:val="-1"/>
          <w:w w:val="105"/>
          <w:sz w:val="12"/>
        </w:rPr>
        <w:t xml:space="preserve"> </w:t>
      </w:r>
      <w:r>
        <w:rPr>
          <w:color w:val="212121"/>
          <w:w w:val="105"/>
          <w:sz w:val="12"/>
        </w:rPr>
        <w:t>slow-computer</w:t>
      </w:r>
      <w:r>
        <w:rPr>
          <w:color w:val="212121"/>
          <w:spacing w:val="-1"/>
          <w:w w:val="105"/>
          <w:sz w:val="12"/>
        </w:rPr>
        <w:t xml:space="preserve"> </w:t>
      </w:r>
      <w:r>
        <w:rPr>
          <w:color w:val="212121"/>
          <w:w w:val="105"/>
          <w:sz w:val="12"/>
        </w:rPr>
        <w:t>issues</w:t>
      </w:r>
      <w:r>
        <w:rPr>
          <w:color w:val="212121"/>
          <w:spacing w:val="-1"/>
          <w:w w:val="105"/>
          <w:sz w:val="12"/>
        </w:rPr>
        <w:t xml:space="preserve"> </w:t>
      </w:r>
      <w:r>
        <w:rPr>
          <w:color w:val="212121"/>
          <w:w w:val="105"/>
          <w:sz w:val="12"/>
        </w:rPr>
        <w:t>reported</w:t>
      </w:r>
      <w:r>
        <w:rPr>
          <w:color w:val="212121"/>
          <w:spacing w:val="-1"/>
          <w:w w:val="105"/>
          <w:sz w:val="12"/>
        </w:rPr>
        <w:t xml:space="preserve"> </w:t>
      </w:r>
      <w:r>
        <w:rPr>
          <w:color w:val="212121"/>
          <w:w w:val="105"/>
          <w:sz w:val="12"/>
        </w:rPr>
        <w:t>by</w:t>
      </w:r>
      <w:r>
        <w:rPr>
          <w:color w:val="212121"/>
          <w:spacing w:val="40"/>
          <w:w w:val="105"/>
          <w:sz w:val="12"/>
        </w:rPr>
        <w:t xml:space="preserve"> </w:t>
      </w:r>
      <w:r>
        <w:rPr>
          <w:color w:val="212121"/>
          <w:w w:val="105"/>
          <w:sz w:val="12"/>
        </w:rPr>
        <w:t>students and teachers.</w:t>
      </w:r>
    </w:p>
    <w:p w14:paraId="7D387FE7">
      <w:pPr>
        <w:spacing w:before="0" w:line="249" w:lineRule="auto"/>
        <w:ind w:left="140" w:right="0" w:firstLine="0"/>
        <w:jc w:val="left"/>
        <w:rPr>
          <w:rFonts w:ascii="Roboto"/>
          <w:sz w:val="12"/>
        </w:rPr>
      </w:pPr>
      <w:r>
        <w:br w:type="column"/>
      </w:r>
      <w:r>
        <w:rPr>
          <w:rFonts w:ascii="Roboto"/>
          <w:color w:val="6A6A6A"/>
          <w:sz w:val="12"/>
        </w:rPr>
        <w:t>If</w:t>
      </w:r>
      <w:r>
        <w:rPr>
          <w:rFonts w:ascii="Roboto"/>
          <w:color w:val="6A6A6A"/>
          <w:spacing w:val="-7"/>
          <w:sz w:val="12"/>
        </w:rPr>
        <w:t xml:space="preserve"> </w:t>
      </w:r>
      <w:r>
        <w:rPr>
          <w:rFonts w:ascii="Roboto"/>
          <w:color w:val="6A6A6A"/>
          <w:sz w:val="12"/>
        </w:rPr>
        <w:t>you</w:t>
      </w:r>
      <w:r>
        <w:rPr>
          <w:rFonts w:ascii="Roboto"/>
          <w:color w:val="6A6A6A"/>
          <w:spacing w:val="-7"/>
          <w:sz w:val="12"/>
        </w:rPr>
        <w:t xml:space="preserve"> </w:t>
      </w:r>
      <w:r>
        <w:rPr>
          <w:rFonts w:ascii="Roboto"/>
          <w:color w:val="6A6A6A"/>
          <w:sz w:val="12"/>
        </w:rPr>
        <w:t>are</w:t>
      </w:r>
      <w:r>
        <w:rPr>
          <w:rFonts w:ascii="Roboto"/>
          <w:color w:val="6A6A6A"/>
          <w:spacing w:val="-7"/>
          <w:sz w:val="12"/>
        </w:rPr>
        <w:t xml:space="preserve"> </w:t>
      </w:r>
      <w:r>
        <w:rPr>
          <w:rFonts w:ascii="Roboto"/>
          <w:color w:val="6A6A6A"/>
          <w:sz w:val="12"/>
        </w:rPr>
        <w:t>working</w:t>
      </w:r>
      <w:r>
        <w:rPr>
          <w:rFonts w:ascii="Roboto"/>
          <w:color w:val="6A6A6A"/>
          <w:spacing w:val="-7"/>
          <w:sz w:val="12"/>
        </w:rPr>
        <w:t xml:space="preserve"> </w:t>
      </w:r>
      <w:r>
        <w:rPr>
          <w:rFonts w:ascii="Roboto"/>
          <w:color w:val="6A6A6A"/>
          <w:sz w:val="12"/>
        </w:rPr>
        <w:t>on</w:t>
      </w:r>
      <w:r>
        <w:rPr>
          <w:rFonts w:ascii="Roboto"/>
          <w:color w:val="6A6A6A"/>
          <w:spacing w:val="-7"/>
          <w:sz w:val="12"/>
        </w:rPr>
        <w:t xml:space="preserve"> </w:t>
      </w:r>
      <w:r>
        <w:rPr>
          <w:rFonts w:ascii="Roboto"/>
          <w:color w:val="6A6A6A"/>
          <w:sz w:val="12"/>
        </w:rPr>
        <w:t>a</w:t>
      </w:r>
      <w:r>
        <w:rPr>
          <w:rFonts w:ascii="Roboto"/>
          <w:color w:val="6A6A6A"/>
          <w:spacing w:val="-7"/>
          <w:sz w:val="12"/>
        </w:rPr>
        <w:t xml:space="preserve"> </w:t>
      </w:r>
      <w:r>
        <w:rPr>
          <w:rFonts w:ascii="Roboto"/>
          <w:color w:val="6A6A6A"/>
          <w:sz w:val="12"/>
        </w:rPr>
        <w:t>new</w:t>
      </w:r>
      <w:r>
        <w:rPr>
          <w:rFonts w:ascii="Roboto"/>
          <w:color w:val="6A6A6A"/>
          <w:spacing w:val="-7"/>
          <w:sz w:val="12"/>
        </w:rPr>
        <w:t xml:space="preserve"> </w:t>
      </w:r>
      <w:r>
        <w:rPr>
          <w:rFonts w:ascii="Roboto"/>
          <w:color w:val="6A6A6A"/>
          <w:sz w:val="12"/>
        </w:rPr>
        <w:t>business</w:t>
      </w:r>
      <w:r>
        <w:rPr>
          <w:rFonts w:ascii="Roboto"/>
          <w:color w:val="6A6A6A"/>
          <w:spacing w:val="-7"/>
          <w:sz w:val="12"/>
        </w:rPr>
        <w:t xml:space="preserve"> </w:t>
      </w:r>
      <w:r>
        <w:rPr>
          <w:rFonts w:ascii="Roboto"/>
          <w:color w:val="6A6A6A"/>
          <w:sz w:val="12"/>
        </w:rPr>
        <w:t>proposition,</w:t>
      </w:r>
      <w:r>
        <w:rPr>
          <w:rFonts w:ascii="Roboto"/>
          <w:color w:val="6A6A6A"/>
          <w:spacing w:val="-7"/>
          <w:sz w:val="12"/>
        </w:rPr>
        <w:t xml:space="preserve"> </w:t>
      </w:r>
      <w:r>
        <w:rPr>
          <w:rFonts w:ascii="Roboto"/>
          <w:color w:val="6A6A6A"/>
          <w:sz w:val="12"/>
        </w:rPr>
        <w:t>then</w:t>
      </w:r>
      <w:r>
        <w:rPr>
          <w:rFonts w:ascii="Roboto"/>
          <w:color w:val="6A6A6A"/>
          <w:spacing w:val="-7"/>
          <w:sz w:val="12"/>
        </w:rPr>
        <w:t xml:space="preserve"> </w:t>
      </w:r>
      <w:r>
        <w:rPr>
          <w:rFonts w:ascii="Roboto"/>
          <w:color w:val="6A6A6A"/>
          <w:sz w:val="12"/>
        </w:rPr>
        <w:t>keep</w:t>
      </w:r>
      <w:r>
        <w:rPr>
          <w:rFonts w:ascii="Roboto"/>
          <w:color w:val="6A6A6A"/>
          <w:spacing w:val="-7"/>
          <w:sz w:val="12"/>
        </w:rPr>
        <w:t xml:space="preserve"> </w:t>
      </w:r>
      <w:r>
        <w:rPr>
          <w:rFonts w:ascii="Roboto"/>
          <w:color w:val="6A6A6A"/>
          <w:sz w:val="12"/>
        </w:rPr>
        <w:t>it</w:t>
      </w:r>
      <w:r>
        <w:rPr>
          <w:rFonts w:ascii="Roboto"/>
          <w:color w:val="6A6A6A"/>
          <w:spacing w:val="-7"/>
          <w:sz w:val="12"/>
        </w:rPr>
        <w:t xml:space="preserve"> </w:t>
      </w:r>
      <w:r>
        <w:rPr>
          <w:rFonts w:ascii="Roboto"/>
          <w:color w:val="6A6A6A"/>
          <w:sz w:val="12"/>
        </w:rPr>
        <w:t>blank</w:t>
      </w:r>
      <w:r>
        <w:rPr>
          <w:rFonts w:ascii="Roboto"/>
          <w:color w:val="6A6A6A"/>
          <w:spacing w:val="-7"/>
          <w:sz w:val="12"/>
        </w:rPr>
        <w:t xml:space="preserve"> </w:t>
      </w:r>
      <w:r>
        <w:rPr>
          <w:rFonts w:ascii="Roboto"/>
          <w:color w:val="6A6A6A"/>
          <w:sz w:val="12"/>
        </w:rPr>
        <w:t>until</w:t>
      </w:r>
      <w:r>
        <w:rPr>
          <w:rFonts w:ascii="Roboto"/>
          <w:color w:val="6A6A6A"/>
          <w:spacing w:val="-7"/>
          <w:sz w:val="12"/>
        </w:rPr>
        <w:t xml:space="preserve"> </w:t>
      </w:r>
      <w:r>
        <w:rPr>
          <w:rFonts w:ascii="Roboto"/>
          <w:color w:val="6A6A6A"/>
          <w:sz w:val="12"/>
        </w:rPr>
        <w:t>you</w:t>
      </w:r>
      <w:r>
        <w:rPr>
          <w:rFonts w:ascii="Roboto"/>
          <w:color w:val="6A6A6A"/>
          <w:spacing w:val="-7"/>
          <w:sz w:val="12"/>
        </w:rPr>
        <w:t xml:space="preserve"> </w:t>
      </w:r>
      <w:r>
        <w:rPr>
          <w:rFonts w:ascii="Roboto"/>
          <w:color w:val="6A6A6A"/>
          <w:sz w:val="12"/>
        </w:rPr>
        <w:t>fill</w:t>
      </w:r>
      <w:r>
        <w:rPr>
          <w:rFonts w:ascii="Roboto"/>
          <w:color w:val="6A6A6A"/>
          <w:spacing w:val="-7"/>
          <w:sz w:val="12"/>
        </w:rPr>
        <w:t xml:space="preserve"> </w:t>
      </w:r>
      <w:r>
        <w:rPr>
          <w:rFonts w:ascii="Roboto"/>
          <w:color w:val="6A6A6A"/>
          <w:sz w:val="12"/>
        </w:rPr>
        <w:t>in</w:t>
      </w:r>
      <w:r>
        <w:rPr>
          <w:rFonts w:ascii="Roboto"/>
          <w:color w:val="6A6A6A"/>
          <w:spacing w:val="40"/>
          <w:sz w:val="12"/>
        </w:rPr>
        <w:t xml:space="preserve"> </w:t>
      </w:r>
      <w:r>
        <w:rPr>
          <w:rFonts w:ascii="Roboto"/>
          <w:color w:val="6A6A6A"/>
          <w:sz w:val="12"/>
        </w:rPr>
        <w:t>the canvas and come up with a solution that fits within customer limitations,</w:t>
      </w:r>
      <w:r>
        <w:rPr>
          <w:rFonts w:ascii="Roboto"/>
          <w:color w:val="6A6A6A"/>
          <w:spacing w:val="40"/>
          <w:sz w:val="12"/>
        </w:rPr>
        <w:t xml:space="preserve"> </w:t>
      </w:r>
      <w:r>
        <w:rPr>
          <w:rFonts w:ascii="Roboto"/>
          <w:color w:val="6A6A6A"/>
          <w:sz w:val="12"/>
        </w:rPr>
        <w:t>solves a problem and matches customer behaviour.</w:t>
      </w:r>
    </w:p>
    <w:p w14:paraId="23D48D47">
      <w:pPr>
        <w:spacing w:before="0" w:line="167" w:lineRule="exact"/>
        <w:ind w:left="140" w:right="0" w:firstLine="0"/>
        <w:jc w:val="left"/>
        <w:rPr>
          <w:sz w:val="12"/>
        </w:rPr>
      </w:pPr>
      <w:r>
        <w:rPr>
          <w:rFonts w:ascii="Arial Black" w:hAnsi="Arial Black"/>
          <w:color w:val="212121"/>
          <w:spacing w:val="-4"/>
          <w:sz w:val="12"/>
        </w:rPr>
        <w:t>Flow:</w:t>
      </w:r>
      <w:r>
        <w:rPr>
          <w:rFonts w:ascii="Arial Black" w:hAnsi="Arial Black"/>
          <w:color w:val="212121"/>
          <w:sz w:val="12"/>
        </w:rPr>
        <w:t xml:space="preserve"> </w:t>
      </w:r>
      <w:r>
        <w:rPr>
          <w:rFonts w:ascii="Arial Black" w:hAnsi="Arial Black"/>
          <w:color w:val="212121"/>
          <w:spacing w:val="-4"/>
          <w:sz w:val="12"/>
        </w:rPr>
        <w:t>“Auto</w:t>
      </w:r>
      <w:r>
        <w:rPr>
          <w:rFonts w:ascii="Arial Black" w:hAnsi="Arial Black"/>
          <w:color w:val="212121"/>
          <w:sz w:val="12"/>
        </w:rPr>
        <w:t xml:space="preserve"> </w:t>
      </w:r>
      <w:r>
        <w:rPr>
          <w:rFonts w:ascii="Arial Black" w:hAnsi="Arial Black"/>
          <w:color w:val="212121"/>
          <w:spacing w:val="-4"/>
          <w:sz w:val="12"/>
        </w:rPr>
        <w:t>Classify</w:t>
      </w:r>
      <w:r>
        <w:rPr>
          <w:rFonts w:ascii="Arial Black" w:hAnsi="Arial Black"/>
          <w:color w:val="212121"/>
          <w:sz w:val="12"/>
        </w:rPr>
        <w:t xml:space="preserve"> </w:t>
      </w:r>
      <w:r>
        <w:rPr>
          <w:rFonts w:ascii="Arial Black" w:hAnsi="Arial Black"/>
          <w:color w:val="212121"/>
          <w:spacing w:val="-4"/>
          <w:sz w:val="12"/>
        </w:rPr>
        <w:t>School</w:t>
      </w:r>
      <w:r>
        <w:rPr>
          <w:rFonts w:ascii="Arial Black" w:hAnsi="Arial Black"/>
          <w:color w:val="212121"/>
          <w:sz w:val="12"/>
        </w:rPr>
        <w:t xml:space="preserve"> </w:t>
      </w:r>
      <w:r>
        <w:rPr>
          <w:rFonts w:ascii="Arial Black" w:hAnsi="Arial Black"/>
          <w:color w:val="212121"/>
          <w:spacing w:val="-4"/>
          <w:sz w:val="12"/>
        </w:rPr>
        <w:t>IT</w:t>
      </w:r>
      <w:r>
        <w:rPr>
          <w:rFonts w:ascii="Arial Black" w:hAnsi="Arial Black"/>
          <w:color w:val="212121"/>
          <w:sz w:val="12"/>
        </w:rPr>
        <w:t xml:space="preserve"> </w:t>
      </w:r>
      <w:r>
        <w:rPr>
          <w:rFonts w:ascii="Arial Black" w:hAnsi="Arial Black"/>
          <w:color w:val="212121"/>
          <w:spacing w:val="-4"/>
          <w:sz w:val="12"/>
        </w:rPr>
        <w:t>Tickets”</w:t>
      </w:r>
      <w:r>
        <w:rPr>
          <w:rFonts w:ascii="Arial Black" w:hAnsi="Arial Black"/>
          <w:color w:val="212121"/>
          <w:spacing w:val="-3"/>
          <w:sz w:val="12"/>
        </w:rPr>
        <w:t xml:space="preserve"> </w:t>
      </w:r>
      <w:r>
        <w:rPr>
          <w:color w:val="212121"/>
          <w:spacing w:val="-4"/>
          <w:sz w:val="12"/>
        </w:rPr>
        <w:t>(ServiceNow</w:t>
      </w:r>
      <w:r>
        <w:rPr>
          <w:color w:val="212121"/>
          <w:spacing w:val="5"/>
          <w:sz w:val="12"/>
        </w:rPr>
        <w:t xml:space="preserve"> </w:t>
      </w:r>
      <w:r>
        <w:rPr>
          <w:color w:val="212121"/>
          <w:spacing w:val="-4"/>
          <w:sz w:val="12"/>
        </w:rPr>
        <w:t>Flow</w:t>
      </w:r>
      <w:r>
        <w:rPr>
          <w:color w:val="212121"/>
          <w:spacing w:val="4"/>
          <w:sz w:val="12"/>
        </w:rPr>
        <w:t xml:space="preserve"> </w:t>
      </w:r>
      <w:r>
        <w:rPr>
          <w:color w:val="212121"/>
          <w:spacing w:val="-4"/>
          <w:sz w:val="12"/>
        </w:rPr>
        <w:t>Designer)</w:t>
      </w:r>
    </w:p>
    <w:p w14:paraId="020EC829">
      <w:pPr>
        <w:pStyle w:val="15"/>
        <w:numPr>
          <w:ilvl w:val="2"/>
          <w:numId w:val="8"/>
        </w:numPr>
        <w:tabs>
          <w:tab w:val="left" w:pos="329"/>
        </w:tabs>
        <w:spacing w:before="81" w:after="0" w:line="218" w:lineRule="exact"/>
        <w:ind w:left="329" w:right="0" w:hanging="189"/>
        <w:jc w:val="left"/>
        <w:rPr>
          <w:color w:val="212121"/>
          <w:position w:val="1"/>
          <w:sz w:val="20"/>
        </w:rPr>
      </w:pPr>
      <w:r>
        <w:br w:type="column"/>
      </w:r>
      <w:r>
        <w:rPr>
          <w:color w:val="212121"/>
          <w:sz w:val="15"/>
        </w:rPr>
        <w:t>Ticket</w:t>
      </w:r>
      <w:r>
        <w:rPr>
          <w:color w:val="212121"/>
          <w:spacing w:val="-7"/>
          <w:sz w:val="15"/>
        </w:rPr>
        <w:t xml:space="preserve"> </w:t>
      </w:r>
      <w:r>
        <w:rPr>
          <w:color w:val="212121"/>
          <w:sz w:val="15"/>
        </w:rPr>
        <w:t>created</w:t>
      </w:r>
      <w:r>
        <w:rPr>
          <w:color w:val="212121"/>
          <w:spacing w:val="-7"/>
          <w:sz w:val="15"/>
        </w:rPr>
        <w:t xml:space="preserve"> </w:t>
      </w:r>
      <w:r>
        <w:rPr>
          <w:color w:val="212121"/>
          <w:sz w:val="15"/>
        </w:rPr>
        <w:t>online</w:t>
      </w:r>
      <w:r>
        <w:rPr>
          <w:color w:val="212121"/>
          <w:spacing w:val="-6"/>
          <w:sz w:val="15"/>
        </w:rPr>
        <w:t xml:space="preserve"> </w:t>
      </w:r>
      <w:r>
        <w:rPr>
          <w:color w:val="212121"/>
          <w:sz w:val="15"/>
        </w:rPr>
        <w:t>in</w:t>
      </w:r>
      <w:r>
        <w:rPr>
          <w:color w:val="212121"/>
          <w:spacing w:val="-7"/>
          <w:sz w:val="15"/>
        </w:rPr>
        <w:t xml:space="preserve"> </w:t>
      </w:r>
      <w:r>
        <w:rPr>
          <w:color w:val="212121"/>
          <w:sz w:val="15"/>
        </w:rPr>
        <w:t>ServiceNow</w:t>
      </w:r>
      <w:r>
        <w:rPr>
          <w:color w:val="212121"/>
          <w:spacing w:val="-7"/>
          <w:sz w:val="15"/>
        </w:rPr>
        <w:t xml:space="preserve"> </w:t>
      </w:r>
      <w:r>
        <w:rPr>
          <w:color w:val="212121"/>
          <w:sz w:val="15"/>
        </w:rPr>
        <w:t>(Incident</w:t>
      </w:r>
      <w:r>
        <w:rPr>
          <w:color w:val="212121"/>
          <w:spacing w:val="-6"/>
          <w:sz w:val="15"/>
        </w:rPr>
        <w:t xml:space="preserve"> </w:t>
      </w:r>
      <w:r>
        <w:rPr>
          <w:color w:val="212121"/>
          <w:sz w:val="15"/>
        </w:rPr>
        <w:t>Workflow</w:t>
      </w:r>
      <w:r>
        <w:rPr>
          <w:color w:val="212121"/>
          <w:spacing w:val="-7"/>
          <w:sz w:val="15"/>
        </w:rPr>
        <w:t xml:space="preserve"> </w:t>
      </w:r>
      <w:r>
        <w:rPr>
          <w:color w:val="212121"/>
          <w:spacing w:val="-2"/>
          <w:sz w:val="15"/>
        </w:rPr>
        <w:t>form).</w:t>
      </w:r>
    </w:p>
    <w:p w14:paraId="437D0D64">
      <w:pPr>
        <w:pStyle w:val="15"/>
        <w:numPr>
          <w:ilvl w:val="2"/>
          <w:numId w:val="8"/>
        </w:numPr>
        <w:tabs>
          <w:tab w:val="left" w:pos="329"/>
        </w:tabs>
        <w:spacing w:before="0" w:after="0" w:line="218" w:lineRule="exact"/>
        <w:ind w:left="329" w:right="0" w:hanging="189"/>
        <w:jc w:val="left"/>
        <w:rPr>
          <w:color w:val="212121"/>
          <w:position w:val="1"/>
          <w:sz w:val="20"/>
        </w:rPr>
      </w:pPr>
      <w:r>
        <w:rPr>
          <w:color w:val="212121"/>
          <w:sz w:val="15"/>
        </w:rPr>
        <w:t>Flow</w:t>
      </w:r>
      <w:r>
        <w:rPr>
          <w:color w:val="212121"/>
          <w:spacing w:val="-9"/>
          <w:sz w:val="15"/>
        </w:rPr>
        <w:t xml:space="preserve"> </w:t>
      </w:r>
      <w:r>
        <w:rPr>
          <w:color w:val="212121"/>
          <w:sz w:val="15"/>
        </w:rPr>
        <w:t>runs</w:t>
      </w:r>
      <w:r>
        <w:rPr>
          <w:color w:val="212121"/>
          <w:spacing w:val="-8"/>
          <w:sz w:val="15"/>
        </w:rPr>
        <w:t xml:space="preserve"> </w:t>
      </w:r>
      <w:r>
        <w:rPr>
          <w:color w:val="212121"/>
          <w:sz w:val="15"/>
        </w:rPr>
        <w:t>automatically;</w:t>
      </w:r>
      <w:r>
        <w:rPr>
          <w:color w:val="212121"/>
          <w:spacing w:val="-9"/>
          <w:sz w:val="15"/>
        </w:rPr>
        <w:t xml:space="preserve"> </w:t>
      </w:r>
      <w:r>
        <w:rPr>
          <w:color w:val="212121"/>
          <w:sz w:val="15"/>
        </w:rPr>
        <w:t>confirmation</w:t>
      </w:r>
      <w:r>
        <w:rPr>
          <w:color w:val="212121"/>
          <w:spacing w:val="-8"/>
          <w:sz w:val="15"/>
        </w:rPr>
        <w:t xml:space="preserve"> </w:t>
      </w:r>
      <w:r>
        <w:rPr>
          <w:color w:val="212121"/>
          <w:sz w:val="15"/>
        </w:rPr>
        <w:t>email</w:t>
      </w:r>
      <w:r>
        <w:rPr>
          <w:color w:val="212121"/>
          <w:spacing w:val="-9"/>
          <w:sz w:val="15"/>
        </w:rPr>
        <w:t xml:space="preserve"> </w:t>
      </w:r>
      <w:r>
        <w:rPr>
          <w:color w:val="212121"/>
          <w:sz w:val="15"/>
        </w:rPr>
        <w:t>sent</w:t>
      </w:r>
      <w:r>
        <w:rPr>
          <w:color w:val="212121"/>
          <w:spacing w:val="-8"/>
          <w:sz w:val="15"/>
        </w:rPr>
        <w:t xml:space="preserve"> </w:t>
      </w:r>
      <w:r>
        <w:rPr>
          <w:color w:val="212121"/>
          <w:sz w:val="15"/>
        </w:rPr>
        <w:t>to</w:t>
      </w:r>
      <w:r>
        <w:rPr>
          <w:color w:val="212121"/>
          <w:spacing w:val="-9"/>
          <w:sz w:val="15"/>
        </w:rPr>
        <w:t xml:space="preserve"> </w:t>
      </w:r>
      <w:r>
        <w:rPr>
          <w:color w:val="212121"/>
          <w:spacing w:val="-2"/>
          <w:sz w:val="15"/>
        </w:rPr>
        <w:t>caller.</w:t>
      </w:r>
    </w:p>
    <w:p w14:paraId="44119412">
      <w:pPr>
        <w:pStyle w:val="15"/>
        <w:spacing w:after="0" w:line="218" w:lineRule="exact"/>
        <w:jc w:val="left"/>
        <w:rPr>
          <w:position w:val="1"/>
          <w:sz w:val="20"/>
        </w:rPr>
        <w:sectPr>
          <w:type w:val="continuous"/>
          <w:pgSz w:w="16850" w:h="11910" w:orient="landscape"/>
          <w:pgMar w:top="840" w:right="425" w:bottom="280" w:left="850" w:header="720" w:footer="720" w:gutter="0"/>
          <w:cols w:equalWidth="0" w:num="3">
            <w:col w:w="4691" w:space="401"/>
            <w:col w:w="4532" w:space="530"/>
            <w:col w:w="5421"/>
          </w:cols>
        </w:sectPr>
      </w:pPr>
    </w:p>
    <w:p w14:paraId="50CC641D">
      <w:pPr>
        <w:pStyle w:val="13"/>
        <w:spacing w:before="127"/>
        <w:rPr>
          <w:sz w:val="16"/>
        </w:rPr>
      </w:pPr>
    </w:p>
    <w:p w14:paraId="6BED801E">
      <w:pPr>
        <w:numPr>
          <w:ilvl w:val="0"/>
          <w:numId w:val="6"/>
        </w:numPr>
        <w:tabs>
          <w:tab w:val="left" w:pos="309"/>
        </w:tabs>
        <w:spacing w:before="0"/>
        <w:ind w:left="309" w:right="0" w:hanging="169"/>
        <w:jc w:val="left"/>
        <w:rPr>
          <w:rFonts w:ascii="Roboto"/>
          <w:sz w:val="16"/>
        </w:rPr>
      </w:pPr>
      <w:r>
        <w:rPr>
          <w:rFonts w:ascii="Roboto"/>
          <w:color w:val="212121"/>
          <w:sz w:val="16"/>
        </w:rPr>
        <w:t>EMOTIONS:</w:t>
      </w:r>
      <w:r>
        <w:rPr>
          <w:rFonts w:ascii="Roboto"/>
          <w:color w:val="212121"/>
          <w:spacing w:val="-8"/>
          <w:sz w:val="16"/>
        </w:rPr>
        <w:t xml:space="preserve"> </w:t>
      </w:r>
      <w:r>
        <w:rPr>
          <w:rFonts w:ascii="Roboto"/>
          <w:color w:val="212121"/>
          <w:sz w:val="16"/>
        </w:rPr>
        <w:t>BEFORE</w:t>
      </w:r>
      <w:r>
        <w:rPr>
          <w:rFonts w:ascii="Roboto"/>
          <w:color w:val="212121"/>
          <w:spacing w:val="-7"/>
          <w:sz w:val="16"/>
        </w:rPr>
        <w:t xml:space="preserve"> </w:t>
      </w:r>
      <w:r>
        <w:rPr>
          <w:rFonts w:ascii="Roboto"/>
          <w:color w:val="212121"/>
          <w:sz w:val="16"/>
        </w:rPr>
        <w:t>/</w:t>
      </w:r>
      <w:r>
        <w:rPr>
          <w:rFonts w:ascii="Roboto"/>
          <w:color w:val="212121"/>
          <w:spacing w:val="-8"/>
          <w:sz w:val="16"/>
        </w:rPr>
        <w:t xml:space="preserve"> </w:t>
      </w:r>
      <w:r>
        <w:rPr>
          <w:rFonts w:ascii="Roboto"/>
          <w:color w:val="212121"/>
          <w:spacing w:val="-4"/>
          <w:sz w:val="16"/>
        </w:rPr>
        <w:t>AFTER</w:t>
      </w:r>
    </w:p>
    <w:p w14:paraId="6227D8BF">
      <w:pPr>
        <w:spacing w:before="77"/>
        <w:ind w:left="140" w:right="0" w:firstLine="0"/>
        <w:jc w:val="left"/>
        <w:rPr>
          <w:rFonts w:ascii="Roboto"/>
          <w:sz w:val="12"/>
        </w:rPr>
      </w:pPr>
      <w:r>
        <w:rPr>
          <w:rFonts w:ascii="Roboto"/>
          <w:color w:val="6A6A6A"/>
          <w:sz w:val="12"/>
        </w:rPr>
        <w:t>Howdo</w:t>
      </w:r>
      <w:r>
        <w:rPr>
          <w:rFonts w:ascii="Roboto"/>
          <w:color w:val="6A6A6A"/>
          <w:spacing w:val="-5"/>
          <w:sz w:val="12"/>
        </w:rPr>
        <w:t xml:space="preserve"> </w:t>
      </w:r>
      <w:r>
        <w:rPr>
          <w:rFonts w:ascii="Roboto"/>
          <w:color w:val="6A6A6A"/>
          <w:sz w:val="12"/>
        </w:rPr>
        <w:t>customers</w:t>
      </w:r>
      <w:r>
        <w:rPr>
          <w:rFonts w:ascii="Roboto"/>
          <w:color w:val="6A6A6A"/>
          <w:spacing w:val="-4"/>
          <w:sz w:val="12"/>
        </w:rPr>
        <w:t xml:space="preserve"> </w:t>
      </w:r>
      <w:r>
        <w:rPr>
          <w:rFonts w:ascii="Roboto"/>
          <w:color w:val="6A6A6A"/>
          <w:sz w:val="12"/>
        </w:rPr>
        <w:t>feelwhen</w:t>
      </w:r>
      <w:r>
        <w:rPr>
          <w:rFonts w:ascii="Roboto"/>
          <w:color w:val="6A6A6A"/>
          <w:spacing w:val="-4"/>
          <w:sz w:val="12"/>
        </w:rPr>
        <w:t xml:space="preserve"> </w:t>
      </w:r>
      <w:r>
        <w:rPr>
          <w:rFonts w:ascii="Roboto"/>
          <w:color w:val="6A6A6A"/>
          <w:sz w:val="12"/>
        </w:rPr>
        <w:t>theyface</w:t>
      </w:r>
      <w:r>
        <w:rPr>
          <w:rFonts w:ascii="Roboto"/>
          <w:color w:val="6A6A6A"/>
          <w:spacing w:val="-4"/>
          <w:sz w:val="12"/>
        </w:rPr>
        <w:t xml:space="preserve"> </w:t>
      </w:r>
      <w:r>
        <w:rPr>
          <w:rFonts w:ascii="Roboto"/>
          <w:color w:val="6A6A6A"/>
          <w:sz w:val="12"/>
        </w:rPr>
        <w:t>a</w:t>
      </w:r>
      <w:r>
        <w:rPr>
          <w:rFonts w:ascii="Roboto"/>
          <w:color w:val="6A6A6A"/>
          <w:spacing w:val="-4"/>
          <w:sz w:val="12"/>
        </w:rPr>
        <w:t xml:space="preserve"> </w:t>
      </w:r>
      <w:r>
        <w:rPr>
          <w:rFonts w:ascii="Roboto"/>
          <w:color w:val="6A6A6A"/>
          <w:sz w:val="12"/>
        </w:rPr>
        <w:t>problem</w:t>
      </w:r>
      <w:r>
        <w:rPr>
          <w:rFonts w:ascii="Roboto"/>
          <w:color w:val="6A6A6A"/>
          <w:spacing w:val="-5"/>
          <w:sz w:val="12"/>
        </w:rPr>
        <w:t xml:space="preserve"> </w:t>
      </w:r>
      <w:r>
        <w:rPr>
          <w:rFonts w:ascii="Roboto"/>
          <w:color w:val="6A6A6A"/>
          <w:sz w:val="12"/>
        </w:rPr>
        <w:t>or</w:t>
      </w:r>
      <w:r>
        <w:rPr>
          <w:rFonts w:ascii="Roboto"/>
          <w:color w:val="6A6A6A"/>
          <w:spacing w:val="-4"/>
          <w:sz w:val="12"/>
        </w:rPr>
        <w:t xml:space="preserve"> </w:t>
      </w:r>
      <w:r>
        <w:rPr>
          <w:rFonts w:ascii="Roboto"/>
          <w:color w:val="6A6A6A"/>
          <w:sz w:val="12"/>
        </w:rPr>
        <w:t>a</w:t>
      </w:r>
      <w:r>
        <w:rPr>
          <w:rFonts w:ascii="Roboto"/>
          <w:color w:val="6A6A6A"/>
          <w:spacing w:val="-4"/>
          <w:sz w:val="12"/>
        </w:rPr>
        <w:t xml:space="preserve"> </w:t>
      </w:r>
      <w:r>
        <w:rPr>
          <w:rFonts w:ascii="Roboto"/>
          <w:color w:val="6A6A6A"/>
          <w:sz w:val="12"/>
        </w:rPr>
        <w:t>job</w:t>
      </w:r>
      <w:r>
        <w:rPr>
          <w:rFonts w:ascii="Roboto"/>
          <w:color w:val="6A6A6A"/>
          <w:spacing w:val="-4"/>
          <w:sz w:val="12"/>
        </w:rPr>
        <w:t xml:space="preserve"> </w:t>
      </w:r>
      <w:r>
        <w:rPr>
          <w:rFonts w:ascii="Roboto"/>
          <w:color w:val="6A6A6A"/>
          <w:sz w:val="12"/>
        </w:rPr>
        <w:t>and</w:t>
      </w:r>
      <w:r>
        <w:rPr>
          <w:rFonts w:ascii="Roboto"/>
          <w:color w:val="6A6A6A"/>
          <w:spacing w:val="-4"/>
          <w:sz w:val="12"/>
        </w:rPr>
        <w:t xml:space="preserve"> </w:t>
      </w:r>
      <w:r>
        <w:rPr>
          <w:rFonts w:ascii="Roboto"/>
          <w:color w:val="6A6A6A"/>
          <w:spacing w:val="-2"/>
          <w:sz w:val="12"/>
        </w:rPr>
        <w:t>afterwards?</w:t>
      </w:r>
    </w:p>
    <w:p w14:paraId="62748A3A">
      <w:pPr>
        <w:spacing w:before="0" w:line="185" w:lineRule="exact"/>
        <w:ind w:left="854" w:right="0" w:firstLine="0"/>
        <w:jc w:val="left"/>
        <w:rPr>
          <w:sz w:val="20"/>
        </w:rPr>
      </w:pPr>
      <w:r>
        <w:br w:type="column"/>
      </w:r>
      <w:r>
        <w:rPr>
          <w:color w:val="212121"/>
          <w:spacing w:val="-10"/>
          <w:w w:val="110"/>
          <w:sz w:val="20"/>
        </w:rPr>
        <w:t>•</w:t>
      </w:r>
    </w:p>
    <w:p w14:paraId="7068C52F">
      <w:pPr>
        <w:spacing w:before="0" w:line="149" w:lineRule="exact"/>
        <w:ind w:left="854" w:right="0" w:firstLine="0"/>
        <w:jc w:val="left"/>
        <w:rPr>
          <w:sz w:val="20"/>
        </w:rPr>
      </w:pPr>
      <w:r>
        <w:rPr>
          <w:color w:val="212121"/>
          <w:spacing w:val="-10"/>
          <w:w w:val="110"/>
          <w:sz w:val="20"/>
        </w:rPr>
        <w:t>•</w:t>
      </w:r>
    </w:p>
    <w:p w14:paraId="23EB6B6C">
      <w:pPr>
        <w:tabs>
          <w:tab w:val="left" w:pos="854"/>
        </w:tabs>
        <w:spacing w:before="0" w:line="170" w:lineRule="auto"/>
        <w:ind w:left="140" w:right="0" w:firstLine="0"/>
        <w:jc w:val="left"/>
        <w:rPr>
          <w:position w:val="-5"/>
          <w:sz w:val="20"/>
        </w:rPr>
      </w:pPr>
      <w:r>
        <w:rPr>
          <w:rFonts w:ascii="Roboto" w:hAnsi="Roboto"/>
          <w:color w:val="FFFFFF"/>
          <w:spacing w:val="-5"/>
          <w:w w:val="105"/>
          <w:sz w:val="20"/>
        </w:rPr>
        <w:t>EM</w:t>
      </w:r>
      <w:r>
        <w:rPr>
          <w:rFonts w:ascii="Roboto" w:hAnsi="Roboto"/>
          <w:color w:val="FFFFFF"/>
          <w:sz w:val="20"/>
        </w:rPr>
        <w:tab/>
      </w:r>
      <w:r>
        <w:rPr>
          <w:color w:val="212121"/>
          <w:spacing w:val="-10"/>
          <w:w w:val="105"/>
          <w:position w:val="-5"/>
          <w:sz w:val="20"/>
        </w:rPr>
        <w:t>•</w:t>
      </w:r>
    </w:p>
    <w:p w14:paraId="032B89FF">
      <w:pPr>
        <w:spacing w:before="37" w:line="285" w:lineRule="auto"/>
        <w:ind w:left="71" w:right="38" w:firstLine="0"/>
        <w:jc w:val="left"/>
        <w:rPr>
          <w:sz w:val="12"/>
        </w:rPr>
      </w:pPr>
      <w:r>
        <w:br w:type="column"/>
      </w:r>
      <w:r>
        <w:rPr>
          <w:rFonts w:ascii="Arial Black"/>
          <w:color w:val="212121"/>
          <w:w w:val="105"/>
          <w:sz w:val="12"/>
        </w:rPr>
        <w:t>Trigger:</w:t>
      </w:r>
      <w:r>
        <w:rPr>
          <w:rFonts w:ascii="Arial Black"/>
          <w:color w:val="212121"/>
          <w:spacing w:val="-11"/>
          <w:w w:val="105"/>
          <w:sz w:val="12"/>
        </w:rPr>
        <w:t xml:space="preserve"> </w:t>
      </w:r>
      <w:r>
        <w:rPr>
          <w:color w:val="212121"/>
          <w:w w:val="105"/>
          <w:sz w:val="12"/>
        </w:rPr>
        <w:t>Record</w:t>
      </w:r>
      <w:r>
        <w:rPr>
          <w:color w:val="212121"/>
          <w:spacing w:val="-9"/>
          <w:w w:val="105"/>
          <w:sz w:val="12"/>
        </w:rPr>
        <w:t xml:space="preserve"> </w:t>
      </w:r>
      <w:r>
        <w:rPr>
          <w:color w:val="212121"/>
          <w:w w:val="105"/>
          <w:sz w:val="12"/>
        </w:rPr>
        <w:t>Created</w:t>
      </w:r>
      <w:r>
        <w:rPr>
          <w:color w:val="212121"/>
          <w:spacing w:val="-8"/>
          <w:w w:val="105"/>
          <w:sz w:val="12"/>
        </w:rPr>
        <w:t xml:space="preserve"> </w:t>
      </w:r>
      <w:r>
        <w:rPr>
          <w:color w:val="212121"/>
          <w:w w:val="105"/>
          <w:sz w:val="12"/>
        </w:rPr>
        <w:t>on</w:t>
      </w:r>
      <w:r>
        <w:rPr>
          <w:color w:val="212121"/>
          <w:spacing w:val="-9"/>
          <w:w w:val="105"/>
          <w:sz w:val="12"/>
        </w:rPr>
        <w:t xml:space="preserve"> </w:t>
      </w:r>
      <w:r>
        <w:rPr>
          <w:color w:val="212121"/>
          <w:w w:val="105"/>
          <w:sz w:val="12"/>
        </w:rPr>
        <w:t>Incident</w:t>
      </w:r>
      <w:r>
        <w:rPr>
          <w:color w:val="212121"/>
          <w:spacing w:val="-8"/>
          <w:w w:val="105"/>
          <w:sz w:val="12"/>
        </w:rPr>
        <w:t xml:space="preserve"> </w:t>
      </w:r>
      <w:r>
        <w:rPr>
          <w:color w:val="212121"/>
          <w:w w:val="105"/>
          <w:sz w:val="12"/>
        </w:rPr>
        <w:t>Workflow;</w:t>
      </w:r>
      <w:r>
        <w:rPr>
          <w:color w:val="212121"/>
          <w:spacing w:val="-8"/>
          <w:w w:val="105"/>
          <w:sz w:val="12"/>
        </w:rPr>
        <w:t xml:space="preserve"> </w:t>
      </w:r>
      <w:r>
        <w:rPr>
          <w:color w:val="212121"/>
          <w:w w:val="105"/>
          <w:sz w:val="12"/>
        </w:rPr>
        <w:t>condition:</w:t>
      </w:r>
      <w:r>
        <w:rPr>
          <w:color w:val="212121"/>
          <w:spacing w:val="-9"/>
          <w:w w:val="105"/>
          <w:sz w:val="12"/>
        </w:rPr>
        <w:t xml:space="preserve"> </w:t>
      </w:r>
      <w:r>
        <w:rPr>
          <w:color w:val="212121"/>
          <w:w w:val="105"/>
          <w:sz w:val="12"/>
        </w:rPr>
        <w:t>Category</w:t>
      </w:r>
      <w:r>
        <w:rPr>
          <w:color w:val="212121"/>
          <w:spacing w:val="-8"/>
          <w:w w:val="105"/>
          <w:sz w:val="12"/>
        </w:rPr>
        <w:t xml:space="preserve"> </w:t>
      </w:r>
      <w:r>
        <w:rPr>
          <w:color w:val="212121"/>
          <w:w w:val="105"/>
          <w:sz w:val="12"/>
        </w:rPr>
        <w:t>is</w:t>
      </w:r>
      <w:r>
        <w:rPr>
          <w:color w:val="212121"/>
          <w:spacing w:val="-8"/>
          <w:w w:val="105"/>
          <w:sz w:val="12"/>
        </w:rPr>
        <w:t xml:space="preserve"> </w:t>
      </w:r>
      <w:r>
        <w:rPr>
          <w:color w:val="212121"/>
          <w:w w:val="105"/>
          <w:sz w:val="12"/>
        </w:rPr>
        <w:t>Empty.</w:t>
      </w:r>
      <w:r>
        <w:rPr>
          <w:color w:val="212121"/>
          <w:spacing w:val="40"/>
          <w:w w:val="105"/>
          <w:sz w:val="12"/>
        </w:rPr>
        <w:t xml:space="preserve"> </w:t>
      </w:r>
      <w:r>
        <w:rPr>
          <w:color w:val="212121"/>
          <w:w w:val="105"/>
          <w:sz w:val="12"/>
        </w:rPr>
        <w:t>If / Else If conditions check keywords in the Short Description:</w:t>
      </w:r>
    </w:p>
    <w:p w14:paraId="18C1A849">
      <w:pPr>
        <w:spacing w:before="0" w:line="326" w:lineRule="auto"/>
        <w:ind w:left="1" w:right="99" w:firstLine="70"/>
        <w:jc w:val="left"/>
        <w:rPr>
          <w:sz w:val="12"/>
        </w:rPr>
      </w:pPr>
      <w:r>
        <w:rPr>
          <w:color w:val="212121"/>
          <w:sz w:val="12"/>
        </w:rPr>
        <w:t>WiFi/Network → Network / Wi-Fi; Projector → Hardware / Projector;</w:t>
      </w:r>
      <w:r>
        <w:rPr>
          <w:color w:val="212121"/>
          <w:spacing w:val="40"/>
          <w:sz w:val="12"/>
        </w:rPr>
        <w:t xml:space="preserve"> </w:t>
      </w:r>
      <w:r>
        <w:rPr>
          <w:color w:val="212121"/>
          <w:sz w:val="12"/>
        </w:rPr>
        <w:t>Password/Login → Access / Forgot Password; Slow/Hanging → Performance /</w:t>
      </w:r>
    </w:p>
    <w:p w14:paraId="21B3BE1A">
      <w:pPr>
        <w:pStyle w:val="13"/>
        <w:rPr>
          <w:sz w:val="12"/>
        </w:rPr>
      </w:pPr>
      <w:r>
        <w:br w:type="column"/>
      </w:r>
    </w:p>
    <w:p w14:paraId="311D1E69">
      <w:pPr>
        <w:pStyle w:val="13"/>
        <w:spacing w:before="34"/>
        <w:rPr>
          <w:sz w:val="12"/>
        </w:rPr>
      </w:pPr>
    </w:p>
    <w:p w14:paraId="2330D54E">
      <w:pPr>
        <w:pStyle w:val="15"/>
        <w:numPr>
          <w:ilvl w:val="1"/>
          <w:numId w:val="8"/>
        </w:numPr>
        <w:tabs>
          <w:tab w:val="left" w:pos="342"/>
        </w:tabs>
        <w:spacing w:before="0" w:after="0" w:line="240" w:lineRule="auto"/>
        <w:ind w:left="342" w:right="0" w:hanging="202"/>
        <w:jc w:val="left"/>
        <w:rPr>
          <w:rFonts w:ascii="Roboto"/>
          <w:b/>
          <w:sz w:val="12"/>
        </w:rPr>
      </w:pPr>
      <w:r>
        <w:rPr>
          <w:rFonts w:ascii="Roboto"/>
          <w:b/>
          <w:color w:val="6A6A6A"/>
          <w:spacing w:val="-2"/>
          <w:sz w:val="12"/>
        </w:rPr>
        <w:t>OFFLINE</w:t>
      </w:r>
    </w:p>
    <w:p w14:paraId="677635AC">
      <w:pPr>
        <w:spacing w:before="0" w:line="249" w:lineRule="auto"/>
        <w:ind w:left="140" w:right="877" w:firstLine="0"/>
        <w:jc w:val="left"/>
        <w:rPr>
          <w:rFonts w:ascii="Roboto"/>
          <w:sz w:val="12"/>
        </w:rPr>
      </w:pPr>
      <w:r>
        <w:rPr>
          <w:rFonts w:ascii="Roboto"/>
          <w:color w:val="6A6A6A"/>
          <w:sz w:val="12"/>
        </w:rPr>
        <w:t>What kind of actions do customers take offline? Extract offline channels from #7</w:t>
      </w:r>
      <w:r>
        <w:rPr>
          <w:rFonts w:ascii="Roboto"/>
          <w:color w:val="6A6A6A"/>
          <w:spacing w:val="40"/>
          <w:sz w:val="12"/>
        </w:rPr>
        <w:t xml:space="preserve"> </w:t>
      </w:r>
      <w:r>
        <w:rPr>
          <w:rFonts w:ascii="Roboto"/>
          <w:color w:val="6A6A6A"/>
          <w:sz w:val="12"/>
        </w:rPr>
        <w:t>and use them for customer development.</w:t>
      </w:r>
    </w:p>
    <w:p w14:paraId="2EF05838">
      <w:pPr>
        <w:spacing w:after="0" w:line="249" w:lineRule="auto"/>
        <w:jc w:val="left"/>
        <w:rPr>
          <w:rFonts w:ascii="Roboto"/>
          <w:sz w:val="12"/>
        </w:rPr>
        <w:sectPr>
          <w:type w:val="continuous"/>
          <w:pgSz w:w="16850" w:h="11910" w:orient="landscape"/>
          <w:pgMar w:top="840" w:right="425" w:bottom="280" w:left="850" w:header="720" w:footer="720" w:gutter="0"/>
          <w:cols w:equalWidth="0" w:num="4">
            <w:col w:w="4050" w:space="328"/>
            <w:col w:w="933" w:space="40"/>
            <w:col w:w="4445" w:space="357"/>
            <w:col w:w="5422"/>
          </w:cols>
        </w:sectPr>
      </w:pPr>
    </w:p>
    <w:p w14:paraId="454096C6">
      <w:pPr>
        <w:spacing w:before="0" w:line="64" w:lineRule="exact"/>
        <w:ind w:left="140" w:right="0" w:firstLine="0"/>
        <w:jc w:val="left"/>
        <w:rPr>
          <w:rFonts w:ascii="Roboto"/>
          <w:sz w:val="12"/>
        </w:rPr>
      </w:pPr>
      <w:r>
        <w:rPr>
          <w:rFonts w:ascii="Roboto"/>
          <w:color w:val="6A6A6A"/>
          <w:spacing w:val="-2"/>
          <w:sz w:val="12"/>
        </w:rPr>
        <w:t>i.e.</w:t>
      </w:r>
      <w:r>
        <w:rPr>
          <w:rFonts w:ascii="Roboto"/>
          <w:color w:val="6A6A6A"/>
          <w:spacing w:val="1"/>
          <w:sz w:val="12"/>
        </w:rPr>
        <w:t xml:space="preserve"> </w:t>
      </w:r>
      <w:r>
        <w:rPr>
          <w:rFonts w:ascii="Roboto"/>
          <w:color w:val="6A6A6A"/>
          <w:spacing w:val="-2"/>
          <w:sz w:val="12"/>
        </w:rPr>
        <w:t>lost,</w:t>
      </w:r>
      <w:r>
        <w:rPr>
          <w:rFonts w:ascii="Roboto"/>
          <w:color w:val="6A6A6A"/>
          <w:spacing w:val="1"/>
          <w:sz w:val="12"/>
        </w:rPr>
        <w:t xml:space="preserve"> </w:t>
      </w:r>
      <w:r>
        <w:rPr>
          <w:rFonts w:ascii="Roboto"/>
          <w:color w:val="6A6A6A"/>
          <w:spacing w:val="-2"/>
          <w:sz w:val="12"/>
        </w:rPr>
        <w:t>insecure</w:t>
      </w:r>
      <w:r>
        <w:rPr>
          <w:rFonts w:ascii="Roboto"/>
          <w:color w:val="6A6A6A"/>
          <w:spacing w:val="1"/>
          <w:sz w:val="12"/>
        </w:rPr>
        <w:t xml:space="preserve"> </w:t>
      </w:r>
      <w:r>
        <w:rPr>
          <w:rFonts w:ascii="Roboto"/>
          <w:color w:val="6A6A6A"/>
          <w:spacing w:val="-2"/>
          <w:sz w:val="12"/>
        </w:rPr>
        <w:t>&gt;</w:t>
      </w:r>
      <w:r>
        <w:rPr>
          <w:rFonts w:ascii="Roboto"/>
          <w:color w:val="6A6A6A"/>
          <w:spacing w:val="2"/>
          <w:sz w:val="12"/>
        </w:rPr>
        <w:t xml:space="preserve"> </w:t>
      </w:r>
      <w:r>
        <w:rPr>
          <w:rFonts w:ascii="Roboto"/>
          <w:color w:val="6A6A6A"/>
          <w:spacing w:val="-2"/>
          <w:sz w:val="12"/>
        </w:rPr>
        <w:t>confident,</w:t>
      </w:r>
      <w:r>
        <w:rPr>
          <w:rFonts w:ascii="Roboto"/>
          <w:color w:val="6A6A6A"/>
          <w:spacing w:val="1"/>
          <w:sz w:val="12"/>
        </w:rPr>
        <w:t xml:space="preserve"> </w:t>
      </w:r>
      <w:r>
        <w:rPr>
          <w:rFonts w:ascii="Roboto"/>
          <w:color w:val="6A6A6A"/>
          <w:spacing w:val="-2"/>
          <w:sz w:val="12"/>
        </w:rPr>
        <w:t>in</w:t>
      </w:r>
      <w:r>
        <w:rPr>
          <w:rFonts w:ascii="Roboto"/>
          <w:color w:val="6A6A6A"/>
          <w:spacing w:val="1"/>
          <w:sz w:val="12"/>
        </w:rPr>
        <w:t xml:space="preserve"> </w:t>
      </w:r>
      <w:r>
        <w:rPr>
          <w:rFonts w:ascii="Roboto"/>
          <w:color w:val="6A6A6A"/>
          <w:spacing w:val="-2"/>
          <w:sz w:val="12"/>
        </w:rPr>
        <w:t>control</w:t>
      </w:r>
      <w:r>
        <w:rPr>
          <w:rFonts w:ascii="Roboto"/>
          <w:color w:val="6A6A6A"/>
          <w:spacing w:val="1"/>
          <w:sz w:val="12"/>
        </w:rPr>
        <w:t xml:space="preserve"> </w:t>
      </w:r>
      <w:r>
        <w:rPr>
          <w:rFonts w:ascii="Roboto"/>
          <w:color w:val="6A6A6A"/>
          <w:spacing w:val="-2"/>
          <w:sz w:val="12"/>
        </w:rPr>
        <w:t>-</w:t>
      </w:r>
      <w:r>
        <w:rPr>
          <w:rFonts w:ascii="Roboto"/>
          <w:color w:val="6A6A6A"/>
          <w:spacing w:val="2"/>
          <w:sz w:val="12"/>
        </w:rPr>
        <w:t xml:space="preserve"> </w:t>
      </w:r>
      <w:r>
        <w:rPr>
          <w:rFonts w:ascii="Roboto"/>
          <w:color w:val="6A6A6A"/>
          <w:spacing w:val="-2"/>
          <w:sz w:val="12"/>
        </w:rPr>
        <w:t>use</w:t>
      </w:r>
      <w:r>
        <w:rPr>
          <w:rFonts w:ascii="Roboto"/>
          <w:color w:val="6A6A6A"/>
          <w:spacing w:val="1"/>
          <w:sz w:val="12"/>
        </w:rPr>
        <w:t xml:space="preserve"> </w:t>
      </w:r>
      <w:r>
        <w:rPr>
          <w:rFonts w:ascii="Roboto"/>
          <w:color w:val="6A6A6A"/>
          <w:spacing w:val="-2"/>
          <w:sz w:val="12"/>
        </w:rPr>
        <w:t>it</w:t>
      </w:r>
      <w:r>
        <w:rPr>
          <w:rFonts w:ascii="Roboto"/>
          <w:color w:val="6A6A6A"/>
          <w:spacing w:val="1"/>
          <w:sz w:val="12"/>
        </w:rPr>
        <w:t xml:space="preserve"> </w:t>
      </w:r>
      <w:r>
        <w:rPr>
          <w:rFonts w:ascii="Roboto"/>
          <w:color w:val="6A6A6A"/>
          <w:spacing w:val="-2"/>
          <w:sz w:val="12"/>
        </w:rPr>
        <w:t>in</w:t>
      </w:r>
      <w:r>
        <w:rPr>
          <w:rFonts w:ascii="Roboto"/>
          <w:color w:val="6A6A6A"/>
          <w:spacing w:val="2"/>
          <w:sz w:val="12"/>
        </w:rPr>
        <w:t xml:space="preserve"> </w:t>
      </w:r>
      <w:r>
        <w:rPr>
          <w:rFonts w:ascii="Roboto"/>
          <w:color w:val="6A6A6A"/>
          <w:spacing w:val="-2"/>
          <w:sz w:val="12"/>
        </w:rPr>
        <w:t>your</w:t>
      </w:r>
      <w:r>
        <w:rPr>
          <w:rFonts w:ascii="Roboto"/>
          <w:color w:val="6A6A6A"/>
          <w:spacing w:val="1"/>
          <w:sz w:val="12"/>
        </w:rPr>
        <w:t xml:space="preserve"> </w:t>
      </w:r>
      <w:r>
        <w:rPr>
          <w:rFonts w:ascii="Roboto"/>
          <w:color w:val="6A6A6A"/>
          <w:spacing w:val="-2"/>
          <w:sz w:val="12"/>
        </w:rPr>
        <w:t>communication</w:t>
      </w:r>
      <w:r>
        <w:rPr>
          <w:rFonts w:ascii="Roboto"/>
          <w:color w:val="6A6A6A"/>
          <w:spacing w:val="1"/>
          <w:sz w:val="12"/>
        </w:rPr>
        <w:t xml:space="preserve"> </w:t>
      </w:r>
      <w:r>
        <w:rPr>
          <w:rFonts w:ascii="Roboto"/>
          <w:color w:val="6A6A6A"/>
          <w:spacing w:val="-2"/>
          <w:sz w:val="12"/>
        </w:rPr>
        <w:t>strategy</w:t>
      </w:r>
      <w:r>
        <w:rPr>
          <w:rFonts w:ascii="Roboto"/>
          <w:color w:val="6A6A6A"/>
          <w:spacing w:val="1"/>
          <w:sz w:val="12"/>
        </w:rPr>
        <w:t xml:space="preserve"> </w:t>
      </w:r>
      <w:r>
        <w:rPr>
          <w:rFonts w:ascii="Roboto"/>
          <w:color w:val="6A6A6A"/>
          <w:spacing w:val="-2"/>
          <w:sz w:val="12"/>
        </w:rPr>
        <w:t>&amp;</w:t>
      </w:r>
      <w:r>
        <w:rPr>
          <w:rFonts w:ascii="Roboto"/>
          <w:color w:val="6A6A6A"/>
          <w:spacing w:val="2"/>
          <w:sz w:val="12"/>
        </w:rPr>
        <w:t xml:space="preserve"> </w:t>
      </w:r>
      <w:r>
        <w:rPr>
          <w:rFonts w:ascii="Roboto"/>
          <w:color w:val="6A6A6A"/>
          <w:spacing w:val="-2"/>
          <w:sz w:val="12"/>
        </w:rPr>
        <w:t>design.</w:t>
      </w:r>
    </w:p>
    <w:p w14:paraId="30ABFEEF">
      <w:pPr>
        <w:tabs>
          <w:tab w:val="left" w:pos="5082"/>
        </w:tabs>
        <w:spacing w:before="0" w:line="64" w:lineRule="exact"/>
        <w:ind w:left="140" w:right="0" w:firstLine="0"/>
        <w:jc w:val="left"/>
        <w:rPr>
          <w:position w:val="-7"/>
          <w:sz w:val="20"/>
        </w:rPr>
      </w:pPr>
      <w:r>
        <w:br w:type="column"/>
      </w:r>
      <w:r>
        <w:rPr>
          <w:color w:val="212121"/>
          <w:w w:val="105"/>
          <w:sz w:val="12"/>
        </w:rPr>
        <w:t>Slow</w:t>
      </w:r>
      <w:r>
        <w:rPr>
          <w:color w:val="212121"/>
          <w:spacing w:val="-4"/>
          <w:w w:val="105"/>
          <w:sz w:val="12"/>
        </w:rPr>
        <w:t xml:space="preserve"> </w:t>
      </w:r>
      <w:r>
        <w:rPr>
          <w:color w:val="212121"/>
          <w:spacing w:val="-2"/>
          <w:w w:val="105"/>
          <w:sz w:val="12"/>
        </w:rPr>
        <w:t>Computer.</w:t>
      </w:r>
      <w:r>
        <w:rPr>
          <w:color w:val="212121"/>
          <w:sz w:val="12"/>
        </w:rPr>
        <w:tab/>
      </w:r>
      <w:r>
        <w:rPr>
          <w:color w:val="212121"/>
          <w:spacing w:val="-10"/>
          <w:w w:val="105"/>
          <w:position w:val="-7"/>
          <w:sz w:val="20"/>
        </w:rPr>
        <w:t>•</w:t>
      </w:r>
    </w:p>
    <w:p w14:paraId="6C2BE85C">
      <w:pPr>
        <w:spacing w:after="0" w:line="64" w:lineRule="exact"/>
        <w:jc w:val="left"/>
        <w:rPr>
          <w:position w:val="-7"/>
          <w:sz w:val="20"/>
        </w:rPr>
        <w:sectPr>
          <w:type w:val="continuous"/>
          <w:pgSz w:w="16850" w:h="11910" w:orient="landscape"/>
          <w:pgMar w:top="840" w:right="425" w:bottom="280" w:left="850" w:header="720" w:footer="720" w:gutter="0"/>
          <w:cols w:equalWidth="0" w:num="2">
            <w:col w:w="4867" w:space="345"/>
            <w:col w:w="10363"/>
          </w:cols>
        </w:sectPr>
      </w:pPr>
    </w:p>
    <w:p w14:paraId="576C953F">
      <w:pPr>
        <w:spacing w:before="48" w:line="276" w:lineRule="auto"/>
        <w:ind w:left="270" w:right="0" w:firstLine="70"/>
        <w:jc w:val="left"/>
        <w:rPr>
          <w:sz w:val="12"/>
        </w:rPr>
      </w:pPr>
      <w:r>
        <w:rPr>
          <w:sz w:val="12"/>
        </w:rPr>
        <mc:AlternateContent>
          <mc:Choice Requires="wps">
            <w:drawing>
              <wp:anchor distT="0" distB="0" distL="0" distR="0" simplePos="0" relativeHeight="251707392" behindDoc="0" locked="0" layoutInCell="1" allowOverlap="1">
                <wp:simplePos x="0" y="0"/>
                <wp:positionH relativeFrom="page">
                  <wp:posOffset>628650</wp:posOffset>
                </wp:positionH>
                <wp:positionV relativeFrom="paragraph">
                  <wp:posOffset>62865</wp:posOffset>
                </wp:positionV>
                <wp:extent cx="50165" cy="151130"/>
                <wp:effectExtent l="0" t="0" r="0" b="0"/>
                <wp:wrapNone/>
                <wp:docPr id="611" name="Textbox 611"/>
                <wp:cNvGraphicFramePr/>
                <a:graphic xmlns:a="http://schemas.openxmlformats.org/drawingml/2006/main">
                  <a:graphicData uri="http://schemas.microsoft.com/office/word/2010/wordprocessingShape">
                    <wps:wsp>
                      <wps:cNvSpPr txBox="1"/>
                      <wps:spPr>
                        <a:xfrm>
                          <a:off x="0" y="0"/>
                          <a:ext cx="50165" cy="151130"/>
                        </a:xfrm>
                        <a:prstGeom prst="rect">
                          <a:avLst/>
                        </a:prstGeom>
                      </wps:spPr>
                      <wps:txbx>
                        <w:txbxContent>
                          <w:p w14:paraId="25CB5E03">
                            <w:pPr>
                              <w:spacing w:before="3"/>
                              <w:ind w:left="0" w:right="0" w:firstLine="0"/>
                              <w:jc w:val="left"/>
                              <w:rPr>
                                <w:sz w:val="20"/>
                              </w:rPr>
                            </w:pPr>
                            <w:r>
                              <w:rPr>
                                <w:color w:val="212121"/>
                                <w:spacing w:val="-10"/>
                                <w:w w:val="110"/>
                                <w:sz w:val="20"/>
                              </w:rPr>
                              <w:t>•</w:t>
                            </w:r>
                          </w:p>
                        </w:txbxContent>
                      </wps:txbx>
                      <wps:bodyPr wrap="square" lIns="0" tIns="0" rIns="0" bIns="0" rtlCol="0">
                        <a:noAutofit/>
                      </wps:bodyPr>
                    </wps:wsp>
                  </a:graphicData>
                </a:graphic>
              </wp:anchor>
            </w:drawing>
          </mc:Choice>
          <mc:Fallback>
            <w:pict>
              <v:shape id="Textbox 611" o:spid="_x0000_s1026" o:spt="202" type="#_x0000_t202" style="position:absolute;left:0pt;margin-left:49.5pt;margin-top:4.95pt;height:11.9pt;width:3.95pt;mso-position-horizontal-relative:page;z-index:251707392;mso-width-relative:page;mso-height-relative:page;" filled="f" stroked="f" coordsize="21600,21600" o:gfxdata="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6UHe&#10;YtYAAAAHAQAADwAAAAAAAAABACAAAAAiAAAAZHJzL2Rvd25yZXYueG1sUEsBAhQAFAAAAAgAh07i&#10;QO5Eru+yAQAAdgMAAA4AAAAAAAAAAQAgAAAAJQEAAGRycy9lMm9Eb2MueG1sUEsFBgAAAAAGAAYA&#10;WQEAAEkFAAAAAA==&#10;">
                <v:fill on="f" focussize="0,0"/>
                <v:stroke on="f"/>
                <v:imagedata o:title=""/>
                <o:lock v:ext="edit" aspectratio="f"/>
                <v:textbox inset="0mm,0mm,0mm,0mm">
                  <w:txbxContent>
                    <w:p w14:paraId="25CB5E03">
                      <w:pPr>
                        <w:spacing w:before="3"/>
                        <w:ind w:left="0" w:right="0" w:firstLine="0"/>
                        <w:jc w:val="left"/>
                        <w:rPr>
                          <w:sz w:val="20"/>
                        </w:rPr>
                      </w:pPr>
                      <w:r>
                        <w:rPr>
                          <w:color w:val="212121"/>
                          <w:spacing w:val="-10"/>
                          <w:w w:val="110"/>
                          <w:sz w:val="20"/>
                        </w:rPr>
                        <w:t>•</w:t>
                      </w:r>
                    </w:p>
                  </w:txbxContent>
                </v:textbox>
              </v:shape>
            </w:pict>
          </mc:Fallback>
        </mc:AlternateContent>
      </w:r>
      <w:r>
        <w:rPr>
          <w:rFonts w:ascii="Arial Black"/>
          <w:color w:val="212121"/>
          <w:spacing w:val="-2"/>
          <w:sz w:val="12"/>
        </w:rPr>
        <w:t>Before:</w:t>
      </w:r>
      <w:r>
        <w:rPr>
          <w:rFonts w:ascii="Arial Black"/>
          <w:color w:val="212121"/>
          <w:spacing w:val="-9"/>
          <w:sz w:val="12"/>
        </w:rPr>
        <w:t xml:space="preserve"> </w:t>
      </w:r>
      <w:r>
        <w:rPr>
          <w:color w:val="212121"/>
          <w:spacing w:val="-2"/>
          <w:sz w:val="12"/>
        </w:rPr>
        <w:t>unsure whether the request was received; agents spend time on manual</w:t>
      </w:r>
      <w:r>
        <w:rPr>
          <w:color w:val="212121"/>
          <w:spacing w:val="40"/>
          <w:sz w:val="12"/>
        </w:rPr>
        <w:t xml:space="preserve"> </w:t>
      </w:r>
      <w:r>
        <w:rPr>
          <w:color w:val="212121"/>
          <w:spacing w:val="-2"/>
          <w:sz w:val="12"/>
        </w:rPr>
        <w:t>review.</w:t>
      </w:r>
    </w:p>
    <w:p w14:paraId="2CD99362">
      <w:pPr>
        <w:spacing w:before="0" w:line="149" w:lineRule="exact"/>
        <w:ind w:left="340" w:right="0" w:firstLine="0"/>
        <w:jc w:val="left"/>
        <w:rPr>
          <w:sz w:val="12"/>
        </w:rPr>
      </w:pPr>
      <w:r>
        <w:rPr>
          <w:sz w:val="12"/>
        </w:rPr>
        <mc:AlternateContent>
          <mc:Choice Requires="wps">
            <w:drawing>
              <wp:anchor distT="0" distB="0" distL="0" distR="0" simplePos="0" relativeHeight="251707392" behindDoc="0" locked="0" layoutInCell="1" allowOverlap="1">
                <wp:simplePos x="0" y="0"/>
                <wp:positionH relativeFrom="page">
                  <wp:posOffset>628650</wp:posOffset>
                </wp:positionH>
                <wp:positionV relativeFrom="paragraph">
                  <wp:posOffset>10160</wp:posOffset>
                </wp:positionV>
                <wp:extent cx="50165" cy="151130"/>
                <wp:effectExtent l="0" t="0" r="0" b="0"/>
                <wp:wrapNone/>
                <wp:docPr id="612" name="Textbox 612"/>
                <wp:cNvGraphicFramePr/>
                <a:graphic xmlns:a="http://schemas.openxmlformats.org/drawingml/2006/main">
                  <a:graphicData uri="http://schemas.microsoft.com/office/word/2010/wordprocessingShape">
                    <wps:wsp>
                      <wps:cNvSpPr txBox="1"/>
                      <wps:spPr>
                        <a:xfrm>
                          <a:off x="0" y="0"/>
                          <a:ext cx="50165" cy="151130"/>
                        </a:xfrm>
                        <a:prstGeom prst="rect">
                          <a:avLst/>
                        </a:prstGeom>
                      </wps:spPr>
                      <wps:txbx>
                        <w:txbxContent>
                          <w:p w14:paraId="18A9A8FD">
                            <w:pPr>
                              <w:spacing w:before="3"/>
                              <w:ind w:left="0" w:right="0" w:firstLine="0"/>
                              <w:jc w:val="left"/>
                              <w:rPr>
                                <w:sz w:val="20"/>
                              </w:rPr>
                            </w:pPr>
                            <w:r>
                              <w:rPr>
                                <w:color w:val="212121"/>
                                <w:spacing w:val="-10"/>
                                <w:w w:val="110"/>
                                <w:sz w:val="20"/>
                              </w:rPr>
                              <w:t>•</w:t>
                            </w:r>
                          </w:p>
                        </w:txbxContent>
                      </wps:txbx>
                      <wps:bodyPr wrap="square" lIns="0" tIns="0" rIns="0" bIns="0" rtlCol="0">
                        <a:noAutofit/>
                      </wps:bodyPr>
                    </wps:wsp>
                  </a:graphicData>
                </a:graphic>
              </wp:anchor>
            </w:drawing>
          </mc:Choice>
          <mc:Fallback>
            <w:pict>
              <v:shape id="Textbox 612" o:spid="_x0000_s1026" o:spt="202" type="#_x0000_t202" style="position:absolute;left:0pt;margin-left:49.5pt;margin-top:0.8pt;height:11.9pt;width:3.95pt;mso-position-horizontal-relative:page;z-index:251707392;mso-width-relative:page;mso-height-relative:page;" filled="f" stroked="f" coordsize="21600,21600" o:gfxdata="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Lm&#10;xyrWAAAABwEAAA8AAAAAAAAAAQAgAAAAIgAAAGRycy9kb3ducmV2LnhtbFBLAQIUABQAAAAIAIdO&#10;4kC3SfAwswEAAHYDAAAOAAAAAAAAAAEAIAAAACUBAABkcnMvZTJvRG9jLnhtbFBLBQYAAAAABgAG&#10;AFkBAABKBQAAAAA=&#10;">
                <v:fill on="f" focussize="0,0"/>
                <v:stroke on="f"/>
                <v:imagedata o:title=""/>
                <o:lock v:ext="edit" aspectratio="f"/>
                <v:textbox inset="0mm,0mm,0mm,0mm">
                  <w:txbxContent>
                    <w:p w14:paraId="18A9A8FD">
                      <w:pPr>
                        <w:spacing w:before="3"/>
                        <w:ind w:left="0" w:right="0" w:firstLine="0"/>
                        <w:jc w:val="left"/>
                        <w:rPr>
                          <w:sz w:val="20"/>
                        </w:rPr>
                      </w:pPr>
                      <w:r>
                        <w:rPr>
                          <w:color w:val="212121"/>
                          <w:spacing w:val="-10"/>
                          <w:w w:val="110"/>
                          <w:sz w:val="20"/>
                        </w:rPr>
                        <w:t>•</w:t>
                      </w:r>
                    </w:p>
                  </w:txbxContent>
                </v:textbox>
              </v:shape>
            </w:pict>
          </mc:Fallback>
        </mc:AlternateContent>
      </w:r>
      <w:r>
        <w:rPr>
          <w:rFonts w:ascii="Arial Black"/>
          <w:color w:val="212121"/>
          <w:spacing w:val="-2"/>
          <w:sz w:val="12"/>
        </w:rPr>
        <w:t>After:</w:t>
      </w:r>
      <w:r>
        <w:rPr>
          <w:rFonts w:ascii="Arial Black"/>
          <w:color w:val="212121"/>
          <w:spacing w:val="-7"/>
          <w:sz w:val="12"/>
        </w:rPr>
        <w:t xml:space="preserve"> </w:t>
      </w:r>
      <w:r>
        <w:rPr>
          <w:color w:val="212121"/>
          <w:spacing w:val="-2"/>
          <w:sz w:val="12"/>
        </w:rPr>
        <w:t>reassured</w:t>
      </w:r>
      <w:r>
        <w:rPr>
          <w:color w:val="212121"/>
          <w:spacing w:val="2"/>
          <w:sz w:val="12"/>
        </w:rPr>
        <w:t xml:space="preserve"> </w:t>
      </w:r>
      <w:r>
        <w:rPr>
          <w:color w:val="212121"/>
          <w:spacing w:val="-2"/>
          <w:sz w:val="12"/>
        </w:rPr>
        <w:t>by</w:t>
      </w:r>
      <w:r>
        <w:rPr>
          <w:color w:val="212121"/>
          <w:spacing w:val="2"/>
          <w:sz w:val="12"/>
        </w:rPr>
        <w:t xml:space="preserve"> </w:t>
      </w:r>
      <w:r>
        <w:rPr>
          <w:color w:val="212121"/>
          <w:spacing w:val="-2"/>
          <w:sz w:val="12"/>
        </w:rPr>
        <w:t>the</w:t>
      </w:r>
      <w:r>
        <w:rPr>
          <w:color w:val="212121"/>
          <w:spacing w:val="1"/>
          <w:sz w:val="12"/>
        </w:rPr>
        <w:t xml:space="preserve"> </w:t>
      </w:r>
      <w:r>
        <w:rPr>
          <w:color w:val="212121"/>
          <w:spacing w:val="-2"/>
          <w:sz w:val="12"/>
        </w:rPr>
        <w:t>confirmation</w:t>
      </w:r>
      <w:r>
        <w:rPr>
          <w:color w:val="212121"/>
          <w:spacing w:val="2"/>
          <w:sz w:val="12"/>
        </w:rPr>
        <w:t xml:space="preserve"> </w:t>
      </w:r>
      <w:r>
        <w:rPr>
          <w:color w:val="212121"/>
          <w:spacing w:val="-2"/>
          <w:sz w:val="12"/>
        </w:rPr>
        <w:t>email;</w:t>
      </w:r>
      <w:r>
        <w:rPr>
          <w:color w:val="212121"/>
          <w:spacing w:val="2"/>
          <w:sz w:val="12"/>
        </w:rPr>
        <w:t xml:space="preserve"> </w:t>
      </w:r>
      <w:r>
        <w:rPr>
          <w:color w:val="212121"/>
          <w:spacing w:val="-2"/>
          <w:sz w:val="12"/>
        </w:rPr>
        <w:t>tickets</w:t>
      </w:r>
      <w:r>
        <w:rPr>
          <w:color w:val="212121"/>
          <w:spacing w:val="2"/>
          <w:sz w:val="12"/>
        </w:rPr>
        <w:t xml:space="preserve"> </w:t>
      </w:r>
      <w:r>
        <w:rPr>
          <w:color w:val="212121"/>
          <w:spacing w:val="-2"/>
          <w:sz w:val="12"/>
        </w:rPr>
        <w:t>are</w:t>
      </w:r>
      <w:r>
        <w:rPr>
          <w:color w:val="212121"/>
          <w:spacing w:val="1"/>
          <w:sz w:val="12"/>
        </w:rPr>
        <w:t xml:space="preserve"> </w:t>
      </w:r>
      <w:r>
        <w:rPr>
          <w:color w:val="212121"/>
          <w:spacing w:val="-2"/>
          <w:sz w:val="12"/>
        </w:rPr>
        <w:t>classified</w:t>
      </w:r>
      <w:r>
        <w:rPr>
          <w:color w:val="212121"/>
          <w:spacing w:val="2"/>
          <w:sz w:val="12"/>
        </w:rPr>
        <w:t xml:space="preserve"> </w:t>
      </w:r>
      <w:r>
        <w:rPr>
          <w:color w:val="212121"/>
          <w:spacing w:val="-2"/>
          <w:sz w:val="12"/>
        </w:rPr>
        <w:t>correctly</w:t>
      </w:r>
      <w:r>
        <w:rPr>
          <w:color w:val="212121"/>
          <w:spacing w:val="2"/>
          <w:sz w:val="12"/>
        </w:rPr>
        <w:t xml:space="preserve"> </w:t>
      </w:r>
      <w:r>
        <w:rPr>
          <w:color w:val="212121"/>
          <w:spacing w:val="-2"/>
          <w:sz w:val="12"/>
        </w:rPr>
        <w:t>and</w:t>
      </w:r>
      <w:r>
        <w:rPr>
          <w:color w:val="212121"/>
          <w:spacing w:val="2"/>
          <w:sz w:val="12"/>
        </w:rPr>
        <w:t xml:space="preserve"> </w:t>
      </w:r>
      <w:r>
        <w:rPr>
          <w:color w:val="212121"/>
          <w:spacing w:val="-2"/>
          <w:sz w:val="12"/>
        </w:rPr>
        <w:t>agents</w:t>
      </w:r>
    </w:p>
    <w:p w14:paraId="34AED792">
      <w:pPr>
        <w:spacing w:before="26"/>
        <w:ind w:left="270" w:right="0" w:firstLine="0"/>
        <w:jc w:val="left"/>
        <w:rPr>
          <w:sz w:val="12"/>
        </w:rPr>
      </w:pPr>
      <w:r>
        <w:rPr>
          <w:color w:val="212121"/>
          <w:sz w:val="12"/>
        </w:rPr>
        <w:t>can</w:t>
      </w:r>
      <w:r>
        <w:rPr>
          <w:color w:val="212121"/>
          <w:spacing w:val="-4"/>
          <w:sz w:val="12"/>
        </w:rPr>
        <w:t xml:space="preserve"> </w:t>
      </w:r>
      <w:r>
        <w:rPr>
          <w:color w:val="212121"/>
          <w:sz w:val="12"/>
        </w:rPr>
        <w:t>focus</w:t>
      </w:r>
      <w:r>
        <w:rPr>
          <w:color w:val="212121"/>
          <w:spacing w:val="-3"/>
          <w:sz w:val="12"/>
        </w:rPr>
        <w:t xml:space="preserve"> </w:t>
      </w:r>
      <w:r>
        <w:rPr>
          <w:color w:val="212121"/>
          <w:sz w:val="12"/>
        </w:rPr>
        <w:t>on</w:t>
      </w:r>
      <w:r>
        <w:rPr>
          <w:color w:val="212121"/>
          <w:spacing w:val="-4"/>
          <w:sz w:val="12"/>
        </w:rPr>
        <w:t xml:space="preserve"> </w:t>
      </w:r>
      <w:r>
        <w:rPr>
          <w:color w:val="212121"/>
          <w:spacing w:val="-2"/>
          <w:sz w:val="12"/>
        </w:rPr>
        <w:t>resolving.</w:t>
      </w:r>
    </w:p>
    <w:p w14:paraId="47E8DBDC">
      <w:pPr>
        <w:pStyle w:val="15"/>
        <w:numPr>
          <w:ilvl w:val="2"/>
          <w:numId w:val="8"/>
        </w:numPr>
        <w:tabs>
          <w:tab w:val="left" w:pos="329"/>
        </w:tabs>
        <w:spacing w:before="2" w:after="0" w:line="215" w:lineRule="exact"/>
        <w:ind w:left="329" w:right="0" w:hanging="189"/>
        <w:jc w:val="left"/>
        <w:rPr>
          <w:color w:val="212121"/>
          <w:position w:val="4"/>
          <w:sz w:val="20"/>
        </w:rPr>
      </w:pPr>
      <w:r>
        <w:br w:type="column"/>
      </w:r>
      <w:r>
        <w:rPr>
          <w:color w:val="212121"/>
          <w:w w:val="105"/>
          <w:sz w:val="12"/>
        </w:rPr>
        <w:t>Update</w:t>
      </w:r>
      <w:r>
        <w:rPr>
          <w:color w:val="212121"/>
          <w:spacing w:val="-4"/>
          <w:w w:val="105"/>
          <w:sz w:val="12"/>
        </w:rPr>
        <w:t xml:space="preserve"> </w:t>
      </w:r>
      <w:r>
        <w:rPr>
          <w:color w:val="212121"/>
          <w:w w:val="105"/>
          <w:sz w:val="12"/>
        </w:rPr>
        <w:t>Record</w:t>
      </w:r>
      <w:r>
        <w:rPr>
          <w:color w:val="212121"/>
          <w:spacing w:val="-4"/>
          <w:w w:val="105"/>
          <w:sz w:val="12"/>
        </w:rPr>
        <w:t xml:space="preserve"> </w:t>
      </w:r>
      <w:r>
        <w:rPr>
          <w:color w:val="212121"/>
          <w:w w:val="105"/>
          <w:sz w:val="12"/>
        </w:rPr>
        <w:t>sets</w:t>
      </w:r>
      <w:r>
        <w:rPr>
          <w:color w:val="212121"/>
          <w:spacing w:val="-4"/>
          <w:w w:val="105"/>
          <w:sz w:val="12"/>
        </w:rPr>
        <w:t xml:space="preserve"> </w:t>
      </w:r>
      <w:r>
        <w:rPr>
          <w:color w:val="212121"/>
          <w:w w:val="105"/>
          <w:sz w:val="12"/>
        </w:rPr>
        <w:t>Category</w:t>
      </w:r>
      <w:r>
        <w:rPr>
          <w:color w:val="212121"/>
          <w:spacing w:val="-3"/>
          <w:w w:val="105"/>
          <w:sz w:val="12"/>
        </w:rPr>
        <w:t xml:space="preserve"> </w:t>
      </w:r>
      <w:r>
        <w:rPr>
          <w:color w:val="212121"/>
          <w:w w:val="105"/>
          <w:sz w:val="12"/>
        </w:rPr>
        <w:t>and</w:t>
      </w:r>
      <w:r>
        <w:rPr>
          <w:color w:val="212121"/>
          <w:spacing w:val="-4"/>
          <w:w w:val="105"/>
          <w:sz w:val="12"/>
        </w:rPr>
        <w:t xml:space="preserve"> </w:t>
      </w:r>
      <w:r>
        <w:rPr>
          <w:color w:val="212121"/>
          <w:w w:val="105"/>
          <w:sz w:val="12"/>
        </w:rPr>
        <w:t>Subcategory;</w:t>
      </w:r>
      <w:r>
        <w:rPr>
          <w:color w:val="212121"/>
          <w:spacing w:val="-4"/>
          <w:w w:val="105"/>
          <w:sz w:val="12"/>
        </w:rPr>
        <w:t xml:space="preserve"> </w:t>
      </w:r>
      <w:r>
        <w:rPr>
          <w:color w:val="212121"/>
          <w:w w:val="105"/>
          <w:sz w:val="12"/>
        </w:rPr>
        <w:t>an</w:t>
      </w:r>
      <w:r>
        <w:rPr>
          <w:color w:val="212121"/>
          <w:spacing w:val="-3"/>
          <w:w w:val="105"/>
          <w:sz w:val="12"/>
        </w:rPr>
        <w:t xml:space="preserve"> </w:t>
      </w:r>
      <w:r>
        <w:rPr>
          <w:color w:val="212121"/>
          <w:w w:val="105"/>
          <w:sz w:val="12"/>
        </w:rPr>
        <w:t>automated</w:t>
      </w:r>
      <w:r>
        <w:rPr>
          <w:color w:val="212121"/>
          <w:spacing w:val="-4"/>
          <w:w w:val="105"/>
          <w:sz w:val="12"/>
        </w:rPr>
        <w:t xml:space="preserve"> </w:t>
      </w:r>
      <w:r>
        <w:rPr>
          <w:color w:val="212121"/>
          <w:w w:val="105"/>
          <w:sz w:val="12"/>
        </w:rPr>
        <w:t>email</w:t>
      </w:r>
      <w:r>
        <w:rPr>
          <w:color w:val="212121"/>
          <w:spacing w:val="-4"/>
          <w:w w:val="105"/>
          <w:sz w:val="12"/>
        </w:rPr>
        <w:t xml:space="preserve"> </w:t>
      </w:r>
      <w:r>
        <w:rPr>
          <w:color w:val="212121"/>
          <w:w w:val="105"/>
          <w:sz w:val="12"/>
        </w:rPr>
        <w:t>is</w:t>
      </w:r>
      <w:r>
        <w:rPr>
          <w:color w:val="212121"/>
          <w:spacing w:val="-3"/>
          <w:w w:val="105"/>
          <w:sz w:val="12"/>
        </w:rPr>
        <w:t xml:space="preserve"> </w:t>
      </w:r>
      <w:r>
        <w:rPr>
          <w:color w:val="212121"/>
          <w:w w:val="105"/>
          <w:sz w:val="12"/>
        </w:rPr>
        <w:t>sent</w:t>
      </w:r>
      <w:r>
        <w:rPr>
          <w:color w:val="212121"/>
          <w:spacing w:val="-4"/>
          <w:w w:val="105"/>
          <w:sz w:val="12"/>
        </w:rPr>
        <w:t xml:space="preserve"> </w:t>
      </w:r>
      <w:r>
        <w:rPr>
          <w:color w:val="212121"/>
          <w:spacing w:val="-5"/>
          <w:w w:val="105"/>
          <w:sz w:val="12"/>
        </w:rPr>
        <w:t>to</w:t>
      </w:r>
    </w:p>
    <w:p w14:paraId="103841A1">
      <w:pPr>
        <w:pStyle w:val="15"/>
        <w:numPr>
          <w:ilvl w:val="2"/>
          <w:numId w:val="8"/>
        </w:numPr>
        <w:tabs>
          <w:tab w:val="left" w:pos="259"/>
        </w:tabs>
        <w:spacing w:before="0" w:after="0" w:line="195" w:lineRule="exact"/>
        <w:ind w:left="259" w:right="0" w:hanging="119"/>
        <w:jc w:val="left"/>
        <w:rPr>
          <w:color w:val="212121"/>
          <w:position w:val="2"/>
          <w:sz w:val="20"/>
        </w:rPr>
      </w:pPr>
      <w:r>
        <w:rPr>
          <w:color w:val="212121"/>
          <w:w w:val="105"/>
          <w:sz w:val="12"/>
        </w:rPr>
        <w:t>the</w:t>
      </w:r>
      <w:r>
        <w:rPr>
          <w:color w:val="212121"/>
          <w:spacing w:val="-4"/>
          <w:w w:val="105"/>
          <w:sz w:val="12"/>
        </w:rPr>
        <w:t xml:space="preserve"> </w:t>
      </w:r>
      <w:r>
        <w:rPr>
          <w:color w:val="212121"/>
          <w:spacing w:val="-2"/>
          <w:w w:val="105"/>
          <w:sz w:val="12"/>
        </w:rPr>
        <w:t>caller.</w:t>
      </w:r>
    </w:p>
    <w:p w14:paraId="66155367">
      <w:pPr>
        <w:spacing w:before="48"/>
        <w:ind w:left="330" w:right="0" w:firstLine="0"/>
        <w:jc w:val="left"/>
        <w:rPr>
          <w:sz w:val="12"/>
        </w:rPr>
      </w:pPr>
      <w:r>
        <w:rPr>
          <w:color w:val="212121"/>
          <w:w w:val="105"/>
          <w:sz w:val="12"/>
        </w:rPr>
        <w:t>Maintained</w:t>
      </w:r>
      <w:r>
        <w:rPr>
          <w:color w:val="212121"/>
          <w:spacing w:val="-8"/>
          <w:w w:val="105"/>
          <w:sz w:val="12"/>
        </w:rPr>
        <w:t xml:space="preserve"> </w:t>
      </w:r>
      <w:r>
        <w:rPr>
          <w:color w:val="212121"/>
          <w:w w:val="105"/>
          <w:sz w:val="12"/>
        </w:rPr>
        <w:t>via</w:t>
      </w:r>
      <w:r>
        <w:rPr>
          <w:color w:val="212121"/>
          <w:spacing w:val="-7"/>
          <w:w w:val="105"/>
          <w:sz w:val="12"/>
        </w:rPr>
        <w:t xml:space="preserve"> </w:t>
      </w:r>
      <w:r>
        <w:rPr>
          <w:color w:val="212121"/>
          <w:w w:val="105"/>
          <w:sz w:val="12"/>
        </w:rPr>
        <w:t>Update</w:t>
      </w:r>
      <w:r>
        <w:rPr>
          <w:color w:val="212121"/>
          <w:spacing w:val="-7"/>
          <w:w w:val="105"/>
          <w:sz w:val="12"/>
        </w:rPr>
        <w:t xml:space="preserve"> </w:t>
      </w:r>
      <w:r>
        <w:rPr>
          <w:color w:val="212121"/>
          <w:w w:val="105"/>
          <w:sz w:val="12"/>
        </w:rPr>
        <w:t>Set</w:t>
      </w:r>
      <w:r>
        <w:rPr>
          <w:color w:val="212121"/>
          <w:spacing w:val="-8"/>
          <w:w w:val="105"/>
          <w:sz w:val="12"/>
        </w:rPr>
        <w:t xml:space="preserve"> </w:t>
      </w:r>
      <w:r>
        <w:rPr>
          <w:color w:val="212121"/>
          <w:w w:val="105"/>
          <w:sz w:val="12"/>
        </w:rPr>
        <w:t>(In</w:t>
      </w:r>
      <w:r>
        <w:rPr>
          <w:color w:val="212121"/>
          <w:spacing w:val="-7"/>
          <w:w w:val="105"/>
          <w:sz w:val="12"/>
        </w:rPr>
        <w:t xml:space="preserve"> </w:t>
      </w:r>
      <w:r>
        <w:rPr>
          <w:color w:val="212121"/>
          <w:w w:val="105"/>
          <w:sz w:val="12"/>
        </w:rPr>
        <w:t>progress</w:t>
      </w:r>
      <w:r>
        <w:rPr>
          <w:color w:val="212121"/>
          <w:spacing w:val="-7"/>
          <w:w w:val="105"/>
          <w:sz w:val="12"/>
        </w:rPr>
        <w:t xml:space="preserve"> </w:t>
      </w:r>
      <w:r>
        <w:rPr>
          <w:color w:val="212121"/>
          <w:w w:val="105"/>
          <w:sz w:val="12"/>
        </w:rPr>
        <w:t>→</w:t>
      </w:r>
      <w:r>
        <w:rPr>
          <w:color w:val="212121"/>
          <w:spacing w:val="-7"/>
          <w:w w:val="105"/>
          <w:sz w:val="12"/>
        </w:rPr>
        <w:t xml:space="preserve"> </w:t>
      </w:r>
      <w:r>
        <w:rPr>
          <w:color w:val="212121"/>
          <w:w w:val="105"/>
          <w:sz w:val="12"/>
        </w:rPr>
        <w:t>Complete,</w:t>
      </w:r>
      <w:r>
        <w:rPr>
          <w:color w:val="212121"/>
          <w:spacing w:val="-8"/>
          <w:w w:val="105"/>
          <w:sz w:val="12"/>
        </w:rPr>
        <w:t xml:space="preserve"> </w:t>
      </w:r>
      <w:r>
        <w:rPr>
          <w:color w:val="212121"/>
          <w:w w:val="105"/>
          <w:sz w:val="12"/>
        </w:rPr>
        <w:t>exportable</w:t>
      </w:r>
      <w:r>
        <w:rPr>
          <w:color w:val="212121"/>
          <w:spacing w:val="-7"/>
          <w:w w:val="105"/>
          <w:sz w:val="12"/>
        </w:rPr>
        <w:t xml:space="preserve"> </w:t>
      </w:r>
      <w:r>
        <w:rPr>
          <w:color w:val="212121"/>
          <w:w w:val="105"/>
          <w:sz w:val="12"/>
        </w:rPr>
        <w:t>as</w:t>
      </w:r>
      <w:r>
        <w:rPr>
          <w:color w:val="212121"/>
          <w:spacing w:val="-7"/>
          <w:w w:val="105"/>
          <w:sz w:val="12"/>
        </w:rPr>
        <w:t xml:space="preserve"> </w:t>
      </w:r>
      <w:r>
        <w:rPr>
          <w:color w:val="212121"/>
          <w:spacing w:val="-4"/>
          <w:w w:val="105"/>
          <w:sz w:val="12"/>
        </w:rPr>
        <w:t>XML).</w:t>
      </w:r>
    </w:p>
    <w:p w14:paraId="021AE45E">
      <w:pPr>
        <w:spacing w:before="86"/>
        <w:ind w:left="330" w:right="0" w:firstLine="0"/>
        <w:jc w:val="left"/>
        <w:rPr>
          <w:sz w:val="15"/>
        </w:rPr>
      </w:pPr>
      <w:r>
        <w:br w:type="column"/>
      </w:r>
      <w:r>
        <w:rPr>
          <w:color w:val="212121"/>
          <w:sz w:val="15"/>
        </w:rPr>
        <w:t>Offline</w:t>
      </w:r>
      <w:r>
        <w:rPr>
          <w:color w:val="212121"/>
          <w:spacing w:val="-8"/>
          <w:sz w:val="15"/>
        </w:rPr>
        <w:t xml:space="preserve"> </w:t>
      </w:r>
      <w:r>
        <w:rPr>
          <w:color w:val="212121"/>
          <w:sz w:val="15"/>
        </w:rPr>
        <w:t>(current</w:t>
      </w:r>
      <w:r>
        <w:rPr>
          <w:color w:val="212121"/>
          <w:spacing w:val="-8"/>
          <w:sz w:val="15"/>
        </w:rPr>
        <w:t xml:space="preserve"> </w:t>
      </w:r>
      <w:r>
        <w:rPr>
          <w:color w:val="212121"/>
          <w:sz w:val="15"/>
        </w:rPr>
        <w:t>process):</w:t>
      </w:r>
      <w:r>
        <w:rPr>
          <w:color w:val="212121"/>
          <w:spacing w:val="-7"/>
          <w:sz w:val="15"/>
        </w:rPr>
        <w:t xml:space="preserve"> </w:t>
      </w:r>
      <w:r>
        <w:rPr>
          <w:color w:val="212121"/>
          <w:sz w:val="15"/>
        </w:rPr>
        <w:t>IT</w:t>
      </w:r>
      <w:r>
        <w:rPr>
          <w:color w:val="212121"/>
          <w:spacing w:val="-8"/>
          <w:sz w:val="15"/>
        </w:rPr>
        <w:t xml:space="preserve"> </w:t>
      </w:r>
      <w:r>
        <w:rPr>
          <w:color w:val="212121"/>
          <w:sz w:val="15"/>
        </w:rPr>
        <w:t>agents</w:t>
      </w:r>
      <w:r>
        <w:rPr>
          <w:color w:val="212121"/>
          <w:spacing w:val="-8"/>
          <w:sz w:val="15"/>
        </w:rPr>
        <w:t xml:space="preserve"> </w:t>
      </w:r>
      <w:r>
        <w:rPr>
          <w:color w:val="212121"/>
          <w:sz w:val="15"/>
        </w:rPr>
        <w:t>manually</w:t>
      </w:r>
      <w:r>
        <w:rPr>
          <w:color w:val="212121"/>
          <w:spacing w:val="-7"/>
          <w:sz w:val="15"/>
        </w:rPr>
        <w:t xml:space="preserve"> </w:t>
      </w:r>
      <w:r>
        <w:rPr>
          <w:color w:val="212121"/>
          <w:sz w:val="15"/>
        </w:rPr>
        <w:t>review</w:t>
      </w:r>
      <w:r>
        <w:rPr>
          <w:color w:val="212121"/>
          <w:spacing w:val="-8"/>
          <w:sz w:val="15"/>
        </w:rPr>
        <w:t xml:space="preserve"> </w:t>
      </w:r>
      <w:r>
        <w:rPr>
          <w:color w:val="212121"/>
          <w:sz w:val="15"/>
        </w:rPr>
        <w:t>each</w:t>
      </w:r>
      <w:r>
        <w:rPr>
          <w:color w:val="212121"/>
          <w:spacing w:val="-8"/>
          <w:sz w:val="15"/>
        </w:rPr>
        <w:t xml:space="preserve"> </w:t>
      </w:r>
      <w:r>
        <w:rPr>
          <w:color w:val="212121"/>
          <w:spacing w:val="-2"/>
          <w:sz w:val="15"/>
        </w:rPr>
        <w:t>request</w:t>
      </w:r>
    </w:p>
    <w:p w14:paraId="40C5B334">
      <w:pPr>
        <w:pStyle w:val="15"/>
        <w:numPr>
          <w:ilvl w:val="2"/>
          <w:numId w:val="8"/>
        </w:numPr>
        <w:tabs>
          <w:tab w:val="left" w:pos="259"/>
        </w:tabs>
        <w:spacing w:before="41" w:after="0" w:line="180" w:lineRule="auto"/>
        <w:ind w:left="259" w:right="0" w:hanging="119"/>
        <w:jc w:val="left"/>
        <w:rPr>
          <w:color w:val="212121"/>
          <w:position w:val="-9"/>
          <w:sz w:val="20"/>
        </w:rPr>
      </w:pPr>
      <w:r>
        <w:rPr>
          <w:color w:val="212121"/>
          <w:sz w:val="15"/>
        </w:rPr>
        <w:t>and</w:t>
      </w:r>
      <w:r>
        <w:rPr>
          <w:color w:val="212121"/>
          <w:spacing w:val="-5"/>
          <w:sz w:val="15"/>
        </w:rPr>
        <w:t xml:space="preserve"> </w:t>
      </w:r>
      <w:r>
        <w:rPr>
          <w:color w:val="212121"/>
          <w:sz w:val="15"/>
        </w:rPr>
        <w:t>assign</w:t>
      </w:r>
      <w:r>
        <w:rPr>
          <w:color w:val="212121"/>
          <w:spacing w:val="-5"/>
          <w:sz w:val="15"/>
        </w:rPr>
        <w:t xml:space="preserve"> </w:t>
      </w:r>
      <w:r>
        <w:rPr>
          <w:color w:val="212121"/>
          <w:sz w:val="15"/>
        </w:rPr>
        <w:t>the</w:t>
      </w:r>
      <w:r>
        <w:rPr>
          <w:color w:val="212121"/>
          <w:spacing w:val="-4"/>
          <w:sz w:val="15"/>
        </w:rPr>
        <w:t xml:space="preserve"> </w:t>
      </w:r>
      <w:r>
        <w:rPr>
          <w:color w:val="212121"/>
          <w:sz w:val="15"/>
        </w:rPr>
        <w:t>category</w:t>
      </w:r>
      <w:r>
        <w:rPr>
          <w:color w:val="212121"/>
          <w:spacing w:val="-5"/>
          <w:sz w:val="15"/>
        </w:rPr>
        <w:t xml:space="preserve"> </w:t>
      </w:r>
      <w:r>
        <w:rPr>
          <w:color w:val="212121"/>
          <w:sz w:val="15"/>
        </w:rPr>
        <w:t>and</w:t>
      </w:r>
      <w:r>
        <w:rPr>
          <w:color w:val="212121"/>
          <w:spacing w:val="-5"/>
          <w:sz w:val="15"/>
        </w:rPr>
        <w:t xml:space="preserve"> </w:t>
      </w:r>
      <w:r>
        <w:rPr>
          <w:color w:val="212121"/>
          <w:spacing w:val="-2"/>
          <w:sz w:val="15"/>
        </w:rPr>
        <w:t>subcategory.</w:t>
      </w:r>
    </w:p>
    <w:p w14:paraId="0B4BE86C">
      <w:pPr>
        <w:spacing w:before="0" w:line="145" w:lineRule="exact"/>
        <w:ind w:left="330" w:right="0" w:firstLine="0"/>
        <w:jc w:val="left"/>
        <w:rPr>
          <w:sz w:val="15"/>
        </w:rPr>
      </w:pPr>
      <w:r>
        <w:rPr>
          <w:color w:val="212121"/>
          <w:sz w:val="15"/>
        </w:rPr>
        <w:t>Agents</w:t>
      </w:r>
      <w:r>
        <w:rPr>
          <w:color w:val="212121"/>
          <w:spacing w:val="-8"/>
          <w:sz w:val="15"/>
        </w:rPr>
        <w:t xml:space="preserve"> </w:t>
      </w:r>
      <w:r>
        <w:rPr>
          <w:color w:val="212121"/>
          <w:sz w:val="15"/>
        </w:rPr>
        <w:t>inform</w:t>
      </w:r>
      <w:r>
        <w:rPr>
          <w:color w:val="212121"/>
          <w:spacing w:val="-7"/>
          <w:sz w:val="15"/>
        </w:rPr>
        <w:t xml:space="preserve"> </w:t>
      </w:r>
      <w:r>
        <w:rPr>
          <w:color w:val="212121"/>
          <w:sz w:val="15"/>
        </w:rPr>
        <w:t>callers</w:t>
      </w:r>
      <w:r>
        <w:rPr>
          <w:color w:val="212121"/>
          <w:spacing w:val="-7"/>
          <w:sz w:val="15"/>
        </w:rPr>
        <w:t xml:space="preserve"> </w:t>
      </w:r>
      <w:r>
        <w:rPr>
          <w:color w:val="212121"/>
          <w:sz w:val="15"/>
        </w:rPr>
        <w:t>about</w:t>
      </w:r>
      <w:r>
        <w:rPr>
          <w:color w:val="212121"/>
          <w:spacing w:val="-7"/>
          <w:sz w:val="15"/>
        </w:rPr>
        <w:t xml:space="preserve"> </w:t>
      </w:r>
      <w:r>
        <w:rPr>
          <w:color w:val="212121"/>
          <w:sz w:val="15"/>
        </w:rPr>
        <w:t>ticket</w:t>
      </w:r>
      <w:r>
        <w:rPr>
          <w:color w:val="212121"/>
          <w:spacing w:val="-7"/>
          <w:sz w:val="15"/>
        </w:rPr>
        <w:t xml:space="preserve"> </w:t>
      </w:r>
      <w:r>
        <w:rPr>
          <w:color w:val="212121"/>
          <w:sz w:val="15"/>
        </w:rPr>
        <w:t>creation</w:t>
      </w:r>
      <w:r>
        <w:rPr>
          <w:color w:val="212121"/>
          <w:spacing w:val="-7"/>
          <w:sz w:val="15"/>
        </w:rPr>
        <w:t xml:space="preserve"> </w:t>
      </w:r>
      <w:r>
        <w:rPr>
          <w:color w:val="212121"/>
          <w:spacing w:val="-2"/>
          <w:sz w:val="15"/>
        </w:rPr>
        <w:t>manually.</w:t>
      </w:r>
    </w:p>
    <w:p w14:paraId="4743B1D8">
      <w:pPr>
        <w:spacing w:after="0" w:line="145" w:lineRule="exact"/>
        <w:jc w:val="left"/>
        <w:rPr>
          <w:sz w:val="15"/>
        </w:rPr>
        <w:sectPr>
          <w:type w:val="continuous"/>
          <w:pgSz w:w="16850" w:h="11910" w:orient="landscape"/>
          <w:pgMar w:top="840" w:right="425" w:bottom="280" w:left="850" w:header="720" w:footer="720" w:gutter="0"/>
          <w:cols w:equalWidth="0" w:num="3">
            <w:col w:w="4835" w:space="257"/>
            <w:col w:w="4743" w:space="319"/>
            <w:col w:w="5421"/>
          </w:cols>
        </w:sectPr>
      </w:pPr>
    </w:p>
    <w:p w14:paraId="2352006E">
      <w:pPr>
        <w:pStyle w:val="13"/>
        <w:rPr>
          <w:sz w:val="12"/>
        </w:rPr>
      </w:pPr>
      <w:r>
        <w:rPr>
          <w:sz w:val="12"/>
        </w:rPr>
        <mc:AlternateContent>
          <mc:Choice Requires="wps">
            <w:drawing>
              <wp:anchor distT="0" distB="0" distL="0" distR="0" simplePos="0" relativeHeight="251798528" behindDoc="1" locked="0" layoutInCell="1" allowOverlap="1">
                <wp:simplePos x="0" y="0"/>
                <wp:positionH relativeFrom="page">
                  <wp:posOffset>0</wp:posOffset>
                </wp:positionH>
                <wp:positionV relativeFrom="page">
                  <wp:posOffset>0</wp:posOffset>
                </wp:positionV>
                <wp:extent cx="10696575" cy="7562850"/>
                <wp:effectExtent l="0" t="0" r="0" b="0"/>
                <wp:wrapNone/>
                <wp:docPr id="613" name="Graphic 613"/>
                <wp:cNvGraphicFramePr/>
                <a:graphic xmlns:a="http://schemas.openxmlformats.org/drawingml/2006/main">
                  <a:graphicData uri="http://schemas.microsoft.com/office/word/2010/wordprocessingShape">
                    <wps:wsp>
                      <wps:cNvSpPr/>
                      <wps:spPr>
                        <a:xfrm>
                          <a:off x="0" y="0"/>
                          <a:ext cx="10696575" cy="7562850"/>
                        </a:xfrm>
                        <a:custGeom>
                          <a:avLst/>
                          <a:gdLst/>
                          <a:ahLst/>
                          <a:cxnLst/>
                          <a:rect l="l" t="t" r="r" b="b"/>
                          <a:pathLst>
                            <a:path w="10696575" h="7562850">
                              <a:moveTo>
                                <a:pt x="10696574" y="7562849"/>
                              </a:moveTo>
                              <a:lnTo>
                                <a:pt x="0" y="7562849"/>
                              </a:lnTo>
                              <a:lnTo>
                                <a:pt x="0" y="0"/>
                              </a:lnTo>
                              <a:lnTo>
                                <a:pt x="10696574" y="0"/>
                              </a:lnTo>
                              <a:lnTo>
                                <a:pt x="10696574" y="7562849"/>
                              </a:lnTo>
                              <a:close/>
                            </a:path>
                          </a:pathLst>
                        </a:custGeom>
                        <a:solidFill>
                          <a:srgbClr val="F5F5F5"/>
                        </a:solidFill>
                      </wps:spPr>
                      <wps:bodyPr wrap="square" lIns="0" tIns="0" rIns="0" bIns="0" rtlCol="0">
                        <a:noAutofit/>
                      </wps:bodyPr>
                    </wps:wsp>
                  </a:graphicData>
                </a:graphic>
              </wp:anchor>
            </w:drawing>
          </mc:Choice>
          <mc:Fallback>
            <w:pict>
              <v:shape id="Graphic 613" o:spid="_x0000_s1026" o:spt="100" style="position:absolute;left:0pt;margin-left:0pt;margin-top:0pt;height:595.5pt;width:842.25pt;mso-position-horizontal-relative:page;mso-position-vertical-relative:page;z-index:-251517952;mso-width-relative:page;mso-height-relative:page;" fillcolor="#F5F5F5" filled="t" stroked="f" coordsize="10696575,7562850" o:gfxdata="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iUsyHtQAAAAHAQAADwAAAAAAAAABACAAAAAiAAAAZHJzL2Rvd25yZXYueG1sUEsBAhQAFAAAAAgA&#10;h07iQPF9wOwpAgAA9wQAAA4AAAAAAAAAAQAgAAAAIwEAAGRycy9lMm9Eb2MueG1sUEsFBgAAAAAG&#10;AAYAWQEAAL4FAAAAAA==&#10;" path="m10696574,7562849l0,7562849,0,0,10696574,0,10696574,7562849xe">
                <v:fill on="t" focussize="0,0"/>
                <v:stroke on="f"/>
                <v:imagedata o:title=""/>
                <o:lock v:ext="edit" aspectratio="f"/>
                <v:textbox inset="0mm,0mm,0mm,0mm"/>
              </v:shape>
            </w:pict>
          </mc:Fallback>
        </mc:AlternateContent>
      </w:r>
      <w:r>
        <w:rPr>
          <w:sz w:val="12"/>
        </w:rPr>
        <w:drawing>
          <wp:anchor distT="0" distB="0" distL="0" distR="0" simplePos="0" relativeHeight="251798528" behindDoc="1" locked="0" layoutInCell="1" allowOverlap="1">
            <wp:simplePos x="0" y="0"/>
            <wp:positionH relativeFrom="page">
              <wp:posOffset>127000</wp:posOffset>
            </wp:positionH>
            <wp:positionV relativeFrom="page">
              <wp:posOffset>108585</wp:posOffset>
            </wp:positionV>
            <wp:extent cx="10424160" cy="7403465"/>
            <wp:effectExtent l="0" t="0" r="0" b="0"/>
            <wp:wrapNone/>
            <wp:docPr id="614" name="Image 614"/>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48" cstate="print"/>
                    <a:stretch>
                      <a:fillRect/>
                    </a:stretch>
                  </pic:blipFill>
                  <pic:spPr>
                    <a:xfrm>
                      <a:off x="0" y="0"/>
                      <a:ext cx="10424277" cy="7403714"/>
                    </a:xfrm>
                    <a:prstGeom prst="rect">
                      <a:avLst/>
                    </a:prstGeom>
                  </pic:spPr>
                </pic:pic>
              </a:graphicData>
            </a:graphic>
          </wp:anchor>
        </w:drawing>
      </w:r>
      <w:r>
        <w:rPr>
          <w:sz w:val="12"/>
        </w:rPr>
        <mc:AlternateContent>
          <mc:Choice Requires="wps">
            <w:drawing>
              <wp:anchor distT="0" distB="0" distL="0" distR="0" simplePos="0" relativeHeight="251705344" behindDoc="0" locked="0" layoutInCell="1" allowOverlap="1">
                <wp:simplePos x="0" y="0"/>
                <wp:positionH relativeFrom="page">
                  <wp:posOffset>294640</wp:posOffset>
                </wp:positionH>
                <wp:positionV relativeFrom="page">
                  <wp:posOffset>5445760</wp:posOffset>
                </wp:positionV>
                <wp:extent cx="174625" cy="1351280"/>
                <wp:effectExtent l="0" t="0" r="0" b="0"/>
                <wp:wrapNone/>
                <wp:docPr id="615" name="Textbox 615"/>
                <wp:cNvGraphicFramePr/>
                <a:graphic xmlns:a="http://schemas.openxmlformats.org/drawingml/2006/main">
                  <a:graphicData uri="http://schemas.microsoft.com/office/word/2010/wordprocessingShape">
                    <wps:wsp>
                      <wps:cNvSpPr txBox="1"/>
                      <wps:spPr>
                        <a:xfrm>
                          <a:off x="0" y="0"/>
                          <a:ext cx="174625" cy="1351280"/>
                        </a:xfrm>
                        <a:prstGeom prst="rect">
                          <a:avLst/>
                        </a:prstGeom>
                      </wps:spPr>
                      <wps:txbx>
                        <w:txbxContent>
                          <w:p w14:paraId="6EE75EEF">
                            <w:pPr>
                              <w:spacing w:before="15"/>
                              <w:ind w:left="20" w:right="0" w:firstLine="0"/>
                              <w:jc w:val="left"/>
                              <w:rPr>
                                <w:rFonts w:ascii="Roboto"/>
                                <w:sz w:val="20"/>
                              </w:rPr>
                            </w:pPr>
                            <w:r>
                              <w:rPr>
                                <w:rFonts w:ascii="Roboto"/>
                                <w:color w:val="FFFFFF"/>
                                <w:sz w:val="20"/>
                              </w:rPr>
                              <w:t>Identify</w:t>
                            </w:r>
                            <w:r>
                              <w:rPr>
                                <w:rFonts w:ascii="Roboto"/>
                                <w:color w:val="FFFFFF"/>
                                <w:spacing w:val="-12"/>
                                <w:sz w:val="20"/>
                              </w:rPr>
                              <w:t xml:space="preserve"> </w:t>
                            </w:r>
                            <w:r>
                              <w:rPr>
                                <w:rFonts w:ascii="Roboto"/>
                                <w:color w:val="FFFFFF"/>
                                <w:sz w:val="20"/>
                              </w:rPr>
                              <w:t>strong</w:t>
                            </w:r>
                            <w:r>
                              <w:rPr>
                                <w:rFonts w:ascii="Roboto"/>
                                <w:color w:val="FFFFFF"/>
                                <w:spacing w:val="-11"/>
                                <w:sz w:val="20"/>
                              </w:rPr>
                              <w:t xml:space="preserve"> </w:t>
                            </w:r>
                            <w:r>
                              <w:rPr>
                                <w:rFonts w:ascii="Roboto"/>
                                <w:color w:val="FFFFFF"/>
                                <w:sz w:val="20"/>
                              </w:rPr>
                              <w:t>TR</w:t>
                            </w:r>
                            <w:r>
                              <w:rPr>
                                <w:rFonts w:ascii="Roboto"/>
                                <w:color w:val="FFFFFF"/>
                                <w:spacing w:val="-11"/>
                                <w:sz w:val="20"/>
                              </w:rPr>
                              <w:t xml:space="preserve"> </w:t>
                            </w:r>
                            <w:r>
                              <w:rPr>
                                <w:rFonts w:ascii="Roboto"/>
                                <w:color w:val="FFFFFF"/>
                                <w:sz w:val="20"/>
                              </w:rPr>
                              <w:t>&amp;</w:t>
                            </w:r>
                            <w:r>
                              <w:rPr>
                                <w:rFonts w:ascii="Roboto"/>
                                <w:color w:val="FFFFFF"/>
                                <w:spacing w:val="-12"/>
                                <w:sz w:val="20"/>
                              </w:rPr>
                              <w:t xml:space="preserve"> </w:t>
                            </w:r>
                            <w:r>
                              <w:rPr>
                                <w:rFonts w:ascii="Roboto"/>
                                <w:color w:val="FFFFFF"/>
                                <w:spacing w:val="-5"/>
                                <w:sz w:val="20"/>
                              </w:rPr>
                              <w:t>EM</w:t>
                            </w:r>
                          </w:p>
                        </w:txbxContent>
                      </wps:txbx>
                      <wps:bodyPr vert="vert270" wrap="square" lIns="0" tIns="0" rIns="0" bIns="0" rtlCol="0">
                        <a:noAutofit/>
                      </wps:bodyPr>
                    </wps:wsp>
                  </a:graphicData>
                </a:graphic>
              </wp:anchor>
            </w:drawing>
          </mc:Choice>
          <mc:Fallback>
            <w:pict>
              <v:shape id="Textbox 615" o:spid="_x0000_s1026" o:spt="202" type="#_x0000_t202" style="position:absolute;left:0pt;margin-left:23.2pt;margin-top:428.8pt;height:106.4pt;width:13.75pt;mso-position-horizontal-relative:page;mso-position-vertical-relative:page;z-index:251705344;mso-width-relative:page;mso-height-relative:page;" filled="f" stroked="f" coordsize="21600,21600" o:gfxdata="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OUImJfYAAAACgEAAA8AAAAAAAAAAQAgAAAAIgAAAGRycy9kb3ducmV2LnhtbFBL&#10;AQIUABQAAAAIAIdO4kB+PKW/vQEAAIcDAAAOAAAAAAAAAAEAIAAAACcBAABkcnMvZTJvRG9jLnht&#10;bFBLBQYAAAAABgAGAFkBAABWBQAAAAA=&#10;">
                <v:fill on="f" focussize="0,0"/>
                <v:stroke on="f"/>
                <v:imagedata o:title=""/>
                <o:lock v:ext="edit" aspectratio="f"/>
                <v:textbox inset="0mm,0mm,0mm,0mm" style="layout-flow:vertical;mso-layout-flow-alt:bottom-to-top;">
                  <w:txbxContent>
                    <w:p w14:paraId="6EE75EEF">
                      <w:pPr>
                        <w:spacing w:before="15"/>
                        <w:ind w:left="20" w:right="0" w:firstLine="0"/>
                        <w:jc w:val="left"/>
                        <w:rPr>
                          <w:rFonts w:ascii="Roboto"/>
                          <w:sz w:val="20"/>
                        </w:rPr>
                      </w:pPr>
                      <w:r>
                        <w:rPr>
                          <w:rFonts w:ascii="Roboto"/>
                          <w:color w:val="FFFFFF"/>
                          <w:sz w:val="20"/>
                        </w:rPr>
                        <w:t>Identify</w:t>
                      </w:r>
                      <w:r>
                        <w:rPr>
                          <w:rFonts w:ascii="Roboto"/>
                          <w:color w:val="FFFFFF"/>
                          <w:spacing w:val="-12"/>
                          <w:sz w:val="20"/>
                        </w:rPr>
                        <w:t xml:space="preserve"> </w:t>
                      </w:r>
                      <w:r>
                        <w:rPr>
                          <w:rFonts w:ascii="Roboto"/>
                          <w:color w:val="FFFFFF"/>
                          <w:sz w:val="20"/>
                        </w:rPr>
                        <w:t>strong</w:t>
                      </w:r>
                      <w:r>
                        <w:rPr>
                          <w:rFonts w:ascii="Roboto"/>
                          <w:color w:val="FFFFFF"/>
                          <w:spacing w:val="-11"/>
                          <w:sz w:val="20"/>
                        </w:rPr>
                        <w:t xml:space="preserve"> </w:t>
                      </w:r>
                      <w:r>
                        <w:rPr>
                          <w:rFonts w:ascii="Roboto"/>
                          <w:color w:val="FFFFFF"/>
                          <w:sz w:val="20"/>
                        </w:rPr>
                        <w:t>TR</w:t>
                      </w:r>
                      <w:r>
                        <w:rPr>
                          <w:rFonts w:ascii="Roboto"/>
                          <w:color w:val="FFFFFF"/>
                          <w:spacing w:val="-11"/>
                          <w:sz w:val="20"/>
                        </w:rPr>
                        <w:t xml:space="preserve"> </w:t>
                      </w:r>
                      <w:r>
                        <w:rPr>
                          <w:rFonts w:ascii="Roboto"/>
                          <w:color w:val="FFFFFF"/>
                          <w:sz w:val="20"/>
                        </w:rPr>
                        <w:t>&amp;</w:t>
                      </w:r>
                      <w:r>
                        <w:rPr>
                          <w:rFonts w:ascii="Roboto"/>
                          <w:color w:val="FFFFFF"/>
                          <w:spacing w:val="-12"/>
                          <w:sz w:val="20"/>
                        </w:rPr>
                        <w:t xml:space="preserve"> </w:t>
                      </w:r>
                      <w:r>
                        <w:rPr>
                          <w:rFonts w:ascii="Roboto"/>
                          <w:color w:val="FFFFFF"/>
                          <w:spacing w:val="-5"/>
                          <w:sz w:val="20"/>
                        </w:rPr>
                        <w:t>EM</w:t>
                      </w:r>
                    </w:p>
                  </w:txbxContent>
                </v:textbox>
              </v:shape>
            </w:pict>
          </mc:Fallback>
        </mc:AlternateContent>
      </w:r>
      <w:r>
        <w:rPr>
          <w:sz w:val="12"/>
        </w:rPr>
        <mc:AlternateContent>
          <mc:Choice Requires="wps">
            <w:drawing>
              <wp:anchor distT="0" distB="0" distL="0" distR="0" simplePos="0" relativeHeight="251705344" behindDoc="0" locked="0" layoutInCell="1" allowOverlap="1">
                <wp:simplePos x="0" y="0"/>
                <wp:positionH relativeFrom="page">
                  <wp:posOffset>292735</wp:posOffset>
                </wp:positionH>
                <wp:positionV relativeFrom="page">
                  <wp:posOffset>964565</wp:posOffset>
                </wp:positionV>
                <wp:extent cx="174625" cy="1184275"/>
                <wp:effectExtent l="0" t="0" r="0" b="0"/>
                <wp:wrapNone/>
                <wp:docPr id="616" name="Textbox 616"/>
                <wp:cNvGraphicFramePr/>
                <a:graphic xmlns:a="http://schemas.openxmlformats.org/drawingml/2006/main">
                  <a:graphicData uri="http://schemas.microsoft.com/office/word/2010/wordprocessingShape">
                    <wps:wsp>
                      <wps:cNvSpPr txBox="1"/>
                      <wps:spPr>
                        <a:xfrm>
                          <a:off x="0" y="0"/>
                          <a:ext cx="174625" cy="1184275"/>
                        </a:xfrm>
                        <a:prstGeom prst="rect">
                          <a:avLst/>
                        </a:prstGeom>
                      </wps:spPr>
                      <wps:txbx>
                        <w:txbxContent>
                          <w:p w14:paraId="51B4E1F5">
                            <w:pPr>
                              <w:spacing w:before="15"/>
                              <w:ind w:left="20" w:right="0" w:firstLine="0"/>
                              <w:jc w:val="left"/>
                              <w:rPr>
                                <w:rFonts w:ascii="Roboto"/>
                                <w:sz w:val="20"/>
                              </w:rPr>
                            </w:pPr>
                            <w:r>
                              <w:rPr>
                                <w:rFonts w:ascii="Roboto"/>
                                <w:color w:val="FFFFFF"/>
                                <w:sz w:val="20"/>
                              </w:rPr>
                              <w:t>Define</w:t>
                            </w:r>
                            <w:r>
                              <w:rPr>
                                <w:rFonts w:ascii="Roboto"/>
                                <w:color w:val="FFFFFF"/>
                                <w:spacing w:val="-11"/>
                                <w:sz w:val="20"/>
                              </w:rPr>
                              <w:t xml:space="preserve"> </w:t>
                            </w:r>
                            <w:r>
                              <w:rPr>
                                <w:rFonts w:ascii="Roboto"/>
                                <w:color w:val="FFFFFF"/>
                                <w:sz w:val="20"/>
                              </w:rPr>
                              <w:t>CS,</w:t>
                            </w:r>
                            <w:r>
                              <w:rPr>
                                <w:rFonts w:ascii="Roboto"/>
                                <w:color w:val="FFFFFF"/>
                                <w:spacing w:val="-11"/>
                                <w:sz w:val="20"/>
                              </w:rPr>
                              <w:t xml:space="preserve"> </w:t>
                            </w:r>
                            <w:r>
                              <w:rPr>
                                <w:rFonts w:ascii="Roboto"/>
                                <w:color w:val="FFFFFF"/>
                                <w:sz w:val="20"/>
                              </w:rPr>
                              <w:t>fit</w:t>
                            </w:r>
                            <w:r>
                              <w:rPr>
                                <w:rFonts w:ascii="Roboto"/>
                                <w:color w:val="FFFFFF"/>
                                <w:spacing w:val="-11"/>
                                <w:sz w:val="20"/>
                              </w:rPr>
                              <w:t xml:space="preserve"> </w:t>
                            </w:r>
                            <w:r>
                              <w:rPr>
                                <w:rFonts w:ascii="Roboto"/>
                                <w:color w:val="FFFFFF"/>
                                <w:sz w:val="20"/>
                              </w:rPr>
                              <w:t>into</w:t>
                            </w:r>
                            <w:r>
                              <w:rPr>
                                <w:rFonts w:ascii="Roboto"/>
                                <w:color w:val="FFFFFF"/>
                                <w:spacing w:val="-10"/>
                                <w:sz w:val="20"/>
                              </w:rPr>
                              <w:t xml:space="preserve"> </w:t>
                            </w:r>
                            <w:r>
                              <w:rPr>
                                <w:rFonts w:ascii="Roboto"/>
                                <w:color w:val="FFFFFF"/>
                                <w:spacing w:val="-5"/>
                                <w:sz w:val="20"/>
                              </w:rPr>
                              <w:t>CC</w:t>
                            </w:r>
                          </w:p>
                        </w:txbxContent>
                      </wps:txbx>
                      <wps:bodyPr vert="vert270" wrap="square" lIns="0" tIns="0" rIns="0" bIns="0" rtlCol="0">
                        <a:noAutofit/>
                      </wps:bodyPr>
                    </wps:wsp>
                  </a:graphicData>
                </a:graphic>
              </wp:anchor>
            </w:drawing>
          </mc:Choice>
          <mc:Fallback>
            <w:pict>
              <v:shape id="Textbox 616" o:spid="_x0000_s1026" o:spt="202" type="#_x0000_t202" style="position:absolute;left:0pt;margin-left:23.05pt;margin-top:75.95pt;height:93.25pt;width:13.75pt;mso-position-horizontal-relative:page;mso-position-vertical-relative:page;z-index:251705344;mso-width-relative:page;mso-height-relative:page;" filled="f" stroked="f" coordsize="21600,21600" o:gfxdata="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NtRDu/XAAAACQEAAA8AAAAAAAAAAQAgAAAAIgAAAGRycy9kb3ducmV2LnhtbFBL&#10;AQIUABQAAAAIAIdO4kBznF7ivgEAAIcDAAAOAAAAAAAAAAEAIAAAACYBAABkcnMvZTJvRG9jLnht&#10;bFBLBQYAAAAABgAGAFkBAABWBQAAAAA=&#10;">
                <v:fill on="f" focussize="0,0"/>
                <v:stroke on="f"/>
                <v:imagedata o:title=""/>
                <o:lock v:ext="edit" aspectratio="f"/>
                <v:textbox inset="0mm,0mm,0mm,0mm" style="layout-flow:vertical;mso-layout-flow-alt:bottom-to-top;">
                  <w:txbxContent>
                    <w:p w14:paraId="51B4E1F5">
                      <w:pPr>
                        <w:spacing w:before="15"/>
                        <w:ind w:left="20" w:right="0" w:firstLine="0"/>
                        <w:jc w:val="left"/>
                        <w:rPr>
                          <w:rFonts w:ascii="Roboto"/>
                          <w:sz w:val="20"/>
                        </w:rPr>
                      </w:pPr>
                      <w:r>
                        <w:rPr>
                          <w:rFonts w:ascii="Roboto"/>
                          <w:color w:val="FFFFFF"/>
                          <w:sz w:val="20"/>
                        </w:rPr>
                        <w:t>Define</w:t>
                      </w:r>
                      <w:r>
                        <w:rPr>
                          <w:rFonts w:ascii="Roboto"/>
                          <w:color w:val="FFFFFF"/>
                          <w:spacing w:val="-11"/>
                          <w:sz w:val="20"/>
                        </w:rPr>
                        <w:t xml:space="preserve"> </w:t>
                      </w:r>
                      <w:r>
                        <w:rPr>
                          <w:rFonts w:ascii="Roboto"/>
                          <w:color w:val="FFFFFF"/>
                          <w:sz w:val="20"/>
                        </w:rPr>
                        <w:t>CS,</w:t>
                      </w:r>
                      <w:r>
                        <w:rPr>
                          <w:rFonts w:ascii="Roboto"/>
                          <w:color w:val="FFFFFF"/>
                          <w:spacing w:val="-11"/>
                          <w:sz w:val="20"/>
                        </w:rPr>
                        <w:t xml:space="preserve"> </w:t>
                      </w:r>
                      <w:r>
                        <w:rPr>
                          <w:rFonts w:ascii="Roboto"/>
                          <w:color w:val="FFFFFF"/>
                          <w:sz w:val="20"/>
                        </w:rPr>
                        <w:t>fit</w:t>
                      </w:r>
                      <w:r>
                        <w:rPr>
                          <w:rFonts w:ascii="Roboto"/>
                          <w:color w:val="FFFFFF"/>
                          <w:spacing w:val="-11"/>
                          <w:sz w:val="20"/>
                        </w:rPr>
                        <w:t xml:space="preserve"> </w:t>
                      </w:r>
                      <w:r>
                        <w:rPr>
                          <w:rFonts w:ascii="Roboto"/>
                          <w:color w:val="FFFFFF"/>
                          <w:sz w:val="20"/>
                        </w:rPr>
                        <w:t>into</w:t>
                      </w:r>
                      <w:r>
                        <w:rPr>
                          <w:rFonts w:ascii="Roboto"/>
                          <w:color w:val="FFFFFF"/>
                          <w:spacing w:val="-10"/>
                          <w:sz w:val="20"/>
                        </w:rPr>
                        <w:t xml:space="preserve"> </w:t>
                      </w:r>
                      <w:r>
                        <w:rPr>
                          <w:rFonts w:ascii="Roboto"/>
                          <w:color w:val="FFFFFF"/>
                          <w:spacing w:val="-5"/>
                          <w:sz w:val="20"/>
                        </w:rPr>
                        <w:t>CC</w:t>
                      </w:r>
                    </w:p>
                  </w:txbxContent>
                </v:textbox>
              </v:shape>
            </w:pict>
          </mc:Fallback>
        </mc:AlternateContent>
      </w:r>
      <w:r>
        <w:rPr>
          <w:sz w:val="12"/>
        </w:rPr>
        <mc:AlternateContent>
          <mc:Choice Requires="wps">
            <w:drawing>
              <wp:anchor distT="0" distB="0" distL="0" distR="0" simplePos="0" relativeHeight="251706368" behindDoc="0" locked="0" layoutInCell="1" allowOverlap="1">
                <wp:simplePos x="0" y="0"/>
                <wp:positionH relativeFrom="page">
                  <wp:posOffset>326390</wp:posOffset>
                </wp:positionH>
                <wp:positionV relativeFrom="page">
                  <wp:posOffset>2794000</wp:posOffset>
                </wp:positionV>
                <wp:extent cx="160020" cy="2127885"/>
                <wp:effectExtent l="0" t="0" r="0" b="0"/>
                <wp:wrapNone/>
                <wp:docPr id="617" name="Textbox 617"/>
                <wp:cNvGraphicFramePr/>
                <a:graphic xmlns:a="http://schemas.openxmlformats.org/drawingml/2006/main">
                  <a:graphicData uri="http://schemas.microsoft.com/office/word/2010/wordprocessingShape">
                    <wps:wsp>
                      <wps:cNvSpPr txBox="1"/>
                      <wps:spPr>
                        <a:xfrm>
                          <a:off x="0" y="0"/>
                          <a:ext cx="160020" cy="2127885"/>
                        </a:xfrm>
                        <a:prstGeom prst="rect">
                          <a:avLst/>
                        </a:prstGeom>
                      </wps:spPr>
                      <wps:txbx>
                        <w:txbxContent>
                          <w:p w14:paraId="21776DE8">
                            <w:pPr>
                              <w:spacing w:before="16"/>
                              <w:ind w:left="20" w:right="0" w:firstLine="0"/>
                              <w:jc w:val="left"/>
                              <w:rPr>
                                <w:rFonts w:ascii="Roboto"/>
                                <w:sz w:val="18"/>
                              </w:rPr>
                            </w:pPr>
                            <w:r>
                              <w:rPr>
                                <w:rFonts w:ascii="Roboto"/>
                                <w:color w:val="FFFFFF"/>
                                <w:sz w:val="18"/>
                              </w:rPr>
                              <w:t>Focus</w:t>
                            </w:r>
                            <w:r>
                              <w:rPr>
                                <w:rFonts w:ascii="Roboto"/>
                                <w:color w:val="FFFFFF"/>
                                <w:spacing w:val="-8"/>
                                <w:sz w:val="18"/>
                              </w:rPr>
                              <w:t xml:space="preserve"> </w:t>
                            </w:r>
                            <w:r>
                              <w:rPr>
                                <w:rFonts w:ascii="Roboto"/>
                                <w:color w:val="FFFFFF"/>
                                <w:sz w:val="18"/>
                              </w:rPr>
                              <w:t>on</w:t>
                            </w:r>
                            <w:r>
                              <w:rPr>
                                <w:rFonts w:ascii="Roboto"/>
                                <w:color w:val="FFFFFF"/>
                                <w:spacing w:val="-7"/>
                                <w:sz w:val="18"/>
                              </w:rPr>
                              <w:t xml:space="preserve"> </w:t>
                            </w:r>
                            <w:r>
                              <w:rPr>
                                <w:rFonts w:ascii="Roboto"/>
                                <w:color w:val="FFFFFF"/>
                                <w:sz w:val="18"/>
                              </w:rPr>
                              <w:t>J&amp;P,</w:t>
                            </w:r>
                            <w:r>
                              <w:rPr>
                                <w:rFonts w:ascii="Roboto"/>
                                <w:color w:val="FFFFFF"/>
                                <w:spacing w:val="-7"/>
                                <w:sz w:val="18"/>
                              </w:rPr>
                              <w:t xml:space="preserve"> </w:t>
                            </w:r>
                            <w:r>
                              <w:rPr>
                                <w:rFonts w:ascii="Roboto"/>
                                <w:color w:val="FFFFFF"/>
                                <w:sz w:val="18"/>
                              </w:rPr>
                              <w:t>tap</w:t>
                            </w:r>
                            <w:r>
                              <w:rPr>
                                <w:rFonts w:ascii="Roboto"/>
                                <w:color w:val="FFFFFF"/>
                                <w:spacing w:val="-7"/>
                                <w:sz w:val="18"/>
                              </w:rPr>
                              <w:t xml:space="preserve"> </w:t>
                            </w:r>
                            <w:r>
                              <w:rPr>
                                <w:rFonts w:ascii="Roboto"/>
                                <w:color w:val="FFFFFF"/>
                                <w:sz w:val="18"/>
                              </w:rPr>
                              <w:t>into</w:t>
                            </w:r>
                            <w:r>
                              <w:rPr>
                                <w:rFonts w:ascii="Roboto"/>
                                <w:color w:val="FFFFFF"/>
                                <w:spacing w:val="-7"/>
                                <w:sz w:val="18"/>
                              </w:rPr>
                              <w:t xml:space="preserve"> </w:t>
                            </w:r>
                            <w:r>
                              <w:rPr>
                                <w:rFonts w:ascii="Roboto"/>
                                <w:color w:val="FFFFFF"/>
                                <w:sz w:val="18"/>
                              </w:rPr>
                              <w:t>BE,</w:t>
                            </w:r>
                            <w:r>
                              <w:rPr>
                                <w:rFonts w:ascii="Roboto"/>
                                <w:color w:val="FFFFFF"/>
                                <w:spacing w:val="-7"/>
                                <w:sz w:val="18"/>
                              </w:rPr>
                              <w:t xml:space="preserve"> </w:t>
                            </w:r>
                            <w:r>
                              <w:rPr>
                                <w:rFonts w:ascii="Roboto"/>
                                <w:color w:val="FFFFFF"/>
                                <w:sz w:val="18"/>
                              </w:rPr>
                              <w:t>understand</w:t>
                            </w:r>
                            <w:r>
                              <w:rPr>
                                <w:rFonts w:ascii="Roboto"/>
                                <w:color w:val="FFFFFF"/>
                                <w:spacing w:val="-7"/>
                                <w:sz w:val="18"/>
                              </w:rPr>
                              <w:t xml:space="preserve"> </w:t>
                            </w:r>
                            <w:r>
                              <w:rPr>
                                <w:rFonts w:ascii="Roboto"/>
                                <w:color w:val="FFFFFF"/>
                                <w:spacing w:val="-5"/>
                                <w:sz w:val="18"/>
                              </w:rPr>
                              <w:t>RC</w:t>
                            </w:r>
                          </w:p>
                        </w:txbxContent>
                      </wps:txbx>
                      <wps:bodyPr vert="vert270" wrap="square" lIns="0" tIns="0" rIns="0" bIns="0" rtlCol="0">
                        <a:noAutofit/>
                      </wps:bodyPr>
                    </wps:wsp>
                  </a:graphicData>
                </a:graphic>
              </wp:anchor>
            </w:drawing>
          </mc:Choice>
          <mc:Fallback>
            <w:pict>
              <v:shape id="Textbox 617" o:spid="_x0000_s1026" o:spt="202" type="#_x0000_t202" style="position:absolute;left:0pt;margin-left:25.7pt;margin-top:220pt;height:167.55pt;width:12.6pt;mso-position-horizontal-relative:page;mso-position-vertical-relative:page;z-index:251706368;mso-width-relative:page;mso-height-relative:page;" filled="f" stroked="f" coordsize="21600,21600" o:gfxdata="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qFrnX1wAAAAkBAAAPAAAAAAAAAAEAIAAAACIAAABkcnMvZG93bnJldi54bWxQSwEC&#10;FAAUAAAACACHTuJAacM0WbwBAACHAwAADgAAAAAAAAABACAAAAAmAQAAZHJzL2Uyb0RvYy54bWxQ&#10;SwUGAAAAAAYABgBZAQAAVAUAAAAA&#10;">
                <v:fill on="f" focussize="0,0"/>
                <v:stroke on="f"/>
                <v:imagedata o:title=""/>
                <o:lock v:ext="edit" aspectratio="f"/>
                <v:textbox inset="0mm,0mm,0mm,0mm" style="layout-flow:vertical;mso-layout-flow-alt:bottom-to-top;">
                  <w:txbxContent>
                    <w:p w14:paraId="21776DE8">
                      <w:pPr>
                        <w:spacing w:before="16"/>
                        <w:ind w:left="20" w:right="0" w:firstLine="0"/>
                        <w:jc w:val="left"/>
                        <w:rPr>
                          <w:rFonts w:ascii="Roboto"/>
                          <w:sz w:val="18"/>
                        </w:rPr>
                      </w:pPr>
                      <w:r>
                        <w:rPr>
                          <w:rFonts w:ascii="Roboto"/>
                          <w:color w:val="FFFFFF"/>
                          <w:sz w:val="18"/>
                        </w:rPr>
                        <w:t>Focus</w:t>
                      </w:r>
                      <w:r>
                        <w:rPr>
                          <w:rFonts w:ascii="Roboto"/>
                          <w:color w:val="FFFFFF"/>
                          <w:spacing w:val="-8"/>
                          <w:sz w:val="18"/>
                        </w:rPr>
                        <w:t xml:space="preserve"> </w:t>
                      </w:r>
                      <w:r>
                        <w:rPr>
                          <w:rFonts w:ascii="Roboto"/>
                          <w:color w:val="FFFFFF"/>
                          <w:sz w:val="18"/>
                        </w:rPr>
                        <w:t>on</w:t>
                      </w:r>
                      <w:r>
                        <w:rPr>
                          <w:rFonts w:ascii="Roboto"/>
                          <w:color w:val="FFFFFF"/>
                          <w:spacing w:val="-7"/>
                          <w:sz w:val="18"/>
                        </w:rPr>
                        <w:t xml:space="preserve"> </w:t>
                      </w:r>
                      <w:r>
                        <w:rPr>
                          <w:rFonts w:ascii="Roboto"/>
                          <w:color w:val="FFFFFF"/>
                          <w:sz w:val="18"/>
                        </w:rPr>
                        <w:t>J&amp;P,</w:t>
                      </w:r>
                      <w:r>
                        <w:rPr>
                          <w:rFonts w:ascii="Roboto"/>
                          <w:color w:val="FFFFFF"/>
                          <w:spacing w:val="-7"/>
                          <w:sz w:val="18"/>
                        </w:rPr>
                        <w:t xml:space="preserve"> </w:t>
                      </w:r>
                      <w:r>
                        <w:rPr>
                          <w:rFonts w:ascii="Roboto"/>
                          <w:color w:val="FFFFFF"/>
                          <w:sz w:val="18"/>
                        </w:rPr>
                        <w:t>tap</w:t>
                      </w:r>
                      <w:r>
                        <w:rPr>
                          <w:rFonts w:ascii="Roboto"/>
                          <w:color w:val="FFFFFF"/>
                          <w:spacing w:val="-7"/>
                          <w:sz w:val="18"/>
                        </w:rPr>
                        <w:t xml:space="preserve"> </w:t>
                      </w:r>
                      <w:r>
                        <w:rPr>
                          <w:rFonts w:ascii="Roboto"/>
                          <w:color w:val="FFFFFF"/>
                          <w:sz w:val="18"/>
                        </w:rPr>
                        <w:t>into</w:t>
                      </w:r>
                      <w:r>
                        <w:rPr>
                          <w:rFonts w:ascii="Roboto"/>
                          <w:color w:val="FFFFFF"/>
                          <w:spacing w:val="-7"/>
                          <w:sz w:val="18"/>
                        </w:rPr>
                        <w:t xml:space="preserve"> </w:t>
                      </w:r>
                      <w:r>
                        <w:rPr>
                          <w:rFonts w:ascii="Roboto"/>
                          <w:color w:val="FFFFFF"/>
                          <w:sz w:val="18"/>
                        </w:rPr>
                        <w:t>BE,</w:t>
                      </w:r>
                      <w:r>
                        <w:rPr>
                          <w:rFonts w:ascii="Roboto"/>
                          <w:color w:val="FFFFFF"/>
                          <w:spacing w:val="-7"/>
                          <w:sz w:val="18"/>
                        </w:rPr>
                        <w:t xml:space="preserve"> </w:t>
                      </w:r>
                      <w:r>
                        <w:rPr>
                          <w:rFonts w:ascii="Roboto"/>
                          <w:color w:val="FFFFFF"/>
                          <w:sz w:val="18"/>
                        </w:rPr>
                        <w:t>understand</w:t>
                      </w:r>
                      <w:r>
                        <w:rPr>
                          <w:rFonts w:ascii="Roboto"/>
                          <w:color w:val="FFFFFF"/>
                          <w:spacing w:val="-7"/>
                          <w:sz w:val="18"/>
                        </w:rPr>
                        <w:t xml:space="preserve"> </w:t>
                      </w:r>
                      <w:r>
                        <w:rPr>
                          <w:rFonts w:ascii="Roboto"/>
                          <w:color w:val="FFFFFF"/>
                          <w:spacing w:val="-5"/>
                          <w:sz w:val="18"/>
                        </w:rPr>
                        <w:t>RC</w:t>
                      </w:r>
                    </w:p>
                  </w:txbxContent>
                </v:textbox>
              </v:shape>
            </w:pict>
          </mc:Fallback>
        </mc:AlternateContent>
      </w:r>
    </w:p>
    <w:p w14:paraId="5BBE29E6">
      <w:pPr>
        <w:pStyle w:val="13"/>
        <w:spacing w:before="12"/>
        <w:rPr>
          <w:sz w:val="12"/>
        </w:rPr>
      </w:pPr>
    </w:p>
    <w:p w14:paraId="3221CF13">
      <w:pPr>
        <w:spacing w:before="0" w:line="249" w:lineRule="auto"/>
        <w:ind w:left="790" w:right="8119" w:firstLine="0"/>
        <w:jc w:val="left"/>
        <w:rPr>
          <w:rFonts w:ascii="Roboto"/>
          <w:sz w:val="12"/>
        </w:rPr>
      </w:pPr>
      <w:r>
        <w:rPr>
          <w:rFonts w:ascii="Roboto"/>
          <w:color w:val="6A6A6A"/>
          <w:spacing w:val="-2"/>
          <w:sz w:val="12"/>
        </w:rPr>
        <w:t>Problem-Solution it canvas is licensed under a Creative Commons Attribution-NonCommercial-NoDerivatives 4.0 license</w:t>
      </w:r>
      <w:r>
        <w:rPr>
          <w:rFonts w:ascii="Roboto"/>
          <w:color w:val="6A6A6A"/>
          <w:spacing w:val="40"/>
          <w:sz w:val="12"/>
        </w:rPr>
        <w:t xml:space="preserve"> </w:t>
      </w:r>
      <w:r>
        <w:rPr>
          <w:rFonts w:ascii="Roboto"/>
          <w:color w:val="6A6A6A"/>
          <w:sz w:val="12"/>
        </w:rPr>
        <w:t>Created by Daria Nepriakhina / Amaltama.com</w:t>
      </w:r>
    </w:p>
    <w:p w14:paraId="59EA09DE">
      <w:pPr>
        <w:spacing w:after="0" w:line="249" w:lineRule="auto"/>
        <w:jc w:val="left"/>
        <w:rPr>
          <w:rFonts w:ascii="Roboto"/>
          <w:sz w:val="12"/>
        </w:rPr>
        <w:sectPr>
          <w:type w:val="continuous"/>
          <w:pgSz w:w="16850" w:h="11910" w:orient="landscape"/>
          <w:pgMar w:top="840" w:right="425" w:bottom="280" w:left="850" w:header="720" w:footer="720" w:gutter="0"/>
          <w:cols w:space="720" w:num="1"/>
        </w:sectPr>
      </w:pPr>
    </w:p>
    <w:p w14:paraId="1BEBF559">
      <w:pPr>
        <w:spacing w:before="29" w:line="244" w:lineRule="auto"/>
        <w:ind w:left="2966" w:right="2640" w:firstLine="566"/>
        <w:jc w:val="left"/>
        <w:rPr>
          <w:rFonts w:ascii="Calibri" w:hAnsi="Calibri"/>
          <w:b/>
          <w:sz w:val="24"/>
        </w:rPr>
      </w:pPr>
      <w:r>
        <w:rPr>
          <w:rFonts w:ascii="Calibri" w:hAnsi="Calibri"/>
          <w:b/>
          <w:sz w:val="24"/>
        </w:rPr>
        <w:t>Project Design Phase Problem</w:t>
      </w:r>
      <w:r>
        <w:rPr>
          <w:rFonts w:ascii="Calibri" w:hAnsi="Calibri"/>
          <w:b/>
          <w:spacing w:val="-10"/>
          <w:sz w:val="24"/>
        </w:rPr>
        <w:t xml:space="preserve"> </w:t>
      </w:r>
      <w:r>
        <w:rPr>
          <w:rFonts w:ascii="Calibri" w:hAnsi="Calibri"/>
          <w:b/>
          <w:sz w:val="24"/>
        </w:rPr>
        <w:t>–</w:t>
      </w:r>
      <w:r>
        <w:rPr>
          <w:rFonts w:ascii="Calibri" w:hAnsi="Calibri"/>
          <w:b/>
          <w:spacing w:val="-10"/>
          <w:sz w:val="24"/>
        </w:rPr>
        <w:t xml:space="preserve"> </w:t>
      </w:r>
      <w:r>
        <w:rPr>
          <w:rFonts w:ascii="Calibri" w:hAnsi="Calibri"/>
          <w:b/>
          <w:sz w:val="24"/>
        </w:rPr>
        <w:t>Solution</w:t>
      </w:r>
      <w:r>
        <w:rPr>
          <w:rFonts w:ascii="Calibri" w:hAnsi="Calibri"/>
          <w:b/>
          <w:spacing w:val="-10"/>
          <w:sz w:val="24"/>
        </w:rPr>
        <w:t xml:space="preserve"> </w:t>
      </w:r>
      <w:r>
        <w:rPr>
          <w:rFonts w:ascii="Calibri" w:hAnsi="Calibri"/>
          <w:b/>
          <w:sz w:val="24"/>
        </w:rPr>
        <w:t>Fit</w:t>
      </w:r>
      <w:r>
        <w:rPr>
          <w:rFonts w:ascii="Calibri" w:hAnsi="Calibri"/>
          <w:b/>
          <w:spacing w:val="-10"/>
          <w:sz w:val="24"/>
        </w:rPr>
        <w:t xml:space="preserve"> </w:t>
      </w:r>
      <w:r>
        <w:rPr>
          <w:rFonts w:ascii="Calibri" w:hAnsi="Calibri"/>
          <w:b/>
          <w:sz w:val="24"/>
        </w:rPr>
        <w:t>Template</w:t>
      </w:r>
    </w:p>
    <w:p w14:paraId="05EDC80C">
      <w:pPr>
        <w:pStyle w:val="13"/>
        <w:spacing w:before="25"/>
        <w:rPr>
          <w:rFonts w:ascii="Calibri"/>
          <w:b/>
          <w:sz w:val="20"/>
        </w:rPr>
      </w:pPr>
    </w:p>
    <w:p w14:paraId="2B1E1878">
      <w:pPr>
        <w:pStyle w:val="13"/>
        <w:spacing w:after="0"/>
        <w:rPr>
          <w:rFonts w:ascii="Calibri"/>
          <w:b/>
          <w:sz w:val="20"/>
        </w:rPr>
        <w:sectPr>
          <w:pgSz w:w="11910" w:h="16850"/>
          <w:pgMar w:top="820" w:right="1417" w:bottom="280" w:left="1417" w:header="720" w:footer="720" w:gutter="0"/>
          <w:cols w:space="720" w:num="1"/>
        </w:sectPr>
      </w:pPr>
    </w:p>
    <w:p w14:paraId="0EBDDF9C">
      <w:pPr>
        <w:spacing w:before="57"/>
        <w:ind w:left="136" w:right="518" w:firstLine="0"/>
        <w:jc w:val="left"/>
        <w:rPr>
          <w:rFonts w:ascii="Calibri"/>
          <w:sz w:val="22"/>
        </w:rPr>
      </w:pPr>
      <w:r>
        <w:rPr>
          <w:rFonts w:ascii="Calibri"/>
          <w:sz w:val="22"/>
        </w:rPr>
        <w:drawing>
          <wp:anchor distT="0" distB="0" distL="0" distR="0" simplePos="0" relativeHeight="251799552" behindDoc="1" locked="0" layoutInCell="1" allowOverlap="1">
            <wp:simplePos x="0" y="0"/>
            <wp:positionH relativeFrom="page">
              <wp:posOffset>850900</wp:posOffset>
            </wp:positionH>
            <wp:positionV relativeFrom="paragraph">
              <wp:posOffset>-26670</wp:posOffset>
            </wp:positionV>
            <wp:extent cx="5859780" cy="838200"/>
            <wp:effectExtent l="0" t="0" r="0" b="0"/>
            <wp:wrapNone/>
            <wp:docPr id="618" name="Image 618"/>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49" cstate="print"/>
                    <a:stretch>
                      <a:fillRect/>
                    </a:stretch>
                  </pic:blipFill>
                  <pic:spPr>
                    <a:xfrm>
                      <a:off x="0" y="0"/>
                      <a:ext cx="5860083" cy="838515"/>
                    </a:xfrm>
                    <a:prstGeom prst="rect">
                      <a:avLst/>
                    </a:prstGeom>
                  </pic:spPr>
                </pic:pic>
              </a:graphicData>
            </a:graphic>
          </wp:anchor>
        </w:drawing>
      </w:r>
      <w:r>
        <w:rPr>
          <w:rFonts w:ascii="Calibri"/>
          <w:spacing w:val="-4"/>
          <w:sz w:val="22"/>
        </w:rPr>
        <w:t xml:space="preserve">Date </w:t>
      </w:r>
      <w:r>
        <w:rPr>
          <w:rFonts w:ascii="Calibri"/>
          <w:sz w:val="22"/>
        </w:rPr>
        <w:t>Team</w:t>
      </w:r>
      <w:r>
        <w:rPr>
          <w:rFonts w:ascii="Calibri"/>
          <w:spacing w:val="-13"/>
          <w:sz w:val="22"/>
        </w:rPr>
        <w:t xml:space="preserve"> </w:t>
      </w:r>
      <w:r>
        <w:rPr>
          <w:rFonts w:ascii="Calibri"/>
          <w:sz w:val="22"/>
        </w:rPr>
        <w:t>ID</w:t>
      </w:r>
    </w:p>
    <w:p w14:paraId="26BA8C7B">
      <w:pPr>
        <w:spacing w:before="3"/>
        <w:ind w:left="136" w:right="0" w:firstLine="0"/>
        <w:jc w:val="left"/>
        <w:rPr>
          <w:rFonts w:ascii="Calibri"/>
          <w:sz w:val="22"/>
        </w:rPr>
      </w:pPr>
      <w:r>
        <w:rPr>
          <w:rFonts w:ascii="Calibri"/>
          <w:sz w:val="22"/>
        </w:rPr>
        <w:t>Project</w:t>
      </w:r>
      <w:r>
        <w:rPr>
          <w:rFonts w:ascii="Calibri"/>
          <w:spacing w:val="-2"/>
          <w:sz w:val="22"/>
        </w:rPr>
        <w:t xml:space="preserve"> </w:t>
      </w:r>
      <w:r>
        <w:rPr>
          <w:rFonts w:ascii="Calibri"/>
          <w:spacing w:val="-4"/>
          <w:sz w:val="22"/>
        </w:rPr>
        <w:t>Name</w:t>
      </w:r>
    </w:p>
    <w:p w14:paraId="6FC33998">
      <w:pPr>
        <w:spacing w:before="57"/>
        <w:ind w:left="136" w:right="0" w:firstLine="0"/>
        <w:jc w:val="left"/>
        <w:rPr>
          <w:rFonts w:ascii="Calibri"/>
          <w:sz w:val="22"/>
        </w:rPr>
      </w:pPr>
      <w:r>
        <w:br w:type="column"/>
      </w:r>
      <w:r>
        <w:rPr>
          <w:rFonts w:ascii="Calibri"/>
          <w:sz w:val="22"/>
        </w:rPr>
        <w:t>30</w:t>
      </w:r>
      <w:r>
        <w:rPr>
          <w:rFonts w:ascii="Calibri"/>
          <w:spacing w:val="-1"/>
          <w:sz w:val="22"/>
        </w:rPr>
        <w:t xml:space="preserve"> </w:t>
      </w:r>
      <w:r>
        <w:rPr>
          <w:rFonts w:ascii="Calibri"/>
          <w:sz w:val="22"/>
        </w:rPr>
        <w:t xml:space="preserve">September </w:t>
      </w:r>
      <w:r>
        <w:rPr>
          <w:rFonts w:ascii="Calibri"/>
          <w:spacing w:val="-4"/>
          <w:sz w:val="22"/>
        </w:rPr>
        <w:t>2026</w:t>
      </w:r>
    </w:p>
    <w:p w14:paraId="3FBD9A79">
      <w:pPr>
        <w:spacing w:before="4"/>
        <w:ind w:left="173" w:right="0" w:firstLine="0"/>
        <w:jc w:val="left"/>
        <w:rPr>
          <w:rFonts w:hint="default" w:ascii="Arial MT"/>
          <w:sz w:val="20"/>
          <w:lang w:val="en-US"/>
        </w:rPr>
      </w:pPr>
      <w:r>
        <w:rPr>
          <w:rFonts w:ascii="Arial MT"/>
          <w:color w:val="000000"/>
          <w:sz w:val="20"/>
          <w:shd w:val="clear" w:color="auto" w:fill="FFFFFF"/>
        </w:rPr>
        <w:t>SWTID-2026-</w:t>
      </w:r>
      <w:r>
        <w:rPr>
          <w:rFonts w:ascii="Arial MT"/>
          <w:color w:val="000000"/>
          <w:spacing w:val="-4"/>
          <w:sz w:val="20"/>
          <w:shd w:val="clear" w:color="auto" w:fill="FFFFFF"/>
        </w:rPr>
        <w:t>7</w:t>
      </w:r>
      <w:r>
        <w:rPr>
          <w:rFonts w:hint="default" w:ascii="Arial MT"/>
          <w:color w:val="000000"/>
          <w:spacing w:val="-4"/>
          <w:sz w:val="20"/>
          <w:shd w:val="clear" w:color="auto" w:fill="FFFFFF"/>
          <w:lang w:val="en-US"/>
        </w:rPr>
        <w:t>613</w:t>
      </w:r>
    </w:p>
    <w:p w14:paraId="1103AF16">
      <w:pPr>
        <w:spacing w:before="19"/>
        <w:ind w:left="136" w:right="0" w:firstLine="0"/>
        <w:jc w:val="left"/>
        <w:rPr>
          <w:rFonts w:ascii="Arial MT"/>
          <w:sz w:val="21"/>
        </w:rPr>
      </w:pPr>
      <w:r>
        <w:rPr>
          <w:rFonts w:ascii="Arial MT"/>
          <w:color w:val="000000"/>
          <w:sz w:val="21"/>
          <w:shd w:val="clear" w:color="auto" w:fill="FFFFFF"/>
        </w:rPr>
        <w:t xml:space="preserve">Auto Ticket Classification using Flow </w:t>
      </w:r>
      <w:r>
        <w:rPr>
          <w:rFonts w:ascii="Arial MT"/>
          <w:color w:val="000000"/>
          <w:spacing w:val="-2"/>
          <w:sz w:val="21"/>
          <w:shd w:val="clear" w:color="auto" w:fill="FFFFFF"/>
        </w:rPr>
        <w:t>Designe</w:t>
      </w:r>
      <w:r>
        <w:rPr>
          <w:rFonts w:ascii="Arial MT"/>
          <w:color w:val="000000"/>
          <w:spacing w:val="-2"/>
          <w:sz w:val="21"/>
        </w:rPr>
        <w:t>r</w:t>
      </w:r>
    </w:p>
    <w:p w14:paraId="248CFF6A">
      <w:pPr>
        <w:spacing w:after="0"/>
        <w:jc w:val="left"/>
        <w:rPr>
          <w:rFonts w:ascii="Arial MT"/>
          <w:sz w:val="21"/>
        </w:rPr>
        <w:sectPr>
          <w:type w:val="continuous"/>
          <w:pgSz w:w="11910" w:h="16850"/>
          <w:pgMar w:top="840" w:right="1417" w:bottom="280" w:left="1417" w:header="720" w:footer="720" w:gutter="0"/>
          <w:cols w:equalWidth="0" w:num="2">
            <w:col w:w="1400" w:space="3110"/>
            <w:col w:w="4566"/>
          </w:cols>
        </w:sectPr>
      </w:pPr>
    </w:p>
    <w:p w14:paraId="192AC2BE">
      <w:pPr>
        <w:tabs>
          <w:tab w:val="left" w:pos="4646"/>
        </w:tabs>
        <w:spacing w:before="2"/>
        <w:ind w:left="136" w:right="0" w:firstLine="0"/>
        <w:jc w:val="left"/>
        <w:rPr>
          <w:rFonts w:ascii="Calibri"/>
          <w:position w:val="-1"/>
          <w:sz w:val="22"/>
        </w:rPr>
      </w:pPr>
      <w:r>
        <w:rPr>
          <w:rFonts w:ascii="Calibri"/>
          <w:sz w:val="22"/>
        </w:rPr>
        <w:t>Maximum</w:t>
      </w:r>
      <w:r>
        <w:rPr>
          <w:rFonts w:ascii="Calibri"/>
          <w:spacing w:val="-2"/>
          <w:sz w:val="22"/>
        </w:rPr>
        <w:t xml:space="preserve"> Marks</w:t>
      </w:r>
      <w:r>
        <w:rPr>
          <w:rFonts w:ascii="Calibri"/>
          <w:sz w:val="22"/>
        </w:rPr>
        <w:tab/>
      </w:r>
      <w:r>
        <w:rPr>
          <w:rFonts w:ascii="Calibri"/>
          <w:spacing w:val="-2"/>
          <w:position w:val="-1"/>
          <w:sz w:val="22"/>
        </w:rPr>
        <w:t>2Marks</w:t>
      </w:r>
    </w:p>
    <w:p w14:paraId="37E05E28">
      <w:pPr>
        <w:pStyle w:val="13"/>
        <w:spacing w:before="207"/>
        <w:rPr>
          <w:rFonts w:ascii="Calibri"/>
          <w:sz w:val="22"/>
        </w:rPr>
      </w:pPr>
    </w:p>
    <w:p w14:paraId="61676946">
      <w:pPr>
        <w:pStyle w:val="9"/>
        <w:ind w:left="24"/>
      </w:pPr>
      <w:r>
        <w:t>Problem</w:t>
      </w:r>
      <w:r>
        <w:rPr>
          <w:spacing w:val="-2"/>
        </w:rPr>
        <w:t xml:space="preserve"> </w:t>
      </w:r>
      <w:r>
        <w:t>–</w:t>
      </w:r>
      <w:r>
        <w:rPr>
          <w:spacing w:val="-1"/>
        </w:rPr>
        <w:t xml:space="preserve"> </w:t>
      </w:r>
      <w:r>
        <w:t>Solution</w:t>
      </w:r>
      <w:r>
        <w:rPr>
          <w:spacing w:val="-1"/>
        </w:rPr>
        <w:t xml:space="preserve"> </w:t>
      </w:r>
      <w:r>
        <w:t>Fit</w:t>
      </w:r>
      <w:r>
        <w:rPr>
          <w:spacing w:val="-1"/>
        </w:rPr>
        <w:t xml:space="preserve"> </w:t>
      </w:r>
      <w:r>
        <w:rPr>
          <w:spacing w:val="-2"/>
        </w:rPr>
        <w:t>Template:</w:t>
      </w:r>
    </w:p>
    <w:p w14:paraId="12635517">
      <w:pPr>
        <w:spacing w:before="182" w:line="254" w:lineRule="auto"/>
        <w:ind w:left="24" w:right="63" w:firstLine="0"/>
        <w:jc w:val="left"/>
        <w:rPr>
          <w:rFonts w:ascii="Calibri" w:hAnsi="Calibri"/>
          <w:sz w:val="22"/>
        </w:rPr>
      </w:pPr>
      <w:r>
        <w:rPr>
          <w:rFonts w:ascii="Calibri" w:hAnsi="Calibri"/>
          <w:sz w:val="22"/>
        </w:rPr>
        <w:t>The</w:t>
      </w:r>
      <w:r>
        <w:rPr>
          <w:rFonts w:ascii="Calibri" w:hAnsi="Calibri"/>
          <w:spacing w:val="-1"/>
          <w:sz w:val="22"/>
        </w:rPr>
        <w:t xml:space="preserve"> </w:t>
      </w:r>
      <w:r>
        <w:rPr>
          <w:rFonts w:ascii="Calibri" w:hAnsi="Calibri"/>
          <w:sz w:val="22"/>
        </w:rPr>
        <w:t>Problem-Solution</w:t>
      </w:r>
      <w:r>
        <w:rPr>
          <w:rFonts w:ascii="Calibri" w:hAnsi="Calibri"/>
          <w:spacing w:val="-1"/>
          <w:sz w:val="22"/>
        </w:rPr>
        <w:t xml:space="preserve"> </w:t>
      </w:r>
      <w:r>
        <w:rPr>
          <w:rFonts w:ascii="Calibri" w:hAnsi="Calibri"/>
          <w:sz w:val="22"/>
        </w:rPr>
        <w:t>Fit</w:t>
      </w:r>
      <w:r>
        <w:rPr>
          <w:rFonts w:ascii="Calibri" w:hAnsi="Calibri"/>
          <w:spacing w:val="-1"/>
          <w:sz w:val="22"/>
        </w:rPr>
        <w:t xml:space="preserve"> </w:t>
      </w:r>
      <w:r>
        <w:rPr>
          <w:rFonts w:ascii="Calibri" w:hAnsi="Calibri"/>
          <w:sz w:val="22"/>
        </w:rPr>
        <w:t>simply</w:t>
      </w:r>
      <w:r>
        <w:rPr>
          <w:rFonts w:ascii="Calibri" w:hAnsi="Calibri"/>
          <w:spacing w:val="-1"/>
          <w:sz w:val="22"/>
        </w:rPr>
        <w:t xml:space="preserve"> </w:t>
      </w:r>
      <w:r>
        <w:rPr>
          <w:rFonts w:ascii="Calibri" w:hAnsi="Calibri"/>
          <w:sz w:val="22"/>
        </w:rPr>
        <w:t>means</w:t>
      </w:r>
      <w:r>
        <w:rPr>
          <w:rFonts w:ascii="Calibri" w:hAnsi="Calibri"/>
          <w:spacing w:val="-1"/>
          <w:sz w:val="22"/>
        </w:rPr>
        <w:t xml:space="preserve"> </w:t>
      </w:r>
      <w:r>
        <w:rPr>
          <w:rFonts w:ascii="Calibri" w:hAnsi="Calibri"/>
          <w:sz w:val="22"/>
        </w:rPr>
        <w:t>that</w:t>
      </w:r>
      <w:r>
        <w:rPr>
          <w:rFonts w:ascii="Calibri" w:hAnsi="Calibri"/>
          <w:spacing w:val="-1"/>
          <w:sz w:val="22"/>
        </w:rPr>
        <w:t xml:space="preserve"> </w:t>
      </w:r>
      <w:r>
        <w:rPr>
          <w:rFonts w:ascii="Calibri" w:hAnsi="Calibri"/>
          <w:sz w:val="22"/>
        </w:rPr>
        <w:t>you</w:t>
      </w:r>
      <w:r>
        <w:rPr>
          <w:rFonts w:ascii="Calibri" w:hAnsi="Calibri"/>
          <w:spacing w:val="-1"/>
          <w:sz w:val="22"/>
        </w:rPr>
        <w:t xml:space="preserve"> </w:t>
      </w:r>
      <w:r>
        <w:rPr>
          <w:rFonts w:ascii="Calibri" w:hAnsi="Calibri"/>
          <w:sz w:val="22"/>
        </w:rPr>
        <w:t>have</w:t>
      </w:r>
      <w:r>
        <w:rPr>
          <w:rFonts w:ascii="Calibri" w:hAnsi="Calibri"/>
          <w:spacing w:val="-1"/>
          <w:sz w:val="22"/>
        </w:rPr>
        <w:t xml:space="preserve"> </w:t>
      </w:r>
      <w:r>
        <w:rPr>
          <w:rFonts w:ascii="Calibri" w:hAnsi="Calibri"/>
          <w:sz w:val="22"/>
        </w:rPr>
        <w:t>found</w:t>
      </w:r>
      <w:r>
        <w:rPr>
          <w:rFonts w:ascii="Calibri" w:hAnsi="Calibri"/>
          <w:spacing w:val="-1"/>
          <w:sz w:val="22"/>
        </w:rPr>
        <w:t xml:space="preserve"> </w:t>
      </w:r>
      <w:r>
        <w:rPr>
          <w:rFonts w:ascii="Calibri" w:hAnsi="Calibri"/>
          <w:sz w:val="22"/>
        </w:rPr>
        <w:t>a</w:t>
      </w:r>
      <w:r>
        <w:rPr>
          <w:rFonts w:ascii="Calibri" w:hAnsi="Calibri"/>
          <w:spacing w:val="-1"/>
          <w:sz w:val="22"/>
        </w:rPr>
        <w:t xml:space="preserve"> </w:t>
      </w:r>
      <w:r>
        <w:rPr>
          <w:rFonts w:ascii="Calibri" w:hAnsi="Calibri"/>
          <w:sz w:val="22"/>
        </w:rPr>
        <w:t>problem</w:t>
      </w:r>
      <w:r>
        <w:rPr>
          <w:rFonts w:ascii="Calibri" w:hAnsi="Calibri"/>
          <w:spacing w:val="-1"/>
          <w:sz w:val="22"/>
        </w:rPr>
        <w:t xml:space="preserve"> </w:t>
      </w:r>
      <w:r>
        <w:rPr>
          <w:rFonts w:ascii="Calibri" w:hAnsi="Calibri"/>
          <w:sz w:val="22"/>
        </w:rPr>
        <w:t>with</w:t>
      </w:r>
      <w:r>
        <w:rPr>
          <w:rFonts w:ascii="Calibri" w:hAnsi="Calibri"/>
          <w:spacing w:val="-1"/>
          <w:sz w:val="22"/>
        </w:rPr>
        <w:t xml:space="preserve"> </w:t>
      </w:r>
      <w:r>
        <w:rPr>
          <w:rFonts w:ascii="Calibri" w:hAnsi="Calibri"/>
          <w:sz w:val="22"/>
        </w:rPr>
        <w:t>your</w:t>
      </w:r>
      <w:r>
        <w:rPr>
          <w:rFonts w:ascii="Calibri" w:hAnsi="Calibri"/>
          <w:spacing w:val="-1"/>
          <w:sz w:val="22"/>
        </w:rPr>
        <w:t xml:space="preserve"> </w:t>
      </w:r>
      <w:r>
        <w:rPr>
          <w:rFonts w:ascii="Calibri" w:hAnsi="Calibri"/>
          <w:sz w:val="22"/>
        </w:rPr>
        <w:t>customer</w:t>
      </w:r>
      <w:r>
        <w:rPr>
          <w:rFonts w:ascii="Calibri" w:hAnsi="Calibri"/>
          <w:spacing w:val="-1"/>
          <w:sz w:val="22"/>
        </w:rPr>
        <w:t xml:space="preserve"> </w:t>
      </w:r>
      <w:r>
        <w:rPr>
          <w:rFonts w:ascii="Calibri" w:hAnsi="Calibri"/>
          <w:sz w:val="22"/>
        </w:rPr>
        <w:t>and</w:t>
      </w:r>
      <w:r>
        <w:rPr>
          <w:rFonts w:ascii="Calibri" w:hAnsi="Calibri"/>
          <w:spacing w:val="-1"/>
          <w:sz w:val="22"/>
        </w:rPr>
        <w:t xml:space="preserve"> </w:t>
      </w:r>
      <w:r>
        <w:rPr>
          <w:rFonts w:ascii="Calibri" w:hAnsi="Calibri"/>
          <w:sz w:val="22"/>
        </w:rPr>
        <w:t>that the solution you have realized for it actually solves the customer’s problem. It helps entrepreneurs, marketers and corporate innovators identify behavioral patterns and recognize what would work and why</w:t>
      </w:r>
    </w:p>
    <w:p w14:paraId="2B98E7F1">
      <w:pPr>
        <w:pStyle w:val="9"/>
        <w:spacing w:before="152"/>
        <w:ind w:left="24"/>
      </w:pPr>
      <w:r>
        <w:rPr>
          <w:spacing w:val="-2"/>
        </w:rPr>
        <w:t>Purpose:</w:t>
      </w:r>
    </w:p>
    <w:p w14:paraId="220BB23C">
      <w:pPr>
        <w:pStyle w:val="15"/>
        <w:numPr>
          <w:ilvl w:val="3"/>
          <w:numId w:val="8"/>
        </w:numPr>
        <w:tabs>
          <w:tab w:val="left" w:pos="600"/>
        </w:tabs>
        <w:spacing w:before="153" w:after="0" w:line="291" w:lineRule="exact"/>
        <w:ind w:left="600" w:right="0" w:hanging="216"/>
        <w:jc w:val="left"/>
        <w:rPr>
          <w:rFonts w:ascii="Calibri" w:hAnsi="Calibri"/>
          <w:sz w:val="22"/>
        </w:rPr>
      </w:pPr>
      <w:r>
        <w:rPr>
          <w:rFonts w:ascii="Calibri" w:hAnsi="Calibri"/>
          <w:sz w:val="22"/>
        </w:rPr>
        <w:t>Solve</w:t>
      </w:r>
      <w:r>
        <w:rPr>
          <w:rFonts w:ascii="Calibri" w:hAnsi="Calibri"/>
          <w:spacing w:val="-1"/>
          <w:sz w:val="22"/>
        </w:rPr>
        <w:t xml:space="preserve"> </w:t>
      </w:r>
      <w:r>
        <w:rPr>
          <w:rFonts w:ascii="Calibri" w:hAnsi="Calibri"/>
          <w:sz w:val="22"/>
        </w:rPr>
        <w:t>complex problems in a</w:t>
      </w:r>
      <w:r>
        <w:rPr>
          <w:rFonts w:ascii="Calibri" w:hAnsi="Calibri"/>
          <w:spacing w:val="-1"/>
          <w:sz w:val="22"/>
        </w:rPr>
        <w:t xml:space="preserve"> </w:t>
      </w:r>
      <w:r>
        <w:rPr>
          <w:rFonts w:ascii="Calibri" w:hAnsi="Calibri"/>
          <w:sz w:val="22"/>
        </w:rPr>
        <w:t>way that fits the</w:t>
      </w:r>
      <w:r>
        <w:rPr>
          <w:rFonts w:ascii="Calibri" w:hAnsi="Calibri"/>
          <w:spacing w:val="-1"/>
          <w:sz w:val="22"/>
        </w:rPr>
        <w:t xml:space="preserve"> </w:t>
      </w:r>
      <w:r>
        <w:rPr>
          <w:rFonts w:ascii="Calibri" w:hAnsi="Calibri"/>
          <w:sz w:val="22"/>
        </w:rPr>
        <w:t xml:space="preserve">state of your </w:t>
      </w:r>
      <w:r>
        <w:rPr>
          <w:rFonts w:ascii="Calibri" w:hAnsi="Calibri"/>
          <w:spacing w:val="-2"/>
          <w:sz w:val="22"/>
        </w:rPr>
        <w:t>customers.</w:t>
      </w:r>
    </w:p>
    <w:p w14:paraId="3BA8A21E">
      <w:pPr>
        <w:pStyle w:val="15"/>
        <w:numPr>
          <w:ilvl w:val="3"/>
          <w:numId w:val="8"/>
        </w:numPr>
        <w:tabs>
          <w:tab w:val="left" w:pos="600"/>
        </w:tabs>
        <w:spacing w:before="0" w:after="0" w:line="291" w:lineRule="exact"/>
        <w:ind w:left="600" w:right="0" w:hanging="216"/>
        <w:jc w:val="left"/>
        <w:rPr>
          <w:rFonts w:ascii="Calibri" w:hAnsi="Calibri"/>
          <w:sz w:val="22"/>
        </w:rPr>
      </w:pPr>
      <w:r>
        <w:rPr>
          <w:rFonts w:ascii="Calibri" w:hAnsi="Calibri"/>
          <w:sz w:val="22"/>
        </w:rPr>
        <w:t>Succeed</w:t>
      </w:r>
      <w:r>
        <w:rPr>
          <w:rFonts w:ascii="Calibri" w:hAnsi="Calibri"/>
          <w:spacing w:val="-1"/>
          <w:sz w:val="22"/>
        </w:rPr>
        <w:t xml:space="preserve"> </w:t>
      </w:r>
      <w:r>
        <w:rPr>
          <w:rFonts w:ascii="Calibri" w:hAnsi="Calibri"/>
          <w:sz w:val="22"/>
        </w:rPr>
        <w:t>faster and increase your solution adoption</w:t>
      </w:r>
      <w:r>
        <w:rPr>
          <w:rFonts w:ascii="Calibri" w:hAnsi="Calibri"/>
          <w:spacing w:val="-1"/>
          <w:sz w:val="22"/>
        </w:rPr>
        <w:t xml:space="preserve"> </w:t>
      </w:r>
      <w:r>
        <w:rPr>
          <w:rFonts w:ascii="Calibri" w:hAnsi="Calibri"/>
          <w:sz w:val="22"/>
        </w:rPr>
        <w:t xml:space="preserve">by tapping into existing mediums </w:t>
      </w:r>
      <w:r>
        <w:rPr>
          <w:rFonts w:ascii="Calibri" w:hAnsi="Calibri"/>
          <w:spacing w:val="-5"/>
          <w:sz w:val="22"/>
        </w:rPr>
        <w:t>and</w:t>
      </w:r>
    </w:p>
    <w:p w14:paraId="737CF0CE">
      <w:pPr>
        <w:spacing w:before="58" w:line="245" w:lineRule="exact"/>
        <w:ind w:left="744" w:right="0" w:firstLine="0"/>
        <w:jc w:val="left"/>
        <w:rPr>
          <w:rFonts w:ascii="Calibri"/>
          <w:sz w:val="22"/>
        </w:rPr>
      </w:pPr>
      <w:r>
        <w:rPr>
          <w:rFonts w:ascii="Calibri"/>
          <w:sz w:val="22"/>
        </w:rPr>
        <w:t xml:space="preserve">channels of </w:t>
      </w:r>
      <w:r>
        <w:rPr>
          <w:rFonts w:ascii="Calibri"/>
          <w:spacing w:val="-2"/>
          <w:sz w:val="22"/>
        </w:rPr>
        <w:t>behavior.</w:t>
      </w:r>
    </w:p>
    <w:p w14:paraId="2FDB0912">
      <w:pPr>
        <w:pStyle w:val="15"/>
        <w:numPr>
          <w:ilvl w:val="3"/>
          <w:numId w:val="8"/>
        </w:numPr>
        <w:tabs>
          <w:tab w:val="left" w:pos="600"/>
        </w:tabs>
        <w:spacing w:before="0" w:after="0" w:line="268" w:lineRule="exact"/>
        <w:ind w:left="600" w:right="0" w:hanging="216"/>
        <w:jc w:val="left"/>
        <w:rPr>
          <w:rFonts w:ascii="Calibri" w:hAnsi="Calibri"/>
          <w:sz w:val="22"/>
        </w:rPr>
      </w:pPr>
      <w:r>
        <w:rPr>
          <w:rFonts w:ascii="Calibri" w:hAnsi="Calibri"/>
          <w:sz w:val="22"/>
        </w:rPr>
        <w:t>Sharpen</w:t>
      </w:r>
      <w:r>
        <w:rPr>
          <w:rFonts w:ascii="Calibri" w:hAnsi="Calibri"/>
          <w:spacing w:val="-1"/>
          <w:sz w:val="22"/>
        </w:rPr>
        <w:t xml:space="preserve"> </w:t>
      </w:r>
      <w:r>
        <w:rPr>
          <w:rFonts w:ascii="Calibri" w:hAnsi="Calibri"/>
          <w:sz w:val="22"/>
        </w:rPr>
        <w:t>your communication</w:t>
      </w:r>
      <w:r>
        <w:rPr>
          <w:rFonts w:ascii="Calibri" w:hAnsi="Calibri"/>
          <w:spacing w:val="-1"/>
          <w:sz w:val="22"/>
        </w:rPr>
        <w:t xml:space="preserve"> </w:t>
      </w:r>
      <w:r>
        <w:rPr>
          <w:rFonts w:ascii="Calibri" w:hAnsi="Calibri"/>
          <w:sz w:val="22"/>
        </w:rPr>
        <w:t>and marketing strategy</w:t>
      </w:r>
      <w:r>
        <w:rPr>
          <w:rFonts w:ascii="Calibri" w:hAnsi="Calibri"/>
          <w:spacing w:val="-1"/>
          <w:sz w:val="22"/>
        </w:rPr>
        <w:t xml:space="preserve"> </w:t>
      </w:r>
      <w:r>
        <w:rPr>
          <w:rFonts w:ascii="Calibri" w:hAnsi="Calibri"/>
          <w:sz w:val="22"/>
        </w:rPr>
        <w:t>with the right</w:t>
      </w:r>
      <w:r>
        <w:rPr>
          <w:rFonts w:ascii="Calibri" w:hAnsi="Calibri"/>
          <w:spacing w:val="-1"/>
          <w:sz w:val="22"/>
        </w:rPr>
        <w:t xml:space="preserve"> </w:t>
      </w:r>
      <w:r>
        <w:rPr>
          <w:rFonts w:ascii="Calibri" w:hAnsi="Calibri"/>
          <w:sz w:val="22"/>
        </w:rPr>
        <w:t xml:space="preserve">triggers and </w:t>
      </w:r>
      <w:r>
        <w:rPr>
          <w:rFonts w:ascii="Calibri" w:hAnsi="Calibri"/>
          <w:spacing w:val="-2"/>
          <w:sz w:val="22"/>
        </w:rPr>
        <w:t>messaging.</w:t>
      </w:r>
    </w:p>
    <w:p w14:paraId="738376A8">
      <w:pPr>
        <w:pStyle w:val="15"/>
        <w:numPr>
          <w:ilvl w:val="3"/>
          <w:numId w:val="8"/>
        </w:numPr>
        <w:tabs>
          <w:tab w:val="left" w:pos="600"/>
        </w:tabs>
        <w:spacing w:before="0" w:after="0" w:line="291" w:lineRule="exact"/>
        <w:ind w:left="600" w:right="0" w:hanging="216"/>
        <w:jc w:val="left"/>
        <w:rPr>
          <w:rFonts w:ascii="Calibri" w:hAnsi="Calibri"/>
          <w:sz w:val="22"/>
        </w:rPr>
      </w:pPr>
      <w:r>
        <w:rPr>
          <w:rFonts w:ascii="Calibri" w:hAnsi="Calibri"/>
          <w:sz w:val="22"/>
        </w:rPr>
        <w:t>Increase</w:t>
      </w:r>
      <w:r>
        <w:rPr>
          <w:rFonts w:ascii="Calibri" w:hAnsi="Calibri"/>
          <w:spacing w:val="-1"/>
          <w:sz w:val="22"/>
        </w:rPr>
        <w:t xml:space="preserve"> </w:t>
      </w:r>
      <w:r>
        <w:rPr>
          <w:rFonts w:ascii="Calibri" w:hAnsi="Calibri"/>
          <w:sz w:val="22"/>
        </w:rPr>
        <w:t>touch-points with your</w:t>
      </w:r>
      <w:r>
        <w:rPr>
          <w:rFonts w:ascii="Calibri" w:hAnsi="Calibri"/>
          <w:spacing w:val="-1"/>
          <w:sz w:val="22"/>
        </w:rPr>
        <w:t xml:space="preserve"> </w:t>
      </w:r>
      <w:r>
        <w:rPr>
          <w:rFonts w:ascii="Calibri" w:hAnsi="Calibri"/>
          <w:sz w:val="22"/>
        </w:rPr>
        <w:t>company by finding the</w:t>
      </w:r>
      <w:r>
        <w:rPr>
          <w:rFonts w:ascii="Calibri" w:hAnsi="Calibri"/>
          <w:spacing w:val="-1"/>
          <w:sz w:val="22"/>
        </w:rPr>
        <w:t xml:space="preserve"> </w:t>
      </w:r>
      <w:r>
        <w:rPr>
          <w:rFonts w:ascii="Calibri" w:hAnsi="Calibri"/>
          <w:sz w:val="22"/>
        </w:rPr>
        <w:t xml:space="preserve">right problem-behavior fit </w:t>
      </w:r>
      <w:r>
        <w:rPr>
          <w:rFonts w:ascii="Calibri" w:hAnsi="Calibri"/>
          <w:spacing w:val="-5"/>
          <w:sz w:val="22"/>
        </w:rPr>
        <w:t>and</w:t>
      </w:r>
    </w:p>
    <w:p w14:paraId="43B6A967">
      <w:pPr>
        <w:spacing w:before="58" w:line="242" w:lineRule="exact"/>
        <w:ind w:left="744" w:right="0" w:firstLine="0"/>
        <w:jc w:val="left"/>
        <w:rPr>
          <w:rFonts w:ascii="Calibri"/>
          <w:sz w:val="22"/>
        </w:rPr>
      </w:pPr>
      <w:r>
        <w:rPr>
          <w:rFonts w:ascii="Calibri"/>
          <w:sz w:val="22"/>
        </w:rPr>
        <w:t>building</w:t>
      </w:r>
      <w:r>
        <w:rPr>
          <w:rFonts w:ascii="Calibri"/>
          <w:spacing w:val="-2"/>
          <w:sz w:val="22"/>
        </w:rPr>
        <w:t xml:space="preserve"> </w:t>
      </w:r>
      <w:r>
        <w:rPr>
          <w:rFonts w:ascii="Calibri"/>
          <w:sz w:val="22"/>
        </w:rPr>
        <w:t xml:space="preserve">trust by solving frequent annoyances, or urgent or costly </w:t>
      </w:r>
      <w:r>
        <w:rPr>
          <w:rFonts w:ascii="Calibri"/>
          <w:spacing w:val="-2"/>
          <w:sz w:val="22"/>
        </w:rPr>
        <w:t>problems.</w:t>
      </w:r>
    </w:p>
    <w:p w14:paraId="29D28448">
      <w:pPr>
        <w:pStyle w:val="9"/>
        <w:numPr>
          <w:ilvl w:val="3"/>
          <w:numId w:val="8"/>
        </w:numPr>
        <w:tabs>
          <w:tab w:val="left" w:pos="600"/>
        </w:tabs>
        <w:spacing w:before="0" w:after="0" w:line="270" w:lineRule="exact"/>
        <w:ind w:left="600" w:right="0" w:hanging="216"/>
        <w:jc w:val="left"/>
      </w:pPr>
      <w:r>
        <w:t>Understand</w:t>
      </w:r>
      <w:r>
        <w:rPr>
          <w:spacing w:val="-2"/>
        </w:rPr>
        <w:t xml:space="preserve"> </w:t>
      </w:r>
      <w:r>
        <w:t>the</w:t>
      </w:r>
      <w:r>
        <w:rPr>
          <w:spacing w:val="-1"/>
        </w:rPr>
        <w:t xml:space="preserve"> </w:t>
      </w:r>
      <w:r>
        <w:t>existing</w:t>
      </w:r>
      <w:r>
        <w:rPr>
          <w:spacing w:val="-1"/>
        </w:rPr>
        <w:t xml:space="preserve"> </w:t>
      </w:r>
      <w:r>
        <w:t>situation</w:t>
      </w:r>
      <w:r>
        <w:rPr>
          <w:spacing w:val="-1"/>
        </w:rPr>
        <w:t xml:space="preserve"> </w:t>
      </w:r>
      <w:r>
        <w:t>in</w:t>
      </w:r>
      <w:r>
        <w:rPr>
          <w:spacing w:val="-1"/>
        </w:rPr>
        <w:t xml:space="preserve"> </w:t>
      </w:r>
      <w:r>
        <w:t>order</w:t>
      </w:r>
      <w:r>
        <w:rPr>
          <w:spacing w:val="-1"/>
        </w:rPr>
        <w:t xml:space="preserve"> </w:t>
      </w:r>
      <w:r>
        <w:t>to</w:t>
      </w:r>
      <w:r>
        <w:rPr>
          <w:spacing w:val="-1"/>
        </w:rPr>
        <w:t xml:space="preserve"> </w:t>
      </w:r>
      <w:r>
        <w:t>improve</w:t>
      </w:r>
      <w:r>
        <w:rPr>
          <w:spacing w:val="-1"/>
        </w:rPr>
        <w:t xml:space="preserve"> </w:t>
      </w:r>
      <w:r>
        <w:t>it</w:t>
      </w:r>
      <w:r>
        <w:rPr>
          <w:spacing w:val="-1"/>
        </w:rPr>
        <w:t xml:space="preserve"> </w:t>
      </w:r>
      <w:r>
        <w:t>for</w:t>
      </w:r>
      <w:r>
        <w:rPr>
          <w:spacing w:val="-1"/>
        </w:rPr>
        <w:t xml:space="preserve"> </w:t>
      </w:r>
      <w:r>
        <w:t>your</w:t>
      </w:r>
      <w:r>
        <w:rPr>
          <w:spacing w:val="-1"/>
        </w:rPr>
        <w:t xml:space="preserve"> </w:t>
      </w:r>
      <w:r>
        <w:t>target</w:t>
      </w:r>
      <w:r>
        <w:rPr>
          <w:spacing w:val="-1"/>
        </w:rPr>
        <w:t xml:space="preserve"> </w:t>
      </w:r>
      <w:r>
        <w:rPr>
          <w:spacing w:val="-2"/>
        </w:rPr>
        <w:t>group.</w:t>
      </w:r>
    </w:p>
    <w:p w14:paraId="5A3A72EB">
      <w:pPr>
        <w:pStyle w:val="13"/>
        <w:spacing w:before="235"/>
        <w:rPr>
          <w:rFonts w:ascii="Calibri"/>
          <w:b/>
          <w:sz w:val="22"/>
        </w:rPr>
      </w:pPr>
    </w:p>
    <w:p w14:paraId="230E284C">
      <w:pPr>
        <w:spacing w:before="0"/>
        <w:ind w:left="24" w:right="0" w:firstLine="0"/>
        <w:jc w:val="left"/>
        <w:rPr>
          <w:rFonts w:ascii="Calibri"/>
          <w:b/>
          <w:sz w:val="22"/>
        </w:rPr>
      </w:pPr>
      <w:r>
        <w:rPr>
          <w:rFonts w:ascii="Calibri"/>
          <w:b/>
          <w:spacing w:val="-2"/>
          <w:sz w:val="22"/>
        </w:rPr>
        <w:t>Template:</w:t>
      </w:r>
    </w:p>
    <w:p w14:paraId="053EEEF9">
      <w:pPr>
        <w:pStyle w:val="13"/>
        <w:rPr>
          <w:rFonts w:ascii="Calibri"/>
          <w:b/>
          <w:sz w:val="20"/>
        </w:rPr>
      </w:pPr>
    </w:p>
    <w:p w14:paraId="718A618A">
      <w:pPr>
        <w:pStyle w:val="13"/>
        <w:spacing w:before="73"/>
        <w:rPr>
          <w:rFonts w:ascii="Calibri"/>
          <w:b/>
          <w:sz w:val="20"/>
        </w:rPr>
      </w:pPr>
    </w:p>
    <w:p w14:paraId="59A8BA0E">
      <w:pPr>
        <w:pStyle w:val="13"/>
        <w:spacing w:after="0"/>
        <w:rPr>
          <w:rFonts w:ascii="Calibri"/>
          <w:b/>
          <w:sz w:val="20"/>
        </w:rPr>
        <w:sectPr>
          <w:type w:val="continuous"/>
          <w:pgSz w:w="11910" w:h="16850"/>
          <w:pgMar w:top="840" w:right="1417" w:bottom="280" w:left="1417" w:header="720" w:footer="720" w:gutter="0"/>
          <w:cols w:space="720" w:num="1"/>
        </w:sectPr>
      </w:pPr>
    </w:p>
    <w:p w14:paraId="5FA90C66">
      <w:pPr>
        <w:pStyle w:val="13"/>
        <w:spacing w:before="17"/>
        <w:rPr>
          <w:rFonts w:ascii="Calibri"/>
          <w:b/>
          <w:sz w:val="8"/>
        </w:rPr>
      </w:pPr>
    </w:p>
    <w:p w14:paraId="7D3ADCCC">
      <w:pPr>
        <w:pStyle w:val="15"/>
        <w:numPr>
          <w:ilvl w:val="0"/>
          <w:numId w:val="9"/>
        </w:numPr>
        <w:tabs>
          <w:tab w:val="left" w:pos="469"/>
          <w:tab w:val="left" w:pos="536"/>
        </w:tabs>
        <w:spacing w:before="0" w:after="0" w:line="271" w:lineRule="auto"/>
        <w:ind w:left="536" w:right="14" w:hanging="101"/>
        <w:jc w:val="left"/>
        <w:rPr>
          <w:color w:val="212121"/>
          <w:sz w:val="6"/>
        </w:rPr>
      </w:pPr>
      <w:r>
        <w:rPr>
          <w:sz w:val="6"/>
        </w:rPr>
        <w:drawing>
          <wp:anchor distT="0" distB="0" distL="0" distR="0" simplePos="0" relativeHeight="251800576" behindDoc="1" locked="0" layoutInCell="1" allowOverlap="1">
            <wp:simplePos x="0" y="0"/>
            <wp:positionH relativeFrom="page">
              <wp:posOffset>914400</wp:posOffset>
            </wp:positionH>
            <wp:positionV relativeFrom="paragraph">
              <wp:posOffset>-306705</wp:posOffset>
            </wp:positionV>
            <wp:extent cx="5494655" cy="3441700"/>
            <wp:effectExtent l="0" t="0" r="0" b="0"/>
            <wp:wrapNone/>
            <wp:docPr id="619" name="Image 619"/>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50" cstate="print"/>
                    <a:stretch>
                      <a:fillRect/>
                    </a:stretch>
                  </pic:blipFill>
                  <pic:spPr>
                    <a:xfrm>
                      <a:off x="0" y="0"/>
                      <a:ext cx="5494852" cy="3441469"/>
                    </a:xfrm>
                    <a:prstGeom prst="rect">
                      <a:avLst/>
                    </a:prstGeom>
                  </pic:spPr>
                </pic:pic>
              </a:graphicData>
            </a:graphic>
          </wp:anchor>
        </w:drawing>
      </w:r>
      <w:r>
        <w:rPr>
          <w:rFonts w:ascii="Arial Black" w:hAnsi="Arial Black"/>
          <w:color w:val="212121"/>
          <w:sz w:val="8"/>
        </w:rPr>
        <w:t xml:space="preserve">Students and teachers </w:t>
      </w:r>
      <w:r>
        <w:rPr>
          <w:color w:val="212121"/>
          <w:sz w:val="8"/>
        </w:rPr>
        <w:t>who</w:t>
      </w:r>
      <w:r>
        <w:rPr>
          <w:color w:val="212121"/>
          <w:spacing w:val="7"/>
          <w:sz w:val="8"/>
        </w:rPr>
        <w:t xml:space="preserve"> </w:t>
      </w:r>
      <w:r>
        <w:rPr>
          <w:color w:val="212121"/>
          <w:sz w:val="8"/>
        </w:rPr>
        <w:t>raise</w:t>
      </w:r>
      <w:r>
        <w:rPr>
          <w:color w:val="212121"/>
          <w:spacing w:val="7"/>
          <w:sz w:val="8"/>
        </w:rPr>
        <w:t xml:space="preserve"> </w:t>
      </w:r>
      <w:r>
        <w:rPr>
          <w:color w:val="212121"/>
          <w:sz w:val="8"/>
        </w:rPr>
        <w:t>IT</w:t>
      </w:r>
      <w:r>
        <w:rPr>
          <w:color w:val="212121"/>
          <w:spacing w:val="7"/>
          <w:sz w:val="8"/>
        </w:rPr>
        <w:t xml:space="preserve"> </w:t>
      </w:r>
      <w:r>
        <w:rPr>
          <w:color w:val="212121"/>
          <w:sz w:val="8"/>
        </w:rPr>
        <w:t>support</w:t>
      </w:r>
      <w:r>
        <w:rPr>
          <w:color w:val="212121"/>
          <w:spacing w:val="7"/>
          <w:sz w:val="8"/>
        </w:rPr>
        <w:t xml:space="preserve"> </w:t>
      </w:r>
      <w:r>
        <w:rPr>
          <w:color w:val="212121"/>
          <w:sz w:val="8"/>
        </w:rPr>
        <w:t>tickets</w:t>
      </w:r>
      <w:r>
        <w:rPr>
          <w:color w:val="212121"/>
          <w:spacing w:val="7"/>
          <w:sz w:val="8"/>
        </w:rPr>
        <w:t xml:space="preserve"> </w:t>
      </w:r>
      <w:r>
        <w:rPr>
          <w:color w:val="212121"/>
          <w:sz w:val="8"/>
        </w:rPr>
        <w:t>(Wi-</w:t>
      </w:r>
      <w:r>
        <w:rPr>
          <w:color w:val="212121"/>
          <w:w w:val="110"/>
          <w:sz w:val="8"/>
        </w:rPr>
        <w:t>Fi, projector, password, slow computer).</w:t>
      </w:r>
    </w:p>
    <w:p w14:paraId="20218716">
      <w:pPr>
        <w:pStyle w:val="15"/>
        <w:numPr>
          <w:ilvl w:val="0"/>
          <w:numId w:val="9"/>
        </w:numPr>
        <w:tabs>
          <w:tab w:val="left" w:pos="535"/>
        </w:tabs>
        <w:spacing w:before="19" w:after="0" w:line="240" w:lineRule="auto"/>
        <w:ind w:left="535" w:right="0" w:hanging="99"/>
        <w:jc w:val="left"/>
        <w:rPr>
          <w:color w:val="212121"/>
          <w:position w:val="1"/>
          <w:sz w:val="8"/>
        </w:rPr>
      </w:pPr>
      <w:r>
        <w:rPr>
          <w:rFonts w:ascii="Arial Black" w:hAnsi="Arial Black"/>
          <w:color w:val="212121"/>
          <w:sz w:val="8"/>
        </w:rPr>
        <w:t>School</w:t>
      </w:r>
      <w:r>
        <w:rPr>
          <w:rFonts w:ascii="Arial Black" w:hAnsi="Arial Black"/>
          <w:color w:val="212121"/>
          <w:spacing w:val="-1"/>
          <w:sz w:val="8"/>
        </w:rPr>
        <w:t xml:space="preserve"> </w:t>
      </w:r>
      <w:r>
        <w:rPr>
          <w:rFonts w:ascii="Arial Black" w:hAnsi="Arial Black"/>
          <w:color w:val="212121"/>
          <w:sz w:val="8"/>
        </w:rPr>
        <w:t>IT</w:t>
      </w:r>
      <w:r>
        <w:rPr>
          <w:rFonts w:ascii="Arial Black" w:hAnsi="Arial Black"/>
          <w:color w:val="212121"/>
          <w:spacing w:val="-1"/>
          <w:sz w:val="8"/>
        </w:rPr>
        <w:t xml:space="preserve"> </w:t>
      </w:r>
      <w:r>
        <w:rPr>
          <w:rFonts w:ascii="Arial Black" w:hAnsi="Arial Black"/>
          <w:color w:val="212121"/>
          <w:sz w:val="8"/>
        </w:rPr>
        <w:t>helpdesk</w:t>
      </w:r>
      <w:r>
        <w:rPr>
          <w:rFonts w:ascii="Arial Black" w:hAnsi="Arial Black"/>
          <w:color w:val="212121"/>
          <w:spacing w:val="-1"/>
          <w:sz w:val="8"/>
        </w:rPr>
        <w:t xml:space="preserve"> </w:t>
      </w:r>
      <w:r>
        <w:rPr>
          <w:rFonts w:ascii="Arial Black" w:hAnsi="Arial Black"/>
          <w:color w:val="212121"/>
          <w:sz w:val="8"/>
        </w:rPr>
        <w:t>agents</w:t>
      </w:r>
      <w:r>
        <w:rPr>
          <w:rFonts w:ascii="Arial Black" w:hAnsi="Arial Black"/>
          <w:color w:val="212121"/>
          <w:spacing w:val="-3"/>
          <w:sz w:val="8"/>
        </w:rPr>
        <w:t xml:space="preserve"> </w:t>
      </w:r>
      <w:r>
        <w:rPr>
          <w:color w:val="212121"/>
          <w:sz w:val="8"/>
        </w:rPr>
        <w:t>who</w:t>
      </w:r>
      <w:r>
        <w:rPr>
          <w:color w:val="212121"/>
          <w:spacing w:val="3"/>
          <w:sz w:val="8"/>
        </w:rPr>
        <w:t xml:space="preserve"> </w:t>
      </w:r>
      <w:r>
        <w:rPr>
          <w:color w:val="212121"/>
          <w:sz w:val="8"/>
        </w:rPr>
        <w:t>review</w:t>
      </w:r>
      <w:r>
        <w:rPr>
          <w:color w:val="212121"/>
          <w:spacing w:val="4"/>
          <w:sz w:val="8"/>
        </w:rPr>
        <w:t xml:space="preserve"> </w:t>
      </w:r>
      <w:r>
        <w:rPr>
          <w:color w:val="212121"/>
          <w:sz w:val="8"/>
        </w:rPr>
        <w:t>and</w:t>
      </w:r>
      <w:r>
        <w:rPr>
          <w:color w:val="212121"/>
          <w:spacing w:val="3"/>
          <w:sz w:val="8"/>
        </w:rPr>
        <w:t xml:space="preserve"> </w:t>
      </w:r>
      <w:r>
        <w:rPr>
          <w:color w:val="212121"/>
          <w:sz w:val="8"/>
        </w:rPr>
        <w:t>route</w:t>
      </w:r>
      <w:r>
        <w:rPr>
          <w:color w:val="212121"/>
          <w:spacing w:val="3"/>
          <w:sz w:val="8"/>
        </w:rPr>
        <w:t xml:space="preserve"> </w:t>
      </w:r>
      <w:r>
        <w:rPr>
          <w:color w:val="212121"/>
          <w:spacing w:val="-2"/>
          <w:sz w:val="8"/>
        </w:rPr>
        <w:t>tickets.</w:t>
      </w:r>
    </w:p>
    <w:p w14:paraId="6769AC9F">
      <w:pPr>
        <w:pStyle w:val="13"/>
        <w:spacing w:before="44"/>
        <w:rPr>
          <w:sz w:val="8"/>
        </w:rPr>
      </w:pPr>
      <w:r>
        <w:br w:type="column"/>
      </w:r>
    </w:p>
    <w:p w14:paraId="581A04D1">
      <w:pPr>
        <w:pStyle w:val="15"/>
        <w:numPr>
          <w:ilvl w:val="0"/>
          <w:numId w:val="10"/>
        </w:numPr>
        <w:tabs>
          <w:tab w:val="left" w:pos="338"/>
        </w:tabs>
        <w:spacing w:before="0" w:after="0" w:line="240" w:lineRule="auto"/>
        <w:ind w:left="338" w:right="0" w:hanging="34"/>
        <w:jc w:val="left"/>
        <w:rPr>
          <w:color w:val="212121"/>
          <w:sz w:val="6"/>
        </w:rPr>
      </w:pPr>
      <w:r>
        <w:rPr>
          <w:color w:val="212121"/>
          <w:w w:val="110"/>
          <w:sz w:val="8"/>
        </w:rPr>
        <w:t>Limited</w:t>
      </w:r>
      <w:r>
        <w:rPr>
          <w:color w:val="212121"/>
          <w:spacing w:val="-5"/>
          <w:w w:val="110"/>
          <w:sz w:val="8"/>
        </w:rPr>
        <w:t xml:space="preserve"> </w:t>
      </w:r>
      <w:r>
        <w:rPr>
          <w:color w:val="212121"/>
          <w:w w:val="110"/>
          <w:sz w:val="8"/>
        </w:rPr>
        <w:t>IT</w:t>
      </w:r>
      <w:r>
        <w:rPr>
          <w:color w:val="212121"/>
          <w:spacing w:val="-4"/>
          <w:w w:val="110"/>
          <w:sz w:val="8"/>
        </w:rPr>
        <w:t xml:space="preserve"> </w:t>
      </w:r>
      <w:r>
        <w:rPr>
          <w:color w:val="212121"/>
          <w:w w:val="110"/>
          <w:sz w:val="8"/>
        </w:rPr>
        <w:t>staff</w:t>
      </w:r>
      <w:r>
        <w:rPr>
          <w:color w:val="212121"/>
          <w:spacing w:val="-4"/>
          <w:w w:val="110"/>
          <w:sz w:val="8"/>
        </w:rPr>
        <w:t xml:space="preserve"> </w:t>
      </w:r>
      <w:r>
        <w:rPr>
          <w:color w:val="212121"/>
          <w:w w:val="110"/>
          <w:sz w:val="8"/>
        </w:rPr>
        <w:t>to</w:t>
      </w:r>
      <w:r>
        <w:rPr>
          <w:color w:val="212121"/>
          <w:spacing w:val="-5"/>
          <w:w w:val="110"/>
          <w:sz w:val="8"/>
        </w:rPr>
        <w:t xml:space="preserve"> </w:t>
      </w:r>
      <w:r>
        <w:rPr>
          <w:color w:val="212121"/>
          <w:w w:val="110"/>
          <w:sz w:val="8"/>
        </w:rPr>
        <w:t>review</w:t>
      </w:r>
      <w:r>
        <w:rPr>
          <w:color w:val="212121"/>
          <w:spacing w:val="-4"/>
          <w:w w:val="110"/>
          <w:sz w:val="8"/>
        </w:rPr>
        <w:t xml:space="preserve"> </w:t>
      </w:r>
      <w:r>
        <w:rPr>
          <w:color w:val="212121"/>
          <w:w w:val="110"/>
          <w:sz w:val="8"/>
        </w:rPr>
        <w:t>every</w:t>
      </w:r>
      <w:r>
        <w:rPr>
          <w:color w:val="212121"/>
          <w:spacing w:val="-4"/>
          <w:w w:val="110"/>
          <w:sz w:val="8"/>
        </w:rPr>
        <w:t xml:space="preserve"> </w:t>
      </w:r>
      <w:r>
        <w:rPr>
          <w:color w:val="212121"/>
          <w:w w:val="110"/>
          <w:sz w:val="8"/>
        </w:rPr>
        <w:t>request</w:t>
      </w:r>
      <w:r>
        <w:rPr>
          <w:color w:val="212121"/>
          <w:spacing w:val="-4"/>
          <w:w w:val="110"/>
          <w:sz w:val="8"/>
        </w:rPr>
        <w:t xml:space="preserve"> </w:t>
      </w:r>
      <w:r>
        <w:rPr>
          <w:color w:val="212121"/>
          <w:spacing w:val="-2"/>
          <w:w w:val="110"/>
          <w:sz w:val="8"/>
        </w:rPr>
        <w:t>manually.</w:t>
      </w:r>
    </w:p>
    <w:p w14:paraId="36724ECF">
      <w:pPr>
        <w:pStyle w:val="15"/>
        <w:numPr>
          <w:ilvl w:val="0"/>
          <w:numId w:val="10"/>
        </w:numPr>
        <w:tabs>
          <w:tab w:val="left" w:pos="402"/>
          <w:tab w:val="left" w:pos="404"/>
        </w:tabs>
        <w:spacing w:before="31" w:after="0" w:line="278" w:lineRule="auto"/>
        <w:ind w:left="404" w:right="14" w:hanging="101"/>
        <w:jc w:val="left"/>
        <w:rPr>
          <w:color w:val="212121"/>
          <w:position w:val="1"/>
          <w:sz w:val="8"/>
        </w:rPr>
      </w:pPr>
      <w:r>
        <w:rPr>
          <w:color w:val="212121"/>
          <w:w w:val="110"/>
          <w:sz w:val="8"/>
        </w:rPr>
        <w:t>Standard,</w:t>
      </w:r>
      <w:r>
        <w:rPr>
          <w:color w:val="212121"/>
          <w:spacing w:val="-6"/>
          <w:w w:val="110"/>
          <w:sz w:val="8"/>
        </w:rPr>
        <w:t xml:space="preserve"> </w:t>
      </w:r>
      <w:r>
        <w:rPr>
          <w:color w:val="212121"/>
          <w:w w:val="110"/>
          <w:sz w:val="8"/>
        </w:rPr>
        <w:t>dependent</w:t>
      </w:r>
      <w:r>
        <w:rPr>
          <w:color w:val="212121"/>
          <w:spacing w:val="-6"/>
          <w:w w:val="110"/>
          <w:sz w:val="8"/>
        </w:rPr>
        <w:t xml:space="preserve"> </w:t>
      </w:r>
      <w:r>
        <w:rPr>
          <w:color w:val="212121"/>
          <w:w w:val="110"/>
          <w:sz w:val="8"/>
        </w:rPr>
        <w:t>Category/Subcategory</w:t>
      </w:r>
      <w:r>
        <w:rPr>
          <w:color w:val="212121"/>
          <w:spacing w:val="-6"/>
          <w:w w:val="110"/>
          <w:sz w:val="8"/>
        </w:rPr>
        <w:t xml:space="preserve"> </w:t>
      </w:r>
      <w:r>
        <w:rPr>
          <w:color w:val="212121"/>
          <w:w w:val="110"/>
          <w:sz w:val="8"/>
        </w:rPr>
        <w:t>values</w:t>
      </w:r>
      <w:r>
        <w:rPr>
          <w:color w:val="212121"/>
          <w:spacing w:val="-6"/>
          <w:w w:val="110"/>
          <w:sz w:val="8"/>
        </w:rPr>
        <w:t xml:space="preserve"> </w:t>
      </w:r>
      <w:r>
        <w:rPr>
          <w:color w:val="212121"/>
          <w:w w:val="110"/>
          <w:sz w:val="8"/>
        </w:rPr>
        <w:t>are</w:t>
      </w:r>
      <w:r>
        <w:rPr>
          <w:color w:val="212121"/>
          <w:spacing w:val="40"/>
          <w:w w:val="110"/>
          <w:sz w:val="8"/>
        </w:rPr>
        <w:t xml:space="preserve"> </w:t>
      </w:r>
      <w:r>
        <w:rPr>
          <w:color w:val="212121"/>
          <w:spacing w:val="-2"/>
          <w:w w:val="110"/>
          <w:sz w:val="8"/>
        </w:rPr>
        <w:t>required.</w:t>
      </w:r>
    </w:p>
    <w:p w14:paraId="2AED6A0E">
      <w:pPr>
        <w:pStyle w:val="15"/>
        <w:numPr>
          <w:ilvl w:val="0"/>
          <w:numId w:val="10"/>
        </w:numPr>
        <w:tabs>
          <w:tab w:val="left" w:pos="338"/>
        </w:tabs>
        <w:spacing w:before="13" w:after="0" w:line="240" w:lineRule="auto"/>
        <w:ind w:left="338" w:right="0" w:hanging="34"/>
        <w:jc w:val="left"/>
        <w:rPr>
          <w:color w:val="212121"/>
          <w:sz w:val="6"/>
        </w:rPr>
      </w:pPr>
      <w:r>
        <w:rPr>
          <w:color w:val="212121"/>
          <w:w w:val="110"/>
          <w:sz w:val="8"/>
        </w:rPr>
        <w:t>Solution</w:t>
      </w:r>
      <w:r>
        <w:rPr>
          <w:color w:val="212121"/>
          <w:spacing w:val="-4"/>
          <w:w w:val="110"/>
          <w:sz w:val="8"/>
        </w:rPr>
        <w:t xml:space="preserve"> </w:t>
      </w:r>
      <w:r>
        <w:rPr>
          <w:color w:val="212121"/>
          <w:w w:val="110"/>
          <w:sz w:val="8"/>
        </w:rPr>
        <w:t>must</w:t>
      </w:r>
      <w:r>
        <w:rPr>
          <w:color w:val="212121"/>
          <w:spacing w:val="-3"/>
          <w:w w:val="110"/>
          <w:sz w:val="8"/>
        </w:rPr>
        <w:t xml:space="preserve"> </w:t>
      </w:r>
      <w:r>
        <w:rPr>
          <w:color w:val="212121"/>
          <w:w w:val="110"/>
          <w:sz w:val="8"/>
        </w:rPr>
        <w:t>be</w:t>
      </w:r>
      <w:r>
        <w:rPr>
          <w:color w:val="212121"/>
          <w:spacing w:val="-3"/>
          <w:w w:val="110"/>
          <w:sz w:val="8"/>
        </w:rPr>
        <w:t xml:space="preserve"> </w:t>
      </w:r>
      <w:r>
        <w:rPr>
          <w:color w:val="212121"/>
          <w:w w:val="110"/>
          <w:sz w:val="8"/>
        </w:rPr>
        <w:t>no-code</w:t>
      </w:r>
      <w:r>
        <w:rPr>
          <w:color w:val="212121"/>
          <w:spacing w:val="-4"/>
          <w:w w:val="110"/>
          <w:sz w:val="8"/>
        </w:rPr>
        <w:t xml:space="preserve"> </w:t>
      </w:r>
      <w:r>
        <w:rPr>
          <w:color w:val="212121"/>
          <w:w w:val="110"/>
          <w:sz w:val="8"/>
        </w:rPr>
        <w:t>and</w:t>
      </w:r>
      <w:r>
        <w:rPr>
          <w:color w:val="212121"/>
          <w:spacing w:val="-3"/>
          <w:w w:val="110"/>
          <w:sz w:val="8"/>
        </w:rPr>
        <w:t xml:space="preserve"> </w:t>
      </w:r>
      <w:r>
        <w:rPr>
          <w:color w:val="212121"/>
          <w:w w:val="110"/>
          <w:sz w:val="8"/>
        </w:rPr>
        <w:t>easy</w:t>
      </w:r>
      <w:r>
        <w:rPr>
          <w:color w:val="212121"/>
          <w:spacing w:val="-3"/>
          <w:w w:val="110"/>
          <w:sz w:val="8"/>
        </w:rPr>
        <w:t xml:space="preserve"> </w:t>
      </w:r>
      <w:r>
        <w:rPr>
          <w:color w:val="212121"/>
          <w:w w:val="110"/>
          <w:sz w:val="8"/>
        </w:rPr>
        <w:t>to</w:t>
      </w:r>
      <w:r>
        <w:rPr>
          <w:color w:val="212121"/>
          <w:spacing w:val="-3"/>
          <w:w w:val="110"/>
          <w:sz w:val="8"/>
        </w:rPr>
        <w:t xml:space="preserve"> </w:t>
      </w:r>
      <w:r>
        <w:rPr>
          <w:color w:val="212121"/>
          <w:spacing w:val="-2"/>
          <w:w w:val="110"/>
          <w:sz w:val="8"/>
        </w:rPr>
        <w:t>maintain.</w:t>
      </w:r>
    </w:p>
    <w:p w14:paraId="4528E120">
      <w:pPr>
        <w:pStyle w:val="15"/>
        <w:numPr>
          <w:ilvl w:val="0"/>
          <w:numId w:val="10"/>
        </w:numPr>
        <w:tabs>
          <w:tab w:val="left" w:pos="338"/>
        </w:tabs>
        <w:spacing w:before="29" w:after="0" w:line="240" w:lineRule="auto"/>
        <w:ind w:left="338" w:right="0" w:hanging="34"/>
        <w:jc w:val="left"/>
        <w:rPr>
          <w:color w:val="212121"/>
          <w:sz w:val="6"/>
        </w:rPr>
      </w:pPr>
      <w:r>
        <w:rPr>
          <w:color w:val="212121"/>
          <w:w w:val="110"/>
          <w:sz w:val="8"/>
        </w:rPr>
        <w:t>Callers</w:t>
      </w:r>
      <w:r>
        <w:rPr>
          <w:color w:val="212121"/>
          <w:spacing w:val="-5"/>
          <w:w w:val="110"/>
          <w:sz w:val="8"/>
        </w:rPr>
        <w:t xml:space="preserve"> </w:t>
      </w:r>
      <w:r>
        <w:rPr>
          <w:color w:val="212121"/>
          <w:w w:val="110"/>
          <w:sz w:val="8"/>
        </w:rPr>
        <w:t>need</w:t>
      </w:r>
      <w:r>
        <w:rPr>
          <w:color w:val="212121"/>
          <w:spacing w:val="-4"/>
          <w:w w:val="110"/>
          <w:sz w:val="8"/>
        </w:rPr>
        <w:t xml:space="preserve"> </w:t>
      </w:r>
      <w:r>
        <w:rPr>
          <w:color w:val="212121"/>
          <w:w w:val="110"/>
          <w:sz w:val="8"/>
        </w:rPr>
        <w:t>confirmation</w:t>
      </w:r>
      <w:r>
        <w:rPr>
          <w:color w:val="212121"/>
          <w:spacing w:val="-5"/>
          <w:w w:val="110"/>
          <w:sz w:val="8"/>
        </w:rPr>
        <w:t xml:space="preserve"> </w:t>
      </w:r>
      <w:r>
        <w:rPr>
          <w:color w:val="212121"/>
          <w:w w:val="110"/>
          <w:sz w:val="8"/>
        </w:rPr>
        <w:t>that</w:t>
      </w:r>
      <w:r>
        <w:rPr>
          <w:color w:val="212121"/>
          <w:spacing w:val="-4"/>
          <w:w w:val="110"/>
          <w:sz w:val="8"/>
        </w:rPr>
        <w:t xml:space="preserve"> </w:t>
      </w:r>
      <w:r>
        <w:rPr>
          <w:color w:val="212121"/>
          <w:w w:val="110"/>
          <w:sz w:val="8"/>
        </w:rPr>
        <w:t>the</w:t>
      </w:r>
      <w:r>
        <w:rPr>
          <w:color w:val="212121"/>
          <w:spacing w:val="-4"/>
          <w:w w:val="110"/>
          <w:sz w:val="8"/>
        </w:rPr>
        <w:t xml:space="preserve"> </w:t>
      </w:r>
      <w:r>
        <w:rPr>
          <w:color w:val="212121"/>
          <w:w w:val="110"/>
          <w:sz w:val="8"/>
        </w:rPr>
        <w:t>request</w:t>
      </w:r>
      <w:r>
        <w:rPr>
          <w:color w:val="212121"/>
          <w:spacing w:val="-5"/>
          <w:w w:val="110"/>
          <w:sz w:val="8"/>
        </w:rPr>
        <w:t xml:space="preserve"> </w:t>
      </w:r>
      <w:r>
        <w:rPr>
          <w:color w:val="212121"/>
          <w:w w:val="110"/>
          <w:sz w:val="8"/>
        </w:rPr>
        <w:t>was</w:t>
      </w:r>
      <w:r>
        <w:rPr>
          <w:color w:val="212121"/>
          <w:spacing w:val="-4"/>
          <w:w w:val="110"/>
          <w:sz w:val="8"/>
        </w:rPr>
        <w:t xml:space="preserve"> </w:t>
      </w:r>
      <w:r>
        <w:rPr>
          <w:color w:val="212121"/>
          <w:spacing w:val="-2"/>
          <w:w w:val="110"/>
          <w:sz w:val="8"/>
        </w:rPr>
        <w:t>submitted.</w:t>
      </w:r>
    </w:p>
    <w:p w14:paraId="70B505FD">
      <w:pPr>
        <w:pStyle w:val="13"/>
        <w:spacing w:before="89"/>
        <w:rPr>
          <w:sz w:val="8"/>
        </w:rPr>
      </w:pPr>
      <w:r>
        <w:br w:type="column"/>
      </w:r>
    </w:p>
    <w:p w14:paraId="522A1B3E">
      <w:pPr>
        <w:pStyle w:val="15"/>
        <w:numPr>
          <w:ilvl w:val="0"/>
          <w:numId w:val="10"/>
        </w:numPr>
        <w:tabs>
          <w:tab w:val="left" w:pos="367"/>
          <w:tab w:val="left" w:pos="434"/>
        </w:tabs>
        <w:spacing w:before="0" w:after="0" w:line="283" w:lineRule="auto"/>
        <w:ind w:left="434" w:right="1216" w:hanging="101"/>
        <w:jc w:val="both"/>
        <w:rPr>
          <w:color w:val="212121"/>
          <w:sz w:val="6"/>
        </w:rPr>
      </w:pPr>
      <w:r>
        <w:rPr>
          <w:rFonts w:ascii="Arial Black" w:hAnsi="Arial Black"/>
          <w:color w:val="212121"/>
          <w:w w:val="110"/>
          <w:sz w:val="8"/>
        </w:rPr>
        <w:t>Manual</w:t>
      </w:r>
      <w:r>
        <w:rPr>
          <w:rFonts w:ascii="Arial Black" w:hAnsi="Arial Black"/>
          <w:color w:val="212121"/>
          <w:spacing w:val="-8"/>
          <w:w w:val="110"/>
          <w:sz w:val="8"/>
        </w:rPr>
        <w:t xml:space="preserve"> </w:t>
      </w:r>
      <w:r>
        <w:rPr>
          <w:rFonts w:ascii="Arial Black" w:hAnsi="Arial Black"/>
          <w:color w:val="212121"/>
          <w:w w:val="110"/>
          <w:sz w:val="8"/>
        </w:rPr>
        <w:t>review:</w:t>
      </w:r>
      <w:r>
        <w:rPr>
          <w:rFonts w:ascii="Arial Black" w:hAnsi="Arial Black"/>
          <w:color w:val="212121"/>
          <w:spacing w:val="-7"/>
          <w:w w:val="110"/>
          <w:sz w:val="8"/>
        </w:rPr>
        <w:t xml:space="preserve"> </w:t>
      </w:r>
      <w:r>
        <w:rPr>
          <w:color w:val="212121"/>
          <w:w w:val="110"/>
          <w:sz w:val="8"/>
        </w:rPr>
        <w:t>agents</w:t>
      </w:r>
      <w:r>
        <w:rPr>
          <w:color w:val="212121"/>
          <w:spacing w:val="-6"/>
          <w:w w:val="110"/>
          <w:sz w:val="8"/>
        </w:rPr>
        <w:t xml:space="preserve"> </w:t>
      </w:r>
      <w:r>
        <w:rPr>
          <w:color w:val="212121"/>
          <w:w w:val="110"/>
          <w:sz w:val="8"/>
        </w:rPr>
        <w:t>read</w:t>
      </w:r>
      <w:r>
        <w:rPr>
          <w:color w:val="212121"/>
          <w:spacing w:val="-6"/>
          <w:w w:val="110"/>
          <w:sz w:val="8"/>
        </w:rPr>
        <w:t xml:space="preserve"> </w:t>
      </w:r>
      <w:r>
        <w:rPr>
          <w:color w:val="212121"/>
          <w:w w:val="110"/>
          <w:sz w:val="8"/>
        </w:rPr>
        <w:t>each</w:t>
      </w:r>
      <w:r>
        <w:rPr>
          <w:color w:val="212121"/>
          <w:spacing w:val="-6"/>
          <w:w w:val="110"/>
          <w:sz w:val="8"/>
        </w:rPr>
        <w:t xml:space="preserve"> </w:t>
      </w:r>
      <w:r>
        <w:rPr>
          <w:color w:val="212121"/>
          <w:w w:val="110"/>
          <w:sz w:val="8"/>
        </w:rPr>
        <w:t>ticket</w:t>
      </w:r>
      <w:r>
        <w:rPr>
          <w:color w:val="212121"/>
          <w:spacing w:val="-6"/>
          <w:w w:val="110"/>
          <w:sz w:val="8"/>
        </w:rPr>
        <w:t xml:space="preserve"> </w:t>
      </w:r>
      <w:r>
        <w:rPr>
          <w:color w:val="212121"/>
          <w:w w:val="110"/>
          <w:sz w:val="8"/>
        </w:rPr>
        <w:t>and</w:t>
      </w:r>
      <w:r>
        <w:rPr>
          <w:color w:val="212121"/>
          <w:spacing w:val="-5"/>
          <w:w w:val="110"/>
          <w:sz w:val="8"/>
        </w:rPr>
        <w:t xml:space="preserve"> </w:t>
      </w:r>
      <w:r>
        <w:rPr>
          <w:color w:val="212121"/>
          <w:w w:val="110"/>
          <w:sz w:val="8"/>
        </w:rPr>
        <w:t>pick</w:t>
      </w:r>
      <w:r>
        <w:rPr>
          <w:color w:val="212121"/>
          <w:spacing w:val="40"/>
          <w:w w:val="110"/>
          <w:sz w:val="8"/>
        </w:rPr>
        <w:t xml:space="preserve"> </w:t>
      </w:r>
      <w:r>
        <w:rPr>
          <w:color w:val="212121"/>
          <w:w w:val="110"/>
          <w:sz w:val="8"/>
        </w:rPr>
        <w:t>the</w:t>
      </w:r>
      <w:r>
        <w:rPr>
          <w:color w:val="212121"/>
          <w:spacing w:val="-6"/>
          <w:w w:val="110"/>
          <w:sz w:val="8"/>
        </w:rPr>
        <w:t xml:space="preserve"> </w:t>
      </w:r>
      <w:r>
        <w:rPr>
          <w:color w:val="212121"/>
          <w:w w:val="110"/>
          <w:sz w:val="8"/>
        </w:rPr>
        <w:t>category</w:t>
      </w:r>
      <w:r>
        <w:rPr>
          <w:color w:val="212121"/>
          <w:spacing w:val="-6"/>
          <w:w w:val="110"/>
          <w:sz w:val="8"/>
        </w:rPr>
        <w:t xml:space="preserve"> </w:t>
      </w:r>
      <w:r>
        <w:rPr>
          <w:color w:val="212121"/>
          <w:w w:val="110"/>
          <w:sz w:val="8"/>
        </w:rPr>
        <w:t>by</w:t>
      </w:r>
      <w:r>
        <w:rPr>
          <w:color w:val="212121"/>
          <w:spacing w:val="-6"/>
          <w:w w:val="110"/>
          <w:sz w:val="8"/>
        </w:rPr>
        <w:t xml:space="preserve"> </w:t>
      </w:r>
      <w:r>
        <w:rPr>
          <w:color w:val="212121"/>
          <w:w w:val="110"/>
          <w:sz w:val="8"/>
        </w:rPr>
        <w:t>hand</w:t>
      </w:r>
      <w:r>
        <w:rPr>
          <w:color w:val="212121"/>
          <w:spacing w:val="-6"/>
          <w:w w:val="110"/>
          <w:sz w:val="8"/>
        </w:rPr>
        <w:t xml:space="preserve"> </w:t>
      </w:r>
      <w:r>
        <w:rPr>
          <w:color w:val="212121"/>
          <w:w w:val="110"/>
          <w:sz w:val="8"/>
        </w:rPr>
        <w:t>(time-consuming,</w:t>
      </w:r>
      <w:r>
        <w:rPr>
          <w:color w:val="212121"/>
          <w:spacing w:val="-6"/>
          <w:w w:val="110"/>
          <w:sz w:val="8"/>
        </w:rPr>
        <w:t xml:space="preserve"> </w:t>
      </w:r>
      <w:r>
        <w:rPr>
          <w:color w:val="212121"/>
          <w:w w:val="110"/>
          <w:sz w:val="8"/>
        </w:rPr>
        <w:t>error-prone,</w:t>
      </w:r>
      <w:r>
        <w:rPr>
          <w:color w:val="212121"/>
          <w:spacing w:val="40"/>
          <w:w w:val="110"/>
          <w:sz w:val="8"/>
        </w:rPr>
        <w:t xml:space="preserve"> </w:t>
      </w:r>
      <w:r>
        <w:rPr>
          <w:color w:val="212121"/>
          <w:w w:val="110"/>
          <w:sz w:val="8"/>
        </w:rPr>
        <w:t>not</w:t>
      </w:r>
      <w:r>
        <w:rPr>
          <w:color w:val="212121"/>
          <w:spacing w:val="-6"/>
          <w:w w:val="110"/>
          <w:sz w:val="8"/>
        </w:rPr>
        <w:t xml:space="preserve"> </w:t>
      </w:r>
      <w:r>
        <w:rPr>
          <w:color w:val="212121"/>
          <w:w w:val="110"/>
          <w:sz w:val="8"/>
        </w:rPr>
        <w:t>scalable).</w:t>
      </w:r>
    </w:p>
    <w:p w14:paraId="43A7CA36">
      <w:pPr>
        <w:pStyle w:val="15"/>
        <w:numPr>
          <w:ilvl w:val="0"/>
          <w:numId w:val="10"/>
        </w:numPr>
        <w:tabs>
          <w:tab w:val="left" w:pos="368"/>
        </w:tabs>
        <w:spacing w:before="0" w:after="0" w:line="104" w:lineRule="exact"/>
        <w:ind w:left="368" w:right="0" w:hanging="34"/>
        <w:jc w:val="left"/>
        <w:rPr>
          <w:color w:val="212121"/>
          <w:sz w:val="6"/>
        </w:rPr>
      </w:pPr>
      <w:r>
        <w:rPr>
          <w:rFonts w:ascii="Arial Black" w:hAnsi="Arial Black"/>
          <w:color w:val="212121"/>
          <w:spacing w:val="-2"/>
          <w:sz w:val="8"/>
        </w:rPr>
        <w:t>Manual</w:t>
      </w:r>
      <w:r>
        <w:rPr>
          <w:rFonts w:ascii="Arial Black" w:hAnsi="Arial Black"/>
          <w:color w:val="212121"/>
          <w:spacing w:val="5"/>
          <w:sz w:val="8"/>
        </w:rPr>
        <w:t xml:space="preserve"> </w:t>
      </w:r>
      <w:r>
        <w:rPr>
          <w:rFonts w:ascii="Arial Black" w:hAnsi="Arial Black"/>
          <w:color w:val="212121"/>
          <w:spacing w:val="-2"/>
          <w:sz w:val="8"/>
        </w:rPr>
        <w:t>caller</w:t>
      </w:r>
      <w:r>
        <w:rPr>
          <w:rFonts w:ascii="Arial Black" w:hAnsi="Arial Black"/>
          <w:color w:val="212121"/>
          <w:spacing w:val="5"/>
          <w:sz w:val="8"/>
        </w:rPr>
        <w:t xml:space="preserve"> </w:t>
      </w:r>
      <w:r>
        <w:rPr>
          <w:rFonts w:ascii="Arial Black" w:hAnsi="Arial Black"/>
          <w:color w:val="212121"/>
          <w:spacing w:val="-2"/>
          <w:sz w:val="8"/>
        </w:rPr>
        <w:t>notification</w:t>
      </w:r>
      <w:r>
        <w:rPr>
          <w:rFonts w:ascii="Arial Black" w:hAnsi="Arial Black"/>
          <w:color w:val="212121"/>
          <w:spacing w:val="2"/>
          <w:sz w:val="8"/>
        </w:rPr>
        <w:t xml:space="preserve"> </w:t>
      </w:r>
      <w:r>
        <w:rPr>
          <w:color w:val="212121"/>
          <w:spacing w:val="-2"/>
          <w:sz w:val="8"/>
        </w:rPr>
        <w:t>adds</w:t>
      </w:r>
      <w:r>
        <w:rPr>
          <w:color w:val="212121"/>
          <w:spacing w:val="9"/>
          <w:sz w:val="8"/>
        </w:rPr>
        <w:t xml:space="preserve"> </w:t>
      </w:r>
      <w:r>
        <w:rPr>
          <w:color w:val="212121"/>
          <w:spacing w:val="-2"/>
          <w:sz w:val="8"/>
        </w:rPr>
        <w:t>extra</w:t>
      </w:r>
      <w:r>
        <w:rPr>
          <w:color w:val="212121"/>
          <w:spacing w:val="8"/>
          <w:sz w:val="8"/>
        </w:rPr>
        <w:t xml:space="preserve"> </w:t>
      </w:r>
      <w:r>
        <w:rPr>
          <w:color w:val="212121"/>
          <w:spacing w:val="-2"/>
          <w:sz w:val="8"/>
        </w:rPr>
        <w:t>effort.</w:t>
      </w:r>
    </w:p>
    <w:p w14:paraId="5E401FD5">
      <w:pPr>
        <w:pStyle w:val="15"/>
        <w:numPr>
          <w:ilvl w:val="0"/>
          <w:numId w:val="10"/>
        </w:numPr>
        <w:tabs>
          <w:tab w:val="left" w:pos="368"/>
        </w:tabs>
        <w:spacing w:before="23" w:after="0" w:line="240" w:lineRule="auto"/>
        <w:ind w:left="368" w:right="0" w:hanging="34"/>
        <w:jc w:val="left"/>
        <w:rPr>
          <w:color w:val="212121"/>
          <w:sz w:val="6"/>
        </w:rPr>
      </w:pPr>
      <w:r>
        <w:rPr>
          <w:rFonts w:ascii="Arial Black" w:hAnsi="Arial Black"/>
          <w:color w:val="212121"/>
          <w:sz w:val="8"/>
        </w:rPr>
        <w:t>Ours:</w:t>
      </w:r>
      <w:r>
        <w:rPr>
          <w:rFonts w:ascii="Arial Black" w:hAnsi="Arial Black"/>
          <w:color w:val="212121"/>
          <w:spacing w:val="11"/>
          <w:sz w:val="8"/>
        </w:rPr>
        <w:t xml:space="preserve"> </w:t>
      </w:r>
      <w:r>
        <w:rPr>
          <w:color w:val="212121"/>
          <w:sz w:val="8"/>
        </w:rPr>
        <w:t>Flow</w:t>
      </w:r>
      <w:r>
        <w:rPr>
          <w:color w:val="212121"/>
          <w:spacing w:val="18"/>
          <w:sz w:val="8"/>
        </w:rPr>
        <w:t xml:space="preserve"> </w:t>
      </w:r>
      <w:r>
        <w:rPr>
          <w:color w:val="212121"/>
          <w:sz w:val="8"/>
        </w:rPr>
        <w:t>Designer</w:t>
      </w:r>
      <w:r>
        <w:rPr>
          <w:color w:val="212121"/>
          <w:spacing w:val="19"/>
          <w:sz w:val="8"/>
        </w:rPr>
        <w:t xml:space="preserve"> </w:t>
      </w:r>
      <w:r>
        <w:rPr>
          <w:color w:val="212121"/>
          <w:sz w:val="8"/>
        </w:rPr>
        <w:t>auto-classifies</w:t>
      </w:r>
      <w:r>
        <w:rPr>
          <w:color w:val="212121"/>
          <w:spacing w:val="18"/>
          <w:sz w:val="8"/>
        </w:rPr>
        <w:t xml:space="preserve"> </w:t>
      </w:r>
      <w:r>
        <w:rPr>
          <w:color w:val="212121"/>
          <w:sz w:val="8"/>
        </w:rPr>
        <w:t>and</w:t>
      </w:r>
      <w:r>
        <w:rPr>
          <w:color w:val="212121"/>
          <w:spacing w:val="18"/>
          <w:sz w:val="8"/>
        </w:rPr>
        <w:t xml:space="preserve"> </w:t>
      </w:r>
      <w:r>
        <w:rPr>
          <w:color w:val="212121"/>
          <w:sz w:val="8"/>
        </w:rPr>
        <w:t>emails</w:t>
      </w:r>
      <w:r>
        <w:rPr>
          <w:color w:val="212121"/>
          <w:spacing w:val="18"/>
          <w:sz w:val="8"/>
        </w:rPr>
        <w:t xml:space="preserve"> </w:t>
      </w:r>
      <w:r>
        <w:rPr>
          <w:color w:val="212121"/>
          <w:sz w:val="8"/>
        </w:rPr>
        <w:t>the</w:t>
      </w:r>
      <w:r>
        <w:rPr>
          <w:color w:val="212121"/>
          <w:spacing w:val="18"/>
          <w:sz w:val="8"/>
        </w:rPr>
        <w:t xml:space="preserve"> </w:t>
      </w:r>
      <w:r>
        <w:rPr>
          <w:color w:val="212121"/>
          <w:spacing w:val="-2"/>
          <w:sz w:val="8"/>
        </w:rPr>
        <w:t>caller.</w:t>
      </w:r>
    </w:p>
    <w:p w14:paraId="3DBEBF0D">
      <w:pPr>
        <w:pStyle w:val="15"/>
        <w:spacing w:after="0" w:line="240" w:lineRule="auto"/>
        <w:jc w:val="left"/>
        <w:rPr>
          <w:sz w:val="6"/>
        </w:rPr>
        <w:sectPr>
          <w:type w:val="continuous"/>
          <w:pgSz w:w="11910" w:h="16850"/>
          <w:pgMar w:top="840" w:right="1417" w:bottom="280" w:left="1417" w:header="720" w:footer="720" w:gutter="0"/>
          <w:cols w:equalWidth="0" w:num="3">
            <w:col w:w="2796" w:space="40"/>
            <w:col w:w="2557" w:space="39"/>
            <w:col w:w="3644"/>
          </w:cols>
        </w:sectPr>
      </w:pPr>
    </w:p>
    <w:p w14:paraId="0518FFD1">
      <w:pPr>
        <w:pStyle w:val="13"/>
        <w:rPr>
          <w:sz w:val="20"/>
        </w:rPr>
      </w:pPr>
    </w:p>
    <w:p w14:paraId="6A5B55E2">
      <w:pPr>
        <w:pStyle w:val="13"/>
        <w:rPr>
          <w:sz w:val="20"/>
        </w:rPr>
      </w:pPr>
    </w:p>
    <w:p w14:paraId="68A92A26">
      <w:pPr>
        <w:pStyle w:val="13"/>
        <w:spacing w:before="210"/>
        <w:rPr>
          <w:sz w:val="20"/>
        </w:rPr>
      </w:pPr>
    </w:p>
    <w:p w14:paraId="4C622D23">
      <w:pPr>
        <w:pStyle w:val="13"/>
        <w:spacing w:after="0"/>
        <w:rPr>
          <w:sz w:val="20"/>
        </w:rPr>
        <w:sectPr>
          <w:type w:val="continuous"/>
          <w:pgSz w:w="11910" w:h="16850"/>
          <w:pgMar w:top="840" w:right="1417" w:bottom="280" w:left="1417" w:header="720" w:footer="720" w:gutter="0"/>
          <w:cols w:space="720" w:num="1"/>
        </w:sectPr>
      </w:pPr>
    </w:p>
    <w:p w14:paraId="0171FD0D">
      <w:pPr>
        <w:pStyle w:val="13"/>
        <w:spacing w:before="18"/>
        <w:rPr>
          <w:sz w:val="8"/>
        </w:rPr>
      </w:pPr>
    </w:p>
    <w:p w14:paraId="093D94A3">
      <w:pPr>
        <w:pStyle w:val="15"/>
        <w:numPr>
          <w:ilvl w:val="1"/>
          <w:numId w:val="10"/>
        </w:numPr>
        <w:tabs>
          <w:tab w:val="left" w:pos="469"/>
          <w:tab w:val="left" w:pos="536"/>
        </w:tabs>
        <w:spacing w:before="0" w:after="0" w:line="285" w:lineRule="auto"/>
        <w:ind w:left="536" w:right="0" w:hanging="101"/>
        <w:jc w:val="left"/>
        <w:rPr>
          <w:sz w:val="8"/>
        </w:rPr>
      </w:pPr>
      <w:r>
        <w:rPr>
          <w:color w:val="212121"/>
          <w:w w:val="110"/>
          <w:sz w:val="8"/>
        </w:rPr>
        <w:t>Classify</w:t>
      </w:r>
      <w:r>
        <w:rPr>
          <w:color w:val="212121"/>
          <w:spacing w:val="-6"/>
          <w:w w:val="110"/>
          <w:sz w:val="8"/>
        </w:rPr>
        <w:t xml:space="preserve"> </w:t>
      </w:r>
      <w:r>
        <w:rPr>
          <w:color w:val="212121"/>
          <w:w w:val="110"/>
          <w:sz w:val="8"/>
        </w:rPr>
        <w:t>each</w:t>
      </w:r>
      <w:r>
        <w:rPr>
          <w:color w:val="212121"/>
          <w:spacing w:val="-6"/>
          <w:w w:val="110"/>
          <w:sz w:val="8"/>
        </w:rPr>
        <w:t xml:space="preserve"> </w:t>
      </w:r>
      <w:r>
        <w:rPr>
          <w:color w:val="212121"/>
          <w:w w:val="110"/>
          <w:sz w:val="8"/>
        </w:rPr>
        <w:t>incident</w:t>
      </w:r>
      <w:r>
        <w:rPr>
          <w:color w:val="212121"/>
          <w:spacing w:val="-6"/>
          <w:w w:val="110"/>
          <w:sz w:val="8"/>
        </w:rPr>
        <w:t xml:space="preserve"> </w:t>
      </w:r>
      <w:r>
        <w:rPr>
          <w:color w:val="212121"/>
          <w:w w:val="110"/>
          <w:sz w:val="8"/>
        </w:rPr>
        <w:t>automatically</w:t>
      </w:r>
      <w:r>
        <w:rPr>
          <w:color w:val="212121"/>
          <w:spacing w:val="-6"/>
          <w:w w:val="110"/>
          <w:sz w:val="8"/>
        </w:rPr>
        <w:t xml:space="preserve"> </w:t>
      </w:r>
      <w:r>
        <w:rPr>
          <w:color w:val="212121"/>
          <w:w w:val="110"/>
          <w:sz w:val="8"/>
        </w:rPr>
        <w:t>on</w:t>
      </w:r>
      <w:r>
        <w:rPr>
          <w:color w:val="212121"/>
          <w:spacing w:val="-6"/>
          <w:w w:val="110"/>
          <w:sz w:val="8"/>
        </w:rPr>
        <w:t xml:space="preserve"> </w:t>
      </w:r>
      <w:r>
        <w:rPr>
          <w:color w:val="212121"/>
          <w:w w:val="110"/>
          <w:sz w:val="8"/>
        </w:rPr>
        <w:t>creation</w:t>
      </w:r>
      <w:r>
        <w:rPr>
          <w:color w:val="212121"/>
          <w:spacing w:val="-6"/>
          <w:w w:val="110"/>
          <w:sz w:val="8"/>
        </w:rPr>
        <w:t xml:space="preserve"> </w:t>
      </w:r>
      <w:r>
        <w:rPr>
          <w:color w:val="212121"/>
          <w:w w:val="110"/>
          <w:sz w:val="8"/>
        </w:rPr>
        <w:t>(Network</w:t>
      </w:r>
      <w:r>
        <w:rPr>
          <w:color w:val="212121"/>
          <w:spacing w:val="-5"/>
          <w:w w:val="110"/>
          <w:sz w:val="8"/>
        </w:rPr>
        <w:t xml:space="preserve"> </w:t>
      </w:r>
      <w:r>
        <w:rPr>
          <w:color w:val="212121"/>
          <w:w w:val="110"/>
          <w:sz w:val="8"/>
        </w:rPr>
        <w:t>/</w:t>
      </w:r>
      <w:r>
        <w:rPr>
          <w:color w:val="212121"/>
          <w:spacing w:val="40"/>
          <w:w w:val="110"/>
          <w:sz w:val="8"/>
        </w:rPr>
        <w:t xml:space="preserve"> </w:t>
      </w:r>
      <w:r>
        <w:rPr>
          <w:color w:val="212121"/>
          <w:w w:val="110"/>
          <w:sz w:val="8"/>
        </w:rPr>
        <w:t>Hardware / Access / Performance).</w:t>
      </w:r>
    </w:p>
    <w:p w14:paraId="2ED1A37A">
      <w:pPr>
        <w:pStyle w:val="15"/>
        <w:numPr>
          <w:ilvl w:val="1"/>
          <w:numId w:val="10"/>
        </w:numPr>
        <w:tabs>
          <w:tab w:val="left" w:pos="470"/>
        </w:tabs>
        <w:spacing w:before="15" w:after="0" w:line="240" w:lineRule="auto"/>
        <w:ind w:left="470" w:right="0" w:hanging="34"/>
        <w:jc w:val="left"/>
        <w:rPr>
          <w:sz w:val="8"/>
        </w:rPr>
      </w:pPr>
      <w:r>
        <w:rPr>
          <w:color w:val="212121"/>
          <w:w w:val="110"/>
          <w:sz w:val="8"/>
        </w:rPr>
        <w:t>Reduce</w:t>
      </w:r>
      <w:r>
        <w:rPr>
          <w:color w:val="212121"/>
          <w:spacing w:val="-5"/>
          <w:w w:val="110"/>
          <w:sz w:val="8"/>
        </w:rPr>
        <w:t xml:space="preserve"> </w:t>
      </w:r>
      <w:r>
        <w:rPr>
          <w:color w:val="212121"/>
          <w:w w:val="110"/>
          <w:sz w:val="8"/>
        </w:rPr>
        <w:t>manual</w:t>
      </w:r>
      <w:r>
        <w:rPr>
          <w:color w:val="212121"/>
          <w:spacing w:val="-4"/>
          <w:w w:val="110"/>
          <w:sz w:val="8"/>
        </w:rPr>
        <w:t xml:space="preserve"> </w:t>
      </w:r>
      <w:r>
        <w:rPr>
          <w:color w:val="212121"/>
          <w:w w:val="110"/>
          <w:sz w:val="8"/>
        </w:rPr>
        <w:t>effort</w:t>
      </w:r>
      <w:r>
        <w:rPr>
          <w:color w:val="212121"/>
          <w:spacing w:val="-5"/>
          <w:w w:val="110"/>
          <w:sz w:val="8"/>
        </w:rPr>
        <w:t xml:space="preserve"> </w:t>
      </w:r>
      <w:r>
        <w:rPr>
          <w:color w:val="212121"/>
          <w:w w:val="110"/>
          <w:sz w:val="8"/>
        </w:rPr>
        <w:t>for</w:t>
      </w:r>
      <w:r>
        <w:rPr>
          <w:color w:val="212121"/>
          <w:spacing w:val="-4"/>
          <w:w w:val="110"/>
          <w:sz w:val="8"/>
        </w:rPr>
        <w:t xml:space="preserve"> </w:t>
      </w:r>
      <w:r>
        <w:rPr>
          <w:color w:val="212121"/>
          <w:w w:val="110"/>
          <w:sz w:val="8"/>
        </w:rPr>
        <w:t>IT</w:t>
      </w:r>
      <w:r>
        <w:rPr>
          <w:color w:val="212121"/>
          <w:spacing w:val="-4"/>
          <w:w w:val="110"/>
          <w:sz w:val="8"/>
        </w:rPr>
        <w:t xml:space="preserve"> </w:t>
      </w:r>
      <w:r>
        <w:rPr>
          <w:color w:val="212121"/>
          <w:spacing w:val="-2"/>
          <w:w w:val="110"/>
          <w:sz w:val="8"/>
        </w:rPr>
        <w:t>agents.</w:t>
      </w:r>
    </w:p>
    <w:p w14:paraId="1E14F462">
      <w:pPr>
        <w:pStyle w:val="15"/>
        <w:numPr>
          <w:ilvl w:val="1"/>
          <w:numId w:val="10"/>
        </w:numPr>
        <w:tabs>
          <w:tab w:val="left" w:pos="470"/>
        </w:tabs>
        <w:spacing w:before="30" w:after="0" w:line="240" w:lineRule="auto"/>
        <w:ind w:left="470" w:right="0" w:hanging="34"/>
        <w:jc w:val="left"/>
        <w:rPr>
          <w:sz w:val="8"/>
        </w:rPr>
      </w:pPr>
      <w:r>
        <w:rPr>
          <w:color w:val="212121"/>
          <w:w w:val="110"/>
          <w:sz w:val="8"/>
        </w:rPr>
        <w:t>Improve</w:t>
      </w:r>
      <w:r>
        <w:rPr>
          <w:color w:val="212121"/>
          <w:spacing w:val="-5"/>
          <w:w w:val="110"/>
          <w:sz w:val="8"/>
        </w:rPr>
        <w:t xml:space="preserve"> </w:t>
      </w:r>
      <w:r>
        <w:rPr>
          <w:color w:val="212121"/>
          <w:w w:val="110"/>
          <w:sz w:val="8"/>
        </w:rPr>
        <w:t>ticket</w:t>
      </w:r>
      <w:r>
        <w:rPr>
          <w:color w:val="212121"/>
          <w:spacing w:val="-5"/>
          <w:w w:val="110"/>
          <w:sz w:val="8"/>
        </w:rPr>
        <w:t xml:space="preserve"> </w:t>
      </w:r>
      <w:r>
        <w:rPr>
          <w:color w:val="212121"/>
          <w:w w:val="110"/>
          <w:sz w:val="8"/>
        </w:rPr>
        <w:t>routing</w:t>
      </w:r>
      <w:r>
        <w:rPr>
          <w:color w:val="212121"/>
          <w:spacing w:val="-5"/>
          <w:w w:val="110"/>
          <w:sz w:val="8"/>
        </w:rPr>
        <w:t xml:space="preserve"> </w:t>
      </w:r>
      <w:r>
        <w:rPr>
          <w:color w:val="212121"/>
          <w:spacing w:val="-2"/>
          <w:w w:val="110"/>
          <w:sz w:val="8"/>
        </w:rPr>
        <w:t>efficiency.</w:t>
      </w:r>
    </w:p>
    <w:p w14:paraId="11425534">
      <w:pPr>
        <w:pStyle w:val="15"/>
        <w:numPr>
          <w:ilvl w:val="1"/>
          <w:numId w:val="10"/>
        </w:numPr>
        <w:tabs>
          <w:tab w:val="left" w:pos="470"/>
        </w:tabs>
        <w:spacing w:before="29" w:after="0" w:line="240" w:lineRule="auto"/>
        <w:ind w:left="470" w:right="0" w:hanging="34"/>
        <w:jc w:val="left"/>
        <w:rPr>
          <w:sz w:val="8"/>
        </w:rPr>
      </w:pPr>
      <w:r>
        <w:rPr>
          <w:color w:val="212121"/>
          <w:w w:val="110"/>
          <w:sz w:val="8"/>
        </w:rPr>
        <w:t>Notify</w:t>
      </w:r>
      <w:r>
        <w:rPr>
          <w:color w:val="212121"/>
          <w:spacing w:val="-4"/>
          <w:w w:val="110"/>
          <w:sz w:val="8"/>
        </w:rPr>
        <w:t xml:space="preserve"> </w:t>
      </w:r>
      <w:r>
        <w:rPr>
          <w:color w:val="212121"/>
          <w:w w:val="110"/>
          <w:sz w:val="8"/>
        </w:rPr>
        <w:t>the</w:t>
      </w:r>
      <w:r>
        <w:rPr>
          <w:color w:val="212121"/>
          <w:spacing w:val="-3"/>
          <w:w w:val="110"/>
          <w:sz w:val="8"/>
        </w:rPr>
        <w:t xml:space="preserve"> </w:t>
      </w:r>
      <w:r>
        <w:rPr>
          <w:color w:val="212121"/>
          <w:w w:val="110"/>
          <w:sz w:val="8"/>
        </w:rPr>
        <w:t>caller</w:t>
      </w:r>
      <w:r>
        <w:rPr>
          <w:color w:val="212121"/>
          <w:spacing w:val="-4"/>
          <w:w w:val="110"/>
          <w:sz w:val="8"/>
        </w:rPr>
        <w:t xml:space="preserve"> </w:t>
      </w:r>
      <w:r>
        <w:rPr>
          <w:color w:val="212121"/>
          <w:w w:val="110"/>
          <w:sz w:val="8"/>
        </w:rPr>
        <w:t>of</w:t>
      </w:r>
      <w:r>
        <w:rPr>
          <w:color w:val="212121"/>
          <w:spacing w:val="-3"/>
          <w:w w:val="110"/>
          <w:sz w:val="8"/>
        </w:rPr>
        <w:t xml:space="preserve"> </w:t>
      </w:r>
      <w:r>
        <w:rPr>
          <w:color w:val="212121"/>
          <w:spacing w:val="-2"/>
          <w:w w:val="110"/>
          <w:sz w:val="8"/>
        </w:rPr>
        <w:t>submission.</w:t>
      </w:r>
    </w:p>
    <w:p w14:paraId="3AFFA1FC">
      <w:pPr>
        <w:pStyle w:val="15"/>
        <w:numPr>
          <w:ilvl w:val="1"/>
          <w:numId w:val="10"/>
        </w:numPr>
        <w:tabs>
          <w:tab w:val="left" w:pos="470"/>
        </w:tabs>
        <w:spacing w:before="30" w:after="0" w:line="240" w:lineRule="auto"/>
        <w:ind w:left="470" w:right="0" w:hanging="34"/>
        <w:jc w:val="left"/>
        <w:rPr>
          <w:sz w:val="8"/>
        </w:rPr>
      </w:pPr>
      <w:r>
        <w:rPr>
          <w:color w:val="212121"/>
          <w:w w:val="110"/>
          <w:sz w:val="8"/>
        </w:rPr>
        <w:t>Keep</w:t>
      </w:r>
      <w:r>
        <w:rPr>
          <w:color w:val="212121"/>
          <w:spacing w:val="-4"/>
          <w:w w:val="110"/>
          <w:sz w:val="8"/>
        </w:rPr>
        <w:t xml:space="preserve"> </w:t>
      </w:r>
      <w:r>
        <w:rPr>
          <w:color w:val="212121"/>
          <w:w w:val="110"/>
          <w:sz w:val="8"/>
        </w:rPr>
        <w:t>the</w:t>
      </w:r>
      <w:r>
        <w:rPr>
          <w:color w:val="212121"/>
          <w:spacing w:val="-3"/>
          <w:w w:val="110"/>
          <w:sz w:val="8"/>
        </w:rPr>
        <w:t xml:space="preserve"> </w:t>
      </w:r>
      <w:r>
        <w:rPr>
          <w:color w:val="212121"/>
          <w:w w:val="110"/>
          <w:sz w:val="8"/>
        </w:rPr>
        <w:t>solution</w:t>
      </w:r>
      <w:r>
        <w:rPr>
          <w:color w:val="212121"/>
          <w:spacing w:val="-3"/>
          <w:w w:val="110"/>
          <w:sz w:val="8"/>
        </w:rPr>
        <w:t xml:space="preserve"> </w:t>
      </w:r>
      <w:r>
        <w:rPr>
          <w:color w:val="212121"/>
          <w:w w:val="110"/>
          <w:sz w:val="8"/>
        </w:rPr>
        <w:t>no-code</w:t>
      </w:r>
      <w:r>
        <w:rPr>
          <w:color w:val="212121"/>
          <w:spacing w:val="-3"/>
          <w:w w:val="110"/>
          <w:sz w:val="8"/>
        </w:rPr>
        <w:t xml:space="preserve"> </w:t>
      </w:r>
      <w:r>
        <w:rPr>
          <w:color w:val="212121"/>
          <w:w w:val="110"/>
          <w:sz w:val="8"/>
        </w:rPr>
        <w:t>and</w:t>
      </w:r>
      <w:r>
        <w:rPr>
          <w:color w:val="212121"/>
          <w:spacing w:val="-3"/>
          <w:w w:val="110"/>
          <w:sz w:val="8"/>
        </w:rPr>
        <w:t xml:space="preserve"> </w:t>
      </w:r>
      <w:r>
        <w:rPr>
          <w:color w:val="212121"/>
          <w:spacing w:val="-2"/>
          <w:w w:val="110"/>
          <w:sz w:val="8"/>
        </w:rPr>
        <w:t>maintainable.</w:t>
      </w:r>
    </w:p>
    <w:p w14:paraId="306F9987">
      <w:pPr>
        <w:pStyle w:val="13"/>
        <w:rPr>
          <w:sz w:val="8"/>
        </w:rPr>
      </w:pPr>
      <w:r>
        <w:br w:type="column"/>
      </w:r>
    </w:p>
    <w:p w14:paraId="7A89A696">
      <w:pPr>
        <w:pStyle w:val="13"/>
        <w:spacing w:before="25"/>
        <w:rPr>
          <w:sz w:val="8"/>
        </w:rPr>
      </w:pPr>
    </w:p>
    <w:p w14:paraId="5ED2BD68">
      <w:pPr>
        <w:pStyle w:val="15"/>
        <w:numPr>
          <w:ilvl w:val="0"/>
          <w:numId w:val="10"/>
        </w:numPr>
        <w:tabs>
          <w:tab w:val="left" w:pos="414"/>
          <w:tab w:val="left" w:pos="481"/>
        </w:tabs>
        <w:spacing w:before="0" w:after="0" w:line="292" w:lineRule="auto"/>
        <w:ind w:left="481" w:right="0" w:hanging="101"/>
        <w:jc w:val="left"/>
        <w:rPr>
          <w:color w:val="212121"/>
          <w:sz w:val="6"/>
        </w:rPr>
      </w:pPr>
      <w:r>
        <w:rPr>
          <w:color w:val="212121"/>
          <w:w w:val="110"/>
          <w:sz w:val="8"/>
        </w:rPr>
        <w:t>The IT helpdesk receives many daily requests from</w:t>
      </w:r>
      <w:r>
        <w:rPr>
          <w:color w:val="212121"/>
          <w:spacing w:val="40"/>
          <w:w w:val="110"/>
          <w:sz w:val="8"/>
        </w:rPr>
        <w:t xml:space="preserve"> </w:t>
      </w:r>
      <w:r>
        <w:rPr>
          <w:color w:val="212121"/>
          <w:w w:val="110"/>
          <w:sz w:val="8"/>
        </w:rPr>
        <w:t>students</w:t>
      </w:r>
      <w:r>
        <w:rPr>
          <w:color w:val="212121"/>
          <w:spacing w:val="-6"/>
          <w:w w:val="110"/>
          <w:sz w:val="8"/>
        </w:rPr>
        <w:t xml:space="preserve"> </w:t>
      </w:r>
      <w:r>
        <w:rPr>
          <w:color w:val="212121"/>
          <w:w w:val="110"/>
          <w:sz w:val="8"/>
        </w:rPr>
        <w:t>and</w:t>
      </w:r>
      <w:r>
        <w:rPr>
          <w:color w:val="212121"/>
          <w:spacing w:val="-6"/>
          <w:w w:val="110"/>
          <w:sz w:val="8"/>
        </w:rPr>
        <w:t xml:space="preserve"> </w:t>
      </w:r>
      <w:r>
        <w:rPr>
          <w:color w:val="212121"/>
          <w:w w:val="110"/>
          <w:sz w:val="8"/>
        </w:rPr>
        <w:t>teachers</w:t>
      </w:r>
      <w:r>
        <w:rPr>
          <w:color w:val="212121"/>
          <w:spacing w:val="-6"/>
          <w:w w:val="110"/>
          <w:sz w:val="8"/>
        </w:rPr>
        <w:t xml:space="preserve"> </w:t>
      </w:r>
      <w:r>
        <w:rPr>
          <w:color w:val="212121"/>
          <w:w w:val="110"/>
          <w:sz w:val="8"/>
        </w:rPr>
        <w:t>on</w:t>
      </w:r>
      <w:r>
        <w:rPr>
          <w:color w:val="212121"/>
          <w:spacing w:val="-6"/>
          <w:w w:val="110"/>
          <w:sz w:val="8"/>
        </w:rPr>
        <w:t xml:space="preserve"> </w:t>
      </w:r>
      <w:r>
        <w:rPr>
          <w:color w:val="212121"/>
          <w:w w:val="110"/>
          <w:sz w:val="8"/>
        </w:rPr>
        <w:t>network,</w:t>
      </w:r>
      <w:r>
        <w:rPr>
          <w:color w:val="212121"/>
          <w:spacing w:val="-6"/>
          <w:w w:val="110"/>
          <w:sz w:val="8"/>
        </w:rPr>
        <w:t xml:space="preserve"> </w:t>
      </w:r>
      <w:r>
        <w:rPr>
          <w:color w:val="212121"/>
          <w:w w:val="110"/>
          <w:sz w:val="8"/>
        </w:rPr>
        <w:t>hardware,</w:t>
      </w:r>
      <w:r>
        <w:rPr>
          <w:color w:val="212121"/>
          <w:spacing w:val="-6"/>
          <w:w w:val="110"/>
          <w:sz w:val="8"/>
        </w:rPr>
        <w:t xml:space="preserve"> </w:t>
      </w:r>
      <w:r>
        <w:rPr>
          <w:color w:val="212121"/>
          <w:w w:val="110"/>
          <w:sz w:val="8"/>
        </w:rPr>
        <w:t>access</w:t>
      </w:r>
      <w:r>
        <w:rPr>
          <w:color w:val="212121"/>
          <w:spacing w:val="-5"/>
          <w:w w:val="110"/>
          <w:sz w:val="8"/>
        </w:rPr>
        <w:t xml:space="preserve"> </w:t>
      </w:r>
      <w:r>
        <w:rPr>
          <w:color w:val="212121"/>
          <w:w w:val="110"/>
          <w:sz w:val="8"/>
        </w:rPr>
        <w:t>and</w:t>
      </w:r>
      <w:r>
        <w:rPr>
          <w:color w:val="212121"/>
          <w:spacing w:val="40"/>
          <w:w w:val="110"/>
          <w:sz w:val="8"/>
        </w:rPr>
        <w:t xml:space="preserve"> </w:t>
      </w:r>
      <w:r>
        <w:rPr>
          <w:color w:val="212121"/>
          <w:w w:val="110"/>
          <w:sz w:val="8"/>
        </w:rPr>
        <w:t>performance</w:t>
      </w:r>
      <w:r>
        <w:rPr>
          <w:color w:val="212121"/>
          <w:spacing w:val="-6"/>
          <w:w w:val="110"/>
          <w:sz w:val="8"/>
        </w:rPr>
        <w:t xml:space="preserve"> </w:t>
      </w:r>
      <w:r>
        <w:rPr>
          <w:color w:val="212121"/>
          <w:w w:val="110"/>
          <w:sz w:val="8"/>
        </w:rPr>
        <w:t>issues.</w:t>
      </w:r>
    </w:p>
    <w:p w14:paraId="37B70C68">
      <w:pPr>
        <w:pStyle w:val="15"/>
        <w:numPr>
          <w:ilvl w:val="0"/>
          <w:numId w:val="10"/>
        </w:numPr>
        <w:tabs>
          <w:tab w:val="left" w:pos="414"/>
          <w:tab w:val="left" w:pos="481"/>
        </w:tabs>
        <w:spacing w:before="7" w:after="0" w:line="292" w:lineRule="auto"/>
        <w:ind w:left="481" w:right="61" w:hanging="101"/>
        <w:jc w:val="left"/>
        <w:rPr>
          <w:color w:val="212121"/>
          <w:sz w:val="6"/>
        </w:rPr>
      </w:pPr>
      <w:r>
        <w:rPr>
          <w:color w:val="212121"/>
          <w:w w:val="110"/>
          <w:sz w:val="8"/>
        </w:rPr>
        <w:t>Categories are assigned manually by IT staff, which is</w:t>
      </w:r>
      <w:r>
        <w:rPr>
          <w:color w:val="212121"/>
          <w:spacing w:val="40"/>
          <w:w w:val="110"/>
          <w:sz w:val="8"/>
        </w:rPr>
        <w:t xml:space="preserve"> </w:t>
      </w:r>
      <w:r>
        <w:rPr>
          <w:color w:val="212121"/>
          <w:w w:val="110"/>
          <w:sz w:val="8"/>
        </w:rPr>
        <w:t>slow,</w:t>
      </w:r>
      <w:r>
        <w:rPr>
          <w:color w:val="212121"/>
          <w:spacing w:val="-6"/>
          <w:w w:val="110"/>
          <w:sz w:val="8"/>
        </w:rPr>
        <w:t xml:space="preserve"> </w:t>
      </w:r>
      <w:r>
        <w:rPr>
          <w:color w:val="212121"/>
          <w:w w:val="110"/>
          <w:sz w:val="8"/>
        </w:rPr>
        <w:t>error-prone</w:t>
      </w:r>
      <w:r>
        <w:rPr>
          <w:color w:val="212121"/>
          <w:spacing w:val="-6"/>
          <w:w w:val="110"/>
          <w:sz w:val="8"/>
        </w:rPr>
        <w:t xml:space="preserve"> </w:t>
      </w:r>
      <w:r>
        <w:rPr>
          <w:color w:val="212121"/>
          <w:w w:val="110"/>
          <w:sz w:val="8"/>
        </w:rPr>
        <w:t>and</w:t>
      </w:r>
      <w:r>
        <w:rPr>
          <w:color w:val="212121"/>
          <w:spacing w:val="-6"/>
          <w:w w:val="110"/>
          <w:sz w:val="8"/>
        </w:rPr>
        <w:t xml:space="preserve"> </w:t>
      </w:r>
      <w:r>
        <w:rPr>
          <w:color w:val="212121"/>
          <w:w w:val="110"/>
          <w:sz w:val="8"/>
        </w:rPr>
        <w:t>does</w:t>
      </w:r>
      <w:r>
        <w:rPr>
          <w:color w:val="212121"/>
          <w:spacing w:val="-6"/>
          <w:w w:val="110"/>
          <w:sz w:val="8"/>
        </w:rPr>
        <w:t xml:space="preserve"> </w:t>
      </w:r>
      <w:r>
        <w:rPr>
          <w:color w:val="212121"/>
          <w:w w:val="110"/>
          <w:sz w:val="8"/>
        </w:rPr>
        <w:t>not</w:t>
      </w:r>
      <w:r>
        <w:rPr>
          <w:color w:val="212121"/>
          <w:spacing w:val="-6"/>
          <w:w w:val="110"/>
          <w:sz w:val="8"/>
        </w:rPr>
        <w:t xml:space="preserve"> </w:t>
      </w:r>
      <w:r>
        <w:rPr>
          <w:color w:val="212121"/>
          <w:w w:val="110"/>
          <w:sz w:val="8"/>
        </w:rPr>
        <w:t>scale</w:t>
      </w:r>
      <w:r>
        <w:rPr>
          <w:color w:val="212121"/>
          <w:spacing w:val="-6"/>
          <w:w w:val="110"/>
          <w:sz w:val="8"/>
        </w:rPr>
        <w:t xml:space="preserve"> </w:t>
      </w:r>
      <w:r>
        <w:rPr>
          <w:color w:val="212121"/>
          <w:w w:val="110"/>
          <w:sz w:val="8"/>
        </w:rPr>
        <w:t>as</w:t>
      </w:r>
      <w:r>
        <w:rPr>
          <w:color w:val="212121"/>
          <w:spacing w:val="-5"/>
          <w:w w:val="110"/>
          <w:sz w:val="8"/>
        </w:rPr>
        <w:t xml:space="preserve"> </w:t>
      </w:r>
      <w:r>
        <w:rPr>
          <w:color w:val="212121"/>
          <w:w w:val="110"/>
          <w:sz w:val="8"/>
        </w:rPr>
        <w:t>request</w:t>
      </w:r>
      <w:r>
        <w:rPr>
          <w:color w:val="212121"/>
          <w:spacing w:val="-6"/>
          <w:w w:val="110"/>
          <w:sz w:val="8"/>
        </w:rPr>
        <w:t xml:space="preserve"> </w:t>
      </w:r>
      <w:r>
        <w:rPr>
          <w:color w:val="212121"/>
          <w:w w:val="110"/>
          <w:sz w:val="8"/>
        </w:rPr>
        <w:t>volume</w:t>
      </w:r>
      <w:r>
        <w:rPr>
          <w:color w:val="212121"/>
          <w:spacing w:val="40"/>
          <w:w w:val="110"/>
          <w:sz w:val="8"/>
        </w:rPr>
        <w:t xml:space="preserve"> </w:t>
      </w:r>
      <w:r>
        <w:rPr>
          <w:color w:val="212121"/>
          <w:spacing w:val="-2"/>
          <w:w w:val="110"/>
          <w:sz w:val="8"/>
        </w:rPr>
        <w:t>grows.</w:t>
      </w:r>
    </w:p>
    <w:p w14:paraId="526774BA">
      <w:pPr>
        <w:pStyle w:val="13"/>
        <w:rPr>
          <w:sz w:val="8"/>
        </w:rPr>
      </w:pPr>
      <w:r>
        <w:br w:type="column"/>
      </w:r>
    </w:p>
    <w:p w14:paraId="2694F2FA">
      <w:pPr>
        <w:pStyle w:val="13"/>
        <w:spacing w:before="70"/>
        <w:rPr>
          <w:sz w:val="8"/>
        </w:rPr>
      </w:pPr>
    </w:p>
    <w:p w14:paraId="3B3CFA59">
      <w:pPr>
        <w:pStyle w:val="15"/>
        <w:numPr>
          <w:ilvl w:val="0"/>
          <w:numId w:val="11"/>
        </w:numPr>
        <w:tabs>
          <w:tab w:val="left" w:pos="313"/>
          <w:tab w:val="left" w:pos="380"/>
        </w:tabs>
        <w:spacing w:before="0" w:after="0" w:line="283" w:lineRule="auto"/>
        <w:ind w:left="380" w:right="1030" w:hanging="101"/>
        <w:jc w:val="left"/>
        <w:rPr>
          <w:color w:val="212121"/>
          <w:sz w:val="6"/>
        </w:rPr>
      </w:pPr>
      <w:r>
        <w:rPr>
          <w:color w:val="212121"/>
          <w:w w:val="110"/>
          <w:sz w:val="8"/>
        </w:rPr>
        <w:t>Student/teacher</w:t>
      </w:r>
      <w:r>
        <w:rPr>
          <w:color w:val="212121"/>
          <w:spacing w:val="-1"/>
          <w:w w:val="110"/>
          <w:sz w:val="8"/>
        </w:rPr>
        <w:t xml:space="preserve"> </w:t>
      </w:r>
      <w:r>
        <w:rPr>
          <w:color w:val="212121"/>
          <w:w w:val="110"/>
          <w:sz w:val="8"/>
        </w:rPr>
        <w:t>creates</w:t>
      </w:r>
      <w:r>
        <w:rPr>
          <w:color w:val="212121"/>
          <w:spacing w:val="-1"/>
          <w:w w:val="110"/>
          <w:sz w:val="8"/>
        </w:rPr>
        <w:t xml:space="preserve"> </w:t>
      </w:r>
      <w:r>
        <w:rPr>
          <w:color w:val="212121"/>
          <w:w w:val="110"/>
          <w:sz w:val="8"/>
        </w:rPr>
        <w:t>a</w:t>
      </w:r>
      <w:r>
        <w:rPr>
          <w:color w:val="212121"/>
          <w:spacing w:val="-1"/>
          <w:w w:val="110"/>
          <w:sz w:val="8"/>
        </w:rPr>
        <w:t xml:space="preserve"> </w:t>
      </w:r>
      <w:r>
        <w:rPr>
          <w:color w:val="212121"/>
          <w:w w:val="110"/>
          <w:sz w:val="8"/>
        </w:rPr>
        <w:t>ticket</w:t>
      </w:r>
      <w:r>
        <w:rPr>
          <w:color w:val="212121"/>
          <w:spacing w:val="-1"/>
          <w:w w:val="110"/>
          <w:sz w:val="8"/>
        </w:rPr>
        <w:t xml:space="preserve"> </w:t>
      </w:r>
      <w:r>
        <w:rPr>
          <w:color w:val="212121"/>
          <w:w w:val="110"/>
          <w:sz w:val="8"/>
        </w:rPr>
        <w:t>in</w:t>
      </w:r>
      <w:r>
        <w:rPr>
          <w:color w:val="212121"/>
          <w:spacing w:val="-1"/>
          <w:w w:val="110"/>
          <w:sz w:val="8"/>
        </w:rPr>
        <w:t xml:space="preserve"> </w:t>
      </w:r>
      <w:r>
        <w:rPr>
          <w:color w:val="212121"/>
          <w:w w:val="110"/>
          <w:sz w:val="8"/>
        </w:rPr>
        <w:t>the</w:t>
      </w:r>
      <w:r>
        <w:rPr>
          <w:color w:val="212121"/>
          <w:spacing w:val="-1"/>
          <w:w w:val="110"/>
          <w:sz w:val="8"/>
        </w:rPr>
        <w:t xml:space="preserve"> </w:t>
      </w:r>
      <w:r>
        <w:rPr>
          <w:rFonts w:ascii="Arial Black" w:hAnsi="Arial Black"/>
          <w:color w:val="212121"/>
          <w:w w:val="110"/>
          <w:sz w:val="8"/>
        </w:rPr>
        <w:t>Incident</w:t>
      </w:r>
      <w:r>
        <w:rPr>
          <w:rFonts w:ascii="Arial Black" w:hAnsi="Arial Black"/>
          <w:color w:val="212121"/>
          <w:spacing w:val="40"/>
          <w:w w:val="110"/>
          <w:sz w:val="8"/>
        </w:rPr>
        <w:t xml:space="preserve"> </w:t>
      </w:r>
      <w:r>
        <w:rPr>
          <w:rFonts w:ascii="Arial Black" w:hAnsi="Arial Black"/>
          <w:color w:val="212121"/>
          <w:w w:val="110"/>
          <w:sz w:val="8"/>
        </w:rPr>
        <w:t>Workflow</w:t>
      </w:r>
      <w:r>
        <w:rPr>
          <w:rFonts w:ascii="Arial Black" w:hAnsi="Arial Black"/>
          <w:color w:val="212121"/>
          <w:spacing w:val="-8"/>
          <w:w w:val="110"/>
          <w:sz w:val="8"/>
        </w:rPr>
        <w:t xml:space="preserve"> </w:t>
      </w:r>
      <w:r>
        <w:rPr>
          <w:color w:val="212121"/>
          <w:w w:val="110"/>
          <w:sz w:val="8"/>
        </w:rPr>
        <w:t>table</w:t>
      </w:r>
      <w:r>
        <w:rPr>
          <w:color w:val="212121"/>
          <w:spacing w:val="-6"/>
          <w:w w:val="110"/>
          <w:sz w:val="8"/>
        </w:rPr>
        <w:t xml:space="preserve"> </w:t>
      </w:r>
      <w:r>
        <w:rPr>
          <w:color w:val="212121"/>
          <w:w w:val="110"/>
          <w:sz w:val="8"/>
        </w:rPr>
        <w:t>with</w:t>
      </w:r>
      <w:r>
        <w:rPr>
          <w:color w:val="212121"/>
          <w:spacing w:val="-6"/>
          <w:w w:val="110"/>
          <w:sz w:val="8"/>
        </w:rPr>
        <w:t xml:space="preserve"> </w:t>
      </w:r>
      <w:r>
        <w:rPr>
          <w:color w:val="212121"/>
          <w:w w:val="110"/>
          <w:sz w:val="8"/>
        </w:rPr>
        <w:t>a</w:t>
      </w:r>
      <w:r>
        <w:rPr>
          <w:color w:val="212121"/>
          <w:spacing w:val="-5"/>
          <w:w w:val="110"/>
          <w:sz w:val="8"/>
        </w:rPr>
        <w:t xml:space="preserve"> </w:t>
      </w:r>
      <w:r>
        <w:rPr>
          <w:color w:val="212121"/>
          <w:w w:val="110"/>
          <w:sz w:val="8"/>
        </w:rPr>
        <w:t>Short</w:t>
      </w:r>
      <w:r>
        <w:rPr>
          <w:color w:val="212121"/>
          <w:spacing w:val="-6"/>
          <w:w w:val="110"/>
          <w:sz w:val="8"/>
        </w:rPr>
        <w:t xml:space="preserve"> </w:t>
      </w:r>
      <w:r>
        <w:rPr>
          <w:color w:val="212121"/>
          <w:w w:val="110"/>
          <w:sz w:val="8"/>
        </w:rPr>
        <w:t>Description</w:t>
      </w:r>
      <w:r>
        <w:rPr>
          <w:color w:val="212121"/>
          <w:spacing w:val="-6"/>
          <w:w w:val="110"/>
          <w:sz w:val="8"/>
        </w:rPr>
        <w:t xml:space="preserve"> </w:t>
      </w:r>
      <w:r>
        <w:rPr>
          <w:color w:val="212121"/>
          <w:w w:val="110"/>
          <w:sz w:val="8"/>
        </w:rPr>
        <w:t>(e.g.</w:t>
      </w:r>
      <w:r>
        <w:rPr>
          <w:color w:val="212121"/>
          <w:spacing w:val="-6"/>
          <w:w w:val="110"/>
          <w:sz w:val="8"/>
        </w:rPr>
        <w:t xml:space="preserve"> </w:t>
      </w:r>
      <w:r>
        <w:rPr>
          <w:color w:val="212121"/>
          <w:w w:val="110"/>
          <w:sz w:val="8"/>
        </w:rPr>
        <w:t>“WiFi</w:t>
      </w:r>
      <w:r>
        <w:rPr>
          <w:color w:val="212121"/>
          <w:spacing w:val="-6"/>
          <w:w w:val="110"/>
          <w:sz w:val="8"/>
        </w:rPr>
        <w:t xml:space="preserve"> </w:t>
      </w:r>
      <w:r>
        <w:rPr>
          <w:color w:val="212121"/>
          <w:w w:val="110"/>
          <w:sz w:val="8"/>
        </w:rPr>
        <w:t>not</w:t>
      </w:r>
      <w:r>
        <w:rPr>
          <w:color w:val="212121"/>
          <w:spacing w:val="40"/>
          <w:w w:val="110"/>
          <w:sz w:val="8"/>
        </w:rPr>
        <w:t xml:space="preserve"> </w:t>
      </w:r>
      <w:r>
        <w:rPr>
          <w:color w:val="212121"/>
          <w:w w:val="110"/>
          <w:sz w:val="8"/>
        </w:rPr>
        <w:t>working</w:t>
      </w:r>
      <w:r>
        <w:rPr>
          <w:color w:val="212121"/>
          <w:spacing w:val="-1"/>
          <w:w w:val="110"/>
          <w:sz w:val="8"/>
        </w:rPr>
        <w:t xml:space="preserve"> </w:t>
      </w:r>
      <w:r>
        <w:rPr>
          <w:color w:val="212121"/>
          <w:w w:val="110"/>
          <w:sz w:val="8"/>
        </w:rPr>
        <w:t>in library”).</w:t>
      </w:r>
    </w:p>
    <w:p w14:paraId="2280AF76">
      <w:pPr>
        <w:pStyle w:val="15"/>
        <w:numPr>
          <w:ilvl w:val="0"/>
          <w:numId w:val="11"/>
        </w:numPr>
        <w:tabs>
          <w:tab w:val="left" w:pos="313"/>
          <w:tab w:val="left" w:pos="380"/>
        </w:tabs>
        <w:spacing w:before="12" w:after="0" w:line="285" w:lineRule="auto"/>
        <w:ind w:left="380" w:right="1247" w:hanging="101"/>
        <w:jc w:val="left"/>
        <w:rPr>
          <w:color w:val="212121"/>
          <w:sz w:val="6"/>
        </w:rPr>
      </w:pPr>
      <w:r>
        <w:rPr>
          <w:color w:val="212121"/>
          <w:w w:val="110"/>
          <w:sz w:val="8"/>
        </w:rPr>
        <w:t>Agents currently identify the issue type and</w:t>
      </w:r>
      <w:r>
        <w:rPr>
          <w:color w:val="212121"/>
          <w:spacing w:val="40"/>
          <w:w w:val="110"/>
          <w:sz w:val="8"/>
        </w:rPr>
        <w:t xml:space="preserve"> </w:t>
      </w:r>
      <w:r>
        <w:rPr>
          <w:color w:val="212121"/>
          <w:w w:val="110"/>
          <w:sz w:val="8"/>
        </w:rPr>
        <w:t>manually select Category and Subcategory.</w:t>
      </w:r>
    </w:p>
    <w:p w14:paraId="781B2B4B">
      <w:pPr>
        <w:pStyle w:val="15"/>
        <w:numPr>
          <w:ilvl w:val="0"/>
          <w:numId w:val="11"/>
        </w:numPr>
        <w:tabs>
          <w:tab w:val="left" w:pos="314"/>
        </w:tabs>
        <w:spacing w:before="15" w:after="0" w:line="240" w:lineRule="auto"/>
        <w:ind w:left="314" w:right="0" w:hanging="34"/>
        <w:jc w:val="left"/>
        <w:rPr>
          <w:color w:val="212121"/>
          <w:sz w:val="6"/>
        </w:rPr>
      </w:pPr>
      <w:r>
        <w:rPr>
          <w:color w:val="212121"/>
          <w:w w:val="110"/>
          <w:sz w:val="8"/>
        </w:rPr>
        <w:t>Agents</w:t>
      </w:r>
      <w:r>
        <w:rPr>
          <w:color w:val="212121"/>
          <w:spacing w:val="-5"/>
          <w:w w:val="110"/>
          <w:sz w:val="8"/>
        </w:rPr>
        <w:t xml:space="preserve"> </w:t>
      </w:r>
      <w:r>
        <w:rPr>
          <w:color w:val="212121"/>
          <w:w w:val="110"/>
          <w:sz w:val="8"/>
        </w:rPr>
        <w:t>then</w:t>
      </w:r>
      <w:r>
        <w:rPr>
          <w:color w:val="212121"/>
          <w:spacing w:val="-4"/>
          <w:w w:val="110"/>
          <w:sz w:val="8"/>
        </w:rPr>
        <w:t xml:space="preserve"> </w:t>
      </w:r>
      <w:r>
        <w:rPr>
          <w:color w:val="212121"/>
          <w:w w:val="110"/>
          <w:sz w:val="8"/>
        </w:rPr>
        <w:t>inform</w:t>
      </w:r>
      <w:r>
        <w:rPr>
          <w:color w:val="212121"/>
          <w:spacing w:val="-4"/>
          <w:w w:val="110"/>
          <w:sz w:val="8"/>
        </w:rPr>
        <w:t xml:space="preserve"> </w:t>
      </w:r>
      <w:r>
        <w:rPr>
          <w:color w:val="212121"/>
          <w:w w:val="110"/>
          <w:sz w:val="8"/>
        </w:rPr>
        <w:t>the</w:t>
      </w:r>
      <w:r>
        <w:rPr>
          <w:color w:val="212121"/>
          <w:spacing w:val="-4"/>
          <w:w w:val="110"/>
          <w:sz w:val="8"/>
        </w:rPr>
        <w:t xml:space="preserve"> </w:t>
      </w:r>
      <w:r>
        <w:rPr>
          <w:color w:val="212121"/>
          <w:spacing w:val="-2"/>
          <w:w w:val="110"/>
          <w:sz w:val="8"/>
        </w:rPr>
        <w:t>caller.</w:t>
      </w:r>
    </w:p>
    <w:p w14:paraId="46A933CA">
      <w:pPr>
        <w:pStyle w:val="15"/>
        <w:spacing w:after="0" w:line="240" w:lineRule="auto"/>
        <w:jc w:val="left"/>
        <w:rPr>
          <w:sz w:val="6"/>
        </w:rPr>
        <w:sectPr>
          <w:type w:val="continuous"/>
          <w:pgSz w:w="11910" w:h="16850"/>
          <w:pgMar w:top="840" w:right="1417" w:bottom="280" w:left="1417" w:header="720" w:footer="720" w:gutter="0"/>
          <w:cols w:equalWidth="0" w:num="3">
            <w:col w:w="2719" w:space="40"/>
            <w:col w:w="2688" w:space="39"/>
            <w:col w:w="3590"/>
          </w:cols>
        </w:sectPr>
      </w:pPr>
    </w:p>
    <w:p w14:paraId="2F3C4A3B">
      <w:pPr>
        <w:pStyle w:val="13"/>
        <w:rPr>
          <w:sz w:val="20"/>
        </w:rPr>
      </w:pPr>
    </w:p>
    <w:p w14:paraId="508769B4">
      <w:pPr>
        <w:pStyle w:val="13"/>
        <w:rPr>
          <w:sz w:val="20"/>
        </w:rPr>
      </w:pPr>
    </w:p>
    <w:p w14:paraId="352FBA33">
      <w:pPr>
        <w:pStyle w:val="13"/>
        <w:rPr>
          <w:sz w:val="20"/>
        </w:rPr>
      </w:pPr>
    </w:p>
    <w:p w14:paraId="007A030B">
      <w:pPr>
        <w:pStyle w:val="13"/>
        <w:spacing w:before="164"/>
        <w:rPr>
          <w:sz w:val="20"/>
        </w:rPr>
      </w:pPr>
    </w:p>
    <w:p w14:paraId="281C9F7F">
      <w:pPr>
        <w:pStyle w:val="13"/>
        <w:spacing w:after="0"/>
        <w:rPr>
          <w:sz w:val="20"/>
        </w:rPr>
        <w:sectPr>
          <w:type w:val="continuous"/>
          <w:pgSz w:w="11910" w:h="16850"/>
          <w:pgMar w:top="840" w:right="1417" w:bottom="280" w:left="1417" w:header="720" w:footer="720" w:gutter="0"/>
          <w:cols w:space="720" w:num="1"/>
        </w:sectPr>
      </w:pPr>
    </w:p>
    <w:p w14:paraId="32975C28">
      <w:pPr>
        <w:pStyle w:val="13"/>
        <w:spacing w:before="18"/>
        <w:rPr>
          <w:sz w:val="8"/>
        </w:rPr>
      </w:pPr>
    </w:p>
    <w:p w14:paraId="62CF49E2">
      <w:pPr>
        <w:pStyle w:val="15"/>
        <w:numPr>
          <w:ilvl w:val="1"/>
          <w:numId w:val="11"/>
        </w:numPr>
        <w:tabs>
          <w:tab w:val="left" w:pos="469"/>
          <w:tab w:val="left" w:pos="536"/>
        </w:tabs>
        <w:spacing w:before="0" w:after="0" w:line="285" w:lineRule="auto"/>
        <w:ind w:left="536" w:right="38" w:hanging="101"/>
        <w:jc w:val="left"/>
        <w:rPr>
          <w:color w:val="212121"/>
          <w:sz w:val="6"/>
        </w:rPr>
      </w:pPr>
      <w:r>
        <w:rPr>
          <w:color w:val="212121"/>
          <w:w w:val="110"/>
          <w:sz w:val="8"/>
        </w:rPr>
        <w:t>New ticket created with Category empty (Record</w:t>
      </w:r>
      <w:r>
        <w:rPr>
          <w:color w:val="212121"/>
          <w:spacing w:val="40"/>
          <w:w w:val="110"/>
          <w:sz w:val="8"/>
        </w:rPr>
        <w:t xml:space="preserve"> </w:t>
      </w:r>
      <w:r>
        <w:rPr>
          <w:color w:val="212121"/>
          <w:w w:val="110"/>
          <w:sz w:val="8"/>
        </w:rPr>
        <w:t>Created) triggers the flow.</w:t>
      </w:r>
    </w:p>
    <w:p w14:paraId="14E0FD23">
      <w:pPr>
        <w:pStyle w:val="13"/>
        <w:rPr>
          <w:sz w:val="7"/>
        </w:rPr>
      </w:pPr>
      <w:r>
        <w:br w:type="column"/>
      </w:r>
    </w:p>
    <w:p w14:paraId="55D52332">
      <w:pPr>
        <w:pStyle w:val="13"/>
        <w:rPr>
          <w:sz w:val="7"/>
        </w:rPr>
      </w:pPr>
    </w:p>
    <w:p w14:paraId="22B4A2BA">
      <w:pPr>
        <w:pStyle w:val="15"/>
        <w:numPr>
          <w:ilvl w:val="1"/>
          <w:numId w:val="11"/>
        </w:numPr>
        <w:tabs>
          <w:tab w:val="left" w:pos="535"/>
        </w:tabs>
        <w:spacing w:before="0" w:after="0" w:line="240" w:lineRule="auto"/>
        <w:ind w:left="535" w:right="0" w:hanging="99"/>
        <w:jc w:val="left"/>
        <w:rPr>
          <w:color w:val="212121"/>
          <w:sz w:val="7"/>
        </w:rPr>
      </w:pPr>
      <w:r>
        <w:rPr>
          <w:color w:val="212121"/>
          <w:w w:val="105"/>
          <w:sz w:val="7"/>
        </w:rPr>
        <w:t>Ticket</w:t>
      </w:r>
      <w:r>
        <w:rPr>
          <w:color w:val="212121"/>
          <w:spacing w:val="-2"/>
          <w:w w:val="105"/>
          <w:sz w:val="7"/>
        </w:rPr>
        <w:t xml:space="preserve"> </w:t>
      </w:r>
      <w:r>
        <w:rPr>
          <w:color w:val="212121"/>
          <w:w w:val="105"/>
          <w:sz w:val="7"/>
        </w:rPr>
        <w:t>created</w:t>
      </w:r>
      <w:r>
        <w:rPr>
          <w:color w:val="212121"/>
          <w:spacing w:val="-1"/>
          <w:w w:val="105"/>
          <w:sz w:val="7"/>
        </w:rPr>
        <w:t xml:space="preserve"> </w:t>
      </w:r>
      <w:r>
        <w:rPr>
          <w:color w:val="212121"/>
          <w:w w:val="105"/>
          <w:sz w:val="7"/>
        </w:rPr>
        <w:t>online</w:t>
      </w:r>
      <w:r>
        <w:rPr>
          <w:color w:val="212121"/>
          <w:spacing w:val="-2"/>
          <w:w w:val="105"/>
          <w:sz w:val="7"/>
        </w:rPr>
        <w:t xml:space="preserve"> </w:t>
      </w:r>
      <w:r>
        <w:rPr>
          <w:color w:val="212121"/>
          <w:w w:val="105"/>
          <w:sz w:val="7"/>
        </w:rPr>
        <w:t>in</w:t>
      </w:r>
      <w:r>
        <w:rPr>
          <w:color w:val="212121"/>
          <w:spacing w:val="-1"/>
          <w:w w:val="105"/>
          <w:sz w:val="7"/>
        </w:rPr>
        <w:t xml:space="preserve"> </w:t>
      </w:r>
      <w:r>
        <w:rPr>
          <w:color w:val="212121"/>
          <w:w w:val="105"/>
          <w:sz w:val="7"/>
        </w:rPr>
        <w:t>ServiceNow;</w:t>
      </w:r>
      <w:r>
        <w:rPr>
          <w:color w:val="212121"/>
          <w:spacing w:val="-2"/>
          <w:w w:val="105"/>
          <w:sz w:val="7"/>
        </w:rPr>
        <w:t xml:space="preserve"> </w:t>
      </w:r>
      <w:r>
        <w:rPr>
          <w:color w:val="212121"/>
          <w:w w:val="105"/>
          <w:sz w:val="7"/>
        </w:rPr>
        <w:t>flow</w:t>
      </w:r>
      <w:r>
        <w:rPr>
          <w:color w:val="212121"/>
          <w:spacing w:val="-1"/>
          <w:w w:val="105"/>
          <w:sz w:val="7"/>
        </w:rPr>
        <w:t xml:space="preserve"> </w:t>
      </w:r>
      <w:r>
        <w:rPr>
          <w:color w:val="212121"/>
          <w:w w:val="105"/>
          <w:sz w:val="7"/>
        </w:rPr>
        <w:t>runs</w:t>
      </w:r>
      <w:r>
        <w:rPr>
          <w:color w:val="212121"/>
          <w:spacing w:val="-1"/>
          <w:w w:val="105"/>
          <w:sz w:val="7"/>
        </w:rPr>
        <w:t xml:space="preserve"> </w:t>
      </w:r>
      <w:r>
        <w:rPr>
          <w:color w:val="212121"/>
          <w:w w:val="105"/>
          <w:sz w:val="7"/>
        </w:rPr>
        <w:t>and</w:t>
      </w:r>
      <w:r>
        <w:rPr>
          <w:color w:val="212121"/>
          <w:spacing w:val="-2"/>
          <w:w w:val="105"/>
          <w:sz w:val="7"/>
        </w:rPr>
        <w:t xml:space="preserve"> </w:t>
      </w:r>
      <w:r>
        <w:rPr>
          <w:color w:val="212121"/>
          <w:w w:val="105"/>
          <w:sz w:val="7"/>
        </w:rPr>
        <w:t>emails</w:t>
      </w:r>
      <w:r>
        <w:rPr>
          <w:color w:val="212121"/>
          <w:spacing w:val="-1"/>
          <w:w w:val="105"/>
          <w:sz w:val="7"/>
        </w:rPr>
        <w:t xml:space="preserve"> </w:t>
      </w:r>
      <w:r>
        <w:rPr>
          <w:color w:val="212121"/>
          <w:w w:val="105"/>
          <w:sz w:val="7"/>
        </w:rPr>
        <w:t>the</w:t>
      </w:r>
      <w:r>
        <w:rPr>
          <w:color w:val="212121"/>
          <w:spacing w:val="-2"/>
          <w:w w:val="105"/>
          <w:sz w:val="7"/>
        </w:rPr>
        <w:t xml:space="preserve"> caller.</w:t>
      </w:r>
    </w:p>
    <w:p w14:paraId="015B45E9">
      <w:pPr>
        <w:pStyle w:val="15"/>
        <w:spacing w:after="0" w:line="240" w:lineRule="auto"/>
        <w:jc w:val="left"/>
        <w:rPr>
          <w:sz w:val="7"/>
        </w:rPr>
        <w:sectPr>
          <w:type w:val="continuous"/>
          <w:pgSz w:w="11910" w:h="16850"/>
          <w:pgMar w:top="840" w:right="1417" w:bottom="280" w:left="1417" w:header="720" w:footer="720" w:gutter="0"/>
          <w:cols w:equalWidth="0" w:num="2">
            <w:col w:w="2744" w:space="2587"/>
            <w:col w:w="3745"/>
          </w:cols>
        </w:sectPr>
      </w:pPr>
    </w:p>
    <w:p w14:paraId="3063AD76">
      <w:pPr>
        <w:pStyle w:val="13"/>
        <w:rPr>
          <w:sz w:val="8"/>
        </w:rPr>
      </w:pPr>
    </w:p>
    <w:p w14:paraId="566E3EC4">
      <w:pPr>
        <w:pStyle w:val="13"/>
        <w:rPr>
          <w:sz w:val="8"/>
        </w:rPr>
      </w:pPr>
    </w:p>
    <w:p w14:paraId="4AD77035">
      <w:pPr>
        <w:pStyle w:val="13"/>
        <w:rPr>
          <w:sz w:val="8"/>
        </w:rPr>
      </w:pPr>
    </w:p>
    <w:p w14:paraId="0B5B67E6">
      <w:pPr>
        <w:pStyle w:val="13"/>
        <w:rPr>
          <w:sz w:val="8"/>
        </w:rPr>
      </w:pPr>
    </w:p>
    <w:p w14:paraId="3147FA9F">
      <w:pPr>
        <w:pStyle w:val="13"/>
        <w:rPr>
          <w:sz w:val="8"/>
        </w:rPr>
      </w:pPr>
    </w:p>
    <w:p w14:paraId="2A4F4DFD">
      <w:pPr>
        <w:pStyle w:val="13"/>
        <w:rPr>
          <w:sz w:val="8"/>
        </w:rPr>
      </w:pPr>
    </w:p>
    <w:p w14:paraId="1DCD5B38">
      <w:pPr>
        <w:pStyle w:val="13"/>
        <w:spacing w:before="55"/>
        <w:rPr>
          <w:sz w:val="8"/>
        </w:rPr>
      </w:pPr>
    </w:p>
    <w:p w14:paraId="4135F645">
      <w:pPr>
        <w:pStyle w:val="15"/>
        <w:numPr>
          <w:ilvl w:val="1"/>
          <w:numId w:val="11"/>
        </w:numPr>
        <w:tabs>
          <w:tab w:val="left" w:pos="536"/>
        </w:tabs>
        <w:spacing w:before="0" w:after="0" w:line="240" w:lineRule="auto"/>
        <w:ind w:left="536" w:right="0" w:hanging="100"/>
        <w:jc w:val="left"/>
        <w:rPr>
          <w:color w:val="212121"/>
          <w:sz w:val="8"/>
        </w:rPr>
      </w:pPr>
      <w:r>
        <w:rPr>
          <w:rFonts w:ascii="Arial Black" w:hAnsi="Arial Black"/>
          <w:color w:val="212121"/>
          <w:spacing w:val="-2"/>
          <w:sz w:val="8"/>
        </w:rPr>
        <w:t>Before:</w:t>
      </w:r>
      <w:r>
        <w:rPr>
          <w:rFonts w:ascii="Arial Black" w:hAnsi="Arial Black"/>
          <w:color w:val="212121"/>
          <w:spacing w:val="-8"/>
          <w:sz w:val="8"/>
        </w:rPr>
        <w:t xml:space="preserve"> </w:t>
      </w:r>
      <w:r>
        <w:rPr>
          <w:color w:val="212121"/>
          <w:spacing w:val="-2"/>
          <w:sz w:val="8"/>
        </w:rPr>
        <w:t>unsure</w:t>
      </w:r>
      <w:r>
        <w:rPr>
          <w:color w:val="212121"/>
          <w:spacing w:val="-1"/>
          <w:sz w:val="8"/>
        </w:rPr>
        <w:t xml:space="preserve"> </w:t>
      </w:r>
      <w:r>
        <w:rPr>
          <w:color w:val="212121"/>
          <w:spacing w:val="-2"/>
          <w:sz w:val="8"/>
        </w:rPr>
        <w:t>if request</w:t>
      </w:r>
      <w:r>
        <w:rPr>
          <w:color w:val="212121"/>
          <w:spacing w:val="-1"/>
          <w:sz w:val="8"/>
        </w:rPr>
        <w:t xml:space="preserve"> </w:t>
      </w:r>
      <w:r>
        <w:rPr>
          <w:color w:val="212121"/>
          <w:spacing w:val="-2"/>
          <w:sz w:val="8"/>
        </w:rPr>
        <w:t>was</w:t>
      </w:r>
      <w:r>
        <w:rPr>
          <w:color w:val="212121"/>
          <w:spacing w:val="-1"/>
          <w:sz w:val="8"/>
        </w:rPr>
        <w:t xml:space="preserve"> </w:t>
      </w:r>
      <w:r>
        <w:rPr>
          <w:color w:val="212121"/>
          <w:spacing w:val="-2"/>
          <w:sz w:val="8"/>
        </w:rPr>
        <w:t>received; manual</w:t>
      </w:r>
      <w:r>
        <w:rPr>
          <w:color w:val="212121"/>
          <w:spacing w:val="-1"/>
          <w:sz w:val="8"/>
        </w:rPr>
        <w:t xml:space="preserve"> </w:t>
      </w:r>
      <w:r>
        <w:rPr>
          <w:color w:val="212121"/>
          <w:spacing w:val="-2"/>
          <w:sz w:val="8"/>
        </w:rPr>
        <w:t>review</w:t>
      </w:r>
      <w:r>
        <w:rPr>
          <w:color w:val="212121"/>
          <w:spacing w:val="-1"/>
          <w:sz w:val="8"/>
        </w:rPr>
        <w:t xml:space="preserve"> </w:t>
      </w:r>
      <w:r>
        <w:rPr>
          <w:color w:val="212121"/>
          <w:spacing w:val="-2"/>
          <w:sz w:val="8"/>
        </w:rPr>
        <w:t>workload.</w:t>
      </w:r>
    </w:p>
    <w:p w14:paraId="2121BBB7">
      <w:pPr>
        <w:pStyle w:val="15"/>
        <w:numPr>
          <w:ilvl w:val="1"/>
          <w:numId w:val="11"/>
        </w:numPr>
        <w:tabs>
          <w:tab w:val="left" w:pos="536"/>
        </w:tabs>
        <w:spacing w:before="7" w:after="0" w:line="240" w:lineRule="auto"/>
        <w:ind w:left="536" w:right="0" w:hanging="100"/>
        <w:jc w:val="left"/>
        <w:rPr>
          <w:color w:val="212121"/>
          <w:position w:val="1"/>
          <w:sz w:val="8"/>
        </w:rPr>
      </w:pPr>
      <w:r>
        <w:rPr>
          <w:rFonts w:ascii="Arial Black" w:hAnsi="Arial Black"/>
          <w:color w:val="212121"/>
          <w:spacing w:val="-2"/>
          <w:sz w:val="8"/>
        </w:rPr>
        <w:t>After:</w:t>
      </w:r>
      <w:r>
        <w:rPr>
          <w:rFonts w:ascii="Arial Black" w:hAnsi="Arial Black"/>
          <w:color w:val="212121"/>
          <w:spacing w:val="-5"/>
          <w:sz w:val="8"/>
        </w:rPr>
        <w:t xml:space="preserve"> </w:t>
      </w:r>
      <w:r>
        <w:rPr>
          <w:color w:val="212121"/>
          <w:spacing w:val="-2"/>
          <w:sz w:val="8"/>
        </w:rPr>
        <w:t>reassured</w:t>
      </w:r>
      <w:r>
        <w:rPr>
          <w:color w:val="212121"/>
          <w:spacing w:val="2"/>
          <w:sz w:val="8"/>
        </w:rPr>
        <w:t xml:space="preserve"> </w:t>
      </w:r>
      <w:r>
        <w:rPr>
          <w:color w:val="212121"/>
          <w:spacing w:val="-2"/>
          <w:sz w:val="8"/>
        </w:rPr>
        <w:t>by</w:t>
      </w:r>
      <w:r>
        <w:rPr>
          <w:color w:val="212121"/>
          <w:spacing w:val="2"/>
          <w:sz w:val="8"/>
        </w:rPr>
        <w:t xml:space="preserve"> </w:t>
      </w:r>
      <w:r>
        <w:rPr>
          <w:color w:val="212121"/>
          <w:spacing w:val="-2"/>
          <w:sz w:val="8"/>
        </w:rPr>
        <w:t>confirmation</w:t>
      </w:r>
      <w:r>
        <w:rPr>
          <w:color w:val="212121"/>
          <w:spacing w:val="1"/>
          <w:sz w:val="8"/>
        </w:rPr>
        <w:t xml:space="preserve"> </w:t>
      </w:r>
      <w:r>
        <w:rPr>
          <w:color w:val="212121"/>
          <w:spacing w:val="-2"/>
          <w:sz w:val="8"/>
        </w:rPr>
        <w:t>email;</w:t>
      </w:r>
      <w:r>
        <w:rPr>
          <w:color w:val="212121"/>
          <w:spacing w:val="2"/>
          <w:sz w:val="8"/>
        </w:rPr>
        <w:t xml:space="preserve"> </w:t>
      </w:r>
      <w:r>
        <w:rPr>
          <w:color w:val="212121"/>
          <w:spacing w:val="-2"/>
          <w:sz w:val="8"/>
        </w:rPr>
        <w:t>tickets</w:t>
      </w:r>
      <w:r>
        <w:rPr>
          <w:color w:val="212121"/>
          <w:spacing w:val="2"/>
          <w:sz w:val="8"/>
        </w:rPr>
        <w:t xml:space="preserve"> </w:t>
      </w:r>
      <w:r>
        <w:rPr>
          <w:color w:val="212121"/>
          <w:spacing w:val="-2"/>
          <w:sz w:val="8"/>
        </w:rPr>
        <w:t>classified</w:t>
      </w:r>
      <w:r>
        <w:rPr>
          <w:color w:val="212121"/>
          <w:spacing w:val="2"/>
          <w:sz w:val="8"/>
        </w:rPr>
        <w:t xml:space="preserve"> </w:t>
      </w:r>
      <w:r>
        <w:rPr>
          <w:color w:val="212121"/>
          <w:spacing w:val="-2"/>
          <w:sz w:val="8"/>
        </w:rPr>
        <w:t>correctly.</w:t>
      </w:r>
    </w:p>
    <w:p w14:paraId="51A9C181">
      <w:pPr>
        <w:pStyle w:val="13"/>
        <w:spacing w:before="48"/>
        <w:rPr>
          <w:sz w:val="6"/>
        </w:rPr>
      </w:pPr>
      <w:r>
        <w:br w:type="column"/>
      </w:r>
    </w:p>
    <w:p w14:paraId="38C1FE72">
      <w:pPr>
        <w:spacing w:before="0"/>
        <w:ind w:left="251" w:right="0" w:firstLine="0"/>
        <w:jc w:val="left"/>
        <w:rPr>
          <w:rFonts w:ascii="Arial Black" w:hAnsi="Arial Black"/>
          <w:sz w:val="6"/>
        </w:rPr>
      </w:pPr>
      <w:r>
        <w:rPr>
          <w:rFonts w:ascii="Arial Black" w:hAnsi="Arial Black"/>
          <w:color w:val="212121"/>
          <w:spacing w:val="-2"/>
          <w:sz w:val="6"/>
        </w:rPr>
        <w:t>Flow:</w:t>
      </w:r>
      <w:r>
        <w:rPr>
          <w:rFonts w:ascii="Arial Black" w:hAnsi="Arial Black"/>
          <w:color w:val="212121"/>
          <w:spacing w:val="3"/>
          <w:sz w:val="6"/>
        </w:rPr>
        <w:t xml:space="preserve"> </w:t>
      </w:r>
      <w:r>
        <w:rPr>
          <w:rFonts w:ascii="Arial Black" w:hAnsi="Arial Black"/>
          <w:color w:val="212121"/>
          <w:spacing w:val="-2"/>
          <w:sz w:val="6"/>
        </w:rPr>
        <w:t>“Auto</w:t>
      </w:r>
      <w:r>
        <w:rPr>
          <w:rFonts w:ascii="Arial Black" w:hAnsi="Arial Black"/>
          <w:color w:val="212121"/>
          <w:spacing w:val="4"/>
          <w:sz w:val="6"/>
        </w:rPr>
        <w:t xml:space="preserve"> </w:t>
      </w:r>
      <w:r>
        <w:rPr>
          <w:rFonts w:ascii="Arial Black" w:hAnsi="Arial Black"/>
          <w:color w:val="212121"/>
          <w:spacing w:val="-2"/>
          <w:sz w:val="6"/>
        </w:rPr>
        <w:t>Classify</w:t>
      </w:r>
      <w:r>
        <w:rPr>
          <w:rFonts w:ascii="Arial Black" w:hAnsi="Arial Black"/>
          <w:color w:val="212121"/>
          <w:spacing w:val="4"/>
          <w:sz w:val="6"/>
        </w:rPr>
        <w:t xml:space="preserve"> </w:t>
      </w:r>
      <w:r>
        <w:rPr>
          <w:rFonts w:ascii="Arial Black" w:hAnsi="Arial Black"/>
          <w:color w:val="212121"/>
          <w:spacing w:val="-2"/>
          <w:sz w:val="6"/>
        </w:rPr>
        <w:t>School</w:t>
      </w:r>
      <w:r>
        <w:rPr>
          <w:rFonts w:ascii="Arial Black" w:hAnsi="Arial Black"/>
          <w:color w:val="212121"/>
          <w:spacing w:val="4"/>
          <w:sz w:val="6"/>
        </w:rPr>
        <w:t xml:space="preserve"> </w:t>
      </w:r>
      <w:r>
        <w:rPr>
          <w:rFonts w:ascii="Arial Black" w:hAnsi="Arial Black"/>
          <w:color w:val="212121"/>
          <w:spacing w:val="-2"/>
          <w:sz w:val="6"/>
        </w:rPr>
        <w:t>IT</w:t>
      </w:r>
      <w:r>
        <w:rPr>
          <w:rFonts w:ascii="Arial Black" w:hAnsi="Arial Black"/>
          <w:color w:val="212121"/>
          <w:spacing w:val="3"/>
          <w:sz w:val="6"/>
        </w:rPr>
        <w:t xml:space="preserve"> </w:t>
      </w:r>
      <w:r>
        <w:rPr>
          <w:rFonts w:ascii="Arial Black" w:hAnsi="Arial Black"/>
          <w:color w:val="212121"/>
          <w:spacing w:val="-2"/>
          <w:sz w:val="6"/>
        </w:rPr>
        <w:t>Tickets”</w:t>
      </w:r>
    </w:p>
    <w:p w14:paraId="77742B68">
      <w:pPr>
        <w:pStyle w:val="15"/>
        <w:numPr>
          <w:ilvl w:val="0"/>
          <w:numId w:val="11"/>
        </w:numPr>
        <w:tabs>
          <w:tab w:val="left" w:pos="350"/>
        </w:tabs>
        <w:spacing w:before="12" w:after="0" w:line="240" w:lineRule="auto"/>
        <w:ind w:left="350" w:right="0" w:hanging="99"/>
        <w:jc w:val="left"/>
        <w:rPr>
          <w:color w:val="212121"/>
          <w:sz w:val="6"/>
        </w:rPr>
      </w:pPr>
      <w:r>
        <w:rPr>
          <w:rFonts w:ascii="Arial Black" w:hAnsi="Arial Black"/>
          <w:color w:val="212121"/>
          <w:spacing w:val="-2"/>
          <w:w w:val="110"/>
          <w:sz w:val="6"/>
        </w:rPr>
        <w:t>Trigger:</w:t>
      </w:r>
      <w:r>
        <w:rPr>
          <w:rFonts w:ascii="Arial Black" w:hAnsi="Arial Black"/>
          <w:color w:val="212121"/>
          <w:spacing w:val="2"/>
          <w:w w:val="110"/>
          <w:sz w:val="6"/>
        </w:rPr>
        <w:t xml:space="preserve"> </w:t>
      </w:r>
      <w:r>
        <w:rPr>
          <w:color w:val="212121"/>
          <w:spacing w:val="-2"/>
          <w:w w:val="110"/>
          <w:sz w:val="6"/>
        </w:rPr>
        <w:t>Record</w:t>
      </w:r>
      <w:r>
        <w:rPr>
          <w:color w:val="212121"/>
          <w:spacing w:val="7"/>
          <w:w w:val="110"/>
          <w:sz w:val="6"/>
        </w:rPr>
        <w:t xml:space="preserve"> </w:t>
      </w:r>
      <w:r>
        <w:rPr>
          <w:color w:val="212121"/>
          <w:spacing w:val="-2"/>
          <w:w w:val="110"/>
          <w:sz w:val="6"/>
        </w:rPr>
        <w:t>Created</w:t>
      </w:r>
      <w:r>
        <w:rPr>
          <w:color w:val="212121"/>
          <w:spacing w:val="8"/>
          <w:w w:val="110"/>
          <w:sz w:val="6"/>
        </w:rPr>
        <w:t xml:space="preserve"> </w:t>
      </w:r>
      <w:r>
        <w:rPr>
          <w:color w:val="212121"/>
          <w:spacing w:val="-2"/>
          <w:w w:val="110"/>
          <w:sz w:val="6"/>
        </w:rPr>
        <w:t>on</w:t>
      </w:r>
      <w:r>
        <w:rPr>
          <w:color w:val="212121"/>
          <w:spacing w:val="7"/>
          <w:w w:val="110"/>
          <w:sz w:val="6"/>
        </w:rPr>
        <w:t xml:space="preserve"> </w:t>
      </w:r>
      <w:r>
        <w:rPr>
          <w:color w:val="212121"/>
          <w:spacing w:val="-2"/>
          <w:w w:val="110"/>
          <w:sz w:val="6"/>
        </w:rPr>
        <w:t>Incident</w:t>
      </w:r>
      <w:r>
        <w:rPr>
          <w:color w:val="212121"/>
          <w:spacing w:val="7"/>
          <w:w w:val="110"/>
          <w:sz w:val="6"/>
        </w:rPr>
        <w:t xml:space="preserve"> </w:t>
      </w:r>
      <w:r>
        <w:rPr>
          <w:color w:val="212121"/>
          <w:spacing w:val="-2"/>
          <w:w w:val="110"/>
          <w:sz w:val="6"/>
        </w:rPr>
        <w:t>Workflow;</w:t>
      </w:r>
      <w:r>
        <w:rPr>
          <w:color w:val="212121"/>
          <w:spacing w:val="7"/>
          <w:w w:val="110"/>
          <w:sz w:val="6"/>
        </w:rPr>
        <w:t xml:space="preserve"> </w:t>
      </w:r>
      <w:r>
        <w:rPr>
          <w:color w:val="212121"/>
          <w:spacing w:val="-2"/>
          <w:w w:val="110"/>
          <w:sz w:val="6"/>
        </w:rPr>
        <w:t>condition</w:t>
      </w:r>
      <w:r>
        <w:rPr>
          <w:color w:val="212121"/>
          <w:spacing w:val="7"/>
          <w:w w:val="110"/>
          <w:sz w:val="6"/>
        </w:rPr>
        <w:t xml:space="preserve"> </w:t>
      </w:r>
      <w:r>
        <w:rPr>
          <w:color w:val="212121"/>
          <w:spacing w:val="-2"/>
          <w:w w:val="110"/>
          <w:sz w:val="6"/>
        </w:rPr>
        <w:t>Category</w:t>
      </w:r>
      <w:r>
        <w:rPr>
          <w:color w:val="212121"/>
          <w:spacing w:val="7"/>
          <w:w w:val="110"/>
          <w:sz w:val="6"/>
        </w:rPr>
        <w:t xml:space="preserve"> </w:t>
      </w:r>
      <w:r>
        <w:rPr>
          <w:color w:val="212121"/>
          <w:spacing w:val="-2"/>
          <w:w w:val="110"/>
          <w:sz w:val="6"/>
        </w:rPr>
        <w:t>is</w:t>
      </w:r>
      <w:r>
        <w:rPr>
          <w:color w:val="212121"/>
          <w:spacing w:val="7"/>
          <w:w w:val="110"/>
          <w:sz w:val="6"/>
        </w:rPr>
        <w:t xml:space="preserve"> </w:t>
      </w:r>
      <w:r>
        <w:rPr>
          <w:color w:val="212121"/>
          <w:spacing w:val="-2"/>
          <w:w w:val="110"/>
          <w:sz w:val="6"/>
        </w:rPr>
        <w:t>Empty.</w:t>
      </w:r>
    </w:p>
    <w:p w14:paraId="7C08D3BC">
      <w:pPr>
        <w:pStyle w:val="15"/>
        <w:numPr>
          <w:ilvl w:val="0"/>
          <w:numId w:val="11"/>
        </w:numPr>
        <w:tabs>
          <w:tab w:val="left" w:pos="350"/>
        </w:tabs>
        <w:spacing w:before="17" w:after="0" w:line="240" w:lineRule="auto"/>
        <w:ind w:left="350" w:right="0" w:hanging="99"/>
        <w:jc w:val="left"/>
        <w:rPr>
          <w:color w:val="212121"/>
          <w:sz w:val="6"/>
        </w:rPr>
      </w:pPr>
      <w:r>
        <w:rPr>
          <w:color w:val="212121"/>
          <w:w w:val="110"/>
          <w:sz w:val="6"/>
        </w:rPr>
        <w:t>If</w:t>
      </w:r>
      <w:r>
        <w:rPr>
          <w:color w:val="212121"/>
          <w:spacing w:val="-3"/>
          <w:w w:val="110"/>
          <w:sz w:val="6"/>
        </w:rPr>
        <w:t xml:space="preserve"> </w:t>
      </w:r>
      <w:r>
        <w:rPr>
          <w:color w:val="212121"/>
          <w:w w:val="110"/>
          <w:sz w:val="6"/>
        </w:rPr>
        <w:t>/</w:t>
      </w:r>
      <w:r>
        <w:rPr>
          <w:color w:val="212121"/>
          <w:spacing w:val="-2"/>
          <w:w w:val="110"/>
          <w:sz w:val="6"/>
        </w:rPr>
        <w:t xml:space="preserve"> </w:t>
      </w:r>
      <w:r>
        <w:rPr>
          <w:color w:val="212121"/>
          <w:w w:val="110"/>
          <w:sz w:val="6"/>
        </w:rPr>
        <w:t>Else</w:t>
      </w:r>
      <w:r>
        <w:rPr>
          <w:color w:val="212121"/>
          <w:spacing w:val="-2"/>
          <w:w w:val="110"/>
          <w:sz w:val="6"/>
        </w:rPr>
        <w:t xml:space="preserve"> </w:t>
      </w:r>
      <w:r>
        <w:rPr>
          <w:color w:val="212121"/>
          <w:w w:val="110"/>
          <w:sz w:val="6"/>
        </w:rPr>
        <w:t>If</w:t>
      </w:r>
      <w:r>
        <w:rPr>
          <w:color w:val="212121"/>
          <w:spacing w:val="-2"/>
          <w:w w:val="110"/>
          <w:sz w:val="6"/>
        </w:rPr>
        <w:t xml:space="preserve"> </w:t>
      </w:r>
      <w:r>
        <w:rPr>
          <w:color w:val="212121"/>
          <w:w w:val="110"/>
          <w:sz w:val="6"/>
        </w:rPr>
        <w:t>conditions</w:t>
      </w:r>
      <w:r>
        <w:rPr>
          <w:color w:val="212121"/>
          <w:spacing w:val="-2"/>
          <w:w w:val="110"/>
          <w:sz w:val="6"/>
        </w:rPr>
        <w:t xml:space="preserve"> </w:t>
      </w:r>
      <w:r>
        <w:rPr>
          <w:color w:val="212121"/>
          <w:w w:val="110"/>
          <w:sz w:val="6"/>
        </w:rPr>
        <w:t>check</w:t>
      </w:r>
      <w:r>
        <w:rPr>
          <w:color w:val="212121"/>
          <w:spacing w:val="-2"/>
          <w:w w:val="110"/>
          <w:sz w:val="6"/>
        </w:rPr>
        <w:t xml:space="preserve"> </w:t>
      </w:r>
      <w:r>
        <w:rPr>
          <w:color w:val="212121"/>
          <w:w w:val="110"/>
          <w:sz w:val="6"/>
        </w:rPr>
        <w:t>keywords</w:t>
      </w:r>
      <w:r>
        <w:rPr>
          <w:color w:val="212121"/>
          <w:spacing w:val="-2"/>
          <w:w w:val="110"/>
          <w:sz w:val="6"/>
        </w:rPr>
        <w:t xml:space="preserve"> </w:t>
      </w:r>
      <w:r>
        <w:rPr>
          <w:color w:val="212121"/>
          <w:w w:val="110"/>
          <w:sz w:val="6"/>
        </w:rPr>
        <w:t>in</w:t>
      </w:r>
      <w:r>
        <w:rPr>
          <w:color w:val="212121"/>
          <w:spacing w:val="-2"/>
          <w:w w:val="110"/>
          <w:sz w:val="6"/>
        </w:rPr>
        <w:t xml:space="preserve"> </w:t>
      </w:r>
      <w:r>
        <w:rPr>
          <w:color w:val="212121"/>
          <w:w w:val="110"/>
          <w:sz w:val="6"/>
        </w:rPr>
        <w:t>Short</w:t>
      </w:r>
      <w:r>
        <w:rPr>
          <w:color w:val="212121"/>
          <w:spacing w:val="-2"/>
          <w:w w:val="110"/>
          <w:sz w:val="6"/>
        </w:rPr>
        <w:t xml:space="preserve"> Description:</w:t>
      </w:r>
    </w:p>
    <w:p w14:paraId="4E349250">
      <w:pPr>
        <w:pStyle w:val="15"/>
        <w:numPr>
          <w:ilvl w:val="0"/>
          <w:numId w:val="11"/>
        </w:numPr>
        <w:tabs>
          <w:tab w:val="left" w:pos="350"/>
        </w:tabs>
        <w:spacing w:before="22" w:after="0" w:line="240" w:lineRule="auto"/>
        <w:ind w:left="350" w:right="0" w:hanging="99"/>
        <w:jc w:val="left"/>
        <w:rPr>
          <w:color w:val="212121"/>
          <w:sz w:val="6"/>
        </w:rPr>
      </w:pPr>
      <w:r>
        <w:rPr>
          <w:color w:val="212121"/>
          <w:w w:val="105"/>
          <w:sz w:val="6"/>
        </w:rPr>
        <w:t>WiFi</w:t>
      </w:r>
      <w:r>
        <w:rPr>
          <w:color w:val="212121"/>
          <w:spacing w:val="5"/>
          <w:w w:val="105"/>
          <w:sz w:val="6"/>
        </w:rPr>
        <w:t xml:space="preserve"> </w:t>
      </w:r>
      <w:r>
        <w:rPr>
          <w:color w:val="212121"/>
          <w:w w:val="105"/>
          <w:sz w:val="6"/>
        </w:rPr>
        <w:t>→</w:t>
      </w:r>
      <w:r>
        <w:rPr>
          <w:color w:val="212121"/>
          <w:spacing w:val="5"/>
          <w:w w:val="105"/>
          <w:sz w:val="6"/>
        </w:rPr>
        <w:t xml:space="preserve"> </w:t>
      </w:r>
      <w:r>
        <w:rPr>
          <w:color w:val="212121"/>
          <w:w w:val="105"/>
          <w:sz w:val="6"/>
        </w:rPr>
        <w:t>Network/Wi-Fi;</w:t>
      </w:r>
      <w:r>
        <w:rPr>
          <w:color w:val="212121"/>
          <w:spacing w:val="6"/>
          <w:w w:val="105"/>
          <w:sz w:val="6"/>
        </w:rPr>
        <w:t xml:space="preserve"> </w:t>
      </w:r>
      <w:r>
        <w:rPr>
          <w:color w:val="212121"/>
          <w:w w:val="105"/>
          <w:sz w:val="6"/>
        </w:rPr>
        <w:t>Projector</w:t>
      </w:r>
      <w:r>
        <w:rPr>
          <w:color w:val="212121"/>
          <w:spacing w:val="5"/>
          <w:w w:val="105"/>
          <w:sz w:val="6"/>
        </w:rPr>
        <w:t xml:space="preserve"> </w:t>
      </w:r>
      <w:r>
        <w:rPr>
          <w:color w:val="212121"/>
          <w:w w:val="105"/>
          <w:sz w:val="6"/>
        </w:rPr>
        <w:t>→</w:t>
      </w:r>
      <w:r>
        <w:rPr>
          <w:color w:val="212121"/>
          <w:spacing w:val="5"/>
          <w:w w:val="105"/>
          <w:sz w:val="6"/>
        </w:rPr>
        <w:t xml:space="preserve"> </w:t>
      </w:r>
      <w:r>
        <w:rPr>
          <w:color w:val="212121"/>
          <w:w w:val="105"/>
          <w:sz w:val="6"/>
        </w:rPr>
        <w:t>Hardware/Projector;</w:t>
      </w:r>
      <w:r>
        <w:rPr>
          <w:color w:val="212121"/>
          <w:spacing w:val="6"/>
          <w:w w:val="105"/>
          <w:sz w:val="6"/>
        </w:rPr>
        <w:t xml:space="preserve"> </w:t>
      </w:r>
      <w:r>
        <w:rPr>
          <w:color w:val="212121"/>
          <w:w w:val="105"/>
          <w:sz w:val="6"/>
        </w:rPr>
        <w:t>Password/Login</w:t>
      </w:r>
      <w:r>
        <w:rPr>
          <w:color w:val="212121"/>
          <w:spacing w:val="5"/>
          <w:w w:val="105"/>
          <w:sz w:val="6"/>
        </w:rPr>
        <w:t xml:space="preserve"> </w:t>
      </w:r>
      <w:r>
        <w:rPr>
          <w:color w:val="212121"/>
          <w:spacing w:val="-10"/>
          <w:w w:val="105"/>
          <w:sz w:val="6"/>
        </w:rPr>
        <w:t>→</w:t>
      </w:r>
    </w:p>
    <w:p w14:paraId="5680D811">
      <w:pPr>
        <w:spacing w:before="36" w:line="77" w:lineRule="exact"/>
        <w:ind w:left="0" w:right="79" w:firstLine="0"/>
        <w:jc w:val="right"/>
        <w:rPr>
          <w:position w:val="1"/>
          <w:sz w:val="6"/>
        </w:rPr>
      </w:pPr>
      <w:r>
        <w:rPr>
          <w:color w:val="212121"/>
          <w:w w:val="110"/>
          <w:position w:val="1"/>
          <w:sz w:val="6"/>
        </w:rPr>
        <w:t>Access/Forgot</w:t>
      </w:r>
      <w:r>
        <w:rPr>
          <w:color w:val="212121"/>
          <w:spacing w:val="-5"/>
          <w:w w:val="110"/>
          <w:position w:val="1"/>
          <w:sz w:val="6"/>
        </w:rPr>
        <w:t xml:space="preserve"> </w:t>
      </w:r>
      <w:r>
        <w:rPr>
          <w:color w:val="212121"/>
          <w:w w:val="110"/>
          <w:position w:val="1"/>
          <w:sz w:val="6"/>
        </w:rPr>
        <w:t>Password;</w:t>
      </w:r>
      <w:r>
        <w:rPr>
          <w:color w:val="212121"/>
          <w:spacing w:val="-4"/>
          <w:w w:val="110"/>
          <w:position w:val="1"/>
          <w:sz w:val="6"/>
        </w:rPr>
        <w:t xml:space="preserve"> </w:t>
      </w:r>
      <w:r>
        <w:rPr>
          <w:color w:val="212121"/>
          <w:w w:val="110"/>
          <w:position w:val="1"/>
          <w:sz w:val="6"/>
        </w:rPr>
        <w:t>Slow/Hanging</w:t>
      </w:r>
      <w:r>
        <w:rPr>
          <w:color w:val="212121"/>
          <w:spacing w:val="2"/>
          <w:w w:val="110"/>
          <w:position w:val="1"/>
          <w:sz w:val="6"/>
        </w:rPr>
        <w:t xml:space="preserve"> </w:t>
      </w:r>
      <w:r>
        <w:rPr>
          <w:rFonts w:ascii="Tahoma" w:hAnsi="Tahoma"/>
          <w:color w:val="212121"/>
          <w:w w:val="110"/>
          <w:sz w:val="6"/>
        </w:rPr>
        <w:t>→</w:t>
      </w:r>
      <w:r>
        <w:rPr>
          <w:rFonts w:ascii="Tahoma" w:hAnsi="Tahoma"/>
          <w:color w:val="212121"/>
          <w:spacing w:val="3"/>
          <w:w w:val="110"/>
          <w:sz w:val="6"/>
        </w:rPr>
        <w:t xml:space="preserve"> </w:t>
      </w:r>
      <w:r>
        <w:rPr>
          <w:color w:val="212121"/>
          <w:w w:val="110"/>
          <w:position w:val="1"/>
          <w:sz w:val="6"/>
        </w:rPr>
        <w:t>Performance/Slow</w:t>
      </w:r>
      <w:r>
        <w:rPr>
          <w:color w:val="212121"/>
          <w:spacing w:val="-5"/>
          <w:w w:val="110"/>
          <w:position w:val="1"/>
          <w:sz w:val="6"/>
        </w:rPr>
        <w:t xml:space="preserve"> </w:t>
      </w:r>
      <w:r>
        <w:rPr>
          <w:color w:val="212121"/>
          <w:spacing w:val="-2"/>
          <w:w w:val="110"/>
          <w:position w:val="1"/>
          <w:sz w:val="6"/>
        </w:rPr>
        <w:t>Computer.</w:t>
      </w:r>
    </w:p>
    <w:p w14:paraId="48991DE9">
      <w:pPr>
        <w:pStyle w:val="15"/>
        <w:numPr>
          <w:ilvl w:val="0"/>
          <w:numId w:val="11"/>
        </w:numPr>
        <w:tabs>
          <w:tab w:val="left" w:pos="99"/>
        </w:tabs>
        <w:spacing w:before="0" w:after="0" w:line="87" w:lineRule="exact"/>
        <w:ind w:left="99" w:right="157" w:hanging="99"/>
        <w:jc w:val="right"/>
        <w:rPr>
          <w:color w:val="212121"/>
          <w:position w:val="2"/>
          <w:sz w:val="6"/>
        </w:rPr>
      </w:pPr>
      <w:r>
        <w:rPr>
          <w:color w:val="212121"/>
          <w:w w:val="110"/>
          <w:sz w:val="6"/>
        </w:rPr>
        <w:t>Category</w:t>
      </w:r>
      <w:r>
        <w:rPr>
          <w:color w:val="212121"/>
          <w:spacing w:val="-3"/>
          <w:w w:val="110"/>
          <w:sz w:val="6"/>
        </w:rPr>
        <w:t xml:space="preserve"> </w:t>
      </w:r>
      <w:r>
        <w:rPr>
          <w:color w:val="212121"/>
          <w:w w:val="110"/>
          <w:sz w:val="6"/>
        </w:rPr>
        <w:t>and</w:t>
      </w:r>
      <w:r>
        <w:rPr>
          <w:color w:val="212121"/>
          <w:spacing w:val="-2"/>
          <w:w w:val="110"/>
          <w:sz w:val="6"/>
        </w:rPr>
        <w:t xml:space="preserve"> </w:t>
      </w:r>
      <w:r>
        <w:rPr>
          <w:color w:val="212121"/>
          <w:w w:val="110"/>
          <w:sz w:val="6"/>
        </w:rPr>
        <w:t>Subcategory</w:t>
      </w:r>
      <w:r>
        <w:rPr>
          <w:color w:val="212121"/>
          <w:spacing w:val="-2"/>
          <w:w w:val="110"/>
          <w:sz w:val="6"/>
        </w:rPr>
        <w:t xml:space="preserve"> </w:t>
      </w:r>
      <w:r>
        <w:rPr>
          <w:color w:val="212121"/>
          <w:w w:val="110"/>
          <w:sz w:val="6"/>
        </w:rPr>
        <w:t>updated;</w:t>
      </w:r>
      <w:r>
        <w:rPr>
          <w:color w:val="212121"/>
          <w:spacing w:val="-2"/>
          <w:w w:val="110"/>
          <w:sz w:val="6"/>
        </w:rPr>
        <w:t xml:space="preserve"> </w:t>
      </w:r>
      <w:r>
        <w:rPr>
          <w:color w:val="212121"/>
          <w:w w:val="110"/>
          <w:sz w:val="6"/>
        </w:rPr>
        <w:t>automated</w:t>
      </w:r>
      <w:r>
        <w:rPr>
          <w:color w:val="212121"/>
          <w:spacing w:val="-3"/>
          <w:w w:val="110"/>
          <w:sz w:val="6"/>
        </w:rPr>
        <w:t xml:space="preserve"> </w:t>
      </w:r>
      <w:r>
        <w:rPr>
          <w:color w:val="212121"/>
          <w:w w:val="110"/>
          <w:sz w:val="6"/>
        </w:rPr>
        <w:t>email</w:t>
      </w:r>
      <w:r>
        <w:rPr>
          <w:color w:val="212121"/>
          <w:spacing w:val="-2"/>
          <w:w w:val="110"/>
          <w:sz w:val="6"/>
        </w:rPr>
        <w:t xml:space="preserve"> </w:t>
      </w:r>
      <w:r>
        <w:rPr>
          <w:color w:val="212121"/>
          <w:w w:val="110"/>
          <w:sz w:val="6"/>
        </w:rPr>
        <w:t>sent</w:t>
      </w:r>
      <w:r>
        <w:rPr>
          <w:color w:val="212121"/>
          <w:spacing w:val="-2"/>
          <w:w w:val="110"/>
          <w:sz w:val="6"/>
        </w:rPr>
        <w:t xml:space="preserve"> </w:t>
      </w:r>
      <w:r>
        <w:rPr>
          <w:color w:val="212121"/>
          <w:w w:val="110"/>
          <w:sz w:val="6"/>
        </w:rPr>
        <w:t>to</w:t>
      </w:r>
      <w:r>
        <w:rPr>
          <w:color w:val="212121"/>
          <w:spacing w:val="-2"/>
          <w:w w:val="110"/>
          <w:sz w:val="6"/>
        </w:rPr>
        <w:t xml:space="preserve"> </w:t>
      </w:r>
      <w:r>
        <w:rPr>
          <w:color w:val="212121"/>
          <w:w w:val="110"/>
          <w:sz w:val="6"/>
        </w:rPr>
        <w:t>the</w:t>
      </w:r>
      <w:r>
        <w:rPr>
          <w:color w:val="212121"/>
          <w:spacing w:val="-3"/>
          <w:w w:val="110"/>
          <w:sz w:val="6"/>
        </w:rPr>
        <w:t xml:space="preserve"> </w:t>
      </w:r>
      <w:r>
        <w:rPr>
          <w:color w:val="212121"/>
          <w:spacing w:val="-2"/>
          <w:w w:val="110"/>
          <w:sz w:val="6"/>
        </w:rPr>
        <w:t>caller.</w:t>
      </w:r>
    </w:p>
    <w:p w14:paraId="2DF87CCE">
      <w:pPr>
        <w:pStyle w:val="15"/>
        <w:numPr>
          <w:ilvl w:val="0"/>
          <w:numId w:val="11"/>
        </w:numPr>
        <w:tabs>
          <w:tab w:val="left" w:pos="350"/>
        </w:tabs>
        <w:spacing w:before="4" w:after="0" w:line="240" w:lineRule="auto"/>
        <w:ind w:left="350" w:right="0" w:hanging="99"/>
        <w:jc w:val="left"/>
        <w:rPr>
          <w:color w:val="212121"/>
          <w:position w:val="4"/>
          <w:sz w:val="6"/>
        </w:rPr>
      </w:pPr>
      <w:r>
        <w:rPr>
          <w:color w:val="212121"/>
          <w:w w:val="110"/>
          <w:position w:val="1"/>
          <w:sz w:val="6"/>
        </w:rPr>
        <w:t>Maintained</w:t>
      </w:r>
      <w:r>
        <w:rPr>
          <w:color w:val="212121"/>
          <w:spacing w:val="-4"/>
          <w:w w:val="110"/>
          <w:position w:val="1"/>
          <w:sz w:val="6"/>
        </w:rPr>
        <w:t xml:space="preserve"> </w:t>
      </w:r>
      <w:r>
        <w:rPr>
          <w:color w:val="212121"/>
          <w:w w:val="110"/>
          <w:position w:val="1"/>
          <w:sz w:val="6"/>
        </w:rPr>
        <w:t>via</w:t>
      </w:r>
      <w:r>
        <w:rPr>
          <w:color w:val="212121"/>
          <w:spacing w:val="-3"/>
          <w:w w:val="110"/>
          <w:position w:val="1"/>
          <w:sz w:val="6"/>
        </w:rPr>
        <w:t xml:space="preserve"> </w:t>
      </w:r>
      <w:r>
        <w:rPr>
          <w:color w:val="212121"/>
          <w:w w:val="110"/>
          <w:position w:val="1"/>
          <w:sz w:val="6"/>
        </w:rPr>
        <w:t>Update</w:t>
      </w:r>
      <w:r>
        <w:rPr>
          <w:color w:val="212121"/>
          <w:spacing w:val="-3"/>
          <w:w w:val="110"/>
          <w:position w:val="1"/>
          <w:sz w:val="6"/>
        </w:rPr>
        <w:t xml:space="preserve"> </w:t>
      </w:r>
      <w:r>
        <w:rPr>
          <w:color w:val="212121"/>
          <w:w w:val="110"/>
          <w:position w:val="1"/>
          <w:sz w:val="6"/>
        </w:rPr>
        <w:t>Set</w:t>
      </w:r>
      <w:r>
        <w:rPr>
          <w:color w:val="212121"/>
          <w:spacing w:val="-3"/>
          <w:w w:val="110"/>
          <w:position w:val="1"/>
          <w:sz w:val="6"/>
        </w:rPr>
        <w:t xml:space="preserve"> </w:t>
      </w:r>
      <w:r>
        <w:rPr>
          <w:color w:val="212121"/>
          <w:w w:val="110"/>
          <w:position w:val="1"/>
          <w:sz w:val="6"/>
        </w:rPr>
        <w:t>(In</w:t>
      </w:r>
      <w:r>
        <w:rPr>
          <w:color w:val="212121"/>
          <w:spacing w:val="-3"/>
          <w:w w:val="110"/>
          <w:position w:val="1"/>
          <w:sz w:val="6"/>
        </w:rPr>
        <w:t xml:space="preserve"> </w:t>
      </w:r>
      <w:r>
        <w:rPr>
          <w:color w:val="212121"/>
          <w:w w:val="110"/>
          <w:position w:val="1"/>
          <w:sz w:val="6"/>
        </w:rPr>
        <w:t>progress</w:t>
      </w:r>
      <w:r>
        <w:rPr>
          <w:color w:val="212121"/>
          <w:spacing w:val="15"/>
          <w:w w:val="110"/>
          <w:position w:val="1"/>
          <w:sz w:val="6"/>
        </w:rPr>
        <w:t xml:space="preserve"> </w:t>
      </w:r>
      <w:r>
        <w:rPr>
          <w:rFonts w:ascii="Tahoma" w:hAnsi="Tahoma"/>
          <w:color w:val="212121"/>
          <w:w w:val="110"/>
          <w:sz w:val="6"/>
        </w:rPr>
        <w:t>→</w:t>
      </w:r>
      <w:r>
        <w:rPr>
          <w:rFonts w:ascii="Tahoma" w:hAnsi="Tahoma"/>
          <w:color w:val="212121"/>
          <w:spacing w:val="5"/>
          <w:w w:val="110"/>
          <w:sz w:val="6"/>
        </w:rPr>
        <w:t xml:space="preserve"> </w:t>
      </w:r>
      <w:r>
        <w:rPr>
          <w:color w:val="212121"/>
          <w:w w:val="110"/>
          <w:position w:val="1"/>
          <w:sz w:val="6"/>
        </w:rPr>
        <w:t>Complete,</w:t>
      </w:r>
      <w:r>
        <w:rPr>
          <w:color w:val="212121"/>
          <w:spacing w:val="-3"/>
          <w:w w:val="110"/>
          <w:position w:val="1"/>
          <w:sz w:val="6"/>
        </w:rPr>
        <w:t xml:space="preserve"> </w:t>
      </w:r>
      <w:r>
        <w:rPr>
          <w:color w:val="212121"/>
          <w:w w:val="110"/>
          <w:position w:val="1"/>
          <w:sz w:val="6"/>
        </w:rPr>
        <w:t>exportable</w:t>
      </w:r>
      <w:r>
        <w:rPr>
          <w:color w:val="212121"/>
          <w:spacing w:val="-3"/>
          <w:w w:val="110"/>
          <w:position w:val="1"/>
          <w:sz w:val="6"/>
        </w:rPr>
        <w:t xml:space="preserve"> </w:t>
      </w:r>
      <w:r>
        <w:rPr>
          <w:color w:val="212121"/>
          <w:w w:val="110"/>
          <w:position w:val="1"/>
          <w:sz w:val="6"/>
        </w:rPr>
        <w:t>as</w:t>
      </w:r>
      <w:r>
        <w:rPr>
          <w:color w:val="212121"/>
          <w:spacing w:val="-3"/>
          <w:w w:val="110"/>
          <w:position w:val="1"/>
          <w:sz w:val="6"/>
        </w:rPr>
        <w:t xml:space="preserve"> </w:t>
      </w:r>
      <w:r>
        <w:rPr>
          <w:color w:val="212121"/>
          <w:spacing w:val="-4"/>
          <w:w w:val="110"/>
          <w:position w:val="1"/>
          <w:sz w:val="6"/>
        </w:rPr>
        <w:t>XML).</w:t>
      </w:r>
    </w:p>
    <w:p w14:paraId="5E6EB7A3">
      <w:pPr>
        <w:pStyle w:val="13"/>
        <w:rPr>
          <w:sz w:val="8"/>
        </w:rPr>
      </w:pPr>
      <w:r>
        <w:br w:type="column"/>
      </w:r>
    </w:p>
    <w:p w14:paraId="2373D36E">
      <w:pPr>
        <w:pStyle w:val="13"/>
        <w:rPr>
          <w:sz w:val="8"/>
        </w:rPr>
      </w:pPr>
    </w:p>
    <w:p w14:paraId="25776D6C">
      <w:pPr>
        <w:pStyle w:val="13"/>
        <w:rPr>
          <w:sz w:val="8"/>
        </w:rPr>
      </w:pPr>
    </w:p>
    <w:p w14:paraId="66AFC280">
      <w:pPr>
        <w:pStyle w:val="13"/>
        <w:rPr>
          <w:sz w:val="8"/>
        </w:rPr>
      </w:pPr>
    </w:p>
    <w:p w14:paraId="7FFE0F17">
      <w:pPr>
        <w:pStyle w:val="13"/>
        <w:rPr>
          <w:sz w:val="8"/>
        </w:rPr>
      </w:pPr>
    </w:p>
    <w:p w14:paraId="2B689F32">
      <w:pPr>
        <w:pStyle w:val="13"/>
        <w:rPr>
          <w:sz w:val="8"/>
        </w:rPr>
      </w:pPr>
    </w:p>
    <w:p w14:paraId="1624A815">
      <w:pPr>
        <w:pStyle w:val="13"/>
        <w:spacing w:before="5"/>
        <w:rPr>
          <w:sz w:val="8"/>
        </w:rPr>
      </w:pPr>
    </w:p>
    <w:p w14:paraId="6D087A60">
      <w:pPr>
        <w:pStyle w:val="15"/>
        <w:numPr>
          <w:ilvl w:val="0"/>
          <w:numId w:val="11"/>
        </w:numPr>
        <w:tabs>
          <w:tab w:val="left" w:pos="240"/>
          <w:tab w:val="left" w:pos="307"/>
        </w:tabs>
        <w:spacing w:before="0" w:after="0" w:line="285" w:lineRule="auto"/>
        <w:ind w:left="307" w:right="1041" w:hanging="101"/>
        <w:jc w:val="left"/>
        <w:rPr>
          <w:color w:val="212121"/>
          <w:sz w:val="6"/>
        </w:rPr>
      </w:pPr>
      <w:r>
        <w:rPr>
          <w:color w:val="212121"/>
          <w:w w:val="110"/>
          <w:sz w:val="8"/>
        </w:rPr>
        <w:t>Current process: agents manually review requests,</w:t>
      </w:r>
      <w:r>
        <w:rPr>
          <w:color w:val="212121"/>
          <w:spacing w:val="40"/>
          <w:w w:val="110"/>
          <w:sz w:val="8"/>
        </w:rPr>
        <w:t xml:space="preserve"> </w:t>
      </w:r>
      <w:r>
        <w:rPr>
          <w:color w:val="212121"/>
          <w:w w:val="110"/>
          <w:sz w:val="8"/>
        </w:rPr>
        <w:t>assign the category and inform callers.</w:t>
      </w:r>
    </w:p>
    <w:p w14:paraId="229EC597">
      <w:pPr>
        <w:pStyle w:val="15"/>
        <w:spacing w:after="0" w:line="285" w:lineRule="auto"/>
        <w:jc w:val="left"/>
        <w:rPr>
          <w:sz w:val="6"/>
        </w:rPr>
        <w:sectPr>
          <w:type w:val="continuous"/>
          <w:pgSz w:w="11910" w:h="16850"/>
          <w:pgMar w:top="840" w:right="1417" w:bottom="280" w:left="1417" w:header="720" w:footer="720" w:gutter="0"/>
          <w:cols w:equalWidth="0" w:num="3">
            <w:col w:w="2850" w:space="40"/>
            <w:col w:w="2631" w:space="39"/>
            <w:col w:w="3516"/>
          </w:cols>
        </w:sectPr>
      </w:pPr>
    </w:p>
    <w:p w14:paraId="2A0BA71D">
      <w:pPr>
        <w:pStyle w:val="13"/>
        <w:spacing w:before="86"/>
        <w:rPr>
          <w:sz w:val="22"/>
        </w:rPr>
      </w:pPr>
    </w:p>
    <w:p w14:paraId="0951B612">
      <w:pPr>
        <w:spacing w:before="0"/>
        <w:ind w:left="24" w:right="0" w:firstLine="0"/>
        <w:jc w:val="left"/>
        <w:rPr>
          <w:rFonts w:ascii="Calibri"/>
          <w:sz w:val="22"/>
        </w:rPr>
      </w:pPr>
      <w:r>
        <w:rPr>
          <w:rFonts w:ascii="Calibri"/>
          <w:spacing w:val="-2"/>
          <w:sz w:val="22"/>
        </w:rPr>
        <w:t>References:</w:t>
      </w:r>
    </w:p>
    <w:p w14:paraId="13CEC461">
      <w:pPr>
        <w:pStyle w:val="15"/>
        <w:numPr>
          <w:ilvl w:val="0"/>
          <w:numId w:val="12"/>
        </w:numPr>
        <w:tabs>
          <w:tab w:val="left" w:pos="601"/>
        </w:tabs>
        <w:spacing w:before="155" w:after="0" w:line="240" w:lineRule="auto"/>
        <w:ind w:left="601" w:right="0" w:hanging="217"/>
        <w:jc w:val="left"/>
        <w:rPr>
          <w:rFonts w:ascii="Calibri"/>
          <w:sz w:val="22"/>
        </w:rPr>
      </w:pPr>
      <w:r>
        <w:fldChar w:fldCharType="begin"/>
      </w:r>
      <w:r>
        <w:instrText xml:space="preserve"> HYPERLINK "https://www.ideahackers.network/problem-solution-fit-canvas/" \h </w:instrText>
      </w:r>
      <w:r>
        <w:fldChar w:fldCharType="separate"/>
      </w:r>
      <w:r>
        <w:rPr>
          <w:rFonts w:ascii="Calibri"/>
          <w:color w:val="0462C1"/>
          <w:spacing w:val="-2"/>
          <w:sz w:val="22"/>
        </w:rPr>
        <w:t>https://www.ideahackers.network/problem-solution-fit-canvas/</w:t>
      </w:r>
      <w:r>
        <w:rPr>
          <w:rFonts w:ascii="Calibri"/>
          <w:color w:val="0462C1"/>
          <w:spacing w:val="-2"/>
          <w:sz w:val="22"/>
        </w:rPr>
        <w:fldChar w:fldCharType="end"/>
      </w:r>
    </w:p>
    <w:p w14:paraId="5BBD5951">
      <w:pPr>
        <w:spacing w:line="20" w:lineRule="exact"/>
        <w:ind w:left="744" w:right="0" w:firstLine="0"/>
        <w:rPr>
          <w:rFonts w:ascii="Calibri"/>
          <w:sz w:val="2"/>
        </w:rPr>
      </w:pPr>
      <w:r>
        <w:rPr>
          <w:rFonts w:ascii="Calibri"/>
          <w:sz w:val="2"/>
        </w:rPr>
        <w:drawing>
          <wp:inline distT="0" distB="0" distL="0" distR="0">
            <wp:extent cx="3703955" cy="8890"/>
            <wp:effectExtent l="0" t="0" r="0" b="0"/>
            <wp:docPr id="620" name="Image 620"/>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51" cstate="print"/>
                    <a:stretch>
                      <a:fillRect/>
                    </a:stretch>
                  </pic:blipFill>
                  <pic:spPr>
                    <a:xfrm>
                      <a:off x="0" y="0"/>
                      <a:ext cx="3704447" cy="9429"/>
                    </a:xfrm>
                    <a:prstGeom prst="rect">
                      <a:avLst/>
                    </a:prstGeom>
                  </pic:spPr>
                </pic:pic>
              </a:graphicData>
            </a:graphic>
          </wp:inline>
        </w:drawing>
      </w:r>
    </w:p>
    <w:p w14:paraId="6429462E">
      <w:pPr>
        <w:pStyle w:val="15"/>
        <w:numPr>
          <w:ilvl w:val="0"/>
          <w:numId w:val="12"/>
        </w:numPr>
        <w:tabs>
          <w:tab w:val="left" w:pos="601"/>
        </w:tabs>
        <w:spacing w:before="0" w:after="0" w:line="240" w:lineRule="auto"/>
        <w:ind w:left="601" w:right="0" w:hanging="217"/>
        <w:jc w:val="left"/>
        <w:rPr>
          <w:rFonts w:ascii="Calibri"/>
          <w:sz w:val="22"/>
        </w:rPr>
      </w:pPr>
      <w:r>
        <w:fldChar w:fldCharType="begin"/>
      </w:r>
      <w:r>
        <w:instrText xml:space="preserve"> HYPERLINK "https://medium.com/%40epicantus/problem-solution-fit-canvas-aa3dd59cb4fe" \h </w:instrText>
      </w:r>
      <w:r>
        <w:fldChar w:fldCharType="separate"/>
      </w:r>
      <w:r>
        <w:rPr>
          <w:rFonts w:ascii="Calibri"/>
          <w:color w:val="0462C1"/>
          <w:spacing w:val="-2"/>
          <w:sz w:val="22"/>
        </w:rPr>
        <w:t>https://medium.com/@epicantus/problem-solution-fit-canvas-aa3dd59cb4fe</w:t>
      </w:r>
      <w:r>
        <w:rPr>
          <w:rFonts w:ascii="Calibri"/>
          <w:color w:val="0462C1"/>
          <w:spacing w:val="-2"/>
          <w:sz w:val="22"/>
        </w:rPr>
        <w:fldChar w:fldCharType="end"/>
      </w:r>
    </w:p>
    <w:p w14:paraId="4AFE42EA">
      <w:pPr>
        <w:spacing w:line="20" w:lineRule="exact"/>
        <w:ind w:left="744" w:right="0" w:firstLine="0"/>
        <w:rPr>
          <w:rFonts w:ascii="Calibri"/>
          <w:sz w:val="2"/>
        </w:rPr>
      </w:pPr>
      <w:r>
        <w:rPr>
          <w:rFonts w:ascii="Calibri"/>
          <w:sz w:val="2"/>
        </w:rPr>
        <w:drawing>
          <wp:inline distT="0" distB="0" distL="0" distR="0">
            <wp:extent cx="4356100" cy="8890"/>
            <wp:effectExtent l="0" t="0" r="0" b="0"/>
            <wp:docPr id="621" name="Image 621"/>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52" cstate="print"/>
                    <a:stretch>
                      <a:fillRect/>
                    </a:stretch>
                  </pic:blipFill>
                  <pic:spPr>
                    <a:xfrm>
                      <a:off x="0" y="0"/>
                      <a:ext cx="4356612" cy="9429"/>
                    </a:xfrm>
                    <a:prstGeom prst="rect">
                      <a:avLst/>
                    </a:prstGeom>
                  </pic:spPr>
                </pic:pic>
              </a:graphicData>
            </a:graphic>
          </wp:inline>
        </w:drawing>
      </w:r>
    </w:p>
    <w:p w14:paraId="14FE28E9">
      <w:pPr>
        <w:spacing w:after="0" w:line="20" w:lineRule="exact"/>
        <w:rPr>
          <w:rFonts w:ascii="Calibri"/>
          <w:sz w:val="2"/>
        </w:rPr>
        <w:sectPr>
          <w:type w:val="continuous"/>
          <w:pgSz w:w="11910" w:h="16850"/>
          <w:pgMar w:top="840" w:right="1417" w:bottom="280" w:left="1417" w:header="720" w:footer="720" w:gutter="0"/>
          <w:cols w:space="720" w:num="1"/>
        </w:sectPr>
      </w:pPr>
    </w:p>
    <w:p w14:paraId="5EBF3540">
      <w:pPr>
        <w:spacing w:before="33" w:line="256" w:lineRule="auto"/>
        <w:ind w:left="3122" w:right="3263" w:hanging="1"/>
        <w:jc w:val="center"/>
        <w:rPr>
          <w:rFonts w:ascii="Calibri"/>
          <w:b/>
          <w:sz w:val="24"/>
        </w:rPr>
      </w:pPr>
      <w:bookmarkStart w:id="63" w:name="341abee2a4811e71d6e75f64efdb8190796f8a15"/>
      <w:bookmarkEnd w:id="63"/>
      <w:r>
        <w:rPr>
          <w:rFonts w:ascii="Calibri"/>
          <w:b/>
          <w:sz w:val="24"/>
        </w:rPr>
        <w:t>Project Design Phase Proposed</w:t>
      </w:r>
      <w:r>
        <w:rPr>
          <w:rFonts w:ascii="Calibri"/>
          <w:b/>
          <w:spacing w:val="-14"/>
          <w:sz w:val="24"/>
        </w:rPr>
        <w:t xml:space="preserve"> </w:t>
      </w:r>
      <w:r>
        <w:rPr>
          <w:rFonts w:ascii="Calibri"/>
          <w:b/>
          <w:sz w:val="24"/>
        </w:rPr>
        <w:t>Solution</w:t>
      </w:r>
      <w:r>
        <w:rPr>
          <w:rFonts w:ascii="Calibri"/>
          <w:b/>
          <w:spacing w:val="-14"/>
          <w:sz w:val="24"/>
        </w:rPr>
        <w:t xml:space="preserve"> </w:t>
      </w:r>
      <w:r>
        <w:rPr>
          <w:rFonts w:ascii="Calibri"/>
          <w:b/>
          <w:sz w:val="24"/>
        </w:rPr>
        <w:t>Template</w:t>
      </w:r>
    </w:p>
    <w:p w14:paraId="25DE9E30">
      <w:pPr>
        <w:pStyle w:val="13"/>
        <w:spacing w:before="51"/>
        <w:rPr>
          <w:rFonts w:ascii="Calibri"/>
          <w:b/>
          <w:sz w:val="20"/>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338"/>
      </w:tblGrid>
      <w:tr w14:paraId="14DAF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8" w:hRule="atLeast"/>
        </w:trPr>
        <w:tc>
          <w:tcPr>
            <w:tcW w:w="4695" w:type="dxa"/>
          </w:tcPr>
          <w:p w14:paraId="35844216">
            <w:pPr>
              <w:pStyle w:val="16"/>
              <w:spacing w:line="248" w:lineRule="exact"/>
              <w:ind w:left="107"/>
              <w:rPr>
                <w:sz w:val="22"/>
              </w:rPr>
            </w:pPr>
            <w:r>
              <w:rPr>
                <w:spacing w:val="-4"/>
                <w:sz w:val="22"/>
              </w:rPr>
              <w:t>Date</w:t>
            </w:r>
          </w:p>
        </w:tc>
        <w:tc>
          <w:tcPr>
            <w:tcW w:w="4338" w:type="dxa"/>
          </w:tcPr>
          <w:p w14:paraId="60883235">
            <w:pPr>
              <w:pStyle w:val="16"/>
              <w:spacing w:line="248" w:lineRule="exact"/>
              <w:ind w:left="107"/>
              <w:rPr>
                <w:sz w:val="22"/>
              </w:rPr>
            </w:pPr>
            <w:r>
              <w:rPr>
                <w:sz w:val="22"/>
              </w:rPr>
              <w:t>30</w:t>
            </w:r>
            <w:r>
              <w:rPr>
                <w:spacing w:val="-6"/>
                <w:sz w:val="22"/>
              </w:rPr>
              <w:t xml:space="preserve"> </w:t>
            </w:r>
            <w:r>
              <w:rPr>
                <w:sz w:val="22"/>
              </w:rPr>
              <w:t>September</w:t>
            </w:r>
            <w:r>
              <w:rPr>
                <w:spacing w:val="-5"/>
                <w:sz w:val="22"/>
              </w:rPr>
              <w:t xml:space="preserve"> </w:t>
            </w:r>
            <w:r>
              <w:rPr>
                <w:spacing w:val="-4"/>
                <w:sz w:val="22"/>
              </w:rPr>
              <w:t>2026</w:t>
            </w:r>
          </w:p>
        </w:tc>
      </w:tr>
      <w:tr w14:paraId="7AB52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695" w:type="dxa"/>
          </w:tcPr>
          <w:p w14:paraId="289659F5">
            <w:pPr>
              <w:pStyle w:val="16"/>
              <w:spacing w:line="248" w:lineRule="exact"/>
              <w:ind w:left="107"/>
              <w:rPr>
                <w:sz w:val="22"/>
              </w:rPr>
            </w:pPr>
            <w:r>
              <w:rPr>
                <w:sz w:val="22"/>
              </w:rPr>
              <w:t>Team</w:t>
            </w:r>
            <w:r>
              <w:rPr>
                <w:spacing w:val="-2"/>
                <w:sz w:val="22"/>
              </w:rPr>
              <w:t xml:space="preserve"> </w:t>
            </w:r>
            <w:r>
              <w:rPr>
                <w:spacing w:val="-5"/>
                <w:sz w:val="22"/>
              </w:rPr>
              <w:t>ID</w:t>
            </w:r>
          </w:p>
        </w:tc>
        <w:tc>
          <w:tcPr>
            <w:tcW w:w="4338" w:type="dxa"/>
          </w:tcPr>
          <w:p w14:paraId="7BB71F27">
            <w:pPr>
              <w:pStyle w:val="16"/>
              <w:spacing w:line="248" w:lineRule="exact"/>
              <w:ind w:left="107"/>
              <w:rPr>
                <w:rFonts w:hint="default"/>
                <w:sz w:val="22"/>
                <w:lang w:val="en-US"/>
              </w:rPr>
            </w:pPr>
            <w:r>
              <w:rPr>
                <w:spacing w:val="-2"/>
                <w:sz w:val="22"/>
              </w:rPr>
              <w:t>SWTID-2026-</w:t>
            </w:r>
            <w:r>
              <w:rPr>
                <w:spacing w:val="-4"/>
                <w:sz w:val="22"/>
              </w:rPr>
              <w:t>7</w:t>
            </w:r>
            <w:r>
              <w:rPr>
                <w:rFonts w:hint="default"/>
                <w:spacing w:val="-4"/>
                <w:sz w:val="22"/>
                <w:lang w:val="en-US"/>
              </w:rPr>
              <w:t>613</w:t>
            </w:r>
          </w:p>
        </w:tc>
      </w:tr>
      <w:tr w14:paraId="75570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695" w:type="dxa"/>
          </w:tcPr>
          <w:p w14:paraId="19E00E25">
            <w:pPr>
              <w:pStyle w:val="16"/>
              <w:spacing w:line="248" w:lineRule="exact"/>
              <w:ind w:left="107"/>
              <w:rPr>
                <w:sz w:val="22"/>
              </w:rPr>
            </w:pPr>
            <w:r>
              <w:rPr>
                <w:sz w:val="22"/>
              </w:rPr>
              <w:t>Project</w:t>
            </w:r>
            <w:r>
              <w:rPr>
                <w:spacing w:val="-8"/>
                <w:sz w:val="22"/>
              </w:rPr>
              <w:t xml:space="preserve"> </w:t>
            </w:r>
            <w:r>
              <w:rPr>
                <w:spacing w:val="-4"/>
                <w:sz w:val="22"/>
              </w:rPr>
              <w:t>Name</w:t>
            </w:r>
          </w:p>
        </w:tc>
        <w:tc>
          <w:tcPr>
            <w:tcW w:w="4338" w:type="dxa"/>
          </w:tcPr>
          <w:p w14:paraId="4C423B6C">
            <w:pPr>
              <w:pStyle w:val="16"/>
              <w:spacing w:line="248" w:lineRule="exact"/>
              <w:ind w:left="107"/>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67E6C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695" w:type="dxa"/>
          </w:tcPr>
          <w:p w14:paraId="577AD5AE">
            <w:pPr>
              <w:pStyle w:val="16"/>
              <w:spacing w:line="248" w:lineRule="exact"/>
              <w:ind w:left="107"/>
              <w:rPr>
                <w:sz w:val="22"/>
              </w:rPr>
            </w:pPr>
            <w:r>
              <w:rPr>
                <w:sz w:val="22"/>
              </w:rPr>
              <w:t>Maximum</w:t>
            </w:r>
            <w:r>
              <w:rPr>
                <w:spacing w:val="-6"/>
                <w:sz w:val="22"/>
              </w:rPr>
              <w:t xml:space="preserve"> </w:t>
            </w:r>
            <w:r>
              <w:rPr>
                <w:spacing w:val="-2"/>
                <w:sz w:val="22"/>
              </w:rPr>
              <w:t>Marks</w:t>
            </w:r>
          </w:p>
        </w:tc>
        <w:tc>
          <w:tcPr>
            <w:tcW w:w="4338" w:type="dxa"/>
          </w:tcPr>
          <w:p w14:paraId="3736BCA1">
            <w:pPr>
              <w:pStyle w:val="16"/>
              <w:spacing w:line="248" w:lineRule="exact"/>
              <w:ind w:left="108"/>
              <w:rPr>
                <w:sz w:val="22"/>
              </w:rPr>
            </w:pPr>
            <w:r>
              <w:rPr>
                <w:sz w:val="22"/>
              </w:rPr>
              <w:t>2</w:t>
            </w:r>
            <w:r>
              <w:rPr>
                <w:spacing w:val="1"/>
                <w:sz w:val="22"/>
              </w:rPr>
              <w:t xml:space="preserve"> </w:t>
            </w:r>
            <w:r>
              <w:rPr>
                <w:spacing w:val="-2"/>
                <w:sz w:val="22"/>
              </w:rPr>
              <w:t>Marks</w:t>
            </w:r>
          </w:p>
        </w:tc>
      </w:tr>
    </w:tbl>
    <w:p w14:paraId="0586B50D">
      <w:pPr>
        <w:pStyle w:val="13"/>
        <w:spacing w:before="183"/>
        <w:rPr>
          <w:rFonts w:ascii="Calibri"/>
          <w:b/>
          <w:sz w:val="22"/>
        </w:rPr>
      </w:pPr>
    </w:p>
    <w:p w14:paraId="73013240">
      <w:pPr>
        <w:pStyle w:val="9"/>
      </w:pPr>
      <w:r>
        <w:t>Proposed</w:t>
      </w:r>
      <w:r>
        <w:rPr>
          <w:spacing w:val="-8"/>
        </w:rPr>
        <w:t xml:space="preserve"> </w:t>
      </w:r>
      <w:r>
        <w:t>Solution</w:t>
      </w:r>
      <w:r>
        <w:rPr>
          <w:spacing w:val="-8"/>
        </w:rPr>
        <w:t xml:space="preserve"> </w:t>
      </w:r>
      <w:r>
        <w:rPr>
          <w:spacing w:val="-2"/>
        </w:rPr>
        <w:t>Template:</w:t>
      </w:r>
    </w:p>
    <w:p w14:paraId="70B52F3E">
      <w:pPr>
        <w:spacing w:before="180"/>
        <w:ind w:left="23" w:right="0" w:firstLine="0"/>
        <w:jc w:val="left"/>
        <w:rPr>
          <w:rFonts w:ascii="Calibri"/>
          <w:sz w:val="22"/>
        </w:rPr>
      </w:pPr>
      <w:r>
        <w:rPr>
          <w:rFonts w:ascii="Calibri"/>
          <w:sz w:val="22"/>
        </w:rPr>
        <w:t>Project</w:t>
      </w:r>
      <w:r>
        <w:rPr>
          <w:rFonts w:ascii="Calibri"/>
          <w:spacing w:val="-8"/>
          <w:sz w:val="22"/>
        </w:rPr>
        <w:t xml:space="preserve"> </w:t>
      </w:r>
      <w:r>
        <w:rPr>
          <w:rFonts w:ascii="Calibri"/>
          <w:sz w:val="22"/>
        </w:rPr>
        <w:t>team</w:t>
      </w:r>
      <w:r>
        <w:rPr>
          <w:rFonts w:ascii="Calibri"/>
          <w:spacing w:val="-4"/>
          <w:sz w:val="22"/>
        </w:rPr>
        <w:t xml:space="preserve"> </w:t>
      </w:r>
      <w:r>
        <w:rPr>
          <w:rFonts w:ascii="Calibri"/>
          <w:sz w:val="22"/>
        </w:rPr>
        <w:t>shall</w:t>
      </w:r>
      <w:r>
        <w:rPr>
          <w:rFonts w:ascii="Calibri"/>
          <w:spacing w:val="-5"/>
          <w:sz w:val="22"/>
        </w:rPr>
        <w:t xml:space="preserve"> </w:t>
      </w:r>
      <w:r>
        <w:rPr>
          <w:rFonts w:ascii="Calibri"/>
          <w:sz w:val="22"/>
        </w:rPr>
        <w:t>fill</w:t>
      </w:r>
      <w:r>
        <w:rPr>
          <w:rFonts w:ascii="Calibri"/>
          <w:spacing w:val="-4"/>
          <w:sz w:val="22"/>
        </w:rPr>
        <w:t xml:space="preserve"> </w:t>
      </w:r>
      <w:r>
        <w:rPr>
          <w:rFonts w:ascii="Calibri"/>
          <w:sz w:val="22"/>
        </w:rPr>
        <w:t>the</w:t>
      </w:r>
      <w:r>
        <w:rPr>
          <w:rFonts w:ascii="Calibri"/>
          <w:spacing w:val="-6"/>
          <w:sz w:val="22"/>
        </w:rPr>
        <w:t xml:space="preserve"> </w:t>
      </w:r>
      <w:r>
        <w:rPr>
          <w:rFonts w:ascii="Calibri"/>
          <w:sz w:val="22"/>
        </w:rPr>
        <w:t>following</w:t>
      </w:r>
      <w:r>
        <w:rPr>
          <w:rFonts w:ascii="Calibri"/>
          <w:spacing w:val="-5"/>
          <w:sz w:val="22"/>
        </w:rPr>
        <w:t xml:space="preserve"> </w:t>
      </w:r>
      <w:r>
        <w:rPr>
          <w:rFonts w:ascii="Calibri"/>
          <w:sz w:val="22"/>
        </w:rPr>
        <w:t>information</w:t>
      </w:r>
      <w:r>
        <w:rPr>
          <w:rFonts w:ascii="Calibri"/>
          <w:spacing w:val="-5"/>
          <w:sz w:val="22"/>
        </w:rPr>
        <w:t xml:space="preserve"> </w:t>
      </w:r>
      <w:r>
        <w:rPr>
          <w:rFonts w:ascii="Calibri"/>
          <w:sz w:val="22"/>
        </w:rPr>
        <w:t>in</w:t>
      </w:r>
      <w:r>
        <w:rPr>
          <w:rFonts w:ascii="Calibri"/>
          <w:spacing w:val="-3"/>
          <w:sz w:val="22"/>
        </w:rPr>
        <w:t xml:space="preserve"> </w:t>
      </w:r>
      <w:r>
        <w:rPr>
          <w:rFonts w:ascii="Calibri"/>
          <w:sz w:val="22"/>
        </w:rPr>
        <w:t>the</w:t>
      </w:r>
      <w:r>
        <w:rPr>
          <w:rFonts w:ascii="Calibri"/>
          <w:spacing w:val="-6"/>
          <w:sz w:val="22"/>
        </w:rPr>
        <w:t xml:space="preserve"> </w:t>
      </w:r>
      <w:r>
        <w:rPr>
          <w:rFonts w:ascii="Calibri"/>
          <w:sz w:val="22"/>
        </w:rPr>
        <w:t>proposed</w:t>
      </w:r>
      <w:r>
        <w:rPr>
          <w:rFonts w:ascii="Calibri"/>
          <w:spacing w:val="-3"/>
          <w:sz w:val="22"/>
        </w:rPr>
        <w:t xml:space="preserve"> </w:t>
      </w:r>
      <w:r>
        <w:rPr>
          <w:rFonts w:ascii="Calibri"/>
          <w:sz w:val="22"/>
        </w:rPr>
        <w:t>solution</w:t>
      </w:r>
      <w:r>
        <w:rPr>
          <w:rFonts w:ascii="Calibri"/>
          <w:spacing w:val="-7"/>
          <w:sz w:val="22"/>
        </w:rPr>
        <w:t xml:space="preserve"> </w:t>
      </w:r>
      <w:r>
        <w:rPr>
          <w:rFonts w:ascii="Calibri"/>
          <w:spacing w:val="-2"/>
          <w:sz w:val="22"/>
        </w:rPr>
        <w:t>template.</w:t>
      </w:r>
    </w:p>
    <w:p w14:paraId="34D27A54">
      <w:pPr>
        <w:pStyle w:val="13"/>
        <w:rPr>
          <w:rFonts w:ascii="Calibri"/>
          <w:sz w:val="15"/>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2"/>
        <w:gridCol w:w="3658"/>
        <w:gridCol w:w="4508"/>
      </w:tblGrid>
      <w:tr w14:paraId="4035D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902" w:type="dxa"/>
          </w:tcPr>
          <w:p w14:paraId="2F8A728B">
            <w:pPr>
              <w:pStyle w:val="16"/>
              <w:spacing w:line="268" w:lineRule="exact"/>
              <w:ind w:right="296"/>
              <w:jc w:val="right"/>
              <w:rPr>
                <w:b/>
                <w:sz w:val="22"/>
              </w:rPr>
            </w:pPr>
            <w:r>
              <w:rPr>
                <w:b/>
                <w:spacing w:val="-2"/>
                <w:sz w:val="22"/>
              </w:rPr>
              <w:t>S.No.</w:t>
            </w:r>
          </w:p>
        </w:tc>
        <w:tc>
          <w:tcPr>
            <w:tcW w:w="3658" w:type="dxa"/>
          </w:tcPr>
          <w:p w14:paraId="2D5922A9">
            <w:pPr>
              <w:pStyle w:val="16"/>
              <w:spacing w:line="268" w:lineRule="exact"/>
              <w:ind w:left="105"/>
              <w:rPr>
                <w:b/>
                <w:sz w:val="22"/>
              </w:rPr>
            </w:pPr>
            <w:r>
              <w:rPr>
                <w:b/>
                <w:spacing w:val="-2"/>
                <w:sz w:val="22"/>
              </w:rPr>
              <w:t>Parameter</w:t>
            </w:r>
          </w:p>
        </w:tc>
        <w:tc>
          <w:tcPr>
            <w:tcW w:w="4508" w:type="dxa"/>
          </w:tcPr>
          <w:p w14:paraId="381BD772">
            <w:pPr>
              <w:pStyle w:val="16"/>
              <w:spacing w:line="268" w:lineRule="exact"/>
              <w:ind w:left="108"/>
              <w:rPr>
                <w:b/>
                <w:sz w:val="22"/>
              </w:rPr>
            </w:pPr>
            <w:r>
              <w:rPr>
                <w:b/>
                <w:spacing w:val="-2"/>
                <w:sz w:val="22"/>
              </w:rPr>
              <w:t>Description</w:t>
            </w:r>
          </w:p>
        </w:tc>
      </w:tr>
      <w:tr w14:paraId="6EDA5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902" w:type="dxa"/>
          </w:tcPr>
          <w:p w14:paraId="6A62C9DE">
            <w:pPr>
              <w:pStyle w:val="16"/>
              <w:spacing w:line="268" w:lineRule="exact"/>
              <w:ind w:right="329"/>
              <w:jc w:val="right"/>
              <w:rPr>
                <w:sz w:val="22"/>
              </w:rPr>
            </w:pPr>
            <w:r>
              <w:rPr>
                <w:spacing w:val="-5"/>
                <w:sz w:val="22"/>
              </w:rPr>
              <w:t>1.</w:t>
            </w:r>
          </w:p>
        </w:tc>
        <w:tc>
          <w:tcPr>
            <w:tcW w:w="3658" w:type="dxa"/>
          </w:tcPr>
          <w:p w14:paraId="45463635">
            <w:pPr>
              <w:pStyle w:val="16"/>
              <w:ind w:left="105"/>
              <w:rPr>
                <w:sz w:val="22"/>
              </w:rPr>
            </w:pPr>
            <w:r>
              <w:rPr>
                <w:color w:val="212121"/>
                <w:sz w:val="22"/>
              </w:rPr>
              <w:t>Problem</w:t>
            </w:r>
            <w:r>
              <w:rPr>
                <w:color w:val="212121"/>
                <w:spacing w:val="-10"/>
                <w:sz w:val="22"/>
              </w:rPr>
              <w:t xml:space="preserve"> </w:t>
            </w:r>
            <w:r>
              <w:rPr>
                <w:color w:val="212121"/>
                <w:sz w:val="22"/>
              </w:rPr>
              <w:t>Statement</w:t>
            </w:r>
            <w:r>
              <w:rPr>
                <w:color w:val="212121"/>
                <w:spacing w:val="-10"/>
                <w:sz w:val="22"/>
              </w:rPr>
              <w:t xml:space="preserve"> </w:t>
            </w:r>
            <w:r>
              <w:rPr>
                <w:color w:val="212121"/>
                <w:sz w:val="22"/>
              </w:rPr>
              <w:t>(Problem</w:t>
            </w:r>
            <w:r>
              <w:rPr>
                <w:color w:val="212121"/>
                <w:spacing w:val="-9"/>
                <w:sz w:val="22"/>
              </w:rPr>
              <w:t xml:space="preserve"> </w:t>
            </w:r>
            <w:r>
              <w:rPr>
                <w:color w:val="212121"/>
                <w:sz w:val="22"/>
              </w:rPr>
              <w:t>to</w:t>
            </w:r>
            <w:r>
              <w:rPr>
                <w:color w:val="212121"/>
                <w:spacing w:val="-9"/>
                <w:sz w:val="22"/>
              </w:rPr>
              <w:t xml:space="preserve"> </w:t>
            </w:r>
            <w:r>
              <w:rPr>
                <w:color w:val="212121"/>
                <w:sz w:val="22"/>
              </w:rPr>
              <w:t xml:space="preserve">be </w:t>
            </w:r>
            <w:r>
              <w:rPr>
                <w:color w:val="212121"/>
                <w:spacing w:val="-2"/>
                <w:sz w:val="22"/>
              </w:rPr>
              <w:t>solved)</w:t>
            </w:r>
          </w:p>
        </w:tc>
        <w:tc>
          <w:tcPr>
            <w:tcW w:w="4508" w:type="dxa"/>
          </w:tcPr>
          <w:p w14:paraId="10E2BC2E">
            <w:pPr>
              <w:pStyle w:val="16"/>
              <w:spacing w:before="35" w:line="237" w:lineRule="auto"/>
              <w:ind w:left="64" w:right="221"/>
              <w:rPr>
                <w:sz w:val="14"/>
              </w:rPr>
            </w:pPr>
            <w:r>
              <w:rPr>
                <w:w w:val="105"/>
                <w:sz w:val="14"/>
              </w:rPr>
              <w:t>The school IT helpdesk receives many requests from students and</w:t>
            </w:r>
            <w:r>
              <w:rPr>
                <w:spacing w:val="40"/>
                <w:w w:val="105"/>
                <w:sz w:val="14"/>
              </w:rPr>
              <w:t xml:space="preserve"> </w:t>
            </w:r>
            <w:r>
              <w:rPr>
                <w:w w:val="105"/>
                <w:sz w:val="14"/>
              </w:rPr>
              <w:t>teachers</w:t>
            </w:r>
            <w:r>
              <w:rPr>
                <w:spacing w:val="-9"/>
                <w:w w:val="105"/>
                <w:sz w:val="14"/>
              </w:rPr>
              <w:t xml:space="preserve"> </w:t>
            </w:r>
            <w:r>
              <w:rPr>
                <w:w w:val="105"/>
                <w:sz w:val="14"/>
              </w:rPr>
              <w:t>(Wi-Fi,</w:t>
            </w:r>
            <w:r>
              <w:rPr>
                <w:spacing w:val="-8"/>
                <w:w w:val="105"/>
                <w:sz w:val="14"/>
              </w:rPr>
              <w:t xml:space="preserve"> </w:t>
            </w:r>
            <w:r>
              <w:rPr>
                <w:w w:val="105"/>
                <w:sz w:val="14"/>
              </w:rPr>
              <w:t>projector,</w:t>
            </w:r>
            <w:r>
              <w:rPr>
                <w:spacing w:val="-8"/>
                <w:w w:val="105"/>
                <w:sz w:val="14"/>
              </w:rPr>
              <w:t xml:space="preserve"> </w:t>
            </w:r>
            <w:r>
              <w:rPr>
                <w:w w:val="105"/>
                <w:sz w:val="14"/>
              </w:rPr>
              <w:t>password</w:t>
            </w:r>
            <w:r>
              <w:rPr>
                <w:spacing w:val="-9"/>
                <w:w w:val="105"/>
                <w:sz w:val="14"/>
              </w:rPr>
              <w:t xml:space="preserve"> </w:t>
            </w:r>
            <w:r>
              <w:rPr>
                <w:w w:val="105"/>
                <w:sz w:val="14"/>
              </w:rPr>
              <w:t>and</w:t>
            </w:r>
            <w:r>
              <w:rPr>
                <w:spacing w:val="-8"/>
                <w:w w:val="105"/>
                <w:sz w:val="14"/>
              </w:rPr>
              <w:t xml:space="preserve"> </w:t>
            </w:r>
            <w:r>
              <w:rPr>
                <w:w w:val="105"/>
                <w:sz w:val="14"/>
              </w:rPr>
              <w:t>slow</w:t>
            </w:r>
            <w:r>
              <w:rPr>
                <w:spacing w:val="-8"/>
                <w:w w:val="105"/>
                <w:sz w:val="14"/>
              </w:rPr>
              <w:t xml:space="preserve"> </w:t>
            </w:r>
            <w:r>
              <w:rPr>
                <w:w w:val="105"/>
                <w:sz w:val="14"/>
              </w:rPr>
              <w:t>computer</w:t>
            </w:r>
            <w:r>
              <w:rPr>
                <w:spacing w:val="-9"/>
                <w:w w:val="105"/>
                <w:sz w:val="14"/>
              </w:rPr>
              <w:t xml:space="preserve"> </w:t>
            </w:r>
            <w:r>
              <w:rPr>
                <w:w w:val="105"/>
                <w:sz w:val="14"/>
              </w:rPr>
              <w:t>issues).</w:t>
            </w:r>
            <w:r>
              <w:rPr>
                <w:spacing w:val="-8"/>
                <w:w w:val="105"/>
                <w:sz w:val="14"/>
              </w:rPr>
              <w:t xml:space="preserve"> </w:t>
            </w:r>
            <w:r>
              <w:rPr>
                <w:w w:val="105"/>
                <w:sz w:val="14"/>
              </w:rPr>
              <w:t>IT</w:t>
            </w:r>
            <w:r>
              <w:rPr>
                <w:spacing w:val="-8"/>
                <w:w w:val="105"/>
                <w:sz w:val="14"/>
              </w:rPr>
              <w:t xml:space="preserve"> </w:t>
            </w:r>
            <w:r>
              <w:rPr>
                <w:w w:val="105"/>
                <w:sz w:val="14"/>
              </w:rPr>
              <w:t>staff</w:t>
            </w:r>
            <w:r>
              <w:rPr>
                <w:spacing w:val="40"/>
                <w:w w:val="105"/>
                <w:sz w:val="14"/>
              </w:rPr>
              <w:t xml:space="preserve"> </w:t>
            </w:r>
            <w:r>
              <w:rPr>
                <w:w w:val="105"/>
                <w:sz w:val="14"/>
              </w:rPr>
              <w:t>review each ticket manually to assign a category, which is</w:t>
            </w:r>
          </w:p>
          <w:p w14:paraId="6A8CA1AF">
            <w:pPr>
              <w:pStyle w:val="16"/>
              <w:spacing w:line="168" w:lineRule="exact"/>
              <w:ind w:left="64"/>
              <w:rPr>
                <w:sz w:val="14"/>
              </w:rPr>
            </w:pPr>
            <w:r>
              <w:rPr>
                <w:sz w:val="14"/>
              </w:rPr>
              <w:t>time-consuming</w:t>
            </w:r>
            <w:r>
              <w:rPr>
                <w:spacing w:val="10"/>
                <w:sz w:val="14"/>
              </w:rPr>
              <w:t xml:space="preserve"> </w:t>
            </w:r>
            <w:r>
              <w:rPr>
                <w:sz w:val="14"/>
              </w:rPr>
              <w:t>and</w:t>
            </w:r>
            <w:r>
              <w:rPr>
                <w:spacing w:val="11"/>
                <w:sz w:val="14"/>
              </w:rPr>
              <w:t xml:space="preserve"> </w:t>
            </w:r>
            <w:r>
              <w:rPr>
                <w:spacing w:val="-2"/>
                <w:sz w:val="14"/>
              </w:rPr>
              <w:t>inefficient.</w:t>
            </w:r>
          </w:p>
        </w:tc>
      </w:tr>
      <w:tr w14:paraId="31D06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7" w:hRule="atLeast"/>
        </w:trPr>
        <w:tc>
          <w:tcPr>
            <w:tcW w:w="902" w:type="dxa"/>
          </w:tcPr>
          <w:p w14:paraId="70930FF6">
            <w:pPr>
              <w:pStyle w:val="16"/>
              <w:spacing w:before="1"/>
              <w:ind w:right="329"/>
              <w:jc w:val="right"/>
              <w:rPr>
                <w:sz w:val="22"/>
              </w:rPr>
            </w:pPr>
            <w:r>
              <w:rPr>
                <w:spacing w:val="-5"/>
                <w:sz w:val="22"/>
              </w:rPr>
              <w:t>2.</w:t>
            </w:r>
          </w:p>
        </w:tc>
        <w:tc>
          <w:tcPr>
            <w:tcW w:w="3658" w:type="dxa"/>
          </w:tcPr>
          <w:p w14:paraId="5A0066B4">
            <w:pPr>
              <w:pStyle w:val="16"/>
              <w:spacing w:line="268" w:lineRule="exact"/>
              <w:ind w:left="105"/>
              <w:rPr>
                <w:sz w:val="22"/>
              </w:rPr>
            </w:pPr>
            <w:r>
              <w:rPr>
                <w:color w:val="212121"/>
                <w:sz w:val="22"/>
              </w:rPr>
              <w:t>Idea</w:t>
            </w:r>
            <w:r>
              <w:rPr>
                <w:color w:val="212121"/>
                <w:spacing w:val="-4"/>
                <w:sz w:val="22"/>
              </w:rPr>
              <w:t xml:space="preserve"> </w:t>
            </w:r>
            <w:r>
              <w:rPr>
                <w:color w:val="212121"/>
                <w:sz w:val="22"/>
              </w:rPr>
              <w:t>/</w:t>
            </w:r>
            <w:r>
              <w:rPr>
                <w:color w:val="212121"/>
                <w:spacing w:val="-2"/>
                <w:sz w:val="22"/>
              </w:rPr>
              <w:t xml:space="preserve"> </w:t>
            </w:r>
            <w:r>
              <w:rPr>
                <w:color w:val="212121"/>
                <w:sz w:val="22"/>
              </w:rPr>
              <w:t>Solution</w:t>
            </w:r>
            <w:r>
              <w:rPr>
                <w:color w:val="212121"/>
                <w:spacing w:val="-4"/>
                <w:sz w:val="22"/>
              </w:rPr>
              <w:t xml:space="preserve"> </w:t>
            </w:r>
            <w:r>
              <w:rPr>
                <w:color w:val="212121"/>
                <w:spacing w:val="-2"/>
                <w:sz w:val="22"/>
              </w:rPr>
              <w:t>description</w:t>
            </w:r>
          </w:p>
        </w:tc>
        <w:tc>
          <w:tcPr>
            <w:tcW w:w="4508" w:type="dxa"/>
          </w:tcPr>
          <w:p w14:paraId="704A994B">
            <w:pPr>
              <w:pStyle w:val="16"/>
              <w:spacing w:before="35" w:line="237" w:lineRule="auto"/>
              <w:ind w:left="64" w:right="86"/>
              <w:rPr>
                <w:sz w:val="14"/>
              </w:rPr>
            </w:pPr>
            <w:r>
              <w:rPr>
                <w:w w:val="105"/>
                <w:sz w:val="14"/>
              </w:rPr>
              <w:t>A ServiceNow Flow Designer flow, Auto Classify School IT Tickets, runs</w:t>
            </w:r>
            <w:r>
              <w:rPr>
                <w:spacing w:val="40"/>
                <w:w w:val="105"/>
                <w:sz w:val="14"/>
              </w:rPr>
              <w:t xml:space="preserve"> </w:t>
            </w:r>
            <w:r>
              <w:rPr>
                <w:w w:val="105"/>
                <w:sz w:val="14"/>
              </w:rPr>
              <w:t>when</w:t>
            </w:r>
            <w:r>
              <w:rPr>
                <w:spacing w:val="-2"/>
                <w:w w:val="105"/>
                <w:sz w:val="14"/>
              </w:rPr>
              <w:t xml:space="preserve"> </w:t>
            </w:r>
            <w:r>
              <w:rPr>
                <w:w w:val="105"/>
                <w:sz w:val="14"/>
              </w:rPr>
              <w:t>an</w:t>
            </w:r>
            <w:r>
              <w:rPr>
                <w:spacing w:val="-2"/>
                <w:w w:val="105"/>
                <w:sz w:val="14"/>
              </w:rPr>
              <w:t xml:space="preserve"> </w:t>
            </w:r>
            <w:r>
              <w:rPr>
                <w:w w:val="105"/>
                <w:sz w:val="14"/>
              </w:rPr>
              <w:t>Incident</w:t>
            </w:r>
            <w:r>
              <w:rPr>
                <w:spacing w:val="-3"/>
                <w:w w:val="105"/>
                <w:sz w:val="14"/>
              </w:rPr>
              <w:t xml:space="preserve"> </w:t>
            </w:r>
            <w:r>
              <w:rPr>
                <w:w w:val="105"/>
                <w:sz w:val="14"/>
              </w:rPr>
              <w:t>Workflow</w:t>
            </w:r>
            <w:r>
              <w:rPr>
                <w:spacing w:val="-2"/>
                <w:w w:val="105"/>
                <w:sz w:val="14"/>
              </w:rPr>
              <w:t xml:space="preserve"> </w:t>
            </w:r>
            <w:r>
              <w:rPr>
                <w:w w:val="105"/>
                <w:sz w:val="14"/>
              </w:rPr>
              <w:t>record</w:t>
            </w:r>
            <w:r>
              <w:rPr>
                <w:spacing w:val="-2"/>
                <w:w w:val="105"/>
                <w:sz w:val="14"/>
              </w:rPr>
              <w:t xml:space="preserve"> </w:t>
            </w:r>
            <w:r>
              <w:rPr>
                <w:w w:val="105"/>
                <w:sz w:val="14"/>
              </w:rPr>
              <w:t>is</w:t>
            </w:r>
            <w:r>
              <w:rPr>
                <w:spacing w:val="-2"/>
                <w:w w:val="105"/>
                <w:sz w:val="14"/>
              </w:rPr>
              <w:t xml:space="preserve"> </w:t>
            </w:r>
            <w:r>
              <w:rPr>
                <w:w w:val="105"/>
                <w:sz w:val="14"/>
              </w:rPr>
              <w:t>created</w:t>
            </w:r>
            <w:r>
              <w:rPr>
                <w:spacing w:val="-2"/>
                <w:w w:val="105"/>
                <w:sz w:val="14"/>
              </w:rPr>
              <w:t xml:space="preserve"> </w:t>
            </w:r>
            <w:r>
              <w:rPr>
                <w:w w:val="105"/>
                <w:sz w:val="14"/>
              </w:rPr>
              <w:t>with</w:t>
            </w:r>
            <w:r>
              <w:rPr>
                <w:spacing w:val="-2"/>
                <w:w w:val="105"/>
                <w:sz w:val="14"/>
              </w:rPr>
              <w:t xml:space="preserve"> </w:t>
            </w:r>
            <w:r>
              <w:rPr>
                <w:w w:val="105"/>
                <w:sz w:val="14"/>
              </w:rPr>
              <w:t>an</w:t>
            </w:r>
            <w:r>
              <w:rPr>
                <w:spacing w:val="-2"/>
                <w:w w:val="105"/>
                <w:sz w:val="14"/>
              </w:rPr>
              <w:t xml:space="preserve"> </w:t>
            </w:r>
            <w:r>
              <w:rPr>
                <w:w w:val="105"/>
                <w:sz w:val="14"/>
              </w:rPr>
              <w:t>empty</w:t>
            </w:r>
            <w:r>
              <w:rPr>
                <w:spacing w:val="-2"/>
                <w:w w:val="105"/>
                <w:sz w:val="14"/>
              </w:rPr>
              <w:t xml:space="preserve"> </w:t>
            </w:r>
            <w:r>
              <w:rPr>
                <w:w w:val="105"/>
                <w:sz w:val="14"/>
              </w:rPr>
              <w:t>Category.</w:t>
            </w:r>
            <w:r>
              <w:rPr>
                <w:spacing w:val="-2"/>
                <w:w w:val="105"/>
                <w:sz w:val="14"/>
              </w:rPr>
              <w:t xml:space="preserve"> </w:t>
            </w:r>
            <w:r>
              <w:rPr>
                <w:w w:val="105"/>
                <w:sz w:val="14"/>
              </w:rPr>
              <w:t>It</w:t>
            </w:r>
            <w:r>
              <w:rPr>
                <w:spacing w:val="40"/>
                <w:w w:val="105"/>
                <w:sz w:val="14"/>
              </w:rPr>
              <w:t xml:space="preserve"> </w:t>
            </w:r>
            <w:r>
              <w:rPr>
                <w:w w:val="105"/>
                <w:sz w:val="14"/>
              </w:rPr>
              <w:t>checks</w:t>
            </w:r>
            <w:r>
              <w:rPr>
                <w:spacing w:val="-9"/>
                <w:w w:val="105"/>
                <w:sz w:val="14"/>
              </w:rPr>
              <w:t xml:space="preserve"> </w:t>
            </w:r>
            <w:r>
              <w:rPr>
                <w:w w:val="105"/>
                <w:sz w:val="14"/>
              </w:rPr>
              <w:t>keywords</w:t>
            </w:r>
            <w:r>
              <w:rPr>
                <w:spacing w:val="-8"/>
                <w:w w:val="105"/>
                <w:sz w:val="14"/>
              </w:rPr>
              <w:t xml:space="preserve"> </w:t>
            </w:r>
            <w:r>
              <w:rPr>
                <w:w w:val="105"/>
                <w:sz w:val="14"/>
              </w:rPr>
              <w:t>in</w:t>
            </w:r>
            <w:r>
              <w:rPr>
                <w:spacing w:val="-8"/>
                <w:w w:val="105"/>
                <w:sz w:val="14"/>
              </w:rPr>
              <w:t xml:space="preserve"> </w:t>
            </w:r>
            <w:r>
              <w:rPr>
                <w:w w:val="105"/>
                <w:sz w:val="14"/>
              </w:rPr>
              <w:t>the</w:t>
            </w:r>
            <w:r>
              <w:rPr>
                <w:spacing w:val="-9"/>
                <w:w w:val="105"/>
                <w:sz w:val="14"/>
              </w:rPr>
              <w:t xml:space="preserve"> </w:t>
            </w:r>
            <w:r>
              <w:rPr>
                <w:w w:val="105"/>
                <w:sz w:val="14"/>
              </w:rPr>
              <w:t>Short</w:t>
            </w:r>
            <w:r>
              <w:rPr>
                <w:spacing w:val="-8"/>
                <w:w w:val="105"/>
                <w:sz w:val="14"/>
              </w:rPr>
              <w:t xml:space="preserve"> </w:t>
            </w:r>
            <w:r>
              <w:rPr>
                <w:w w:val="105"/>
                <w:sz w:val="14"/>
              </w:rPr>
              <w:t>Description,</w:t>
            </w:r>
            <w:r>
              <w:rPr>
                <w:spacing w:val="-8"/>
                <w:w w:val="105"/>
                <w:sz w:val="14"/>
              </w:rPr>
              <w:t xml:space="preserve"> </w:t>
            </w:r>
            <w:r>
              <w:rPr>
                <w:w w:val="105"/>
                <w:sz w:val="14"/>
              </w:rPr>
              <w:t>sets</w:t>
            </w:r>
            <w:r>
              <w:rPr>
                <w:spacing w:val="-9"/>
                <w:w w:val="105"/>
                <w:sz w:val="14"/>
              </w:rPr>
              <w:t xml:space="preserve"> </w:t>
            </w:r>
            <w:r>
              <w:rPr>
                <w:w w:val="105"/>
                <w:sz w:val="14"/>
              </w:rPr>
              <w:t>Category</w:t>
            </w:r>
            <w:r>
              <w:rPr>
                <w:spacing w:val="-8"/>
                <w:w w:val="105"/>
                <w:sz w:val="14"/>
              </w:rPr>
              <w:t xml:space="preserve"> </w:t>
            </w:r>
            <w:r>
              <w:rPr>
                <w:w w:val="105"/>
                <w:sz w:val="14"/>
              </w:rPr>
              <w:t>and</w:t>
            </w:r>
            <w:r>
              <w:rPr>
                <w:spacing w:val="-8"/>
                <w:w w:val="105"/>
                <w:sz w:val="14"/>
              </w:rPr>
              <w:t xml:space="preserve"> </w:t>
            </w:r>
            <w:r>
              <w:rPr>
                <w:w w:val="105"/>
                <w:sz w:val="14"/>
              </w:rPr>
              <w:t>Subcategory,</w:t>
            </w:r>
            <w:r>
              <w:rPr>
                <w:spacing w:val="40"/>
                <w:w w:val="105"/>
                <w:sz w:val="14"/>
              </w:rPr>
              <w:t xml:space="preserve"> </w:t>
            </w:r>
            <w:r>
              <w:rPr>
                <w:w w:val="105"/>
                <w:sz w:val="14"/>
              </w:rPr>
              <w:t>and emails the caller.</w:t>
            </w:r>
          </w:p>
        </w:tc>
      </w:tr>
      <w:tr w14:paraId="211F1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6" w:hRule="atLeast"/>
        </w:trPr>
        <w:tc>
          <w:tcPr>
            <w:tcW w:w="902" w:type="dxa"/>
          </w:tcPr>
          <w:p w14:paraId="7EE6CD32">
            <w:pPr>
              <w:pStyle w:val="16"/>
              <w:spacing w:line="268" w:lineRule="exact"/>
              <w:ind w:right="329"/>
              <w:jc w:val="right"/>
              <w:rPr>
                <w:sz w:val="22"/>
              </w:rPr>
            </w:pPr>
            <w:r>
              <w:rPr>
                <w:spacing w:val="-5"/>
                <w:sz w:val="22"/>
              </w:rPr>
              <w:t>3.</w:t>
            </w:r>
          </w:p>
        </w:tc>
        <w:tc>
          <w:tcPr>
            <w:tcW w:w="3658" w:type="dxa"/>
          </w:tcPr>
          <w:p w14:paraId="26C5881C">
            <w:pPr>
              <w:pStyle w:val="16"/>
              <w:spacing w:line="268" w:lineRule="exact"/>
              <w:ind w:left="105"/>
              <w:rPr>
                <w:sz w:val="22"/>
              </w:rPr>
            </w:pPr>
            <w:r>
              <w:rPr>
                <w:color w:val="212121"/>
                <w:sz w:val="22"/>
              </w:rPr>
              <w:t>Novelty</w:t>
            </w:r>
            <w:r>
              <w:rPr>
                <w:color w:val="212121"/>
                <w:spacing w:val="-3"/>
                <w:sz w:val="22"/>
              </w:rPr>
              <w:t xml:space="preserve"> </w:t>
            </w:r>
            <w:r>
              <w:rPr>
                <w:color w:val="212121"/>
                <w:sz w:val="22"/>
              </w:rPr>
              <w:t>/</w:t>
            </w:r>
            <w:r>
              <w:rPr>
                <w:color w:val="212121"/>
                <w:spacing w:val="-2"/>
                <w:sz w:val="22"/>
              </w:rPr>
              <w:t xml:space="preserve"> Uniqueness</w:t>
            </w:r>
          </w:p>
        </w:tc>
        <w:tc>
          <w:tcPr>
            <w:tcW w:w="4508" w:type="dxa"/>
          </w:tcPr>
          <w:p w14:paraId="5A75B778">
            <w:pPr>
              <w:pStyle w:val="16"/>
              <w:spacing w:before="37" w:line="237" w:lineRule="auto"/>
              <w:ind w:left="64"/>
              <w:rPr>
                <w:sz w:val="14"/>
              </w:rPr>
            </w:pPr>
            <w:r>
              <w:rPr>
                <w:w w:val="105"/>
                <w:sz w:val="14"/>
              </w:rPr>
              <w:t>A</w:t>
            </w:r>
            <w:r>
              <w:rPr>
                <w:spacing w:val="-9"/>
                <w:w w:val="105"/>
                <w:sz w:val="14"/>
              </w:rPr>
              <w:t xml:space="preserve"> </w:t>
            </w:r>
            <w:r>
              <w:rPr>
                <w:w w:val="105"/>
                <w:sz w:val="14"/>
              </w:rPr>
              <w:t>no-code,</w:t>
            </w:r>
            <w:r>
              <w:rPr>
                <w:spacing w:val="-8"/>
                <w:w w:val="105"/>
                <w:sz w:val="14"/>
              </w:rPr>
              <w:t xml:space="preserve"> </w:t>
            </w:r>
            <w:r>
              <w:rPr>
                <w:w w:val="105"/>
                <w:sz w:val="14"/>
              </w:rPr>
              <w:t>easily</w:t>
            </w:r>
            <w:r>
              <w:rPr>
                <w:spacing w:val="-8"/>
                <w:w w:val="105"/>
                <w:sz w:val="14"/>
              </w:rPr>
              <w:t xml:space="preserve"> </w:t>
            </w:r>
            <w:r>
              <w:rPr>
                <w:w w:val="105"/>
                <w:sz w:val="14"/>
              </w:rPr>
              <w:t>maintained</w:t>
            </w:r>
            <w:r>
              <w:rPr>
                <w:spacing w:val="-9"/>
                <w:w w:val="105"/>
                <w:sz w:val="14"/>
              </w:rPr>
              <w:t xml:space="preserve"> </w:t>
            </w:r>
            <w:r>
              <w:rPr>
                <w:w w:val="105"/>
                <w:sz w:val="14"/>
              </w:rPr>
              <w:t>solution</w:t>
            </w:r>
            <w:r>
              <w:rPr>
                <w:spacing w:val="-8"/>
                <w:w w:val="105"/>
                <w:sz w:val="14"/>
              </w:rPr>
              <w:t xml:space="preserve"> </w:t>
            </w:r>
            <w:r>
              <w:rPr>
                <w:w w:val="105"/>
                <w:sz w:val="14"/>
              </w:rPr>
              <w:t>using</w:t>
            </w:r>
            <w:r>
              <w:rPr>
                <w:spacing w:val="-8"/>
                <w:w w:val="105"/>
                <w:sz w:val="14"/>
              </w:rPr>
              <w:t xml:space="preserve"> </w:t>
            </w:r>
            <w:r>
              <w:rPr>
                <w:w w:val="105"/>
                <w:sz w:val="14"/>
              </w:rPr>
              <w:t>If</w:t>
            </w:r>
            <w:r>
              <w:rPr>
                <w:spacing w:val="-9"/>
                <w:w w:val="105"/>
                <w:sz w:val="14"/>
              </w:rPr>
              <w:t xml:space="preserve"> </w:t>
            </w:r>
            <w:r>
              <w:rPr>
                <w:w w:val="105"/>
                <w:sz w:val="14"/>
              </w:rPr>
              <w:t>/</w:t>
            </w:r>
            <w:r>
              <w:rPr>
                <w:spacing w:val="-8"/>
                <w:w w:val="105"/>
                <w:sz w:val="14"/>
              </w:rPr>
              <w:t xml:space="preserve"> </w:t>
            </w:r>
            <w:r>
              <w:rPr>
                <w:w w:val="105"/>
                <w:sz w:val="14"/>
              </w:rPr>
              <w:t>Else</w:t>
            </w:r>
            <w:r>
              <w:rPr>
                <w:spacing w:val="-8"/>
                <w:w w:val="105"/>
                <w:sz w:val="14"/>
              </w:rPr>
              <w:t xml:space="preserve"> </w:t>
            </w:r>
            <w:r>
              <w:rPr>
                <w:w w:val="105"/>
                <w:sz w:val="14"/>
              </w:rPr>
              <w:t>If</w:t>
            </w:r>
            <w:r>
              <w:rPr>
                <w:spacing w:val="-9"/>
                <w:w w:val="105"/>
                <w:sz w:val="14"/>
              </w:rPr>
              <w:t xml:space="preserve"> </w:t>
            </w:r>
            <w:r>
              <w:rPr>
                <w:w w:val="105"/>
                <w:sz w:val="14"/>
              </w:rPr>
              <w:t>keyword</w:t>
            </w:r>
            <w:r>
              <w:rPr>
                <w:spacing w:val="-8"/>
                <w:w w:val="105"/>
                <w:sz w:val="14"/>
              </w:rPr>
              <w:t xml:space="preserve"> </w:t>
            </w:r>
            <w:r>
              <w:rPr>
                <w:w w:val="105"/>
                <w:sz w:val="14"/>
              </w:rPr>
              <w:t>rules</w:t>
            </w:r>
            <w:r>
              <w:rPr>
                <w:spacing w:val="-8"/>
                <w:w w:val="105"/>
                <w:sz w:val="14"/>
              </w:rPr>
              <w:t xml:space="preserve"> </w:t>
            </w:r>
            <w:r>
              <w:rPr>
                <w:w w:val="105"/>
                <w:sz w:val="14"/>
              </w:rPr>
              <w:t>and</w:t>
            </w:r>
            <w:r>
              <w:rPr>
                <w:spacing w:val="40"/>
                <w:w w:val="105"/>
                <w:sz w:val="14"/>
              </w:rPr>
              <w:t xml:space="preserve"> </w:t>
            </w:r>
            <w:r>
              <w:rPr>
                <w:w w:val="105"/>
                <w:sz w:val="14"/>
              </w:rPr>
              <w:t>dependent Category and Subcategory fields, with an automatic</w:t>
            </w:r>
            <w:r>
              <w:rPr>
                <w:spacing w:val="40"/>
                <w:w w:val="105"/>
                <w:sz w:val="14"/>
              </w:rPr>
              <w:t xml:space="preserve"> </w:t>
            </w:r>
            <w:r>
              <w:rPr>
                <w:w w:val="105"/>
                <w:sz w:val="14"/>
              </w:rPr>
              <w:t>confirmation email. No scripting or machine learning is used.</w:t>
            </w:r>
          </w:p>
        </w:tc>
      </w:tr>
      <w:tr w14:paraId="37C55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7" w:hRule="atLeast"/>
        </w:trPr>
        <w:tc>
          <w:tcPr>
            <w:tcW w:w="902" w:type="dxa"/>
          </w:tcPr>
          <w:p w14:paraId="3BD0ABB3">
            <w:pPr>
              <w:pStyle w:val="16"/>
              <w:spacing w:line="268" w:lineRule="exact"/>
              <w:ind w:right="329"/>
              <w:jc w:val="right"/>
              <w:rPr>
                <w:sz w:val="22"/>
              </w:rPr>
            </w:pPr>
            <w:r>
              <w:rPr>
                <w:spacing w:val="-5"/>
                <w:sz w:val="22"/>
              </w:rPr>
              <w:t>4.</w:t>
            </w:r>
          </w:p>
        </w:tc>
        <w:tc>
          <w:tcPr>
            <w:tcW w:w="3658" w:type="dxa"/>
          </w:tcPr>
          <w:p w14:paraId="42B1E43F">
            <w:pPr>
              <w:pStyle w:val="16"/>
              <w:spacing w:line="268" w:lineRule="exact"/>
              <w:ind w:left="105"/>
              <w:rPr>
                <w:sz w:val="22"/>
              </w:rPr>
            </w:pPr>
            <w:r>
              <w:rPr>
                <w:color w:val="212121"/>
                <w:sz w:val="22"/>
              </w:rPr>
              <w:t>Social</w:t>
            </w:r>
            <w:r>
              <w:rPr>
                <w:color w:val="212121"/>
                <w:spacing w:val="-5"/>
                <w:sz w:val="22"/>
              </w:rPr>
              <w:t xml:space="preserve"> </w:t>
            </w:r>
            <w:r>
              <w:rPr>
                <w:color w:val="212121"/>
                <w:sz w:val="22"/>
              </w:rPr>
              <w:t>Impact</w:t>
            </w:r>
            <w:r>
              <w:rPr>
                <w:color w:val="212121"/>
                <w:spacing w:val="-5"/>
                <w:sz w:val="22"/>
              </w:rPr>
              <w:t xml:space="preserve"> </w:t>
            </w:r>
            <w:r>
              <w:rPr>
                <w:color w:val="212121"/>
                <w:sz w:val="22"/>
              </w:rPr>
              <w:t>/</w:t>
            </w:r>
            <w:r>
              <w:rPr>
                <w:color w:val="212121"/>
                <w:spacing w:val="-3"/>
                <w:sz w:val="22"/>
              </w:rPr>
              <w:t xml:space="preserve"> </w:t>
            </w:r>
            <w:r>
              <w:rPr>
                <w:color w:val="212121"/>
                <w:sz w:val="22"/>
              </w:rPr>
              <w:t>Customer</w:t>
            </w:r>
            <w:r>
              <w:rPr>
                <w:color w:val="212121"/>
                <w:spacing w:val="-3"/>
                <w:sz w:val="22"/>
              </w:rPr>
              <w:t xml:space="preserve"> </w:t>
            </w:r>
            <w:r>
              <w:rPr>
                <w:color w:val="212121"/>
                <w:spacing w:val="-2"/>
                <w:sz w:val="22"/>
              </w:rPr>
              <w:t>Satisfaction</w:t>
            </w:r>
          </w:p>
        </w:tc>
        <w:tc>
          <w:tcPr>
            <w:tcW w:w="4508" w:type="dxa"/>
          </w:tcPr>
          <w:p w14:paraId="31430EB6">
            <w:pPr>
              <w:pStyle w:val="16"/>
              <w:spacing w:before="36" w:line="237" w:lineRule="auto"/>
              <w:ind w:left="64" w:right="188"/>
              <w:rPr>
                <w:sz w:val="14"/>
              </w:rPr>
            </w:pPr>
            <w:r>
              <w:rPr>
                <w:w w:val="105"/>
                <w:sz w:val="14"/>
              </w:rPr>
              <w:t>Tickets</w:t>
            </w:r>
            <w:r>
              <w:rPr>
                <w:spacing w:val="-9"/>
                <w:w w:val="105"/>
                <w:sz w:val="14"/>
              </w:rPr>
              <w:t xml:space="preserve"> </w:t>
            </w:r>
            <w:r>
              <w:rPr>
                <w:w w:val="105"/>
                <w:sz w:val="14"/>
              </w:rPr>
              <w:t>are</w:t>
            </w:r>
            <w:r>
              <w:rPr>
                <w:spacing w:val="-8"/>
                <w:w w:val="105"/>
                <w:sz w:val="14"/>
              </w:rPr>
              <w:t xml:space="preserve"> </w:t>
            </w:r>
            <w:r>
              <w:rPr>
                <w:w w:val="105"/>
                <w:sz w:val="14"/>
              </w:rPr>
              <w:t>classified</w:t>
            </w:r>
            <w:r>
              <w:rPr>
                <w:spacing w:val="-8"/>
                <w:w w:val="105"/>
                <w:sz w:val="14"/>
              </w:rPr>
              <w:t xml:space="preserve"> </w:t>
            </w:r>
            <w:r>
              <w:rPr>
                <w:w w:val="105"/>
                <w:sz w:val="14"/>
              </w:rPr>
              <w:t>consistently</w:t>
            </w:r>
            <w:r>
              <w:rPr>
                <w:spacing w:val="-9"/>
                <w:w w:val="105"/>
                <w:sz w:val="14"/>
              </w:rPr>
              <w:t xml:space="preserve"> </w:t>
            </w:r>
            <w:r>
              <w:rPr>
                <w:w w:val="105"/>
                <w:sz w:val="14"/>
              </w:rPr>
              <w:t>at</w:t>
            </w:r>
            <w:r>
              <w:rPr>
                <w:spacing w:val="-8"/>
                <w:w w:val="105"/>
                <w:sz w:val="14"/>
              </w:rPr>
              <w:t xml:space="preserve"> </w:t>
            </w:r>
            <w:r>
              <w:rPr>
                <w:w w:val="105"/>
                <w:sz w:val="14"/>
              </w:rPr>
              <w:t>creation,</w:t>
            </w:r>
            <w:r>
              <w:rPr>
                <w:spacing w:val="-8"/>
                <w:w w:val="105"/>
                <w:sz w:val="14"/>
              </w:rPr>
              <w:t xml:space="preserve"> </w:t>
            </w:r>
            <w:r>
              <w:rPr>
                <w:w w:val="105"/>
                <w:sz w:val="14"/>
              </w:rPr>
              <w:t>reducing</w:t>
            </w:r>
            <w:r>
              <w:rPr>
                <w:spacing w:val="-9"/>
                <w:w w:val="105"/>
                <w:sz w:val="14"/>
              </w:rPr>
              <w:t xml:space="preserve"> </w:t>
            </w:r>
            <w:r>
              <w:rPr>
                <w:w w:val="105"/>
                <w:sz w:val="14"/>
              </w:rPr>
              <w:t>manual</w:t>
            </w:r>
            <w:r>
              <w:rPr>
                <w:spacing w:val="-8"/>
                <w:w w:val="105"/>
                <w:sz w:val="14"/>
              </w:rPr>
              <w:t xml:space="preserve"> </w:t>
            </w:r>
            <w:r>
              <w:rPr>
                <w:w w:val="105"/>
                <w:sz w:val="14"/>
              </w:rPr>
              <w:t>effort</w:t>
            </w:r>
            <w:r>
              <w:rPr>
                <w:spacing w:val="-8"/>
                <w:w w:val="105"/>
                <w:sz w:val="14"/>
              </w:rPr>
              <w:t xml:space="preserve"> </w:t>
            </w:r>
            <w:r>
              <w:rPr>
                <w:w w:val="105"/>
                <w:sz w:val="14"/>
              </w:rPr>
              <w:t>for</w:t>
            </w:r>
            <w:r>
              <w:rPr>
                <w:spacing w:val="40"/>
                <w:w w:val="105"/>
                <w:sz w:val="14"/>
              </w:rPr>
              <w:t xml:space="preserve"> </w:t>
            </w:r>
            <w:r>
              <w:rPr>
                <w:w w:val="105"/>
                <w:sz w:val="14"/>
              </w:rPr>
              <w:t>IT agents and improving routing. Callers receive an automatic email</w:t>
            </w:r>
            <w:r>
              <w:rPr>
                <w:spacing w:val="40"/>
                <w:w w:val="105"/>
                <w:sz w:val="14"/>
              </w:rPr>
              <w:t xml:space="preserve"> </w:t>
            </w:r>
            <w:r>
              <w:rPr>
                <w:w w:val="105"/>
                <w:sz w:val="14"/>
              </w:rPr>
              <w:t>confirming their request has been submitted.</w:t>
            </w:r>
          </w:p>
        </w:tc>
      </w:tr>
      <w:tr w14:paraId="6ACE6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902" w:type="dxa"/>
          </w:tcPr>
          <w:p w14:paraId="0FDB7974">
            <w:pPr>
              <w:pStyle w:val="16"/>
              <w:spacing w:line="268" w:lineRule="exact"/>
              <w:ind w:right="329"/>
              <w:jc w:val="right"/>
              <w:rPr>
                <w:sz w:val="22"/>
              </w:rPr>
            </w:pPr>
            <w:r>
              <w:rPr>
                <w:spacing w:val="-5"/>
                <w:sz w:val="22"/>
              </w:rPr>
              <w:t>5.</w:t>
            </w:r>
          </w:p>
        </w:tc>
        <w:tc>
          <w:tcPr>
            <w:tcW w:w="3658" w:type="dxa"/>
          </w:tcPr>
          <w:p w14:paraId="73C0194C">
            <w:pPr>
              <w:pStyle w:val="16"/>
              <w:spacing w:line="268" w:lineRule="exact"/>
              <w:ind w:left="105"/>
              <w:rPr>
                <w:sz w:val="22"/>
              </w:rPr>
            </w:pPr>
            <w:r>
              <w:rPr>
                <w:color w:val="212121"/>
                <w:sz w:val="22"/>
              </w:rPr>
              <w:t>Business</w:t>
            </w:r>
            <w:r>
              <w:rPr>
                <w:color w:val="212121"/>
                <w:spacing w:val="-5"/>
                <w:sz w:val="22"/>
              </w:rPr>
              <w:t xml:space="preserve"> </w:t>
            </w:r>
            <w:r>
              <w:rPr>
                <w:color w:val="212121"/>
                <w:sz w:val="22"/>
              </w:rPr>
              <w:t>Model</w:t>
            </w:r>
            <w:r>
              <w:rPr>
                <w:color w:val="212121"/>
                <w:spacing w:val="-8"/>
                <w:sz w:val="22"/>
              </w:rPr>
              <w:t xml:space="preserve"> </w:t>
            </w:r>
            <w:r>
              <w:rPr>
                <w:color w:val="212121"/>
                <w:sz w:val="22"/>
              </w:rPr>
              <w:t>(Revenue</w:t>
            </w:r>
            <w:r>
              <w:rPr>
                <w:color w:val="212121"/>
                <w:spacing w:val="-9"/>
                <w:sz w:val="22"/>
              </w:rPr>
              <w:t xml:space="preserve"> </w:t>
            </w:r>
            <w:r>
              <w:rPr>
                <w:color w:val="212121"/>
                <w:spacing w:val="-2"/>
                <w:sz w:val="22"/>
              </w:rPr>
              <w:t>Model)</w:t>
            </w:r>
          </w:p>
        </w:tc>
        <w:tc>
          <w:tcPr>
            <w:tcW w:w="4508" w:type="dxa"/>
          </w:tcPr>
          <w:p w14:paraId="543AC8C6">
            <w:pPr>
              <w:pStyle w:val="16"/>
              <w:spacing w:before="36" w:line="237" w:lineRule="auto"/>
              <w:ind w:left="64" w:right="472"/>
              <w:rPr>
                <w:sz w:val="14"/>
              </w:rPr>
            </w:pPr>
            <w:r>
              <w:rPr>
                <w:w w:val="105"/>
                <w:sz w:val="14"/>
              </w:rPr>
              <w:t>Not applicable - internal school IT helpdesk automation built on</w:t>
            </w:r>
            <w:r>
              <w:rPr>
                <w:spacing w:val="40"/>
                <w:w w:val="105"/>
                <w:sz w:val="14"/>
              </w:rPr>
              <w:t xml:space="preserve"> </w:t>
            </w:r>
            <w:r>
              <w:rPr>
                <w:w w:val="105"/>
                <w:sz w:val="14"/>
              </w:rPr>
              <w:t>ServiceNow.</w:t>
            </w:r>
            <w:r>
              <w:rPr>
                <w:spacing w:val="-9"/>
                <w:w w:val="105"/>
                <w:sz w:val="14"/>
              </w:rPr>
              <w:t xml:space="preserve"> </w:t>
            </w:r>
            <w:r>
              <w:rPr>
                <w:w w:val="105"/>
                <w:sz w:val="14"/>
              </w:rPr>
              <w:t>No</w:t>
            </w:r>
            <w:r>
              <w:rPr>
                <w:spacing w:val="-8"/>
                <w:w w:val="105"/>
                <w:sz w:val="14"/>
              </w:rPr>
              <w:t xml:space="preserve"> </w:t>
            </w:r>
            <w:r>
              <w:rPr>
                <w:w w:val="105"/>
                <w:sz w:val="14"/>
              </w:rPr>
              <w:t>revenue</w:t>
            </w:r>
            <w:r>
              <w:rPr>
                <w:spacing w:val="-8"/>
                <w:w w:val="105"/>
                <w:sz w:val="14"/>
              </w:rPr>
              <w:t xml:space="preserve"> </w:t>
            </w:r>
            <w:r>
              <w:rPr>
                <w:w w:val="105"/>
                <w:sz w:val="14"/>
              </w:rPr>
              <w:t>model</w:t>
            </w:r>
            <w:r>
              <w:rPr>
                <w:spacing w:val="-9"/>
                <w:w w:val="105"/>
                <w:sz w:val="14"/>
              </w:rPr>
              <w:t xml:space="preserve"> </w:t>
            </w:r>
            <w:r>
              <w:rPr>
                <w:w w:val="105"/>
                <w:sz w:val="14"/>
              </w:rPr>
              <w:t>is</w:t>
            </w:r>
            <w:r>
              <w:rPr>
                <w:spacing w:val="-8"/>
                <w:w w:val="105"/>
                <w:sz w:val="14"/>
              </w:rPr>
              <w:t xml:space="preserve"> </w:t>
            </w:r>
            <w:r>
              <w:rPr>
                <w:w w:val="105"/>
                <w:sz w:val="14"/>
              </w:rPr>
              <w:t>defined</w:t>
            </w:r>
            <w:r>
              <w:rPr>
                <w:spacing w:val="-8"/>
                <w:w w:val="105"/>
                <w:sz w:val="14"/>
              </w:rPr>
              <w:t xml:space="preserve"> </w:t>
            </w:r>
            <w:r>
              <w:rPr>
                <w:w w:val="105"/>
                <w:sz w:val="14"/>
              </w:rPr>
              <w:t>in</w:t>
            </w:r>
            <w:r>
              <w:rPr>
                <w:spacing w:val="-9"/>
                <w:w w:val="105"/>
                <w:sz w:val="14"/>
              </w:rPr>
              <w:t xml:space="preserve"> </w:t>
            </w:r>
            <w:r>
              <w:rPr>
                <w:w w:val="105"/>
                <w:sz w:val="14"/>
              </w:rPr>
              <w:t>the</w:t>
            </w:r>
            <w:r>
              <w:rPr>
                <w:spacing w:val="-8"/>
                <w:w w:val="105"/>
                <w:sz w:val="14"/>
              </w:rPr>
              <w:t xml:space="preserve"> </w:t>
            </w:r>
            <w:r>
              <w:rPr>
                <w:w w:val="105"/>
                <w:sz w:val="14"/>
              </w:rPr>
              <w:t>project</w:t>
            </w:r>
            <w:r>
              <w:rPr>
                <w:spacing w:val="-8"/>
                <w:w w:val="105"/>
                <w:sz w:val="14"/>
              </w:rPr>
              <w:t xml:space="preserve"> </w:t>
            </w:r>
            <w:r>
              <w:rPr>
                <w:w w:val="105"/>
                <w:sz w:val="14"/>
              </w:rPr>
              <w:t>document.</w:t>
            </w:r>
          </w:p>
        </w:tc>
      </w:tr>
      <w:tr w14:paraId="677D8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7" w:hRule="atLeast"/>
        </w:trPr>
        <w:tc>
          <w:tcPr>
            <w:tcW w:w="902" w:type="dxa"/>
          </w:tcPr>
          <w:p w14:paraId="192F9D53">
            <w:pPr>
              <w:pStyle w:val="16"/>
              <w:spacing w:line="268" w:lineRule="exact"/>
              <w:ind w:right="329"/>
              <w:jc w:val="right"/>
              <w:rPr>
                <w:sz w:val="22"/>
              </w:rPr>
            </w:pPr>
            <w:r>
              <w:rPr>
                <w:spacing w:val="-5"/>
                <w:sz w:val="22"/>
              </w:rPr>
              <w:t>6.</w:t>
            </w:r>
          </w:p>
        </w:tc>
        <w:tc>
          <w:tcPr>
            <w:tcW w:w="3658" w:type="dxa"/>
          </w:tcPr>
          <w:p w14:paraId="61BB8718">
            <w:pPr>
              <w:pStyle w:val="16"/>
              <w:spacing w:line="268" w:lineRule="exact"/>
              <w:ind w:left="105"/>
              <w:rPr>
                <w:sz w:val="22"/>
              </w:rPr>
            </w:pPr>
            <w:r>
              <w:rPr>
                <w:color w:val="212121"/>
                <w:sz w:val="22"/>
              </w:rPr>
              <w:t>Scalability</w:t>
            </w:r>
            <w:r>
              <w:rPr>
                <w:color w:val="212121"/>
                <w:spacing w:val="-5"/>
                <w:sz w:val="22"/>
              </w:rPr>
              <w:t xml:space="preserve"> </w:t>
            </w:r>
            <w:r>
              <w:rPr>
                <w:color w:val="212121"/>
                <w:sz w:val="22"/>
              </w:rPr>
              <w:t>of</w:t>
            </w:r>
            <w:r>
              <w:rPr>
                <w:color w:val="212121"/>
                <w:spacing w:val="-2"/>
                <w:sz w:val="22"/>
              </w:rPr>
              <w:t xml:space="preserve"> </w:t>
            </w:r>
            <w:r>
              <w:rPr>
                <w:color w:val="212121"/>
                <w:sz w:val="22"/>
              </w:rPr>
              <w:t>the</w:t>
            </w:r>
            <w:r>
              <w:rPr>
                <w:color w:val="212121"/>
                <w:spacing w:val="-2"/>
                <w:sz w:val="22"/>
              </w:rPr>
              <w:t xml:space="preserve"> Solution</w:t>
            </w:r>
          </w:p>
        </w:tc>
        <w:tc>
          <w:tcPr>
            <w:tcW w:w="4508" w:type="dxa"/>
          </w:tcPr>
          <w:p w14:paraId="4D42C5E7">
            <w:pPr>
              <w:pStyle w:val="16"/>
              <w:spacing w:before="36" w:line="237" w:lineRule="auto"/>
              <w:ind w:left="64" w:right="221"/>
              <w:rPr>
                <w:sz w:val="14"/>
              </w:rPr>
            </w:pPr>
            <w:r>
              <w:rPr>
                <w:w w:val="105"/>
                <w:sz w:val="14"/>
              </w:rPr>
              <w:t>Easy</w:t>
            </w:r>
            <w:r>
              <w:rPr>
                <w:spacing w:val="-9"/>
                <w:w w:val="105"/>
                <w:sz w:val="14"/>
              </w:rPr>
              <w:t xml:space="preserve"> </w:t>
            </w:r>
            <w:r>
              <w:rPr>
                <w:w w:val="105"/>
                <w:sz w:val="14"/>
              </w:rPr>
              <w:t>to</w:t>
            </w:r>
            <w:r>
              <w:rPr>
                <w:spacing w:val="-8"/>
                <w:w w:val="105"/>
                <w:sz w:val="14"/>
              </w:rPr>
              <w:t xml:space="preserve"> </w:t>
            </w:r>
            <w:r>
              <w:rPr>
                <w:w w:val="105"/>
                <w:sz w:val="14"/>
              </w:rPr>
              <w:t>maintain,</w:t>
            </w:r>
            <w:r>
              <w:rPr>
                <w:spacing w:val="-8"/>
                <w:w w:val="105"/>
                <w:sz w:val="14"/>
              </w:rPr>
              <w:t xml:space="preserve"> </w:t>
            </w:r>
            <w:r>
              <w:rPr>
                <w:w w:val="105"/>
                <w:sz w:val="14"/>
              </w:rPr>
              <w:t>since</w:t>
            </w:r>
            <w:r>
              <w:rPr>
                <w:spacing w:val="-9"/>
                <w:w w:val="105"/>
                <w:sz w:val="14"/>
              </w:rPr>
              <w:t xml:space="preserve"> </w:t>
            </w:r>
            <w:r>
              <w:rPr>
                <w:w w:val="105"/>
                <w:sz w:val="14"/>
              </w:rPr>
              <w:t>keyword</w:t>
            </w:r>
            <w:r>
              <w:rPr>
                <w:spacing w:val="-8"/>
                <w:w w:val="105"/>
                <w:sz w:val="14"/>
              </w:rPr>
              <w:t xml:space="preserve"> </w:t>
            </w:r>
            <w:r>
              <w:rPr>
                <w:w w:val="105"/>
                <w:sz w:val="14"/>
              </w:rPr>
              <w:t>rules</w:t>
            </w:r>
            <w:r>
              <w:rPr>
                <w:spacing w:val="-8"/>
                <w:w w:val="105"/>
                <w:sz w:val="14"/>
              </w:rPr>
              <w:t xml:space="preserve"> </w:t>
            </w:r>
            <w:r>
              <w:rPr>
                <w:w w:val="105"/>
                <w:sz w:val="14"/>
              </w:rPr>
              <w:t>can</w:t>
            </w:r>
            <w:r>
              <w:rPr>
                <w:spacing w:val="-9"/>
                <w:w w:val="105"/>
                <w:sz w:val="14"/>
              </w:rPr>
              <w:t xml:space="preserve"> </w:t>
            </w:r>
            <w:r>
              <w:rPr>
                <w:w w:val="105"/>
                <w:sz w:val="14"/>
              </w:rPr>
              <w:t>be</w:t>
            </w:r>
            <w:r>
              <w:rPr>
                <w:spacing w:val="-8"/>
                <w:w w:val="105"/>
                <w:sz w:val="14"/>
              </w:rPr>
              <w:t xml:space="preserve"> </w:t>
            </w:r>
            <w:r>
              <w:rPr>
                <w:w w:val="105"/>
                <w:sz w:val="14"/>
              </w:rPr>
              <w:t>added</w:t>
            </w:r>
            <w:r>
              <w:rPr>
                <w:spacing w:val="-8"/>
                <w:w w:val="105"/>
                <w:sz w:val="14"/>
              </w:rPr>
              <w:t xml:space="preserve"> </w:t>
            </w:r>
            <w:r>
              <w:rPr>
                <w:w w:val="105"/>
                <w:sz w:val="14"/>
              </w:rPr>
              <w:t>in</w:t>
            </w:r>
            <w:r>
              <w:rPr>
                <w:spacing w:val="-9"/>
                <w:w w:val="105"/>
                <w:sz w:val="14"/>
              </w:rPr>
              <w:t xml:space="preserve"> </w:t>
            </w:r>
            <w:r>
              <w:rPr>
                <w:w w:val="105"/>
                <w:sz w:val="14"/>
              </w:rPr>
              <w:t>Flow</w:t>
            </w:r>
            <w:r>
              <w:rPr>
                <w:spacing w:val="-8"/>
                <w:w w:val="105"/>
                <w:sz w:val="14"/>
              </w:rPr>
              <w:t xml:space="preserve"> </w:t>
            </w:r>
            <w:r>
              <w:rPr>
                <w:w w:val="105"/>
                <w:sz w:val="14"/>
              </w:rPr>
              <w:t>Designer.</w:t>
            </w:r>
            <w:r>
              <w:rPr>
                <w:spacing w:val="40"/>
                <w:w w:val="105"/>
                <w:sz w:val="14"/>
              </w:rPr>
              <w:t xml:space="preserve"> </w:t>
            </w:r>
            <w:r>
              <w:rPr>
                <w:w w:val="105"/>
                <w:sz w:val="14"/>
              </w:rPr>
              <w:t>Future scope: assignment automation, SLA tracking and predictive</w:t>
            </w:r>
            <w:r>
              <w:rPr>
                <w:spacing w:val="40"/>
                <w:w w:val="105"/>
                <w:sz w:val="14"/>
              </w:rPr>
              <w:t xml:space="preserve"> </w:t>
            </w:r>
            <w:r>
              <w:rPr>
                <w:spacing w:val="-2"/>
                <w:w w:val="105"/>
                <w:sz w:val="14"/>
              </w:rPr>
              <w:t>intelligence.</w:t>
            </w:r>
          </w:p>
        </w:tc>
      </w:tr>
    </w:tbl>
    <w:p w14:paraId="23303AF3">
      <w:pPr>
        <w:pStyle w:val="16"/>
        <w:spacing w:after="0" w:line="237" w:lineRule="auto"/>
        <w:rPr>
          <w:sz w:val="14"/>
        </w:rPr>
        <w:sectPr>
          <w:pgSz w:w="11910" w:h="16840"/>
          <w:pgMar w:top="800" w:right="1275" w:bottom="280" w:left="1417" w:header="720" w:footer="720" w:gutter="0"/>
          <w:cols w:space="720" w:num="1"/>
        </w:sectPr>
      </w:pPr>
    </w:p>
    <w:p w14:paraId="5BA779CD">
      <w:pPr>
        <w:spacing w:before="29" w:line="244" w:lineRule="auto"/>
        <w:ind w:left="3638" w:right="3589" w:firstLine="51"/>
        <w:jc w:val="center"/>
        <w:rPr>
          <w:rFonts w:ascii="Calibri"/>
          <w:b/>
          <w:sz w:val="24"/>
        </w:rPr>
      </w:pPr>
      <w:r>
        <w:rPr>
          <w:rFonts w:ascii="Calibri"/>
          <w:b/>
          <w:sz w:val="24"/>
        </w:rPr>
        <mc:AlternateContent>
          <mc:Choice Requires="wpg">
            <w:drawing>
              <wp:anchor distT="0" distB="0" distL="0" distR="0" simplePos="0" relativeHeight="251708416" behindDoc="0" locked="0" layoutInCell="1" allowOverlap="1">
                <wp:simplePos x="0" y="0"/>
                <wp:positionH relativeFrom="page">
                  <wp:posOffset>844550</wp:posOffset>
                </wp:positionH>
                <wp:positionV relativeFrom="page">
                  <wp:posOffset>5202555</wp:posOffset>
                </wp:positionV>
                <wp:extent cx="5898515" cy="3535680"/>
                <wp:effectExtent l="0" t="0" r="0" b="0"/>
                <wp:wrapNone/>
                <wp:docPr id="622" name="Group 622"/>
                <wp:cNvGraphicFramePr/>
                <a:graphic xmlns:a="http://schemas.openxmlformats.org/drawingml/2006/main">
                  <a:graphicData uri="http://schemas.microsoft.com/office/word/2010/wordprocessingGroup">
                    <wpg:wgp>
                      <wpg:cNvGrpSpPr/>
                      <wpg:grpSpPr>
                        <a:xfrm>
                          <a:off x="0" y="0"/>
                          <a:ext cx="5898515" cy="3535679"/>
                          <a:chOff x="0" y="0"/>
                          <a:chExt cx="5898515" cy="3535679"/>
                        </a:xfrm>
                      </wpg:grpSpPr>
                      <pic:pic xmlns:pic="http://schemas.openxmlformats.org/drawingml/2006/picture">
                        <pic:nvPicPr>
                          <pic:cNvPr id="623" name="Image 623"/>
                          <pic:cNvPicPr/>
                        </pic:nvPicPr>
                        <pic:blipFill>
                          <a:blip r:embed="rId53" cstate="print"/>
                          <a:stretch>
                            <a:fillRect/>
                          </a:stretch>
                        </pic:blipFill>
                        <pic:spPr>
                          <a:xfrm>
                            <a:off x="0" y="0"/>
                            <a:ext cx="5898197" cy="3535106"/>
                          </a:xfrm>
                          <a:prstGeom prst="rect">
                            <a:avLst/>
                          </a:prstGeom>
                        </pic:spPr>
                      </pic:pic>
                      <pic:pic xmlns:pic="http://schemas.openxmlformats.org/drawingml/2006/picture">
                        <pic:nvPicPr>
                          <pic:cNvPr id="624" name="Image 624"/>
                          <pic:cNvPicPr/>
                        </pic:nvPicPr>
                        <pic:blipFill>
                          <a:blip r:embed="rId54" cstate="print"/>
                          <a:stretch>
                            <a:fillRect/>
                          </a:stretch>
                        </pic:blipFill>
                        <pic:spPr>
                          <a:xfrm>
                            <a:off x="73170" y="119421"/>
                            <a:ext cx="5727063" cy="2565735"/>
                          </a:xfrm>
                          <a:prstGeom prst="rect">
                            <a:avLst/>
                          </a:prstGeom>
                        </pic:spPr>
                      </pic:pic>
                      <wps:wsp>
                        <wps:cNvPr id="625" name="Textbox 625"/>
                        <wps:cNvSpPr txBox="1"/>
                        <wps:spPr>
                          <a:xfrm>
                            <a:off x="0" y="0"/>
                            <a:ext cx="5898515" cy="3535679"/>
                          </a:xfrm>
                          <a:prstGeom prst="rect">
                            <a:avLst/>
                          </a:prstGeom>
                        </wps:spPr>
                        <wps:txbx>
                          <w:txbxContent>
                            <w:p w14:paraId="3BD345FD">
                              <w:pPr>
                                <w:spacing w:before="0" w:line="240" w:lineRule="auto"/>
                                <w:rPr>
                                  <w:rFonts w:ascii="Arial"/>
                                  <w:b/>
                                  <w:sz w:val="21"/>
                                </w:rPr>
                              </w:pPr>
                            </w:p>
                            <w:p w14:paraId="01D93B97">
                              <w:pPr>
                                <w:spacing w:before="0" w:line="240" w:lineRule="auto"/>
                                <w:rPr>
                                  <w:rFonts w:ascii="Arial"/>
                                  <w:b/>
                                  <w:sz w:val="21"/>
                                </w:rPr>
                              </w:pPr>
                            </w:p>
                            <w:p w14:paraId="35DAC11B">
                              <w:pPr>
                                <w:spacing w:before="0" w:line="240" w:lineRule="auto"/>
                                <w:rPr>
                                  <w:rFonts w:ascii="Arial"/>
                                  <w:b/>
                                  <w:sz w:val="21"/>
                                </w:rPr>
                              </w:pPr>
                            </w:p>
                            <w:p w14:paraId="48E32F83">
                              <w:pPr>
                                <w:spacing w:before="0" w:line="240" w:lineRule="auto"/>
                                <w:rPr>
                                  <w:rFonts w:ascii="Arial"/>
                                  <w:b/>
                                  <w:sz w:val="21"/>
                                </w:rPr>
                              </w:pPr>
                            </w:p>
                            <w:p w14:paraId="55B8E0D7">
                              <w:pPr>
                                <w:spacing w:before="0" w:line="240" w:lineRule="auto"/>
                                <w:rPr>
                                  <w:rFonts w:ascii="Arial"/>
                                  <w:b/>
                                  <w:sz w:val="21"/>
                                </w:rPr>
                              </w:pPr>
                            </w:p>
                            <w:p w14:paraId="17A6577C">
                              <w:pPr>
                                <w:spacing w:before="0" w:line="240" w:lineRule="auto"/>
                                <w:rPr>
                                  <w:rFonts w:ascii="Arial"/>
                                  <w:b/>
                                  <w:sz w:val="21"/>
                                </w:rPr>
                              </w:pPr>
                            </w:p>
                            <w:p w14:paraId="28877451">
                              <w:pPr>
                                <w:spacing w:before="0" w:line="240" w:lineRule="auto"/>
                                <w:rPr>
                                  <w:rFonts w:ascii="Arial"/>
                                  <w:b/>
                                  <w:sz w:val="21"/>
                                </w:rPr>
                              </w:pPr>
                            </w:p>
                            <w:p w14:paraId="7547C352">
                              <w:pPr>
                                <w:spacing w:before="0" w:line="240" w:lineRule="auto"/>
                                <w:rPr>
                                  <w:rFonts w:ascii="Arial"/>
                                  <w:b/>
                                  <w:sz w:val="21"/>
                                </w:rPr>
                              </w:pPr>
                            </w:p>
                            <w:p w14:paraId="3417CC8F">
                              <w:pPr>
                                <w:spacing w:before="0" w:line="240" w:lineRule="auto"/>
                                <w:rPr>
                                  <w:rFonts w:ascii="Arial"/>
                                  <w:b/>
                                  <w:sz w:val="21"/>
                                </w:rPr>
                              </w:pPr>
                            </w:p>
                            <w:p w14:paraId="2AB13C75">
                              <w:pPr>
                                <w:spacing w:before="0" w:line="240" w:lineRule="auto"/>
                                <w:rPr>
                                  <w:rFonts w:ascii="Arial"/>
                                  <w:b/>
                                  <w:sz w:val="21"/>
                                </w:rPr>
                              </w:pPr>
                            </w:p>
                            <w:p w14:paraId="0E2B2550">
                              <w:pPr>
                                <w:spacing w:before="0" w:line="240" w:lineRule="auto"/>
                                <w:rPr>
                                  <w:rFonts w:ascii="Arial"/>
                                  <w:b/>
                                  <w:sz w:val="21"/>
                                </w:rPr>
                              </w:pPr>
                            </w:p>
                            <w:p w14:paraId="7A9FB11C">
                              <w:pPr>
                                <w:spacing w:before="0" w:line="240" w:lineRule="auto"/>
                                <w:rPr>
                                  <w:rFonts w:ascii="Arial"/>
                                  <w:b/>
                                  <w:sz w:val="21"/>
                                </w:rPr>
                              </w:pPr>
                            </w:p>
                            <w:p w14:paraId="59F65FEF">
                              <w:pPr>
                                <w:spacing w:before="0" w:line="240" w:lineRule="auto"/>
                                <w:rPr>
                                  <w:rFonts w:ascii="Arial"/>
                                  <w:b/>
                                  <w:sz w:val="21"/>
                                </w:rPr>
                              </w:pPr>
                            </w:p>
                            <w:p w14:paraId="48EBBA32">
                              <w:pPr>
                                <w:spacing w:before="0" w:line="240" w:lineRule="auto"/>
                                <w:rPr>
                                  <w:rFonts w:ascii="Arial"/>
                                  <w:b/>
                                  <w:sz w:val="21"/>
                                </w:rPr>
                              </w:pPr>
                            </w:p>
                            <w:p w14:paraId="2CE198D3">
                              <w:pPr>
                                <w:spacing w:before="0" w:line="240" w:lineRule="auto"/>
                                <w:rPr>
                                  <w:rFonts w:ascii="Arial"/>
                                  <w:b/>
                                  <w:sz w:val="21"/>
                                </w:rPr>
                              </w:pPr>
                            </w:p>
                            <w:p w14:paraId="04163A01">
                              <w:pPr>
                                <w:spacing w:before="0" w:line="240" w:lineRule="auto"/>
                                <w:rPr>
                                  <w:rFonts w:ascii="Arial"/>
                                  <w:b/>
                                  <w:sz w:val="21"/>
                                </w:rPr>
                              </w:pPr>
                            </w:p>
                            <w:p w14:paraId="4A920C06">
                              <w:pPr>
                                <w:spacing w:before="0" w:line="240" w:lineRule="auto"/>
                                <w:rPr>
                                  <w:rFonts w:ascii="Arial"/>
                                  <w:b/>
                                  <w:sz w:val="21"/>
                                </w:rPr>
                              </w:pPr>
                            </w:p>
                            <w:p w14:paraId="7BF4FC10">
                              <w:pPr>
                                <w:spacing w:before="84" w:line="240" w:lineRule="auto"/>
                                <w:rPr>
                                  <w:rFonts w:ascii="Arial"/>
                                  <w:b/>
                                  <w:sz w:val="21"/>
                                </w:rPr>
                              </w:pPr>
                            </w:p>
                            <w:p w14:paraId="4D27BC33">
                              <w:pPr>
                                <w:spacing w:before="0"/>
                                <w:ind w:left="110" w:right="0" w:firstLine="0"/>
                                <w:jc w:val="left"/>
                                <w:rPr>
                                  <w:rFonts w:ascii="Arial"/>
                                  <w:b/>
                                  <w:i/>
                                  <w:sz w:val="21"/>
                                </w:rPr>
                              </w:pPr>
                              <w:r>
                                <w:rPr>
                                  <w:rFonts w:ascii="Arial"/>
                                  <w:b/>
                                  <w:i/>
                                  <w:color w:val="333333"/>
                                  <w:sz w:val="21"/>
                                  <w:shd w:val="clear" w:color="auto" w:fill="FFFFFF"/>
                                </w:rPr>
                                <w:t>Figure</w:t>
                              </w:r>
                              <w:r>
                                <w:rPr>
                                  <w:rFonts w:ascii="Arial"/>
                                  <w:b/>
                                  <w:i/>
                                  <w:color w:val="333333"/>
                                  <w:spacing w:val="-4"/>
                                  <w:sz w:val="21"/>
                                  <w:shd w:val="clear" w:color="auto" w:fill="FFFFFF"/>
                                </w:rPr>
                                <w:t xml:space="preserve"> </w:t>
                              </w:r>
                              <w:r>
                                <w:rPr>
                                  <w:rFonts w:ascii="Arial"/>
                                  <w:b/>
                                  <w:i/>
                                  <w:color w:val="333333"/>
                                  <w:sz w:val="21"/>
                                  <w:shd w:val="clear" w:color="auto" w:fill="FFFFFF"/>
                                </w:rPr>
                                <w:t>1:</w:t>
                              </w:r>
                              <w:r>
                                <w:rPr>
                                  <w:rFonts w:ascii="Arial"/>
                                  <w:b/>
                                  <w:i/>
                                  <w:color w:val="333333"/>
                                  <w:spacing w:val="-4"/>
                                  <w:sz w:val="21"/>
                                  <w:shd w:val="clear" w:color="auto" w:fill="FFFFFF"/>
                                </w:rPr>
                                <w:t xml:space="preserve"> </w:t>
                              </w:r>
                              <w:r>
                                <w:rPr>
                                  <w:rFonts w:ascii="Arial"/>
                                  <w:b/>
                                  <w:i/>
                                  <w:color w:val="333333"/>
                                  <w:sz w:val="21"/>
                                  <w:shd w:val="clear" w:color="auto" w:fill="FFFFFF"/>
                                </w:rPr>
                                <w:t>Architecture</w:t>
                              </w:r>
                              <w:r>
                                <w:rPr>
                                  <w:rFonts w:ascii="Arial"/>
                                  <w:b/>
                                  <w:i/>
                                  <w:color w:val="333333"/>
                                  <w:spacing w:val="-4"/>
                                  <w:sz w:val="21"/>
                                  <w:shd w:val="clear" w:color="auto" w:fill="FFFFFF"/>
                                </w:rPr>
                                <w:t xml:space="preserve"> </w:t>
                              </w:r>
                              <w:r>
                                <w:rPr>
                                  <w:rFonts w:ascii="Arial"/>
                                  <w:b/>
                                  <w:i/>
                                  <w:color w:val="333333"/>
                                  <w:sz w:val="21"/>
                                  <w:shd w:val="clear" w:color="auto" w:fill="FFFFFF"/>
                                </w:rPr>
                                <w:t>and</w:t>
                              </w:r>
                              <w:r>
                                <w:rPr>
                                  <w:rFonts w:ascii="Arial"/>
                                  <w:b/>
                                  <w:i/>
                                  <w:color w:val="333333"/>
                                  <w:spacing w:val="-4"/>
                                  <w:sz w:val="21"/>
                                  <w:shd w:val="clear" w:color="auto" w:fill="FFFFFF"/>
                                </w:rPr>
                                <w:t xml:space="preserve"> </w:t>
                              </w:r>
                              <w:r>
                                <w:rPr>
                                  <w:rFonts w:ascii="Arial"/>
                                  <w:b/>
                                  <w:i/>
                                  <w:color w:val="333333"/>
                                  <w:sz w:val="21"/>
                                  <w:shd w:val="clear" w:color="auto" w:fill="FFFFFF"/>
                                </w:rPr>
                                <w:t>data</w:t>
                              </w:r>
                              <w:r>
                                <w:rPr>
                                  <w:rFonts w:ascii="Arial"/>
                                  <w:b/>
                                  <w:i/>
                                  <w:color w:val="333333"/>
                                  <w:spacing w:val="-4"/>
                                  <w:sz w:val="21"/>
                                  <w:shd w:val="clear" w:color="auto" w:fill="FFFFFF"/>
                                </w:rPr>
                                <w:t xml:space="preserve"> </w:t>
                              </w:r>
                              <w:r>
                                <w:rPr>
                                  <w:rFonts w:ascii="Arial"/>
                                  <w:b/>
                                  <w:i/>
                                  <w:color w:val="333333"/>
                                  <w:sz w:val="21"/>
                                  <w:shd w:val="clear" w:color="auto" w:fill="FFFFFF"/>
                                </w:rPr>
                                <w:t>flow</w:t>
                              </w:r>
                              <w:r>
                                <w:rPr>
                                  <w:rFonts w:ascii="Arial"/>
                                  <w:b/>
                                  <w:i/>
                                  <w:color w:val="333333"/>
                                  <w:spacing w:val="-3"/>
                                  <w:sz w:val="21"/>
                                  <w:shd w:val="clear" w:color="auto" w:fill="FFFFFF"/>
                                </w:rPr>
                                <w:t xml:space="preserve"> </w:t>
                              </w:r>
                              <w:r>
                                <w:rPr>
                                  <w:rFonts w:ascii="Arial"/>
                                  <w:b/>
                                  <w:i/>
                                  <w:color w:val="333333"/>
                                  <w:sz w:val="21"/>
                                  <w:shd w:val="clear" w:color="auto" w:fill="FFFFFF"/>
                                </w:rPr>
                                <w:t>of</w:t>
                              </w:r>
                              <w:r>
                                <w:rPr>
                                  <w:rFonts w:ascii="Arial"/>
                                  <w:b/>
                                  <w:i/>
                                  <w:color w:val="333333"/>
                                  <w:spacing w:val="-4"/>
                                  <w:sz w:val="21"/>
                                  <w:shd w:val="clear" w:color="auto" w:fill="FFFFFF"/>
                                </w:rPr>
                                <w:t xml:space="preserve"> </w:t>
                              </w:r>
                              <w:r>
                                <w:rPr>
                                  <w:rFonts w:ascii="Arial"/>
                                  <w:b/>
                                  <w:i/>
                                  <w:color w:val="333333"/>
                                  <w:sz w:val="21"/>
                                  <w:shd w:val="clear" w:color="auto" w:fill="FFFFFF"/>
                                </w:rPr>
                                <w:t>the</w:t>
                              </w:r>
                              <w:r>
                                <w:rPr>
                                  <w:rFonts w:ascii="Arial"/>
                                  <w:b/>
                                  <w:i/>
                                  <w:color w:val="333333"/>
                                  <w:spacing w:val="-4"/>
                                  <w:sz w:val="21"/>
                                  <w:shd w:val="clear" w:color="auto" w:fill="FFFFFF"/>
                                </w:rPr>
                                <w:t xml:space="preserve"> </w:t>
                              </w:r>
                              <w:r>
                                <w:rPr>
                                  <w:rFonts w:ascii="Arial"/>
                                  <w:b/>
                                  <w:i/>
                                  <w:color w:val="333333"/>
                                  <w:sz w:val="21"/>
                                  <w:shd w:val="clear" w:color="auto" w:fill="FFFFFF"/>
                                </w:rPr>
                                <w:t>Auto</w:t>
                              </w:r>
                              <w:r>
                                <w:rPr>
                                  <w:rFonts w:ascii="Arial"/>
                                  <w:b/>
                                  <w:i/>
                                  <w:color w:val="333333"/>
                                  <w:spacing w:val="-4"/>
                                  <w:sz w:val="21"/>
                                  <w:shd w:val="clear" w:color="auto" w:fill="FFFFFF"/>
                                </w:rPr>
                                <w:t xml:space="preserve"> </w:t>
                              </w:r>
                              <w:r>
                                <w:rPr>
                                  <w:rFonts w:ascii="Arial"/>
                                  <w:b/>
                                  <w:i/>
                                  <w:color w:val="333333"/>
                                  <w:sz w:val="21"/>
                                  <w:shd w:val="clear" w:color="auto" w:fill="FFFFFF"/>
                                </w:rPr>
                                <w:t>Ticket</w:t>
                              </w:r>
                              <w:r>
                                <w:rPr>
                                  <w:rFonts w:ascii="Arial"/>
                                  <w:b/>
                                  <w:i/>
                                  <w:color w:val="333333"/>
                                  <w:spacing w:val="-4"/>
                                  <w:sz w:val="21"/>
                                  <w:shd w:val="clear" w:color="auto" w:fill="FFFFFF"/>
                                </w:rPr>
                                <w:t xml:space="preserve"> </w:t>
                              </w:r>
                              <w:r>
                                <w:rPr>
                                  <w:rFonts w:ascii="Arial"/>
                                  <w:b/>
                                  <w:i/>
                                  <w:color w:val="333333"/>
                                  <w:sz w:val="21"/>
                                  <w:shd w:val="clear" w:color="auto" w:fill="FFFFFF"/>
                                </w:rPr>
                                <w:t>Classification</w:t>
                              </w:r>
                              <w:r>
                                <w:rPr>
                                  <w:rFonts w:ascii="Arial"/>
                                  <w:b/>
                                  <w:i/>
                                  <w:color w:val="333333"/>
                                  <w:spacing w:val="-3"/>
                                  <w:sz w:val="21"/>
                                  <w:shd w:val="clear" w:color="auto" w:fill="FFFFFF"/>
                                </w:rPr>
                                <w:t xml:space="preserve"> </w:t>
                              </w:r>
                              <w:r>
                                <w:rPr>
                                  <w:rFonts w:ascii="Arial"/>
                                  <w:b/>
                                  <w:i/>
                                  <w:color w:val="333333"/>
                                  <w:spacing w:val="-2"/>
                                  <w:sz w:val="21"/>
                                  <w:shd w:val="clear" w:color="auto" w:fill="FFFFFF"/>
                                </w:rPr>
                                <w:t>solution</w:t>
                              </w:r>
                            </w:p>
                            <w:p w14:paraId="48B3E77F">
                              <w:pPr>
                                <w:spacing w:before="150"/>
                                <w:ind w:left="110" w:right="0" w:firstLine="0"/>
                                <w:jc w:val="left"/>
                                <w:rPr>
                                  <w:rFonts w:ascii="Calibri" w:hAnsi="Calibri"/>
                                  <w:sz w:val="22"/>
                                </w:rPr>
                              </w:pPr>
                              <w:r>
                                <w:rPr>
                                  <w:rFonts w:ascii="Calibri" w:hAnsi="Calibri"/>
                                  <w:sz w:val="22"/>
                                </w:rPr>
                                <w:t>Reference:Project</w:t>
                              </w:r>
                              <w:r>
                                <w:rPr>
                                  <w:rFonts w:ascii="Calibri" w:hAnsi="Calibri"/>
                                  <w:spacing w:val="-3"/>
                                  <w:sz w:val="22"/>
                                </w:rPr>
                                <w:t xml:space="preserve"> </w:t>
                              </w:r>
                              <w:r>
                                <w:rPr>
                                  <w:rFonts w:ascii="Calibri" w:hAnsi="Calibri"/>
                                  <w:sz w:val="22"/>
                                </w:rPr>
                                <w:t>document</w:t>
                              </w:r>
                              <w:r>
                                <w:rPr>
                                  <w:rFonts w:ascii="Calibri" w:hAnsi="Calibri"/>
                                  <w:spacing w:val="-1"/>
                                  <w:sz w:val="22"/>
                                </w:rPr>
                                <w:t xml:space="preserve"> </w:t>
                              </w:r>
                              <w:r>
                                <w:rPr>
                                  <w:rFonts w:ascii="Calibri" w:hAnsi="Calibri"/>
                                  <w:sz w:val="22"/>
                                </w:rPr>
                                <w:t>– Auto</w:t>
                              </w:r>
                              <w:r>
                                <w:rPr>
                                  <w:rFonts w:ascii="Calibri" w:hAnsi="Calibri"/>
                                  <w:spacing w:val="-1"/>
                                  <w:sz w:val="22"/>
                                </w:rPr>
                                <w:t xml:space="preserve"> </w:t>
                              </w:r>
                              <w:r>
                                <w:rPr>
                                  <w:rFonts w:ascii="Calibri" w:hAnsi="Calibri"/>
                                  <w:sz w:val="22"/>
                                </w:rPr>
                                <w:t>Ticket Classification</w:t>
                              </w:r>
                              <w:r>
                                <w:rPr>
                                  <w:rFonts w:ascii="Calibri" w:hAnsi="Calibri"/>
                                  <w:spacing w:val="-1"/>
                                  <w:sz w:val="22"/>
                                </w:rPr>
                                <w:t xml:space="preserve"> </w:t>
                              </w:r>
                              <w:r>
                                <w:rPr>
                                  <w:rFonts w:ascii="Calibri" w:hAnsi="Calibri"/>
                                  <w:sz w:val="22"/>
                                </w:rPr>
                                <w:t>using Flow</w:t>
                              </w:r>
                              <w:r>
                                <w:rPr>
                                  <w:rFonts w:ascii="Calibri" w:hAnsi="Calibri"/>
                                  <w:spacing w:val="-1"/>
                                  <w:sz w:val="22"/>
                                </w:rPr>
                                <w:t xml:space="preserve"> </w:t>
                              </w:r>
                              <w:r>
                                <w:rPr>
                                  <w:rFonts w:ascii="Calibri" w:hAnsi="Calibri"/>
                                  <w:sz w:val="22"/>
                                </w:rPr>
                                <w:t xml:space="preserve">Designer </w:t>
                              </w:r>
                              <w:r>
                                <w:rPr>
                                  <w:rFonts w:ascii="Calibri" w:hAnsi="Calibri"/>
                                  <w:spacing w:val="-2"/>
                                  <w:sz w:val="22"/>
                                </w:rPr>
                                <w:t>(ServiceNow)</w:t>
                              </w:r>
                            </w:p>
                          </w:txbxContent>
                        </wps:txbx>
                        <wps:bodyPr wrap="square" lIns="0" tIns="0" rIns="0" bIns="0" rtlCol="0">
                          <a:noAutofit/>
                        </wps:bodyPr>
                      </wps:wsp>
                    </wpg:wgp>
                  </a:graphicData>
                </a:graphic>
              </wp:anchor>
            </w:drawing>
          </mc:Choice>
          <mc:Fallback>
            <w:pict>
              <v:group id="_x0000_s1026" o:spid="_x0000_s1026" o:spt="203" style="position:absolute;left:0pt;margin-left:66.5pt;margin-top:409.65pt;height:278.4pt;width:464.45pt;mso-position-horizontal-relative:page;mso-position-vertical-relative:page;z-index:251708416;mso-width-relative:page;mso-height-relative:page;" coordsize="5898515,3535679" o:gfxdata="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Dww94dq1i13nEY/tbMlgkyzUgEsT+NQi4g5AaE3EDaFDaprb0Ar8AmRVqvwCJlLiAW&#10;KU7ATiSNIopgNnutFEftciac8+0zTt7ngWHvYvitf//C2g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kFgMAAAAAAAAECQWAwAAAAAAAASJxQAAAAAAAABBYjEAAAAAAABAkFgMAAAAAAAAECQWAwAA&#10;AAAAAASJxQAAAAAAAABBYjEAAAAAAABAkFgMAAAAAAAAECQWAwAAAAAAAASJxQAAAAAAAABBYjEA&#10;AAAAAABA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">
                <o:lock v:ext="edit" aspectratio="f"/>
                <v:shape id="Image 623" o:spid="_x0000_s1026" o:spt="75" type="#_x0000_t75" style="position:absolute;left:0;top:0;height:3535106;width:5898197;" filled="f" o:preferrelative="t" stroked="f" coordsize="21600,21600" o:gfxdata="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lxyxvQAA&#10;ANwAAAAPAAAAAAAAAAEAIAAAACIAAABkcnMvZG93bnJldi54bWxQSwECFAAUAAAACACHTuJAMy8F&#10;njsAAAA5AAAAEAAAAAAAAAABACAAAAAMAQAAZHJzL3NoYXBleG1sLnhtbFBLBQYAAAAABgAGAFsB&#10;AAC2AwAAAAA=&#10;">
                  <v:fill on="f" focussize="0,0"/>
                  <v:stroke on="f"/>
                  <v:imagedata r:id="rId53" o:title=""/>
                  <o:lock v:ext="edit" aspectratio="f"/>
                </v:shape>
                <v:shape id="Image 624" o:spid="_x0000_s1026" o:spt="75" type="#_x0000_t75" style="position:absolute;left:73170;top:119421;height:2565735;width:5727063;" filled="f" o:preferrelative="t" stroked="f" coordsize="21600,21600" o:gfxdata="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MYO74A&#10;AADcAAAADwAAAAAAAAABACAAAAAiAAAAZHJzL2Rvd25yZXYueG1sUEsBAhQAFAAAAAgAh07iQDMv&#10;BZ47AAAAOQAAABAAAAAAAAAAAQAgAAAADQEAAGRycy9zaGFwZXhtbC54bWxQSwUGAAAAAAYABgBb&#10;AQAAtwMAAAAA&#10;">
                  <v:fill on="f" focussize="0,0"/>
                  <v:stroke on="f"/>
                  <v:imagedata r:id="rId54" o:title=""/>
                  <o:lock v:ext="edit" aspectratio="f"/>
                </v:shape>
                <v:shape id="Textbox 625" o:spid="_x0000_s1026" o:spt="202" type="#_x0000_t202" style="position:absolute;left:0;top:0;height:3535679;width:5898515;" filled="f" stroked="f" coordsize="21600,21600" o:gfxdata="UEsDBAoAAAAAAIdO4kAAAAAAAAAAAAAAAAAEAAAAZHJzL1BLAwQUAAAACACHTuJAPOhk/7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rLp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hk/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D345FD">
                        <w:pPr>
                          <w:spacing w:before="0" w:line="240" w:lineRule="auto"/>
                          <w:rPr>
                            <w:rFonts w:ascii="Arial"/>
                            <w:b/>
                            <w:sz w:val="21"/>
                          </w:rPr>
                        </w:pPr>
                      </w:p>
                      <w:p w14:paraId="01D93B97">
                        <w:pPr>
                          <w:spacing w:before="0" w:line="240" w:lineRule="auto"/>
                          <w:rPr>
                            <w:rFonts w:ascii="Arial"/>
                            <w:b/>
                            <w:sz w:val="21"/>
                          </w:rPr>
                        </w:pPr>
                      </w:p>
                      <w:p w14:paraId="35DAC11B">
                        <w:pPr>
                          <w:spacing w:before="0" w:line="240" w:lineRule="auto"/>
                          <w:rPr>
                            <w:rFonts w:ascii="Arial"/>
                            <w:b/>
                            <w:sz w:val="21"/>
                          </w:rPr>
                        </w:pPr>
                      </w:p>
                      <w:p w14:paraId="48E32F83">
                        <w:pPr>
                          <w:spacing w:before="0" w:line="240" w:lineRule="auto"/>
                          <w:rPr>
                            <w:rFonts w:ascii="Arial"/>
                            <w:b/>
                            <w:sz w:val="21"/>
                          </w:rPr>
                        </w:pPr>
                      </w:p>
                      <w:p w14:paraId="55B8E0D7">
                        <w:pPr>
                          <w:spacing w:before="0" w:line="240" w:lineRule="auto"/>
                          <w:rPr>
                            <w:rFonts w:ascii="Arial"/>
                            <w:b/>
                            <w:sz w:val="21"/>
                          </w:rPr>
                        </w:pPr>
                      </w:p>
                      <w:p w14:paraId="17A6577C">
                        <w:pPr>
                          <w:spacing w:before="0" w:line="240" w:lineRule="auto"/>
                          <w:rPr>
                            <w:rFonts w:ascii="Arial"/>
                            <w:b/>
                            <w:sz w:val="21"/>
                          </w:rPr>
                        </w:pPr>
                      </w:p>
                      <w:p w14:paraId="28877451">
                        <w:pPr>
                          <w:spacing w:before="0" w:line="240" w:lineRule="auto"/>
                          <w:rPr>
                            <w:rFonts w:ascii="Arial"/>
                            <w:b/>
                            <w:sz w:val="21"/>
                          </w:rPr>
                        </w:pPr>
                      </w:p>
                      <w:p w14:paraId="7547C352">
                        <w:pPr>
                          <w:spacing w:before="0" w:line="240" w:lineRule="auto"/>
                          <w:rPr>
                            <w:rFonts w:ascii="Arial"/>
                            <w:b/>
                            <w:sz w:val="21"/>
                          </w:rPr>
                        </w:pPr>
                      </w:p>
                      <w:p w14:paraId="3417CC8F">
                        <w:pPr>
                          <w:spacing w:before="0" w:line="240" w:lineRule="auto"/>
                          <w:rPr>
                            <w:rFonts w:ascii="Arial"/>
                            <w:b/>
                            <w:sz w:val="21"/>
                          </w:rPr>
                        </w:pPr>
                      </w:p>
                      <w:p w14:paraId="2AB13C75">
                        <w:pPr>
                          <w:spacing w:before="0" w:line="240" w:lineRule="auto"/>
                          <w:rPr>
                            <w:rFonts w:ascii="Arial"/>
                            <w:b/>
                            <w:sz w:val="21"/>
                          </w:rPr>
                        </w:pPr>
                      </w:p>
                      <w:p w14:paraId="0E2B2550">
                        <w:pPr>
                          <w:spacing w:before="0" w:line="240" w:lineRule="auto"/>
                          <w:rPr>
                            <w:rFonts w:ascii="Arial"/>
                            <w:b/>
                            <w:sz w:val="21"/>
                          </w:rPr>
                        </w:pPr>
                      </w:p>
                      <w:p w14:paraId="7A9FB11C">
                        <w:pPr>
                          <w:spacing w:before="0" w:line="240" w:lineRule="auto"/>
                          <w:rPr>
                            <w:rFonts w:ascii="Arial"/>
                            <w:b/>
                            <w:sz w:val="21"/>
                          </w:rPr>
                        </w:pPr>
                      </w:p>
                      <w:p w14:paraId="59F65FEF">
                        <w:pPr>
                          <w:spacing w:before="0" w:line="240" w:lineRule="auto"/>
                          <w:rPr>
                            <w:rFonts w:ascii="Arial"/>
                            <w:b/>
                            <w:sz w:val="21"/>
                          </w:rPr>
                        </w:pPr>
                      </w:p>
                      <w:p w14:paraId="48EBBA32">
                        <w:pPr>
                          <w:spacing w:before="0" w:line="240" w:lineRule="auto"/>
                          <w:rPr>
                            <w:rFonts w:ascii="Arial"/>
                            <w:b/>
                            <w:sz w:val="21"/>
                          </w:rPr>
                        </w:pPr>
                      </w:p>
                      <w:p w14:paraId="2CE198D3">
                        <w:pPr>
                          <w:spacing w:before="0" w:line="240" w:lineRule="auto"/>
                          <w:rPr>
                            <w:rFonts w:ascii="Arial"/>
                            <w:b/>
                            <w:sz w:val="21"/>
                          </w:rPr>
                        </w:pPr>
                      </w:p>
                      <w:p w14:paraId="04163A01">
                        <w:pPr>
                          <w:spacing w:before="0" w:line="240" w:lineRule="auto"/>
                          <w:rPr>
                            <w:rFonts w:ascii="Arial"/>
                            <w:b/>
                            <w:sz w:val="21"/>
                          </w:rPr>
                        </w:pPr>
                      </w:p>
                      <w:p w14:paraId="4A920C06">
                        <w:pPr>
                          <w:spacing w:before="0" w:line="240" w:lineRule="auto"/>
                          <w:rPr>
                            <w:rFonts w:ascii="Arial"/>
                            <w:b/>
                            <w:sz w:val="21"/>
                          </w:rPr>
                        </w:pPr>
                      </w:p>
                      <w:p w14:paraId="7BF4FC10">
                        <w:pPr>
                          <w:spacing w:before="84" w:line="240" w:lineRule="auto"/>
                          <w:rPr>
                            <w:rFonts w:ascii="Arial"/>
                            <w:b/>
                            <w:sz w:val="21"/>
                          </w:rPr>
                        </w:pPr>
                      </w:p>
                      <w:p w14:paraId="4D27BC33">
                        <w:pPr>
                          <w:spacing w:before="0"/>
                          <w:ind w:left="110" w:right="0" w:firstLine="0"/>
                          <w:jc w:val="left"/>
                          <w:rPr>
                            <w:rFonts w:ascii="Arial"/>
                            <w:b/>
                            <w:i/>
                            <w:sz w:val="21"/>
                          </w:rPr>
                        </w:pPr>
                        <w:r>
                          <w:rPr>
                            <w:rFonts w:ascii="Arial"/>
                            <w:b/>
                            <w:i/>
                            <w:color w:val="333333"/>
                            <w:sz w:val="21"/>
                            <w:shd w:val="clear" w:color="auto" w:fill="FFFFFF"/>
                          </w:rPr>
                          <w:t>Figure</w:t>
                        </w:r>
                        <w:r>
                          <w:rPr>
                            <w:rFonts w:ascii="Arial"/>
                            <w:b/>
                            <w:i/>
                            <w:color w:val="333333"/>
                            <w:spacing w:val="-4"/>
                            <w:sz w:val="21"/>
                            <w:shd w:val="clear" w:color="auto" w:fill="FFFFFF"/>
                          </w:rPr>
                          <w:t xml:space="preserve"> </w:t>
                        </w:r>
                        <w:r>
                          <w:rPr>
                            <w:rFonts w:ascii="Arial"/>
                            <w:b/>
                            <w:i/>
                            <w:color w:val="333333"/>
                            <w:sz w:val="21"/>
                            <w:shd w:val="clear" w:color="auto" w:fill="FFFFFF"/>
                          </w:rPr>
                          <w:t>1:</w:t>
                        </w:r>
                        <w:r>
                          <w:rPr>
                            <w:rFonts w:ascii="Arial"/>
                            <w:b/>
                            <w:i/>
                            <w:color w:val="333333"/>
                            <w:spacing w:val="-4"/>
                            <w:sz w:val="21"/>
                            <w:shd w:val="clear" w:color="auto" w:fill="FFFFFF"/>
                          </w:rPr>
                          <w:t xml:space="preserve"> </w:t>
                        </w:r>
                        <w:r>
                          <w:rPr>
                            <w:rFonts w:ascii="Arial"/>
                            <w:b/>
                            <w:i/>
                            <w:color w:val="333333"/>
                            <w:sz w:val="21"/>
                            <w:shd w:val="clear" w:color="auto" w:fill="FFFFFF"/>
                          </w:rPr>
                          <w:t>Architecture</w:t>
                        </w:r>
                        <w:r>
                          <w:rPr>
                            <w:rFonts w:ascii="Arial"/>
                            <w:b/>
                            <w:i/>
                            <w:color w:val="333333"/>
                            <w:spacing w:val="-4"/>
                            <w:sz w:val="21"/>
                            <w:shd w:val="clear" w:color="auto" w:fill="FFFFFF"/>
                          </w:rPr>
                          <w:t xml:space="preserve"> </w:t>
                        </w:r>
                        <w:r>
                          <w:rPr>
                            <w:rFonts w:ascii="Arial"/>
                            <w:b/>
                            <w:i/>
                            <w:color w:val="333333"/>
                            <w:sz w:val="21"/>
                            <w:shd w:val="clear" w:color="auto" w:fill="FFFFFF"/>
                          </w:rPr>
                          <w:t>and</w:t>
                        </w:r>
                        <w:r>
                          <w:rPr>
                            <w:rFonts w:ascii="Arial"/>
                            <w:b/>
                            <w:i/>
                            <w:color w:val="333333"/>
                            <w:spacing w:val="-4"/>
                            <w:sz w:val="21"/>
                            <w:shd w:val="clear" w:color="auto" w:fill="FFFFFF"/>
                          </w:rPr>
                          <w:t xml:space="preserve"> </w:t>
                        </w:r>
                        <w:r>
                          <w:rPr>
                            <w:rFonts w:ascii="Arial"/>
                            <w:b/>
                            <w:i/>
                            <w:color w:val="333333"/>
                            <w:sz w:val="21"/>
                            <w:shd w:val="clear" w:color="auto" w:fill="FFFFFF"/>
                          </w:rPr>
                          <w:t>data</w:t>
                        </w:r>
                        <w:r>
                          <w:rPr>
                            <w:rFonts w:ascii="Arial"/>
                            <w:b/>
                            <w:i/>
                            <w:color w:val="333333"/>
                            <w:spacing w:val="-4"/>
                            <w:sz w:val="21"/>
                            <w:shd w:val="clear" w:color="auto" w:fill="FFFFFF"/>
                          </w:rPr>
                          <w:t xml:space="preserve"> </w:t>
                        </w:r>
                        <w:r>
                          <w:rPr>
                            <w:rFonts w:ascii="Arial"/>
                            <w:b/>
                            <w:i/>
                            <w:color w:val="333333"/>
                            <w:sz w:val="21"/>
                            <w:shd w:val="clear" w:color="auto" w:fill="FFFFFF"/>
                          </w:rPr>
                          <w:t>flow</w:t>
                        </w:r>
                        <w:r>
                          <w:rPr>
                            <w:rFonts w:ascii="Arial"/>
                            <w:b/>
                            <w:i/>
                            <w:color w:val="333333"/>
                            <w:spacing w:val="-3"/>
                            <w:sz w:val="21"/>
                            <w:shd w:val="clear" w:color="auto" w:fill="FFFFFF"/>
                          </w:rPr>
                          <w:t xml:space="preserve"> </w:t>
                        </w:r>
                        <w:r>
                          <w:rPr>
                            <w:rFonts w:ascii="Arial"/>
                            <w:b/>
                            <w:i/>
                            <w:color w:val="333333"/>
                            <w:sz w:val="21"/>
                            <w:shd w:val="clear" w:color="auto" w:fill="FFFFFF"/>
                          </w:rPr>
                          <w:t>of</w:t>
                        </w:r>
                        <w:r>
                          <w:rPr>
                            <w:rFonts w:ascii="Arial"/>
                            <w:b/>
                            <w:i/>
                            <w:color w:val="333333"/>
                            <w:spacing w:val="-4"/>
                            <w:sz w:val="21"/>
                            <w:shd w:val="clear" w:color="auto" w:fill="FFFFFF"/>
                          </w:rPr>
                          <w:t xml:space="preserve"> </w:t>
                        </w:r>
                        <w:r>
                          <w:rPr>
                            <w:rFonts w:ascii="Arial"/>
                            <w:b/>
                            <w:i/>
                            <w:color w:val="333333"/>
                            <w:sz w:val="21"/>
                            <w:shd w:val="clear" w:color="auto" w:fill="FFFFFF"/>
                          </w:rPr>
                          <w:t>the</w:t>
                        </w:r>
                        <w:r>
                          <w:rPr>
                            <w:rFonts w:ascii="Arial"/>
                            <w:b/>
                            <w:i/>
                            <w:color w:val="333333"/>
                            <w:spacing w:val="-4"/>
                            <w:sz w:val="21"/>
                            <w:shd w:val="clear" w:color="auto" w:fill="FFFFFF"/>
                          </w:rPr>
                          <w:t xml:space="preserve"> </w:t>
                        </w:r>
                        <w:r>
                          <w:rPr>
                            <w:rFonts w:ascii="Arial"/>
                            <w:b/>
                            <w:i/>
                            <w:color w:val="333333"/>
                            <w:sz w:val="21"/>
                            <w:shd w:val="clear" w:color="auto" w:fill="FFFFFF"/>
                          </w:rPr>
                          <w:t>Auto</w:t>
                        </w:r>
                        <w:r>
                          <w:rPr>
                            <w:rFonts w:ascii="Arial"/>
                            <w:b/>
                            <w:i/>
                            <w:color w:val="333333"/>
                            <w:spacing w:val="-4"/>
                            <w:sz w:val="21"/>
                            <w:shd w:val="clear" w:color="auto" w:fill="FFFFFF"/>
                          </w:rPr>
                          <w:t xml:space="preserve"> </w:t>
                        </w:r>
                        <w:r>
                          <w:rPr>
                            <w:rFonts w:ascii="Arial"/>
                            <w:b/>
                            <w:i/>
                            <w:color w:val="333333"/>
                            <w:sz w:val="21"/>
                            <w:shd w:val="clear" w:color="auto" w:fill="FFFFFF"/>
                          </w:rPr>
                          <w:t>Ticket</w:t>
                        </w:r>
                        <w:r>
                          <w:rPr>
                            <w:rFonts w:ascii="Arial"/>
                            <w:b/>
                            <w:i/>
                            <w:color w:val="333333"/>
                            <w:spacing w:val="-4"/>
                            <w:sz w:val="21"/>
                            <w:shd w:val="clear" w:color="auto" w:fill="FFFFFF"/>
                          </w:rPr>
                          <w:t xml:space="preserve"> </w:t>
                        </w:r>
                        <w:r>
                          <w:rPr>
                            <w:rFonts w:ascii="Arial"/>
                            <w:b/>
                            <w:i/>
                            <w:color w:val="333333"/>
                            <w:sz w:val="21"/>
                            <w:shd w:val="clear" w:color="auto" w:fill="FFFFFF"/>
                          </w:rPr>
                          <w:t>Classification</w:t>
                        </w:r>
                        <w:r>
                          <w:rPr>
                            <w:rFonts w:ascii="Arial"/>
                            <w:b/>
                            <w:i/>
                            <w:color w:val="333333"/>
                            <w:spacing w:val="-3"/>
                            <w:sz w:val="21"/>
                            <w:shd w:val="clear" w:color="auto" w:fill="FFFFFF"/>
                          </w:rPr>
                          <w:t xml:space="preserve"> </w:t>
                        </w:r>
                        <w:r>
                          <w:rPr>
                            <w:rFonts w:ascii="Arial"/>
                            <w:b/>
                            <w:i/>
                            <w:color w:val="333333"/>
                            <w:spacing w:val="-2"/>
                            <w:sz w:val="21"/>
                            <w:shd w:val="clear" w:color="auto" w:fill="FFFFFF"/>
                          </w:rPr>
                          <w:t>solution</w:t>
                        </w:r>
                      </w:p>
                      <w:p w14:paraId="48B3E77F">
                        <w:pPr>
                          <w:spacing w:before="150"/>
                          <w:ind w:left="110" w:right="0" w:firstLine="0"/>
                          <w:jc w:val="left"/>
                          <w:rPr>
                            <w:rFonts w:ascii="Calibri" w:hAnsi="Calibri"/>
                            <w:sz w:val="22"/>
                          </w:rPr>
                        </w:pPr>
                        <w:r>
                          <w:rPr>
                            <w:rFonts w:ascii="Calibri" w:hAnsi="Calibri"/>
                            <w:sz w:val="22"/>
                          </w:rPr>
                          <w:t>Reference:Project</w:t>
                        </w:r>
                        <w:r>
                          <w:rPr>
                            <w:rFonts w:ascii="Calibri" w:hAnsi="Calibri"/>
                            <w:spacing w:val="-3"/>
                            <w:sz w:val="22"/>
                          </w:rPr>
                          <w:t xml:space="preserve"> </w:t>
                        </w:r>
                        <w:r>
                          <w:rPr>
                            <w:rFonts w:ascii="Calibri" w:hAnsi="Calibri"/>
                            <w:sz w:val="22"/>
                          </w:rPr>
                          <w:t>document</w:t>
                        </w:r>
                        <w:r>
                          <w:rPr>
                            <w:rFonts w:ascii="Calibri" w:hAnsi="Calibri"/>
                            <w:spacing w:val="-1"/>
                            <w:sz w:val="22"/>
                          </w:rPr>
                          <w:t xml:space="preserve"> </w:t>
                        </w:r>
                        <w:r>
                          <w:rPr>
                            <w:rFonts w:ascii="Calibri" w:hAnsi="Calibri"/>
                            <w:sz w:val="22"/>
                          </w:rPr>
                          <w:t>– Auto</w:t>
                        </w:r>
                        <w:r>
                          <w:rPr>
                            <w:rFonts w:ascii="Calibri" w:hAnsi="Calibri"/>
                            <w:spacing w:val="-1"/>
                            <w:sz w:val="22"/>
                          </w:rPr>
                          <w:t xml:space="preserve"> </w:t>
                        </w:r>
                        <w:r>
                          <w:rPr>
                            <w:rFonts w:ascii="Calibri" w:hAnsi="Calibri"/>
                            <w:sz w:val="22"/>
                          </w:rPr>
                          <w:t>Ticket Classification</w:t>
                        </w:r>
                        <w:r>
                          <w:rPr>
                            <w:rFonts w:ascii="Calibri" w:hAnsi="Calibri"/>
                            <w:spacing w:val="-1"/>
                            <w:sz w:val="22"/>
                          </w:rPr>
                          <w:t xml:space="preserve"> </w:t>
                        </w:r>
                        <w:r>
                          <w:rPr>
                            <w:rFonts w:ascii="Calibri" w:hAnsi="Calibri"/>
                            <w:sz w:val="22"/>
                          </w:rPr>
                          <w:t>using Flow</w:t>
                        </w:r>
                        <w:r>
                          <w:rPr>
                            <w:rFonts w:ascii="Calibri" w:hAnsi="Calibri"/>
                            <w:spacing w:val="-1"/>
                            <w:sz w:val="22"/>
                          </w:rPr>
                          <w:t xml:space="preserve"> </w:t>
                        </w:r>
                        <w:r>
                          <w:rPr>
                            <w:rFonts w:ascii="Calibri" w:hAnsi="Calibri"/>
                            <w:sz w:val="22"/>
                          </w:rPr>
                          <w:t xml:space="preserve">Designer </w:t>
                        </w:r>
                        <w:r>
                          <w:rPr>
                            <w:rFonts w:ascii="Calibri" w:hAnsi="Calibri"/>
                            <w:spacing w:val="-2"/>
                            <w:sz w:val="22"/>
                          </w:rPr>
                          <w:t>(ServiceNow)</w:t>
                        </w:r>
                      </w:p>
                    </w:txbxContent>
                  </v:textbox>
                </v:shape>
              </v:group>
            </w:pict>
          </mc:Fallback>
        </mc:AlternateContent>
      </w:r>
      <w:bookmarkStart w:id="64" w:name="Project Design Phase Solution Architectu"/>
      <w:bookmarkEnd w:id="64"/>
      <w:bookmarkStart w:id="65" w:name="Date"/>
      <w:bookmarkEnd w:id="65"/>
      <w:bookmarkStart w:id="66" w:name="AutoTicket Classification using Flow Des"/>
      <w:bookmarkEnd w:id="66"/>
      <w:bookmarkStart w:id="67" w:name="● Find the best tech solution to solve e"/>
      <w:bookmarkEnd w:id="67"/>
      <w:bookmarkStart w:id="68" w:name="Describe the structure, characteristics,"/>
      <w:bookmarkEnd w:id="68"/>
      <w:bookmarkStart w:id="69" w:name="Team ID"/>
      <w:bookmarkEnd w:id="69"/>
      <w:bookmarkStart w:id="70" w:name="SWTID-2026-2046"/>
      <w:bookmarkEnd w:id="70"/>
      <w:bookmarkStart w:id="71" w:name="4 Marks"/>
      <w:bookmarkEnd w:id="71"/>
      <w:bookmarkStart w:id="72" w:name="and delivered."/>
      <w:bookmarkEnd w:id="72"/>
      <w:bookmarkStart w:id="73" w:name="886327ce15883b04f1fd7fd3b7e28a52216f791b"/>
      <w:bookmarkEnd w:id="73"/>
      <w:bookmarkStart w:id="74" w:name="30 September 2026"/>
      <w:bookmarkEnd w:id="74"/>
      <w:bookmarkStart w:id="75" w:name="Project Name Maximum Marks"/>
      <w:bookmarkEnd w:id="75"/>
      <w:bookmarkStart w:id="76" w:name="Solution Architecture:"/>
      <w:bookmarkEnd w:id="76"/>
      <w:bookmarkStart w:id="77" w:name="Solution architecture is a complex proce"/>
      <w:bookmarkEnd w:id="77"/>
      <w:bookmarkStart w:id="78" w:name="● Define features, development phases, a"/>
      <w:bookmarkEnd w:id="78"/>
      <w:bookmarkStart w:id="79" w:name="Solution Architecture Diagram:"/>
      <w:bookmarkEnd w:id="79"/>
      <w:bookmarkStart w:id="80" w:name="Reference:Project document – Auto Ticket"/>
      <w:bookmarkEnd w:id="80"/>
      <w:bookmarkStart w:id="81" w:name="● Provide specifications according to wh"/>
      <w:bookmarkEnd w:id="81"/>
      <w:r>
        <w:rPr>
          <w:rFonts w:ascii="Calibri"/>
          <w:b/>
          <w:sz w:val="24"/>
        </w:rPr>
        <w:t>Project</w:t>
      </w:r>
      <w:r>
        <w:rPr>
          <w:rFonts w:ascii="Calibri"/>
          <w:b/>
          <w:spacing w:val="-14"/>
          <w:sz w:val="24"/>
        </w:rPr>
        <w:t xml:space="preserve"> </w:t>
      </w:r>
      <w:r>
        <w:rPr>
          <w:rFonts w:ascii="Calibri"/>
          <w:b/>
          <w:sz w:val="24"/>
        </w:rPr>
        <w:t>Design</w:t>
      </w:r>
      <w:r>
        <w:rPr>
          <w:rFonts w:ascii="Calibri"/>
          <w:b/>
          <w:spacing w:val="-14"/>
          <w:sz w:val="24"/>
        </w:rPr>
        <w:t xml:space="preserve"> </w:t>
      </w:r>
      <w:r>
        <w:rPr>
          <w:rFonts w:ascii="Calibri"/>
          <w:b/>
          <w:sz w:val="24"/>
        </w:rPr>
        <w:t xml:space="preserve">Phase Solution </w:t>
      </w:r>
      <w:r>
        <w:rPr>
          <w:rFonts w:ascii="Calibri"/>
          <w:b/>
          <w:spacing w:val="-2"/>
          <w:sz w:val="24"/>
        </w:rPr>
        <w:t>Architecture</w:t>
      </w:r>
    </w:p>
    <w:p w14:paraId="57DDCAC4">
      <w:pPr>
        <w:pStyle w:val="13"/>
        <w:spacing w:before="7"/>
        <w:rPr>
          <w:rFonts w:ascii="Calibri"/>
          <w:b/>
          <w:sz w:val="16"/>
        </w:rPr>
      </w:pPr>
      <w:r>
        <w:rPr>
          <w:rFonts w:ascii="Calibri"/>
          <w:b/>
          <w:sz w:val="16"/>
        </w:rPr>
        <mc:AlternateContent>
          <mc:Choice Requires="wpg">
            <w:drawing>
              <wp:anchor distT="0" distB="0" distL="0" distR="0" simplePos="0" relativeHeight="251824128" behindDoc="1" locked="0" layoutInCell="1" allowOverlap="1">
                <wp:simplePos x="0" y="0"/>
                <wp:positionH relativeFrom="page">
                  <wp:posOffset>850900</wp:posOffset>
                </wp:positionH>
                <wp:positionV relativeFrom="paragraph">
                  <wp:posOffset>143510</wp:posOffset>
                </wp:positionV>
                <wp:extent cx="5860415" cy="857885"/>
                <wp:effectExtent l="0" t="0" r="0" b="0"/>
                <wp:wrapTopAndBottom/>
                <wp:docPr id="626" name="Group 626"/>
                <wp:cNvGraphicFramePr/>
                <a:graphic xmlns:a="http://schemas.openxmlformats.org/drawingml/2006/main">
                  <a:graphicData uri="http://schemas.microsoft.com/office/word/2010/wordprocessingGroup">
                    <wpg:wgp>
                      <wpg:cNvGrpSpPr/>
                      <wpg:grpSpPr>
                        <a:xfrm>
                          <a:off x="0" y="0"/>
                          <a:ext cx="5860415" cy="857885"/>
                          <a:chOff x="0" y="0"/>
                          <a:chExt cx="5860415" cy="857885"/>
                        </a:xfrm>
                      </wpg:grpSpPr>
                      <pic:pic xmlns:pic="http://schemas.openxmlformats.org/drawingml/2006/picture">
                        <pic:nvPicPr>
                          <pic:cNvPr id="627" name="Image 627"/>
                          <pic:cNvPicPr/>
                        </pic:nvPicPr>
                        <pic:blipFill>
                          <a:blip r:embed="rId55" cstate="print"/>
                          <a:stretch>
                            <a:fillRect/>
                          </a:stretch>
                        </pic:blipFill>
                        <pic:spPr>
                          <a:xfrm>
                            <a:off x="0" y="0"/>
                            <a:ext cx="5860083" cy="857573"/>
                          </a:xfrm>
                          <a:prstGeom prst="rect">
                            <a:avLst/>
                          </a:prstGeom>
                        </pic:spPr>
                      </pic:pic>
                      <wps:wsp>
                        <wps:cNvPr id="628" name="Textbox 628"/>
                        <wps:cNvSpPr txBox="1"/>
                        <wps:spPr>
                          <a:xfrm>
                            <a:off x="135182" y="91417"/>
                            <a:ext cx="977265" cy="655320"/>
                          </a:xfrm>
                          <a:prstGeom prst="rect">
                            <a:avLst/>
                          </a:prstGeom>
                        </wps:spPr>
                        <wps:txbx>
                          <w:txbxContent>
                            <w:p w14:paraId="647FE347">
                              <w:pPr>
                                <w:spacing w:before="0" w:line="225" w:lineRule="exact"/>
                                <w:ind w:left="0" w:right="0" w:firstLine="0"/>
                                <w:jc w:val="left"/>
                                <w:rPr>
                                  <w:rFonts w:ascii="Calibri"/>
                                  <w:sz w:val="22"/>
                                </w:rPr>
                              </w:pPr>
                              <w:r>
                                <w:rPr>
                                  <w:rFonts w:ascii="Calibri"/>
                                  <w:spacing w:val="-4"/>
                                  <w:sz w:val="22"/>
                                </w:rPr>
                                <w:t>Date</w:t>
                              </w:r>
                            </w:p>
                            <w:p w14:paraId="625E1F25">
                              <w:pPr>
                                <w:spacing w:before="1"/>
                                <w:ind w:left="0" w:right="185" w:firstLine="0"/>
                                <w:jc w:val="left"/>
                                <w:rPr>
                                  <w:rFonts w:ascii="Calibri"/>
                                  <w:sz w:val="22"/>
                                </w:rPr>
                              </w:pPr>
                              <w:r>
                                <w:rPr>
                                  <w:rFonts w:ascii="Calibri"/>
                                  <w:sz w:val="22"/>
                                </w:rPr>
                                <w:t>Team ID Project</w:t>
                              </w:r>
                              <w:r>
                                <w:rPr>
                                  <w:rFonts w:ascii="Calibri"/>
                                  <w:spacing w:val="-13"/>
                                  <w:sz w:val="22"/>
                                </w:rPr>
                                <w:t xml:space="preserve"> </w:t>
                              </w:r>
                              <w:r>
                                <w:rPr>
                                  <w:rFonts w:ascii="Calibri"/>
                                  <w:sz w:val="22"/>
                                </w:rPr>
                                <w:t>Name</w:t>
                              </w:r>
                            </w:p>
                            <w:p w14:paraId="167C4D6E">
                              <w:pPr>
                                <w:spacing w:before="3" w:line="265" w:lineRule="exact"/>
                                <w:ind w:left="0" w:right="0" w:firstLine="0"/>
                                <w:jc w:val="left"/>
                                <w:rPr>
                                  <w:rFonts w:ascii="Calibri"/>
                                  <w:sz w:val="22"/>
                                </w:rPr>
                              </w:pPr>
                              <w:r>
                                <w:rPr>
                                  <w:rFonts w:ascii="Calibri"/>
                                  <w:sz w:val="22"/>
                                </w:rPr>
                                <w:t>Maximum</w:t>
                              </w:r>
                              <w:r>
                                <w:rPr>
                                  <w:rFonts w:ascii="Calibri"/>
                                  <w:spacing w:val="-2"/>
                                  <w:sz w:val="22"/>
                                </w:rPr>
                                <w:t xml:space="preserve"> Marks</w:t>
                              </w:r>
                            </w:p>
                          </w:txbxContent>
                        </wps:txbx>
                        <wps:bodyPr wrap="square" lIns="0" tIns="0" rIns="0" bIns="0" rtlCol="0">
                          <a:noAutofit/>
                        </wps:bodyPr>
                      </wps:wsp>
                      <wps:wsp>
                        <wps:cNvPr id="629" name="Textbox 629"/>
                        <wps:cNvSpPr txBox="1"/>
                        <wps:spPr>
                          <a:xfrm>
                            <a:off x="2998666" y="91197"/>
                            <a:ext cx="1132205" cy="140335"/>
                          </a:xfrm>
                          <a:prstGeom prst="rect">
                            <a:avLst/>
                          </a:prstGeom>
                        </wps:spPr>
                        <wps:txbx>
                          <w:txbxContent>
                            <w:p w14:paraId="4E712015">
                              <w:pPr>
                                <w:spacing w:before="0" w:line="221" w:lineRule="exact"/>
                                <w:ind w:left="0" w:right="0" w:firstLine="0"/>
                                <w:jc w:val="left"/>
                                <w:rPr>
                                  <w:rFonts w:ascii="Calibri"/>
                                  <w:sz w:val="22"/>
                                </w:rPr>
                              </w:pPr>
                              <w:r>
                                <w:rPr>
                                  <w:rFonts w:ascii="Calibri"/>
                                  <w:sz w:val="22"/>
                                </w:rPr>
                                <w:t>30</w:t>
                              </w:r>
                              <w:r>
                                <w:rPr>
                                  <w:rFonts w:ascii="Calibri"/>
                                  <w:spacing w:val="-1"/>
                                  <w:sz w:val="22"/>
                                </w:rPr>
                                <w:t xml:space="preserve"> </w:t>
                              </w:r>
                              <w:r>
                                <w:rPr>
                                  <w:rFonts w:ascii="Calibri"/>
                                  <w:sz w:val="22"/>
                                </w:rPr>
                                <w:t xml:space="preserve">September </w:t>
                              </w:r>
                              <w:r>
                                <w:rPr>
                                  <w:rFonts w:ascii="Calibri"/>
                                  <w:spacing w:val="-4"/>
                                  <w:sz w:val="22"/>
                                </w:rPr>
                                <w:t>2026</w:t>
                              </w:r>
                            </w:p>
                          </w:txbxContent>
                        </wps:txbx>
                        <wps:bodyPr wrap="square" lIns="0" tIns="0" rIns="0" bIns="0" rtlCol="0">
                          <a:noAutofit/>
                        </wps:bodyPr>
                      </wps:wsp>
                      <wps:wsp>
                        <wps:cNvPr id="630" name="Textbox 630"/>
                        <wps:cNvSpPr txBox="1"/>
                        <wps:spPr>
                          <a:xfrm>
                            <a:off x="2998666" y="632574"/>
                            <a:ext cx="509905" cy="153035"/>
                          </a:xfrm>
                          <a:prstGeom prst="rect">
                            <a:avLst/>
                          </a:prstGeom>
                        </wps:spPr>
                        <wps:txbx>
                          <w:txbxContent>
                            <w:p w14:paraId="2337866E">
                              <w:pPr>
                                <w:spacing w:before="0" w:line="240" w:lineRule="exact"/>
                                <w:ind w:left="0" w:right="0" w:firstLine="0"/>
                                <w:jc w:val="left"/>
                                <w:rPr>
                                  <w:rFonts w:ascii="Calibri"/>
                                  <w:sz w:val="24"/>
                                </w:rPr>
                              </w:pPr>
                              <w:r>
                                <w:rPr>
                                  <w:rFonts w:ascii="Calibri"/>
                                  <w:sz w:val="24"/>
                                </w:rPr>
                                <w:t xml:space="preserve">4 </w:t>
                              </w:r>
                              <w:r>
                                <w:rPr>
                                  <w:rFonts w:ascii="Calibri"/>
                                  <w:spacing w:val="-2"/>
                                  <w:sz w:val="24"/>
                                </w:rPr>
                                <w:t>Marks</w:t>
                              </w:r>
                            </w:p>
                          </w:txbxContent>
                        </wps:txbx>
                        <wps:bodyPr wrap="square" lIns="0" tIns="0" rIns="0" bIns="0" rtlCol="0">
                          <a:noAutofit/>
                        </wps:bodyPr>
                      </wps:wsp>
                      <wps:wsp>
                        <wps:cNvPr id="631" name="Textbox 631"/>
                        <wps:cNvSpPr txBox="1"/>
                        <wps:spPr>
                          <a:xfrm>
                            <a:off x="3007433" y="450303"/>
                            <a:ext cx="2553970" cy="114300"/>
                          </a:xfrm>
                          <a:prstGeom prst="rect">
                            <a:avLst/>
                          </a:prstGeom>
                          <a:solidFill>
                            <a:srgbClr val="FFFFFF"/>
                          </a:solidFill>
                          <a:ln w="12700">
                            <a:solidFill>
                              <a:srgbClr val="FFFFFF"/>
                            </a:solidFill>
                            <a:prstDash val="solid"/>
                          </a:ln>
                        </wps:spPr>
                        <wps:txbx>
                          <w:txbxContent>
                            <w:p w14:paraId="73D8B50B">
                              <w:pPr>
                                <w:spacing w:before="0" w:line="160" w:lineRule="exact"/>
                                <w:ind w:left="-23" w:right="-44" w:firstLine="0"/>
                                <w:jc w:val="left"/>
                                <w:rPr>
                                  <w:rFonts w:ascii="Calibri"/>
                                  <w:color w:val="000000"/>
                                  <w:sz w:val="22"/>
                                </w:rPr>
                              </w:pPr>
                              <w:r>
                                <w:rPr>
                                  <w:rFonts w:ascii="Calibri"/>
                                  <w:color w:val="000000"/>
                                  <w:sz w:val="22"/>
                                </w:rPr>
                                <w:t>Auto</w:t>
                              </w:r>
                              <w:r>
                                <w:rPr>
                                  <w:rFonts w:ascii="Calibri"/>
                                  <w:color w:val="000000"/>
                                  <w:spacing w:val="-7"/>
                                  <w:sz w:val="22"/>
                                </w:rPr>
                                <w:t xml:space="preserve"> </w:t>
                              </w:r>
                              <w:r>
                                <w:rPr>
                                  <w:rFonts w:ascii="Calibri"/>
                                  <w:color w:val="000000"/>
                                  <w:sz w:val="22"/>
                                </w:rPr>
                                <w:t>Ticket</w:t>
                              </w:r>
                              <w:r>
                                <w:rPr>
                                  <w:rFonts w:ascii="Calibri"/>
                                  <w:color w:val="000000"/>
                                  <w:spacing w:val="-7"/>
                                  <w:sz w:val="22"/>
                                </w:rPr>
                                <w:t xml:space="preserve"> </w:t>
                              </w:r>
                              <w:r>
                                <w:rPr>
                                  <w:rFonts w:ascii="Calibri"/>
                                  <w:color w:val="000000"/>
                                  <w:sz w:val="22"/>
                                </w:rPr>
                                <w:t>Classification</w:t>
                              </w:r>
                              <w:r>
                                <w:rPr>
                                  <w:rFonts w:ascii="Calibri"/>
                                  <w:color w:val="000000"/>
                                  <w:spacing w:val="-6"/>
                                  <w:sz w:val="22"/>
                                </w:rPr>
                                <w:t xml:space="preserve"> </w:t>
                              </w:r>
                              <w:r>
                                <w:rPr>
                                  <w:rFonts w:ascii="Calibri"/>
                                  <w:color w:val="000000"/>
                                  <w:sz w:val="22"/>
                                </w:rPr>
                                <w:t>using</w:t>
                              </w:r>
                              <w:r>
                                <w:rPr>
                                  <w:rFonts w:ascii="Calibri"/>
                                  <w:color w:val="000000"/>
                                  <w:spacing w:val="-7"/>
                                  <w:sz w:val="22"/>
                                </w:rPr>
                                <w:t xml:space="preserve"> </w:t>
                              </w:r>
                              <w:r>
                                <w:rPr>
                                  <w:rFonts w:ascii="Calibri"/>
                                  <w:color w:val="000000"/>
                                  <w:sz w:val="22"/>
                                </w:rPr>
                                <w:t>Flow</w:t>
                              </w:r>
                              <w:r>
                                <w:rPr>
                                  <w:rFonts w:ascii="Calibri"/>
                                  <w:color w:val="000000"/>
                                  <w:spacing w:val="-6"/>
                                  <w:sz w:val="22"/>
                                </w:rPr>
                                <w:t xml:space="preserve"> </w:t>
                              </w:r>
                              <w:r>
                                <w:rPr>
                                  <w:rFonts w:ascii="Calibri"/>
                                  <w:color w:val="000000"/>
                                  <w:spacing w:val="-2"/>
                                  <w:sz w:val="22"/>
                                </w:rPr>
                                <w:t>Designer</w:t>
                              </w:r>
                            </w:p>
                          </w:txbxContent>
                        </wps:txbx>
                        <wps:bodyPr wrap="square" lIns="0" tIns="0" rIns="0" bIns="0" rtlCol="0">
                          <a:noAutofit/>
                        </wps:bodyPr>
                      </wps:wsp>
                      <wps:wsp>
                        <wps:cNvPr id="632" name="Textbox 632"/>
                        <wps:cNvSpPr txBox="1"/>
                        <wps:spPr>
                          <a:xfrm>
                            <a:off x="3007433" y="294442"/>
                            <a:ext cx="1059180" cy="156210"/>
                          </a:xfrm>
                          <a:prstGeom prst="rect">
                            <a:avLst/>
                          </a:prstGeom>
                          <a:ln w="12700">
                            <a:solidFill>
                              <a:srgbClr val="FFFFFF"/>
                            </a:solidFill>
                            <a:prstDash val="solid"/>
                          </a:ln>
                        </wps:spPr>
                        <wps:txbx>
                          <w:txbxContent>
                            <w:p w14:paraId="6C6B7BDE">
                              <w:pPr>
                                <w:spacing w:before="0" w:line="194" w:lineRule="exact"/>
                                <w:ind w:left="22" w:right="0" w:firstLine="0"/>
                                <w:jc w:val="left"/>
                                <w:rPr>
                                  <w:rFonts w:hint="default" w:ascii="Arial MT"/>
                                  <w:sz w:val="19"/>
                                  <w:lang w:val="en-US"/>
                                </w:rPr>
                              </w:pPr>
                              <w:r>
                                <w:rPr>
                                  <w:rFonts w:ascii="Arial MT"/>
                                  <w:color w:val="000000"/>
                                  <w:sz w:val="19"/>
                                  <w:shd w:val="clear" w:color="auto" w:fill="FFFFFF"/>
                                </w:rPr>
                                <w:t>SWTID-2026-</w:t>
                              </w:r>
                              <w:r>
                                <w:rPr>
                                  <w:rFonts w:ascii="Arial MT"/>
                                  <w:color w:val="000000"/>
                                  <w:spacing w:val="-4"/>
                                  <w:sz w:val="19"/>
                                  <w:shd w:val="clear" w:color="auto" w:fill="FFFFFF"/>
                                </w:rPr>
                                <w:t>7</w:t>
                              </w:r>
                              <w:r>
                                <w:rPr>
                                  <w:rFonts w:hint="default" w:ascii="Arial MT"/>
                                  <w:color w:val="000000"/>
                                  <w:spacing w:val="-4"/>
                                  <w:sz w:val="19"/>
                                  <w:shd w:val="clear" w:color="auto" w:fill="FFFFFF"/>
                                  <w:lang w:val="en-US"/>
                                </w:rPr>
                                <w:t>613</w:t>
                              </w:r>
                            </w:p>
                          </w:txbxContent>
                        </wps:txbx>
                        <wps:bodyPr wrap="square" lIns="0" tIns="0" rIns="0" bIns="0" rtlCol="0">
                          <a:noAutofit/>
                        </wps:bodyPr>
                      </wps:wsp>
                    </wpg:wgp>
                  </a:graphicData>
                </a:graphic>
              </wp:anchor>
            </w:drawing>
          </mc:Choice>
          <mc:Fallback>
            <w:pict>
              <v:group id="_x0000_s1026" o:spid="_x0000_s1026" o:spt="203" style="position:absolute;left:0pt;margin-left:67pt;margin-top:11.3pt;height:67.55pt;width:461.45pt;mso-position-horizontal-relative:page;mso-wrap-distance-bottom:0pt;mso-wrap-distance-top:0pt;z-index:-251492352;mso-width-relative:page;mso-height-relative:page;" coordsize="5860415,857885" o:gfxdata="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&#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">
                <o:lock v:ext="edit" aspectratio="f"/>
                <v:shape id="Image 627" o:spid="_x0000_s1026" o:spt="75" type="#_x0000_t75" style="position:absolute;left:0;top:0;height:857573;width:5860083;" filled="f" o:preferrelative="t" stroked="f" coordsize="21600,21600" o:gfxdata="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Emmr4A&#10;AADcAAAADwAAAAAAAAABACAAAAAiAAAAZHJzL2Rvd25yZXYueG1sUEsBAhQAFAAAAAgAh07iQDMv&#10;BZ47AAAAOQAAABAAAAAAAAAAAQAgAAAADQEAAGRycy9zaGFwZXhtbC54bWxQSwUGAAAAAAYABgBb&#10;AQAAtwMAAAAA&#10;">
                  <v:fill on="f" focussize="0,0"/>
                  <v:stroke on="f"/>
                  <v:imagedata r:id="rId55" o:title=""/>
                  <o:lock v:ext="edit" aspectratio="f"/>
                </v:shape>
                <v:shape id="Textbox 628" o:spid="_x0000_s1026" o:spt="202" type="#_x0000_t202" style="position:absolute;left:135182;top:91417;height:655320;width:977265;" filled="f" stroked="f" coordsize="21600,21600" o:gfxdata="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nLY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47FE347">
                        <w:pPr>
                          <w:spacing w:before="0" w:line="225" w:lineRule="exact"/>
                          <w:ind w:left="0" w:right="0" w:firstLine="0"/>
                          <w:jc w:val="left"/>
                          <w:rPr>
                            <w:rFonts w:ascii="Calibri"/>
                            <w:sz w:val="22"/>
                          </w:rPr>
                        </w:pPr>
                        <w:r>
                          <w:rPr>
                            <w:rFonts w:ascii="Calibri"/>
                            <w:spacing w:val="-4"/>
                            <w:sz w:val="22"/>
                          </w:rPr>
                          <w:t>Date</w:t>
                        </w:r>
                      </w:p>
                      <w:p w14:paraId="625E1F25">
                        <w:pPr>
                          <w:spacing w:before="1"/>
                          <w:ind w:left="0" w:right="185" w:firstLine="0"/>
                          <w:jc w:val="left"/>
                          <w:rPr>
                            <w:rFonts w:ascii="Calibri"/>
                            <w:sz w:val="22"/>
                          </w:rPr>
                        </w:pPr>
                        <w:r>
                          <w:rPr>
                            <w:rFonts w:ascii="Calibri"/>
                            <w:sz w:val="22"/>
                          </w:rPr>
                          <w:t>Team ID Project</w:t>
                        </w:r>
                        <w:r>
                          <w:rPr>
                            <w:rFonts w:ascii="Calibri"/>
                            <w:spacing w:val="-13"/>
                            <w:sz w:val="22"/>
                          </w:rPr>
                          <w:t xml:space="preserve"> </w:t>
                        </w:r>
                        <w:r>
                          <w:rPr>
                            <w:rFonts w:ascii="Calibri"/>
                            <w:sz w:val="22"/>
                          </w:rPr>
                          <w:t>Name</w:t>
                        </w:r>
                      </w:p>
                      <w:p w14:paraId="167C4D6E">
                        <w:pPr>
                          <w:spacing w:before="3" w:line="265" w:lineRule="exact"/>
                          <w:ind w:left="0" w:right="0" w:firstLine="0"/>
                          <w:jc w:val="left"/>
                          <w:rPr>
                            <w:rFonts w:ascii="Calibri"/>
                            <w:sz w:val="22"/>
                          </w:rPr>
                        </w:pPr>
                        <w:r>
                          <w:rPr>
                            <w:rFonts w:ascii="Calibri"/>
                            <w:sz w:val="22"/>
                          </w:rPr>
                          <w:t>Maximum</w:t>
                        </w:r>
                        <w:r>
                          <w:rPr>
                            <w:rFonts w:ascii="Calibri"/>
                            <w:spacing w:val="-2"/>
                            <w:sz w:val="22"/>
                          </w:rPr>
                          <w:t xml:space="preserve"> Marks</w:t>
                        </w:r>
                      </w:p>
                    </w:txbxContent>
                  </v:textbox>
                </v:shape>
                <v:shape id="Textbox 629" o:spid="_x0000_s1026" o:spt="202" type="#_x0000_t202" style="position:absolute;left:2998666;top:91197;height:140335;width:1132205;" filled="f" stroked="f" coordsize="21600,21600" o:gfxdata="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Vu+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E712015">
                        <w:pPr>
                          <w:spacing w:before="0" w:line="221" w:lineRule="exact"/>
                          <w:ind w:left="0" w:right="0" w:firstLine="0"/>
                          <w:jc w:val="left"/>
                          <w:rPr>
                            <w:rFonts w:ascii="Calibri"/>
                            <w:sz w:val="22"/>
                          </w:rPr>
                        </w:pPr>
                        <w:r>
                          <w:rPr>
                            <w:rFonts w:ascii="Calibri"/>
                            <w:sz w:val="22"/>
                          </w:rPr>
                          <w:t>30</w:t>
                        </w:r>
                        <w:r>
                          <w:rPr>
                            <w:rFonts w:ascii="Calibri"/>
                            <w:spacing w:val="-1"/>
                            <w:sz w:val="22"/>
                          </w:rPr>
                          <w:t xml:space="preserve"> </w:t>
                        </w:r>
                        <w:r>
                          <w:rPr>
                            <w:rFonts w:ascii="Calibri"/>
                            <w:sz w:val="22"/>
                          </w:rPr>
                          <w:t xml:space="preserve">September </w:t>
                        </w:r>
                        <w:r>
                          <w:rPr>
                            <w:rFonts w:ascii="Calibri"/>
                            <w:spacing w:val="-4"/>
                            <w:sz w:val="22"/>
                          </w:rPr>
                          <w:t>2026</w:t>
                        </w:r>
                      </w:p>
                    </w:txbxContent>
                  </v:textbox>
                </v:shape>
                <v:shape id="Textbox 630" o:spid="_x0000_s1026" o:spt="202" type="#_x0000_t202" style="position:absolute;left:2998666;top:632574;height:153035;width:509905;" filled="f" stroked="f" coordsize="21600,21600" o:gfxdata="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UZRu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337866E">
                        <w:pPr>
                          <w:spacing w:before="0" w:line="240" w:lineRule="exact"/>
                          <w:ind w:left="0" w:right="0" w:firstLine="0"/>
                          <w:jc w:val="left"/>
                          <w:rPr>
                            <w:rFonts w:ascii="Calibri"/>
                            <w:sz w:val="24"/>
                          </w:rPr>
                        </w:pPr>
                        <w:r>
                          <w:rPr>
                            <w:rFonts w:ascii="Calibri"/>
                            <w:sz w:val="24"/>
                          </w:rPr>
                          <w:t xml:space="preserve">4 </w:t>
                        </w:r>
                        <w:r>
                          <w:rPr>
                            <w:rFonts w:ascii="Calibri"/>
                            <w:spacing w:val="-2"/>
                            <w:sz w:val="24"/>
                          </w:rPr>
                          <w:t>Marks</w:t>
                        </w:r>
                      </w:p>
                    </w:txbxContent>
                  </v:textbox>
                </v:shape>
                <v:shape id="Textbox 631" o:spid="_x0000_s1026" o:spt="202" type="#_x0000_t202" style="position:absolute;left:3007433;top:450303;height:114300;width:2553970;" fillcolor="#FFFFFF" filled="t" stroked="t" coordsize="21600,21600" o:gfxdata="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OaBu/&#10;AAAA3AAAAA8AAAAAAAAAAQAgAAAAIgAAAGRycy9kb3ducmV2LnhtbFBLAQIUABQAAAAIAIdO4kAz&#10;LwWeOwAAADkAAAAQAAAAAAAAAAEAIAAAAA4BAABkcnMvc2hhcGV4bWwueG1sUEsFBgAAAAAGAAYA&#10;WwEAALgDAAAAAA==&#10;">
                  <v:fill on="t" focussize="0,0"/>
                  <v:stroke weight="1pt" color="#FFFFFF" joinstyle="round"/>
                  <v:imagedata o:title=""/>
                  <o:lock v:ext="edit" aspectratio="f"/>
                  <v:textbox inset="0mm,0mm,0mm,0mm">
                    <w:txbxContent>
                      <w:p w14:paraId="73D8B50B">
                        <w:pPr>
                          <w:spacing w:before="0" w:line="160" w:lineRule="exact"/>
                          <w:ind w:left="-23" w:right="-44" w:firstLine="0"/>
                          <w:jc w:val="left"/>
                          <w:rPr>
                            <w:rFonts w:ascii="Calibri"/>
                            <w:color w:val="000000"/>
                            <w:sz w:val="22"/>
                          </w:rPr>
                        </w:pPr>
                        <w:r>
                          <w:rPr>
                            <w:rFonts w:ascii="Calibri"/>
                            <w:color w:val="000000"/>
                            <w:sz w:val="22"/>
                          </w:rPr>
                          <w:t>Auto</w:t>
                        </w:r>
                        <w:r>
                          <w:rPr>
                            <w:rFonts w:ascii="Calibri"/>
                            <w:color w:val="000000"/>
                            <w:spacing w:val="-7"/>
                            <w:sz w:val="22"/>
                          </w:rPr>
                          <w:t xml:space="preserve"> </w:t>
                        </w:r>
                        <w:r>
                          <w:rPr>
                            <w:rFonts w:ascii="Calibri"/>
                            <w:color w:val="000000"/>
                            <w:sz w:val="22"/>
                          </w:rPr>
                          <w:t>Ticket</w:t>
                        </w:r>
                        <w:r>
                          <w:rPr>
                            <w:rFonts w:ascii="Calibri"/>
                            <w:color w:val="000000"/>
                            <w:spacing w:val="-7"/>
                            <w:sz w:val="22"/>
                          </w:rPr>
                          <w:t xml:space="preserve"> </w:t>
                        </w:r>
                        <w:r>
                          <w:rPr>
                            <w:rFonts w:ascii="Calibri"/>
                            <w:color w:val="000000"/>
                            <w:sz w:val="22"/>
                          </w:rPr>
                          <w:t>Classification</w:t>
                        </w:r>
                        <w:r>
                          <w:rPr>
                            <w:rFonts w:ascii="Calibri"/>
                            <w:color w:val="000000"/>
                            <w:spacing w:val="-6"/>
                            <w:sz w:val="22"/>
                          </w:rPr>
                          <w:t xml:space="preserve"> </w:t>
                        </w:r>
                        <w:r>
                          <w:rPr>
                            <w:rFonts w:ascii="Calibri"/>
                            <w:color w:val="000000"/>
                            <w:sz w:val="22"/>
                          </w:rPr>
                          <w:t>using</w:t>
                        </w:r>
                        <w:r>
                          <w:rPr>
                            <w:rFonts w:ascii="Calibri"/>
                            <w:color w:val="000000"/>
                            <w:spacing w:val="-7"/>
                            <w:sz w:val="22"/>
                          </w:rPr>
                          <w:t xml:space="preserve"> </w:t>
                        </w:r>
                        <w:r>
                          <w:rPr>
                            <w:rFonts w:ascii="Calibri"/>
                            <w:color w:val="000000"/>
                            <w:sz w:val="22"/>
                          </w:rPr>
                          <w:t>Flow</w:t>
                        </w:r>
                        <w:r>
                          <w:rPr>
                            <w:rFonts w:ascii="Calibri"/>
                            <w:color w:val="000000"/>
                            <w:spacing w:val="-6"/>
                            <w:sz w:val="22"/>
                          </w:rPr>
                          <w:t xml:space="preserve"> </w:t>
                        </w:r>
                        <w:r>
                          <w:rPr>
                            <w:rFonts w:ascii="Calibri"/>
                            <w:color w:val="000000"/>
                            <w:spacing w:val="-2"/>
                            <w:sz w:val="22"/>
                          </w:rPr>
                          <w:t>Designer</w:t>
                        </w:r>
                      </w:p>
                    </w:txbxContent>
                  </v:textbox>
                </v:shape>
                <v:shape id="Textbox 632" o:spid="_x0000_s1026" o:spt="202" type="#_x0000_t202" style="position:absolute;left:3007433;top:294442;height:156210;width:1059180;" filled="f" stroked="t" coordsize="21600,21600" o:gfxdata="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izuu8AAAA&#10;3AAAAA8AAAAAAAAAAQAgAAAAIgAAAGRycy9kb3ducmV2LnhtbFBLAQIUABQAAAAIAIdO4kAzLwWe&#10;OwAAADkAAAAQAAAAAAAAAAEAIAAAAAsBAABkcnMvc2hhcGV4bWwueG1sUEsFBgAAAAAGAAYAWwEA&#10;ALUDAAAAAA==&#10;">
                  <v:fill on="f" focussize="0,0"/>
                  <v:stroke weight="1pt" color="#FFFFFF" joinstyle="round"/>
                  <v:imagedata o:title=""/>
                  <o:lock v:ext="edit" aspectratio="f"/>
                  <v:textbox inset="0mm,0mm,0mm,0mm">
                    <w:txbxContent>
                      <w:p w14:paraId="6C6B7BDE">
                        <w:pPr>
                          <w:spacing w:before="0" w:line="194" w:lineRule="exact"/>
                          <w:ind w:left="22" w:right="0" w:firstLine="0"/>
                          <w:jc w:val="left"/>
                          <w:rPr>
                            <w:rFonts w:hint="default" w:ascii="Arial MT"/>
                            <w:sz w:val="19"/>
                            <w:lang w:val="en-US"/>
                          </w:rPr>
                        </w:pPr>
                        <w:r>
                          <w:rPr>
                            <w:rFonts w:ascii="Arial MT"/>
                            <w:color w:val="000000"/>
                            <w:sz w:val="19"/>
                            <w:shd w:val="clear" w:color="auto" w:fill="FFFFFF"/>
                          </w:rPr>
                          <w:t>SWTID-2026-</w:t>
                        </w:r>
                        <w:r>
                          <w:rPr>
                            <w:rFonts w:ascii="Arial MT"/>
                            <w:color w:val="000000"/>
                            <w:spacing w:val="-4"/>
                            <w:sz w:val="19"/>
                            <w:shd w:val="clear" w:color="auto" w:fill="FFFFFF"/>
                          </w:rPr>
                          <w:t>7</w:t>
                        </w:r>
                        <w:r>
                          <w:rPr>
                            <w:rFonts w:hint="default" w:ascii="Arial MT"/>
                            <w:color w:val="000000"/>
                            <w:spacing w:val="-4"/>
                            <w:sz w:val="19"/>
                            <w:shd w:val="clear" w:color="auto" w:fill="FFFFFF"/>
                            <w:lang w:val="en-US"/>
                          </w:rPr>
                          <w:t>613</w:t>
                        </w:r>
                      </w:p>
                    </w:txbxContent>
                  </v:textbox>
                </v:shape>
                <w10:wrap type="topAndBottom"/>
              </v:group>
            </w:pict>
          </mc:Fallback>
        </mc:AlternateContent>
      </w:r>
    </w:p>
    <w:p w14:paraId="181B4372">
      <w:pPr>
        <w:pStyle w:val="13"/>
        <w:spacing w:before="31"/>
        <w:rPr>
          <w:rFonts w:ascii="Calibri"/>
          <w:b/>
          <w:sz w:val="24"/>
        </w:rPr>
      </w:pPr>
    </w:p>
    <w:p w14:paraId="2A7C0998">
      <w:pPr>
        <w:spacing w:before="1"/>
        <w:ind w:left="166" w:right="0" w:firstLine="0"/>
        <w:jc w:val="left"/>
        <w:rPr>
          <w:rFonts w:ascii="Arial"/>
          <w:b/>
          <w:sz w:val="24"/>
        </w:rPr>
      </w:pPr>
      <w:r>
        <w:rPr>
          <w:rFonts w:ascii="Arial"/>
          <w:b/>
          <w:sz w:val="24"/>
        </w:rPr>
        <w:t xml:space="preserve">Solution </w:t>
      </w:r>
      <w:r>
        <w:rPr>
          <w:rFonts w:ascii="Arial"/>
          <w:b/>
          <w:spacing w:val="-2"/>
          <w:sz w:val="24"/>
        </w:rPr>
        <w:t>Architecture:</w:t>
      </w:r>
    </w:p>
    <w:p w14:paraId="23EA79FF">
      <w:pPr>
        <w:spacing w:line="240" w:lineRule="auto"/>
        <w:ind w:left="37" w:right="-29" w:firstLine="0"/>
        <w:rPr>
          <w:rFonts w:ascii="Arial"/>
          <w:sz w:val="20"/>
        </w:rPr>
      </w:pPr>
      <w:r>
        <w:rPr>
          <w:rFonts w:ascii="Arial"/>
          <w:sz w:val="20"/>
        </w:rPr>
        <mc:AlternateContent>
          <mc:Choice Requires="wpg">
            <w:drawing>
              <wp:inline distT="0" distB="0" distL="0" distR="0">
                <wp:extent cx="5898515" cy="542925"/>
                <wp:effectExtent l="0" t="0" r="0" b="0"/>
                <wp:docPr id="633" name="Group 633"/>
                <wp:cNvGraphicFramePr/>
                <a:graphic xmlns:a="http://schemas.openxmlformats.org/drawingml/2006/main">
                  <a:graphicData uri="http://schemas.microsoft.com/office/word/2010/wordprocessingGroup">
                    <wpg:wgp>
                      <wpg:cNvGrpSpPr/>
                      <wpg:grpSpPr>
                        <a:xfrm>
                          <a:off x="0" y="0"/>
                          <a:ext cx="5898515" cy="542925"/>
                          <a:chOff x="0" y="0"/>
                          <a:chExt cx="5898515" cy="542925"/>
                        </a:xfrm>
                      </wpg:grpSpPr>
                      <pic:pic xmlns:pic="http://schemas.openxmlformats.org/drawingml/2006/picture">
                        <pic:nvPicPr>
                          <pic:cNvPr id="634" name="Image 634"/>
                          <pic:cNvPicPr/>
                        </pic:nvPicPr>
                        <pic:blipFill>
                          <a:blip r:embed="rId56" cstate="print"/>
                          <a:stretch>
                            <a:fillRect/>
                          </a:stretch>
                        </pic:blipFill>
                        <pic:spPr>
                          <a:xfrm>
                            <a:off x="0" y="66217"/>
                            <a:ext cx="5898197" cy="476429"/>
                          </a:xfrm>
                          <a:prstGeom prst="rect">
                            <a:avLst/>
                          </a:prstGeom>
                        </pic:spPr>
                      </pic:pic>
                      <wps:wsp>
                        <wps:cNvPr id="635" name="Textbox 635"/>
                        <wps:cNvSpPr txBox="1"/>
                        <wps:spPr>
                          <a:xfrm>
                            <a:off x="0" y="0"/>
                            <a:ext cx="5898515" cy="542925"/>
                          </a:xfrm>
                          <a:prstGeom prst="rect">
                            <a:avLst/>
                          </a:prstGeom>
                        </wps:spPr>
                        <wps:txbx>
                          <w:txbxContent>
                            <w:p w14:paraId="242CA68E">
                              <w:pPr>
                                <w:spacing w:before="0" w:line="235" w:lineRule="auto"/>
                                <w:ind w:left="128" w:right="0" w:firstLine="0"/>
                                <w:jc w:val="left"/>
                                <w:rPr>
                                  <w:rFonts w:ascii="Arial MT" w:hAnsi="Arial MT"/>
                                  <w:sz w:val="24"/>
                                </w:rPr>
                              </w:pPr>
                              <w:r>
                                <w:rPr>
                                  <w:rFonts w:ascii="Arial MT" w:hAnsi="Arial MT"/>
                                  <w:sz w:val="24"/>
                                </w:rPr>
                                <w:t>Solution</w:t>
                              </w:r>
                              <w:r>
                                <w:rPr>
                                  <w:rFonts w:ascii="Arial MT" w:hAnsi="Arial MT"/>
                                  <w:spacing w:val="-3"/>
                                  <w:sz w:val="24"/>
                                </w:rPr>
                                <w:t xml:space="preserve"> </w:t>
                              </w:r>
                              <w:r>
                                <w:rPr>
                                  <w:rFonts w:ascii="Arial MT" w:hAnsi="Arial MT"/>
                                  <w:sz w:val="24"/>
                                </w:rPr>
                                <w:t>architecture</w:t>
                              </w:r>
                              <w:r>
                                <w:rPr>
                                  <w:rFonts w:ascii="Arial MT" w:hAnsi="Arial MT"/>
                                  <w:spacing w:val="-3"/>
                                  <w:sz w:val="24"/>
                                </w:rPr>
                                <w:t xml:space="preserve"> </w:t>
                              </w:r>
                              <w:r>
                                <w:rPr>
                                  <w:rFonts w:ascii="Arial MT" w:hAnsi="Arial MT"/>
                                  <w:sz w:val="24"/>
                                </w:rPr>
                                <w:t>is</w:t>
                              </w:r>
                              <w:r>
                                <w:rPr>
                                  <w:rFonts w:ascii="Arial MT" w:hAnsi="Arial MT"/>
                                  <w:spacing w:val="-3"/>
                                  <w:sz w:val="24"/>
                                </w:rPr>
                                <w:t xml:space="preserve"> </w:t>
                              </w:r>
                              <w:r>
                                <w:rPr>
                                  <w:rFonts w:ascii="Arial MT" w:hAnsi="Arial MT"/>
                                  <w:sz w:val="24"/>
                                </w:rPr>
                                <w:t>a</w:t>
                              </w:r>
                              <w:r>
                                <w:rPr>
                                  <w:rFonts w:ascii="Arial MT" w:hAnsi="Arial MT"/>
                                  <w:spacing w:val="-3"/>
                                  <w:sz w:val="24"/>
                                </w:rPr>
                                <w:t xml:space="preserve"> </w:t>
                              </w:r>
                              <w:r>
                                <w:rPr>
                                  <w:rFonts w:ascii="Arial MT" w:hAnsi="Arial MT"/>
                                  <w:sz w:val="24"/>
                                </w:rPr>
                                <w:t>complex</w:t>
                              </w:r>
                              <w:r>
                                <w:rPr>
                                  <w:rFonts w:ascii="Arial MT" w:hAnsi="Arial MT"/>
                                  <w:spacing w:val="-3"/>
                                  <w:sz w:val="24"/>
                                </w:rPr>
                                <w:t xml:space="preserve"> </w:t>
                              </w:r>
                              <w:r>
                                <w:rPr>
                                  <w:rFonts w:ascii="Arial MT" w:hAnsi="Arial MT"/>
                                  <w:sz w:val="24"/>
                                </w:rPr>
                                <w:t>process</w:t>
                              </w:r>
                              <w:r>
                                <w:rPr>
                                  <w:rFonts w:ascii="Arial MT" w:hAnsi="Arial MT"/>
                                  <w:spacing w:val="-3"/>
                                  <w:sz w:val="24"/>
                                </w:rPr>
                                <w:t xml:space="preserve"> </w:t>
                              </w:r>
                              <w:r>
                                <w:rPr>
                                  <w:rFonts w:ascii="Arial MT" w:hAnsi="Arial MT"/>
                                  <w:sz w:val="24"/>
                                </w:rPr>
                                <w:t>–</w:t>
                              </w:r>
                              <w:r>
                                <w:rPr>
                                  <w:rFonts w:ascii="Arial MT" w:hAnsi="Arial MT"/>
                                  <w:spacing w:val="-3"/>
                                  <w:sz w:val="24"/>
                                </w:rPr>
                                <w:t xml:space="preserve"> </w:t>
                              </w:r>
                              <w:r>
                                <w:rPr>
                                  <w:rFonts w:ascii="Arial MT" w:hAnsi="Arial MT"/>
                                  <w:sz w:val="24"/>
                                </w:rPr>
                                <w:t>with</w:t>
                              </w:r>
                              <w:r>
                                <w:rPr>
                                  <w:rFonts w:ascii="Arial MT" w:hAnsi="Arial MT"/>
                                  <w:spacing w:val="-3"/>
                                  <w:sz w:val="24"/>
                                </w:rPr>
                                <w:t xml:space="preserve"> </w:t>
                              </w:r>
                              <w:r>
                                <w:rPr>
                                  <w:rFonts w:ascii="Arial MT" w:hAnsi="Arial MT"/>
                                  <w:sz w:val="24"/>
                                </w:rPr>
                                <w:t>many</w:t>
                              </w:r>
                              <w:r>
                                <w:rPr>
                                  <w:rFonts w:ascii="Arial MT" w:hAnsi="Arial MT"/>
                                  <w:spacing w:val="-3"/>
                                  <w:sz w:val="24"/>
                                </w:rPr>
                                <w:t xml:space="preserve"> </w:t>
                              </w:r>
                              <w:r>
                                <w:rPr>
                                  <w:rFonts w:ascii="Arial MT" w:hAnsi="Arial MT"/>
                                  <w:sz w:val="24"/>
                                </w:rPr>
                                <w:t>sub-processes</w:t>
                              </w:r>
                              <w:r>
                                <w:rPr>
                                  <w:rFonts w:ascii="Arial MT" w:hAnsi="Arial MT"/>
                                  <w:spacing w:val="-3"/>
                                  <w:sz w:val="24"/>
                                </w:rPr>
                                <w:t xml:space="preserve"> </w:t>
                              </w:r>
                              <w:r>
                                <w:rPr>
                                  <w:rFonts w:ascii="Arial MT" w:hAnsi="Arial MT"/>
                                  <w:sz w:val="24"/>
                                </w:rPr>
                                <w:t>–</w:t>
                              </w:r>
                              <w:r>
                                <w:rPr>
                                  <w:rFonts w:ascii="Arial MT" w:hAnsi="Arial MT"/>
                                  <w:spacing w:val="-3"/>
                                  <w:sz w:val="24"/>
                                </w:rPr>
                                <w:t xml:space="preserve"> </w:t>
                              </w:r>
                              <w:r>
                                <w:rPr>
                                  <w:rFonts w:ascii="Arial MT" w:hAnsi="Arial MT"/>
                                  <w:sz w:val="24"/>
                                </w:rPr>
                                <w:t>that</w:t>
                              </w:r>
                              <w:r>
                                <w:rPr>
                                  <w:rFonts w:ascii="Arial MT" w:hAnsi="Arial MT"/>
                                  <w:spacing w:val="-3"/>
                                  <w:sz w:val="24"/>
                                </w:rPr>
                                <w:t xml:space="preserve"> </w:t>
                              </w:r>
                              <w:r>
                                <w:rPr>
                                  <w:rFonts w:ascii="Arial MT" w:hAnsi="Arial MT"/>
                                  <w:sz w:val="24"/>
                                </w:rPr>
                                <w:t>bridges the gap between business problems and technology solutions. Its goals are to:</w:t>
                              </w:r>
                            </w:p>
                          </w:txbxContent>
                        </wps:txbx>
                        <wps:bodyPr wrap="square" lIns="0" tIns="0" rIns="0" bIns="0" rtlCol="0">
                          <a:noAutofit/>
                        </wps:bodyPr>
                      </wps:wsp>
                    </wpg:wgp>
                  </a:graphicData>
                </a:graphic>
              </wp:inline>
            </w:drawing>
          </mc:Choice>
          <mc:Fallback>
            <w:pict>
              <v:group id="_x0000_s1026" o:spid="_x0000_s1026" o:spt="203" style="height:42.75pt;width:464.45pt;" coordsize="5898515,542925" o:gfxdata="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">
                <o:lock v:ext="edit" aspectratio="f"/>
                <v:shape id="Image 634" o:spid="_x0000_s1026" o:spt="75" type="#_x0000_t75" style="position:absolute;left:0;top:66217;height:476429;width:5898197;" filled="f" o:preferrelative="t" stroked="f" coordsize="21600,21600" o:gfxdata="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xp8vQAA&#10;ANwAAAAPAAAAAAAAAAEAIAAAACIAAABkcnMvZG93bnJldi54bWxQSwECFAAUAAAACACHTuJAMy8F&#10;njsAAAA5AAAAEAAAAAAAAAABACAAAAAMAQAAZHJzL3NoYXBleG1sLnhtbFBLBQYAAAAABgAGAFsB&#10;AAC2AwAAAAA=&#10;">
                  <v:fill on="f" focussize="0,0"/>
                  <v:stroke on="f"/>
                  <v:imagedata r:id="rId56" o:title=""/>
                  <o:lock v:ext="edit" aspectratio="f"/>
                </v:shape>
                <v:shape id="Textbox 635" o:spid="_x0000_s1026" o:spt="202" type="#_x0000_t202" style="position:absolute;left:0;top:0;height:542925;width:5898515;" filled="f" stroked="f" coordsize="21600,21600" o:gfxdata="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x8i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2CA68E">
                        <w:pPr>
                          <w:spacing w:before="0" w:line="235" w:lineRule="auto"/>
                          <w:ind w:left="128" w:right="0" w:firstLine="0"/>
                          <w:jc w:val="left"/>
                          <w:rPr>
                            <w:rFonts w:ascii="Arial MT" w:hAnsi="Arial MT"/>
                            <w:sz w:val="24"/>
                          </w:rPr>
                        </w:pPr>
                        <w:r>
                          <w:rPr>
                            <w:rFonts w:ascii="Arial MT" w:hAnsi="Arial MT"/>
                            <w:sz w:val="24"/>
                          </w:rPr>
                          <w:t>Solution</w:t>
                        </w:r>
                        <w:r>
                          <w:rPr>
                            <w:rFonts w:ascii="Arial MT" w:hAnsi="Arial MT"/>
                            <w:spacing w:val="-3"/>
                            <w:sz w:val="24"/>
                          </w:rPr>
                          <w:t xml:space="preserve"> </w:t>
                        </w:r>
                        <w:r>
                          <w:rPr>
                            <w:rFonts w:ascii="Arial MT" w:hAnsi="Arial MT"/>
                            <w:sz w:val="24"/>
                          </w:rPr>
                          <w:t>architecture</w:t>
                        </w:r>
                        <w:r>
                          <w:rPr>
                            <w:rFonts w:ascii="Arial MT" w:hAnsi="Arial MT"/>
                            <w:spacing w:val="-3"/>
                            <w:sz w:val="24"/>
                          </w:rPr>
                          <w:t xml:space="preserve"> </w:t>
                        </w:r>
                        <w:r>
                          <w:rPr>
                            <w:rFonts w:ascii="Arial MT" w:hAnsi="Arial MT"/>
                            <w:sz w:val="24"/>
                          </w:rPr>
                          <w:t>is</w:t>
                        </w:r>
                        <w:r>
                          <w:rPr>
                            <w:rFonts w:ascii="Arial MT" w:hAnsi="Arial MT"/>
                            <w:spacing w:val="-3"/>
                            <w:sz w:val="24"/>
                          </w:rPr>
                          <w:t xml:space="preserve"> </w:t>
                        </w:r>
                        <w:r>
                          <w:rPr>
                            <w:rFonts w:ascii="Arial MT" w:hAnsi="Arial MT"/>
                            <w:sz w:val="24"/>
                          </w:rPr>
                          <w:t>a</w:t>
                        </w:r>
                        <w:r>
                          <w:rPr>
                            <w:rFonts w:ascii="Arial MT" w:hAnsi="Arial MT"/>
                            <w:spacing w:val="-3"/>
                            <w:sz w:val="24"/>
                          </w:rPr>
                          <w:t xml:space="preserve"> </w:t>
                        </w:r>
                        <w:r>
                          <w:rPr>
                            <w:rFonts w:ascii="Arial MT" w:hAnsi="Arial MT"/>
                            <w:sz w:val="24"/>
                          </w:rPr>
                          <w:t>complex</w:t>
                        </w:r>
                        <w:r>
                          <w:rPr>
                            <w:rFonts w:ascii="Arial MT" w:hAnsi="Arial MT"/>
                            <w:spacing w:val="-3"/>
                            <w:sz w:val="24"/>
                          </w:rPr>
                          <w:t xml:space="preserve"> </w:t>
                        </w:r>
                        <w:r>
                          <w:rPr>
                            <w:rFonts w:ascii="Arial MT" w:hAnsi="Arial MT"/>
                            <w:sz w:val="24"/>
                          </w:rPr>
                          <w:t>process</w:t>
                        </w:r>
                        <w:r>
                          <w:rPr>
                            <w:rFonts w:ascii="Arial MT" w:hAnsi="Arial MT"/>
                            <w:spacing w:val="-3"/>
                            <w:sz w:val="24"/>
                          </w:rPr>
                          <w:t xml:space="preserve"> </w:t>
                        </w:r>
                        <w:r>
                          <w:rPr>
                            <w:rFonts w:ascii="Arial MT" w:hAnsi="Arial MT"/>
                            <w:sz w:val="24"/>
                          </w:rPr>
                          <w:t>–</w:t>
                        </w:r>
                        <w:r>
                          <w:rPr>
                            <w:rFonts w:ascii="Arial MT" w:hAnsi="Arial MT"/>
                            <w:spacing w:val="-3"/>
                            <w:sz w:val="24"/>
                          </w:rPr>
                          <w:t xml:space="preserve"> </w:t>
                        </w:r>
                        <w:r>
                          <w:rPr>
                            <w:rFonts w:ascii="Arial MT" w:hAnsi="Arial MT"/>
                            <w:sz w:val="24"/>
                          </w:rPr>
                          <w:t>with</w:t>
                        </w:r>
                        <w:r>
                          <w:rPr>
                            <w:rFonts w:ascii="Arial MT" w:hAnsi="Arial MT"/>
                            <w:spacing w:val="-3"/>
                            <w:sz w:val="24"/>
                          </w:rPr>
                          <w:t xml:space="preserve"> </w:t>
                        </w:r>
                        <w:r>
                          <w:rPr>
                            <w:rFonts w:ascii="Arial MT" w:hAnsi="Arial MT"/>
                            <w:sz w:val="24"/>
                          </w:rPr>
                          <w:t>many</w:t>
                        </w:r>
                        <w:r>
                          <w:rPr>
                            <w:rFonts w:ascii="Arial MT" w:hAnsi="Arial MT"/>
                            <w:spacing w:val="-3"/>
                            <w:sz w:val="24"/>
                          </w:rPr>
                          <w:t xml:space="preserve"> </w:t>
                        </w:r>
                        <w:r>
                          <w:rPr>
                            <w:rFonts w:ascii="Arial MT" w:hAnsi="Arial MT"/>
                            <w:sz w:val="24"/>
                          </w:rPr>
                          <w:t>sub-processes</w:t>
                        </w:r>
                        <w:r>
                          <w:rPr>
                            <w:rFonts w:ascii="Arial MT" w:hAnsi="Arial MT"/>
                            <w:spacing w:val="-3"/>
                            <w:sz w:val="24"/>
                          </w:rPr>
                          <w:t xml:space="preserve"> </w:t>
                        </w:r>
                        <w:r>
                          <w:rPr>
                            <w:rFonts w:ascii="Arial MT" w:hAnsi="Arial MT"/>
                            <w:sz w:val="24"/>
                          </w:rPr>
                          <w:t>–</w:t>
                        </w:r>
                        <w:r>
                          <w:rPr>
                            <w:rFonts w:ascii="Arial MT" w:hAnsi="Arial MT"/>
                            <w:spacing w:val="-3"/>
                            <w:sz w:val="24"/>
                          </w:rPr>
                          <w:t xml:space="preserve"> </w:t>
                        </w:r>
                        <w:r>
                          <w:rPr>
                            <w:rFonts w:ascii="Arial MT" w:hAnsi="Arial MT"/>
                            <w:sz w:val="24"/>
                          </w:rPr>
                          <w:t>that</w:t>
                        </w:r>
                        <w:r>
                          <w:rPr>
                            <w:rFonts w:ascii="Arial MT" w:hAnsi="Arial MT"/>
                            <w:spacing w:val="-3"/>
                            <w:sz w:val="24"/>
                          </w:rPr>
                          <w:t xml:space="preserve"> </w:t>
                        </w:r>
                        <w:r>
                          <w:rPr>
                            <w:rFonts w:ascii="Arial MT" w:hAnsi="Arial MT"/>
                            <w:sz w:val="24"/>
                          </w:rPr>
                          <w:t>bridges the gap between business problems and technology solutions. Its goals are to:</w:t>
                        </w:r>
                      </w:p>
                    </w:txbxContent>
                  </v:textbox>
                </v:shape>
                <w10:wrap type="none"/>
                <w10:anchorlock/>
              </v:group>
            </w:pict>
          </mc:Fallback>
        </mc:AlternateContent>
      </w:r>
    </w:p>
    <w:p w14:paraId="5017B152">
      <w:pPr>
        <w:pStyle w:val="13"/>
        <w:spacing w:before="4"/>
        <w:rPr>
          <w:rFonts w:ascii="Arial"/>
          <w:b/>
          <w:sz w:val="12"/>
        </w:rPr>
      </w:pPr>
      <w:r>
        <w:rPr>
          <w:rFonts w:ascii="Arial"/>
          <w:b/>
          <w:sz w:val="12"/>
        </w:rPr>
        <mc:AlternateContent>
          <mc:Choice Requires="wpg">
            <w:drawing>
              <wp:anchor distT="0" distB="0" distL="0" distR="0" simplePos="0" relativeHeight="251825152" behindDoc="1" locked="0" layoutInCell="1" allowOverlap="1">
                <wp:simplePos x="0" y="0"/>
                <wp:positionH relativeFrom="page">
                  <wp:posOffset>1061720</wp:posOffset>
                </wp:positionH>
                <wp:positionV relativeFrom="paragraph">
                  <wp:posOffset>105410</wp:posOffset>
                </wp:positionV>
                <wp:extent cx="5669915" cy="1467485"/>
                <wp:effectExtent l="0" t="0" r="0" b="0"/>
                <wp:wrapTopAndBottom/>
                <wp:docPr id="636" name="Group 636"/>
                <wp:cNvGraphicFramePr/>
                <a:graphic xmlns:a="http://schemas.openxmlformats.org/drawingml/2006/main">
                  <a:graphicData uri="http://schemas.microsoft.com/office/word/2010/wordprocessingGroup">
                    <wpg:wgp>
                      <wpg:cNvGrpSpPr/>
                      <wpg:grpSpPr>
                        <a:xfrm>
                          <a:off x="0" y="0"/>
                          <a:ext cx="5669915" cy="1467485"/>
                          <a:chOff x="0" y="0"/>
                          <a:chExt cx="5669915" cy="1467485"/>
                        </a:xfrm>
                      </wpg:grpSpPr>
                      <pic:pic xmlns:pic="http://schemas.openxmlformats.org/drawingml/2006/picture">
                        <pic:nvPicPr>
                          <pic:cNvPr id="637" name="Image 637"/>
                          <pic:cNvPicPr/>
                        </pic:nvPicPr>
                        <pic:blipFill>
                          <a:blip r:embed="rId57" cstate="print"/>
                          <a:stretch>
                            <a:fillRect/>
                          </a:stretch>
                        </pic:blipFill>
                        <pic:spPr>
                          <a:xfrm>
                            <a:off x="0" y="0"/>
                            <a:ext cx="5669511" cy="1467402"/>
                          </a:xfrm>
                          <a:prstGeom prst="rect">
                            <a:avLst/>
                          </a:prstGeom>
                        </pic:spPr>
                      </pic:pic>
                      <wps:wsp>
                        <wps:cNvPr id="638" name="Textbox 638"/>
                        <wps:cNvSpPr txBox="1"/>
                        <wps:spPr>
                          <a:xfrm>
                            <a:off x="0" y="0"/>
                            <a:ext cx="5669915" cy="1467485"/>
                          </a:xfrm>
                          <a:prstGeom prst="rect">
                            <a:avLst/>
                          </a:prstGeom>
                        </wps:spPr>
                        <wps:txbx>
                          <w:txbxContent>
                            <w:p w14:paraId="180B6C04">
                              <w:pPr>
                                <w:numPr>
                                  <w:ilvl w:val="0"/>
                                  <w:numId w:val="13"/>
                                </w:numPr>
                                <w:tabs>
                                  <w:tab w:val="left" w:pos="339"/>
                                </w:tabs>
                                <w:spacing w:before="76"/>
                                <w:ind w:left="339" w:right="0" w:hanging="211"/>
                                <w:jc w:val="left"/>
                                <w:rPr>
                                  <w:rFonts w:ascii="Arial MT"/>
                                  <w:sz w:val="24"/>
                                </w:rPr>
                              </w:pPr>
                              <w:r>
                                <w:rPr>
                                  <w:rFonts w:ascii="Arial MT"/>
                                  <w:sz w:val="24"/>
                                </w:rPr>
                                <w:t xml:space="preserve">Find the best tech solution to solve existing business </w:t>
                              </w:r>
                              <w:r>
                                <w:rPr>
                                  <w:rFonts w:ascii="Arial MT"/>
                                  <w:spacing w:val="-2"/>
                                  <w:sz w:val="24"/>
                                </w:rPr>
                                <w:t>problems.</w:t>
                              </w:r>
                            </w:p>
                            <w:p w14:paraId="2595DFB7">
                              <w:pPr>
                                <w:numPr>
                                  <w:ilvl w:val="0"/>
                                  <w:numId w:val="13"/>
                                </w:numPr>
                                <w:tabs>
                                  <w:tab w:val="left" w:pos="488"/>
                                </w:tabs>
                                <w:spacing w:before="158" w:line="232" w:lineRule="auto"/>
                                <w:ind w:left="488" w:right="657" w:hanging="361"/>
                                <w:jc w:val="left"/>
                                <w:rPr>
                                  <w:rFonts w:ascii="Arial MT"/>
                                  <w:sz w:val="20"/>
                                </w:rPr>
                              </w:pPr>
                              <w:r>
                                <w:rPr>
                                  <w:rFonts w:ascii="Arial MT"/>
                                  <w:position w:val="1"/>
                                  <w:sz w:val="24"/>
                                </w:rPr>
                                <w:t>Describe</w:t>
                              </w:r>
                              <w:r>
                                <w:rPr>
                                  <w:rFonts w:ascii="Arial MT"/>
                                  <w:spacing w:val="-4"/>
                                  <w:position w:val="1"/>
                                  <w:sz w:val="24"/>
                                </w:rPr>
                                <w:t xml:space="preserve"> </w:t>
                              </w:r>
                              <w:r>
                                <w:rPr>
                                  <w:rFonts w:ascii="Arial MT"/>
                                  <w:position w:val="1"/>
                                  <w:sz w:val="24"/>
                                </w:rPr>
                                <w:t>the</w:t>
                              </w:r>
                              <w:r>
                                <w:rPr>
                                  <w:rFonts w:ascii="Arial MT"/>
                                  <w:spacing w:val="-4"/>
                                  <w:position w:val="1"/>
                                  <w:sz w:val="24"/>
                                </w:rPr>
                                <w:t xml:space="preserve"> </w:t>
                              </w:r>
                              <w:r>
                                <w:rPr>
                                  <w:rFonts w:ascii="Arial MT"/>
                                  <w:position w:val="1"/>
                                  <w:sz w:val="24"/>
                                </w:rPr>
                                <w:t>structure,</w:t>
                              </w:r>
                              <w:r>
                                <w:rPr>
                                  <w:rFonts w:ascii="Arial MT"/>
                                  <w:spacing w:val="-4"/>
                                  <w:position w:val="1"/>
                                  <w:sz w:val="24"/>
                                </w:rPr>
                                <w:t xml:space="preserve"> </w:t>
                              </w:r>
                              <w:r>
                                <w:rPr>
                                  <w:rFonts w:ascii="Arial MT"/>
                                  <w:position w:val="1"/>
                                  <w:sz w:val="24"/>
                                </w:rPr>
                                <w:t>characteristics,</w:t>
                              </w:r>
                              <w:r>
                                <w:rPr>
                                  <w:rFonts w:ascii="Arial MT"/>
                                  <w:spacing w:val="-4"/>
                                  <w:position w:val="1"/>
                                  <w:sz w:val="24"/>
                                </w:rPr>
                                <w:t xml:space="preserve"> </w:t>
                              </w:r>
                              <w:r>
                                <w:rPr>
                                  <w:rFonts w:ascii="Arial MT"/>
                                  <w:position w:val="1"/>
                                  <w:sz w:val="24"/>
                                </w:rPr>
                                <w:t>behavior,</w:t>
                              </w:r>
                              <w:r>
                                <w:rPr>
                                  <w:rFonts w:ascii="Arial MT"/>
                                  <w:spacing w:val="-4"/>
                                  <w:position w:val="1"/>
                                  <w:sz w:val="24"/>
                                </w:rPr>
                                <w:t xml:space="preserve"> </w:t>
                              </w:r>
                              <w:r>
                                <w:rPr>
                                  <w:rFonts w:ascii="Arial MT"/>
                                  <w:position w:val="1"/>
                                  <w:sz w:val="24"/>
                                </w:rPr>
                                <w:t>and</w:t>
                              </w:r>
                              <w:r>
                                <w:rPr>
                                  <w:rFonts w:ascii="Arial MT"/>
                                  <w:spacing w:val="-4"/>
                                  <w:position w:val="1"/>
                                  <w:sz w:val="24"/>
                                </w:rPr>
                                <w:t xml:space="preserve"> </w:t>
                              </w:r>
                              <w:r>
                                <w:rPr>
                                  <w:rFonts w:ascii="Arial MT"/>
                                  <w:position w:val="1"/>
                                  <w:sz w:val="24"/>
                                </w:rPr>
                                <w:t>other</w:t>
                              </w:r>
                              <w:r>
                                <w:rPr>
                                  <w:rFonts w:ascii="Arial MT"/>
                                  <w:spacing w:val="-4"/>
                                  <w:position w:val="1"/>
                                  <w:sz w:val="24"/>
                                </w:rPr>
                                <w:t xml:space="preserve"> </w:t>
                              </w:r>
                              <w:r>
                                <w:rPr>
                                  <w:rFonts w:ascii="Arial MT"/>
                                  <w:position w:val="1"/>
                                  <w:sz w:val="24"/>
                                </w:rPr>
                                <w:t>aspects</w:t>
                              </w:r>
                              <w:r>
                                <w:rPr>
                                  <w:rFonts w:ascii="Arial MT"/>
                                  <w:spacing w:val="-4"/>
                                  <w:position w:val="1"/>
                                  <w:sz w:val="24"/>
                                </w:rPr>
                                <w:t xml:space="preserve"> </w:t>
                              </w:r>
                              <w:r>
                                <w:rPr>
                                  <w:rFonts w:ascii="Arial MT"/>
                                  <w:position w:val="1"/>
                                  <w:sz w:val="24"/>
                                </w:rPr>
                                <w:t>of</w:t>
                              </w:r>
                              <w:r>
                                <w:rPr>
                                  <w:rFonts w:ascii="Arial MT"/>
                                  <w:spacing w:val="-4"/>
                                  <w:position w:val="1"/>
                                  <w:sz w:val="24"/>
                                </w:rPr>
                                <w:t xml:space="preserve"> </w:t>
                              </w:r>
                              <w:r>
                                <w:rPr>
                                  <w:rFonts w:ascii="Arial MT"/>
                                  <w:position w:val="1"/>
                                  <w:sz w:val="24"/>
                                </w:rPr>
                                <w:t xml:space="preserve">the </w:t>
                              </w:r>
                              <w:r>
                                <w:rPr>
                                  <w:rFonts w:ascii="Arial MT"/>
                                  <w:sz w:val="24"/>
                                </w:rPr>
                                <w:t>software to project stakeholders.</w:t>
                              </w:r>
                            </w:p>
                            <w:p w14:paraId="4EAD0CE4">
                              <w:pPr>
                                <w:numPr>
                                  <w:ilvl w:val="0"/>
                                  <w:numId w:val="13"/>
                                </w:numPr>
                                <w:tabs>
                                  <w:tab w:val="left" w:pos="339"/>
                                </w:tabs>
                                <w:spacing w:before="159"/>
                                <w:ind w:left="339" w:right="0" w:hanging="211"/>
                                <w:jc w:val="left"/>
                                <w:rPr>
                                  <w:rFonts w:ascii="Arial MT"/>
                                  <w:sz w:val="24"/>
                                </w:rPr>
                              </w:pPr>
                              <w:r>
                                <w:rPr>
                                  <w:rFonts w:ascii="Arial MT"/>
                                  <w:sz w:val="24"/>
                                </w:rPr>
                                <w:t xml:space="preserve">Define features, development phases, and solution </w:t>
                              </w:r>
                              <w:r>
                                <w:rPr>
                                  <w:rFonts w:ascii="Arial MT"/>
                                  <w:spacing w:val="-2"/>
                                  <w:sz w:val="24"/>
                                </w:rPr>
                                <w:t>requirements.</w:t>
                              </w:r>
                            </w:p>
                            <w:p w14:paraId="238C4958">
                              <w:pPr>
                                <w:numPr>
                                  <w:ilvl w:val="0"/>
                                  <w:numId w:val="13"/>
                                </w:numPr>
                                <w:tabs>
                                  <w:tab w:val="left" w:pos="338"/>
                                  <w:tab w:val="left" w:pos="488"/>
                                </w:tabs>
                                <w:spacing w:before="144" w:line="244" w:lineRule="auto"/>
                                <w:ind w:left="488" w:right="618" w:hanging="361"/>
                                <w:jc w:val="left"/>
                                <w:rPr>
                                  <w:rFonts w:ascii="Arial MT"/>
                                  <w:sz w:val="24"/>
                                </w:rPr>
                              </w:pPr>
                              <w:r>
                                <w:rPr>
                                  <w:rFonts w:ascii="Arial MT"/>
                                  <w:sz w:val="24"/>
                                </w:rPr>
                                <w:t>Provide</w:t>
                              </w:r>
                              <w:r>
                                <w:rPr>
                                  <w:rFonts w:ascii="Arial MT"/>
                                  <w:spacing w:val="-4"/>
                                  <w:sz w:val="24"/>
                                </w:rPr>
                                <w:t xml:space="preserve"> </w:t>
                              </w:r>
                              <w:r>
                                <w:rPr>
                                  <w:rFonts w:ascii="Arial MT"/>
                                  <w:sz w:val="24"/>
                                </w:rPr>
                                <w:t>specifications</w:t>
                              </w:r>
                              <w:r>
                                <w:rPr>
                                  <w:rFonts w:ascii="Arial MT"/>
                                  <w:spacing w:val="-4"/>
                                  <w:sz w:val="24"/>
                                </w:rPr>
                                <w:t xml:space="preserve"> </w:t>
                              </w:r>
                              <w:r>
                                <w:rPr>
                                  <w:rFonts w:ascii="Arial MT"/>
                                  <w:sz w:val="24"/>
                                </w:rPr>
                                <w:t>according</w:t>
                              </w:r>
                              <w:r>
                                <w:rPr>
                                  <w:rFonts w:ascii="Arial MT"/>
                                  <w:spacing w:val="-4"/>
                                  <w:sz w:val="24"/>
                                </w:rPr>
                                <w:t xml:space="preserve"> </w:t>
                              </w:r>
                              <w:r>
                                <w:rPr>
                                  <w:rFonts w:ascii="Arial MT"/>
                                  <w:sz w:val="24"/>
                                </w:rPr>
                                <w:t>to</w:t>
                              </w:r>
                              <w:r>
                                <w:rPr>
                                  <w:rFonts w:ascii="Arial MT"/>
                                  <w:spacing w:val="-4"/>
                                  <w:sz w:val="24"/>
                                </w:rPr>
                                <w:t xml:space="preserve"> </w:t>
                              </w:r>
                              <w:r>
                                <w:rPr>
                                  <w:rFonts w:ascii="Arial MT"/>
                                  <w:sz w:val="24"/>
                                </w:rPr>
                                <w:t>which</w:t>
                              </w:r>
                              <w:r>
                                <w:rPr>
                                  <w:rFonts w:ascii="Arial MT"/>
                                  <w:spacing w:val="-4"/>
                                  <w:sz w:val="24"/>
                                </w:rPr>
                                <w:t xml:space="preserve"> </w:t>
                              </w:r>
                              <w:r>
                                <w:rPr>
                                  <w:rFonts w:ascii="Arial MT"/>
                                  <w:sz w:val="24"/>
                                </w:rPr>
                                <w:t>the</w:t>
                              </w:r>
                              <w:r>
                                <w:rPr>
                                  <w:rFonts w:ascii="Arial MT"/>
                                  <w:spacing w:val="-4"/>
                                  <w:sz w:val="24"/>
                                </w:rPr>
                                <w:t xml:space="preserve"> </w:t>
                              </w:r>
                              <w:r>
                                <w:rPr>
                                  <w:rFonts w:ascii="Arial MT"/>
                                  <w:sz w:val="24"/>
                                </w:rPr>
                                <w:t>solution</w:t>
                              </w:r>
                              <w:r>
                                <w:rPr>
                                  <w:rFonts w:ascii="Arial MT"/>
                                  <w:spacing w:val="-4"/>
                                  <w:sz w:val="24"/>
                                </w:rPr>
                                <w:t xml:space="preserve"> </w:t>
                              </w:r>
                              <w:r>
                                <w:rPr>
                                  <w:rFonts w:ascii="Arial MT"/>
                                  <w:sz w:val="24"/>
                                </w:rPr>
                                <w:t>is</w:t>
                              </w:r>
                              <w:r>
                                <w:rPr>
                                  <w:rFonts w:ascii="Arial MT"/>
                                  <w:spacing w:val="-4"/>
                                  <w:sz w:val="24"/>
                                </w:rPr>
                                <w:t xml:space="preserve"> </w:t>
                              </w:r>
                              <w:r>
                                <w:rPr>
                                  <w:rFonts w:ascii="Arial MT"/>
                                  <w:sz w:val="24"/>
                                </w:rPr>
                                <w:t>defined,</w:t>
                              </w:r>
                              <w:r>
                                <w:rPr>
                                  <w:rFonts w:ascii="Arial MT"/>
                                  <w:spacing w:val="-4"/>
                                  <w:sz w:val="24"/>
                                </w:rPr>
                                <w:t xml:space="preserve"> </w:t>
                              </w:r>
                              <w:r>
                                <w:rPr>
                                  <w:rFonts w:ascii="Arial MT"/>
                                  <w:sz w:val="24"/>
                                </w:rPr>
                                <w:t>managed, and delivered.</w:t>
                              </w:r>
                            </w:p>
                          </w:txbxContent>
                        </wps:txbx>
                        <wps:bodyPr wrap="square" lIns="0" tIns="0" rIns="0" bIns="0" rtlCol="0">
                          <a:noAutofit/>
                        </wps:bodyPr>
                      </wps:wsp>
                    </wpg:wgp>
                  </a:graphicData>
                </a:graphic>
              </wp:anchor>
            </w:drawing>
          </mc:Choice>
          <mc:Fallback>
            <w:pict>
              <v:group id="_x0000_s1026" o:spid="_x0000_s1026" o:spt="203" style="position:absolute;left:0pt;margin-left:83.6pt;margin-top:8.3pt;height:115.55pt;width:446.45pt;mso-position-horizontal-relative:page;mso-wrap-distance-bottom:0pt;mso-wrap-distance-top:0pt;z-index:-251491328;mso-width-relative:page;mso-height-relative:page;" coordsize="5669915,1467485" o:gfxdata="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sRQAAAAAAAAIEkMBQAAAAAAAJLE&#10;UAAAAAAAACBJDAUAAAAAAACSxFAAAAAAAAAgSQwFAAAAAAAAknbH0LX5PgAAAAAAAPBeW3uiL0MB&#10;AAAAAACApN0xdG6+DwAAAAAAALzX1p7oy1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">
                <o:lock v:ext="edit" aspectratio="f"/>
                <v:shape id="Image 637" o:spid="_x0000_s1026" o:spt="75" type="#_x0000_t75" style="position:absolute;left:0;top:0;height:1467402;width:5669511;" filled="f" o:preferrelative="t" stroked="f" coordsize="21600,21600" o:gfxdata="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qyAL4A&#10;AADcAAAADwAAAAAAAAABACAAAAAiAAAAZHJzL2Rvd25yZXYueG1sUEsBAhQAFAAAAAgAh07iQDMv&#10;BZ47AAAAOQAAABAAAAAAAAAAAQAgAAAADQEAAGRycy9zaGFwZXhtbC54bWxQSwUGAAAAAAYABgBb&#10;AQAAtwMAAAAA&#10;">
                  <v:fill on="f" focussize="0,0"/>
                  <v:stroke on="f"/>
                  <v:imagedata r:id="rId57" o:title=""/>
                  <o:lock v:ext="edit" aspectratio="f"/>
                </v:shape>
                <v:shape id="Textbox 638" o:spid="_x0000_s1026" o:spt="202" type="#_x0000_t202" style="position:absolute;left:0;top:0;height:1467485;width:5669915;" filled="f" stroked="f" coordsize="21600,21600" o:gfxdata="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Bdv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80B6C04">
                        <w:pPr>
                          <w:numPr>
                            <w:ilvl w:val="0"/>
                            <w:numId w:val="13"/>
                          </w:numPr>
                          <w:tabs>
                            <w:tab w:val="left" w:pos="339"/>
                          </w:tabs>
                          <w:spacing w:before="76"/>
                          <w:ind w:left="339" w:right="0" w:hanging="211"/>
                          <w:jc w:val="left"/>
                          <w:rPr>
                            <w:rFonts w:ascii="Arial MT"/>
                            <w:sz w:val="24"/>
                          </w:rPr>
                        </w:pPr>
                        <w:r>
                          <w:rPr>
                            <w:rFonts w:ascii="Arial MT"/>
                            <w:sz w:val="24"/>
                          </w:rPr>
                          <w:t xml:space="preserve">Find the best tech solution to solve existing business </w:t>
                        </w:r>
                        <w:r>
                          <w:rPr>
                            <w:rFonts w:ascii="Arial MT"/>
                            <w:spacing w:val="-2"/>
                            <w:sz w:val="24"/>
                          </w:rPr>
                          <w:t>problems.</w:t>
                        </w:r>
                      </w:p>
                      <w:p w14:paraId="2595DFB7">
                        <w:pPr>
                          <w:numPr>
                            <w:ilvl w:val="0"/>
                            <w:numId w:val="13"/>
                          </w:numPr>
                          <w:tabs>
                            <w:tab w:val="left" w:pos="488"/>
                          </w:tabs>
                          <w:spacing w:before="158" w:line="232" w:lineRule="auto"/>
                          <w:ind w:left="488" w:right="657" w:hanging="361"/>
                          <w:jc w:val="left"/>
                          <w:rPr>
                            <w:rFonts w:ascii="Arial MT"/>
                            <w:sz w:val="20"/>
                          </w:rPr>
                        </w:pPr>
                        <w:r>
                          <w:rPr>
                            <w:rFonts w:ascii="Arial MT"/>
                            <w:position w:val="1"/>
                            <w:sz w:val="24"/>
                          </w:rPr>
                          <w:t>Describe</w:t>
                        </w:r>
                        <w:r>
                          <w:rPr>
                            <w:rFonts w:ascii="Arial MT"/>
                            <w:spacing w:val="-4"/>
                            <w:position w:val="1"/>
                            <w:sz w:val="24"/>
                          </w:rPr>
                          <w:t xml:space="preserve"> </w:t>
                        </w:r>
                        <w:r>
                          <w:rPr>
                            <w:rFonts w:ascii="Arial MT"/>
                            <w:position w:val="1"/>
                            <w:sz w:val="24"/>
                          </w:rPr>
                          <w:t>the</w:t>
                        </w:r>
                        <w:r>
                          <w:rPr>
                            <w:rFonts w:ascii="Arial MT"/>
                            <w:spacing w:val="-4"/>
                            <w:position w:val="1"/>
                            <w:sz w:val="24"/>
                          </w:rPr>
                          <w:t xml:space="preserve"> </w:t>
                        </w:r>
                        <w:r>
                          <w:rPr>
                            <w:rFonts w:ascii="Arial MT"/>
                            <w:position w:val="1"/>
                            <w:sz w:val="24"/>
                          </w:rPr>
                          <w:t>structure,</w:t>
                        </w:r>
                        <w:r>
                          <w:rPr>
                            <w:rFonts w:ascii="Arial MT"/>
                            <w:spacing w:val="-4"/>
                            <w:position w:val="1"/>
                            <w:sz w:val="24"/>
                          </w:rPr>
                          <w:t xml:space="preserve"> </w:t>
                        </w:r>
                        <w:r>
                          <w:rPr>
                            <w:rFonts w:ascii="Arial MT"/>
                            <w:position w:val="1"/>
                            <w:sz w:val="24"/>
                          </w:rPr>
                          <w:t>characteristics,</w:t>
                        </w:r>
                        <w:r>
                          <w:rPr>
                            <w:rFonts w:ascii="Arial MT"/>
                            <w:spacing w:val="-4"/>
                            <w:position w:val="1"/>
                            <w:sz w:val="24"/>
                          </w:rPr>
                          <w:t xml:space="preserve"> </w:t>
                        </w:r>
                        <w:r>
                          <w:rPr>
                            <w:rFonts w:ascii="Arial MT"/>
                            <w:position w:val="1"/>
                            <w:sz w:val="24"/>
                          </w:rPr>
                          <w:t>behavior,</w:t>
                        </w:r>
                        <w:r>
                          <w:rPr>
                            <w:rFonts w:ascii="Arial MT"/>
                            <w:spacing w:val="-4"/>
                            <w:position w:val="1"/>
                            <w:sz w:val="24"/>
                          </w:rPr>
                          <w:t xml:space="preserve"> </w:t>
                        </w:r>
                        <w:r>
                          <w:rPr>
                            <w:rFonts w:ascii="Arial MT"/>
                            <w:position w:val="1"/>
                            <w:sz w:val="24"/>
                          </w:rPr>
                          <w:t>and</w:t>
                        </w:r>
                        <w:r>
                          <w:rPr>
                            <w:rFonts w:ascii="Arial MT"/>
                            <w:spacing w:val="-4"/>
                            <w:position w:val="1"/>
                            <w:sz w:val="24"/>
                          </w:rPr>
                          <w:t xml:space="preserve"> </w:t>
                        </w:r>
                        <w:r>
                          <w:rPr>
                            <w:rFonts w:ascii="Arial MT"/>
                            <w:position w:val="1"/>
                            <w:sz w:val="24"/>
                          </w:rPr>
                          <w:t>other</w:t>
                        </w:r>
                        <w:r>
                          <w:rPr>
                            <w:rFonts w:ascii="Arial MT"/>
                            <w:spacing w:val="-4"/>
                            <w:position w:val="1"/>
                            <w:sz w:val="24"/>
                          </w:rPr>
                          <w:t xml:space="preserve"> </w:t>
                        </w:r>
                        <w:r>
                          <w:rPr>
                            <w:rFonts w:ascii="Arial MT"/>
                            <w:position w:val="1"/>
                            <w:sz w:val="24"/>
                          </w:rPr>
                          <w:t>aspects</w:t>
                        </w:r>
                        <w:r>
                          <w:rPr>
                            <w:rFonts w:ascii="Arial MT"/>
                            <w:spacing w:val="-4"/>
                            <w:position w:val="1"/>
                            <w:sz w:val="24"/>
                          </w:rPr>
                          <w:t xml:space="preserve"> </w:t>
                        </w:r>
                        <w:r>
                          <w:rPr>
                            <w:rFonts w:ascii="Arial MT"/>
                            <w:position w:val="1"/>
                            <w:sz w:val="24"/>
                          </w:rPr>
                          <w:t>of</w:t>
                        </w:r>
                        <w:r>
                          <w:rPr>
                            <w:rFonts w:ascii="Arial MT"/>
                            <w:spacing w:val="-4"/>
                            <w:position w:val="1"/>
                            <w:sz w:val="24"/>
                          </w:rPr>
                          <w:t xml:space="preserve"> </w:t>
                        </w:r>
                        <w:r>
                          <w:rPr>
                            <w:rFonts w:ascii="Arial MT"/>
                            <w:position w:val="1"/>
                            <w:sz w:val="24"/>
                          </w:rPr>
                          <w:t xml:space="preserve">the </w:t>
                        </w:r>
                        <w:r>
                          <w:rPr>
                            <w:rFonts w:ascii="Arial MT"/>
                            <w:sz w:val="24"/>
                          </w:rPr>
                          <w:t>software to project stakeholders.</w:t>
                        </w:r>
                      </w:p>
                      <w:p w14:paraId="4EAD0CE4">
                        <w:pPr>
                          <w:numPr>
                            <w:ilvl w:val="0"/>
                            <w:numId w:val="13"/>
                          </w:numPr>
                          <w:tabs>
                            <w:tab w:val="left" w:pos="339"/>
                          </w:tabs>
                          <w:spacing w:before="159"/>
                          <w:ind w:left="339" w:right="0" w:hanging="211"/>
                          <w:jc w:val="left"/>
                          <w:rPr>
                            <w:rFonts w:ascii="Arial MT"/>
                            <w:sz w:val="24"/>
                          </w:rPr>
                        </w:pPr>
                        <w:r>
                          <w:rPr>
                            <w:rFonts w:ascii="Arial MT"/>
                            <w:sz w:val="24"/>
                          </w:rPr>
                          <w:t xml:space="preserve">Define features, development phases, and solution </w:t>
                        </w:r>
                        <w:r>
                          <w:rPr>
                            <w:rFonts w:ascii="Arial MT"/>
                            <w:spacing w:val="-2"/>
                            <w:sz w:val="24"/>
                          </w:rPr>
                          <w:t>requirements.</w:t>
                        </w:r>
                      </w:p>
                      <w:p w14:paraId="238C4958">
                        <w:pPr>
                          <w:numPr>
                            <w:ilvl w:val="0"/>
                            <w:numId w:val="13"/>
                          </w:numPr>
                          <w:tabs>
                            <w:tab w:val="left" w:pos="338"/>
                            <w:tab w:val="left" w:pos="488"/>
                          </w:tabs>
                          <w:spacing w:before="144" w:line="244" w:lineRule="auto"/>
                          <w:ind w:left="488" w:right="618" w:hanging="361"/>
                          <w:jc w:val="left"/>
                          <w:rPr>
                            <w:rFonts w:ascii="Arial MT"/>
                            <w:sz w:val="24"/>
                          </w:rPr>
                        </w:pPr>
                        <w:r>
                          <w:rPr>
                            <w:rFonts w:ascii="Arial MT"/>
                            <w:sz w:val="24"/>
                          </w:rPr>
                          <w:t>Provide</w:t>
                        </w:r>
                        <w:r>
                          <w:rPr>
                            <w:rFonts w:ascii="Arial MT"/>
                            <w:spacing w:val="-4"/>
                            <w:sz w:val="24"/>
                          </w:rPr>
                          <w:t xml:space="preserve"> </w:t>
                        </w:r>
                        <w:r>
                          <w:rPr>
                            <w:rFonts w:ascii="Arial MT"/>
                            <w:sz w:val="24"/>
                          </w:rPr>
                          <w:t>specifications</w:t>
                        </w:r>
                        <w:r>
                          <w:rPr>
                            <w:rFonts w:ascii="Arial MT"/>
                            <w:spacing w:val="-4"/>
                            <w:sz w:val="24"/>
                          </w:rPr>
                          <w:t xml:space="preserve"> </w:t>
                        </w:r>
                        <w:r>
                          <w:rPr>
                            <w:rFonts w:ascii="Arial MT"/>
                            <w:sz w:val="24"/>
                          </w:rPr>
                          <w:t>according</w:t>
                        </w:r>
                        <w:r>
                          <w:rPr>
                            <w:rFonts w:ascii="Arial MT"/>
                            <w:spacing w:val="-4"/>
                            <w:sz w:val="24"/>
                          </w:rPr>
                          <w:t xml:space="preserve"> </w:t>
                        </w:r>
                        <w:r>
                          <w:rPr>
                            <w:rFonts w:ascii="Arial MT"/>
                            <w:sz w:val="24"/>
                          </w:rPr>
                          <w:t>to</w:t>
                        </w:r>
                        <w:r>
                          <w:rPr>
                            <w:rFonts w:ascii="Arial MT"/>
                            <w:spacing w:val="-4"/>
                            <w:sz w:val="24"/>
                          </w:rPr>
                          <w:t xml:space="preserve"> </w:t>
                        </w:r>
                        <w:r>
                          <w:rPr>
                            <w:rFonts w:ascii="Arial MT"/>
                            <w:sz w:val="24"/>
                          </w:rPr>
                          <w:t>which</w:t>
                        </w:r>
                        <w:r>
                          <w:rPr>
                            <w:rFonts w:ascii="Arial MT"/>
                            <w:spacing w:val="-4"/>
                            <w:sz w:val="24"/>
                          </w:rPr>
                          <w:t xml:space="preserve"> </w:t>
                        </w:r>
                        <w:r>
                          <w:rPr>
                            <w:rFonts w:ascii="Arial MT"/>
                            <w:sz w:val="24"/>
                          </w:rPr>
                          <w:t>the</w:t>
                        </w:r>
                        <w:r>
                          <w:rPr>
                            <w:rFonts w:ascii="Arial MT"/>
                            <w:spacing w:val="-4"/>
                            <w:sz w:val="24"/>
                          </w:rPr>
                          <w:t xml:space="preserve"> </w:t>
                        </w:r>
                        <w:r>
                          <w:rPr>
                            <w:rFonts w:ascii="Arial MT"/>
                            <w:sz w:val="24"/>
                          </w:rPr>
                          <w:t>solution</w:t>
                        </w:r>
                        <w:r>
                          <w:rPr>
                            <w:rFonts w:ascii="Arial MT"/>
                            <w:spacing w:val="-4"/>
                            <w:sz w:val="24"/>
                          </w:rPr>
                          <w:t xml:space="preserve"> </w:t>
                        </w:r>
                        <w:r>
                          <w:rPr>
                            <w:rFonts w:ascii="Arial MT"/>
                            <w:sz w:val="24"/>
                          </w:rPr>
                          <w:t>is</w:t>
                        </w:r>
                        <w:r>
                          <w:rPr>
                            <w:rFonts w:ascii="Arial MT"/>
                            <w:spacing w:val="-4"/>
                            <w:sz w:val="24"/>
                          </w:rPr>
                          <w:t xml:space="preserve"> </w:t>
                        </w:r>
                        <w:r>
                          <w:rPr>
                            <w:rFonts w:ascii="Arial MT"/>
                            <w:sz w:val="24"/>
                          </w:rPr>
                          <w:t>defined,</w:t>
                        </w:r>
                        <w:r>
                          <w:rPr>
                            <w:rFonts w:ascii="Arial MT"/>
                            <w:spacing w:val="-4"/>
                            <w:sz w:val="24"/>
                          </w:rPr>
                          <w:t xml:space="preserve"> </w:t>
                        </w:r>
                        <w:r>
                          <w:rPr>
                            <w:rFonts w:ascii="Arial MT"/>
                            <w:sz w:val="24"/>
                          </w:rPr>
                          <w:t>managed, and delivered.</w:t>
                        </w:r>
                      </w:p>
                    </w:txbxContent>
                  </v:textbox>
                </v:shape>
                <w10:wrap type="topAndBottom"/>
              </v:group>
            </w:pict>
          </mc:Fallback>
        </mc:AlternateContent>
      </w:r>
      <w:r>
        <w:rPr>
          <w:rFonts w:ascii="Arial"/>
          <w:b/>
          <w:sz w:val="12"/>
        </w:rPr>
        <mc:AlternateContent>
          <mc:Choice Requires="wpg">
            <w:drawing>
              <wp:anchor distT="0" distB="0" distL="0" distR="0" simplePos="0" relativeHeight="251826176" behindDoc="1" locked="0" layoutInCell="1" allowOverlap="1">
                <wp:simplePos x="0" y="0"/>
                <wp:positionH relativeFrom="page">
                  <wp:posOffset>819150</wp:posOffset>
                </wp:positionH>
                <wp:positionV relativeFrom="paragraph">
                  <wp:posOffset>1790065</wp:posOffset>
                </wp:positionV>
                <wp:extent cx="3315970" cy="381635"/>
                <wp:effectExtent l="0" t="0" r="0" b="0"/>
                <wp:wrapTopAndBottom/>
                <wp:docPr id="639" name="Group 639"/>
                <wp:cNvGraphicFramePr/>
                <a:graphic xmlns:a="http://schemas.openxmlformats.org/drawingml/2006/main">
                  <a:graphicData uri="http://schemas.microsoft.com/office/word/2010/wordprocessingGroup">
                    <wpg:wgp>
                      <wpg:cNvGrpSpPr/>
                      <wpg:grpSpPr>
                        <a:xfrm>
                          <a:off x="0" y="0"/>
                          <a:ext cx="3315970" cy="381635"/>
                          <a:chOff x="0" y="0"/>
                          <a:chExt cx="3315970" cy="381635"/>
                        </a:xfrm>
                      </wpg:grpSpPr>
                      <pic:pic xmlns:pic="http://schemas.openxmlformats.org/drawingml/2006/picture">
                        <pic:nvPicPr>
                          <pic:cNvPr id="640" name="Image 640"/>
                          <pic:cNvPicPr/>
                        </pic:nvPicPr>
                        <pic:blipFill>
                          <a:blip r:embed="rId58" cstate="print"/>
                          <a:stretch>
                            <a:fillRect/>
                          </a:stretch>
                        </pic:blipFill>
                        <pic:spPr>
                          <a:xfrm>
                            <a:off x="0" y="0"/>
                            <a:ext cx="3315949" cy="381143"/>
                          </a:xfrm>
                          <a:prstGeom prst="rect">
                            <a:avLst/>
                          </a:prstGeom>
                        </pic:spPr>
                      </pic:pic>
                      <wps:wsp>
                        <wps:cNvPr id="641" name="Textbox 641"/>
                        <wps:cNvSpPr txBox="1"/>
                        <wps:spPr>
                          <a:xfrm>
                            <a:off x="0" y="0"/>
                            <a:ext cx="3315970" cy="381635"/>
                          </a:xfrm>
                          <a:prstGeom prst="rect">
                            <a:avLst/>
                          </a:prstGeom>
                        </wps:spPr>
                        <wps:txbx>
                          <w:txbxContent>
                            <w:p w14:paraId="2A85FD21">
                              <w:pPr>
                                <w:spacing w:before="153"/>
                                <w:ind w:left="150" w:right="0" w:firstLine="0"/>
                                <w:jc w:val="left"/>
                                <w:rPr>
                                  <w:rFonts w:ascii="Arial MT"/>
                                  <w:sz w:val="24"/>
                                </w:rPr>
                              </w:pPr>
                              <w:r>
                                <w:rPr>
                                  <w:rFonts w:ascii="Arial"/>
                                  <w:b/>
                                  <w:sz w:val="24"/>
                                </w:rPr>
                                <w:t xml:space="preserve">Solution Architecture </w:t>
                              </w:r>
                              <w:r>
                                <w:rPr>
                                  <w:rFonts w:ascii="Arial"/>
                                  <w:b/>
                                  <w:spacing w:val="-2"/>
                                  <w:sz w:val="24"/>
                                </w:rPr>
                                <w:t>Diagram</w:t>
                              </w:r>
                              <w:r>
                                <w:rPr>
                                  <w:rFonts w:ascii="Arial MT"/>
                                  <w:spacing w:val="-2"/>
                                  <w:sz w:val="24"/>
                                </w:rPr>
                                <w:t>:</w:t>
                              </w:r>
                            </w:p>
                          </w:txbxContent>
                        </wps:txbx>
                        <wps:bodyPr wrap="square" lIns="0" tIns="0" rIns="0" bIns="0" rtlCol="0">
                          <a:noAutofit/>
                        </wps:bodyPr>
                      </wps:wsp>
                    </wpg:wgp>
                  </a:graphicData>
                </a:graphic>
              </wp:anchor>
            </w:drawing>
          </mc:Choice>
          <mc:Fallback>
            <w:pict>
              <v:group id="_x0000_s1026" o:spid="_x0000_s1026" o:spt="203" style="position:absolute;left:0pt;margin-left:64.5pt;margin-top:140.95pt;height:30.05pt;width:261.1pt;mso-position-horizontal-relative:page;mso-wrap-distance-bottom:0pt;mso-wrap-distance-top:0pt;z-index:-251490304;mso-width-relative:page;mso-height-relative:page;" coordsize="3315970,381635" o:gfxdata="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">
                <o:lock v:ext="edit" aspectratio="f"/>
                <v:shape id="Image 640" o:spid="_x0000_s1026" o:spt="75" type="#_x0000_t75" style="position:absolute;left:0;top:0;height:381143;width:3315949;" filled="f" o:preferrelative="t" stroked="f" coordsize="21600,21600" o:gfxdata="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MdYJbgAAADcAAAA&#10;DwAAAAAAAAABACAAAAAiAAAAZHJzL2Rvd25yZXYueG1sUEsBAhQAFAAAAAgAh07iQDMvBZ47AAAA&#10;OQAAABAAAAAAAAAAAQAgAAAABwEAAGRycy9zaGFwZXhtbC54bWxQSwUGAAAAAAYABgBbAQAAsQMA&#10;AAAA&#10;">
                  <v:fill on="f" focussize="0,0"/>
                  <v:stroke on="f"/>
                  <v:imagedata r:id="rId58" o:title=""/>
                  <o:lock v:ext="edit" aspectratio="f"/>
                </v:shape>
                <v:shape id="Textbox 641" o:spid="_x0000_s1026" o:spt="202" type="#_x0000_t202" style="position:absolute;left:0;top:0;height:381635;width:3315970;" filled="f" stroked="f" coordsize="21600,21600" o:gfxdata="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Mh1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A85FD21">
                        <w:pPr>
                          <w:spacing w:before="153"/>
                          <w:ind w:left="150" w:right="0" w:firstLine="0"/>
                          <w:jc w:val="left"/>
                          <w:rPr>
                            <w:rFonts w:ascii="Arial MT"/>
                            <w:sz w:val="24"/>
                          </w:rPr>
                        </w:pPr>
                        <w:r>
                          <w:rPr>
                            <w:rFonts w:ascii="Arial"/>
                            <w:b/>
                            <w:sz w:val="24"/>
                          </w:rPr>
                          <w:t xml:space="preserve">Solution Architecture </w:t>
                        </w:r>
                        <w:r>
                          <w:rPr>
                            <w:rFonts w:ascii="Arial"/>
                            <w:b/>
                            <w:spacing w:val="-2"/>
                            <w:sz w:val="24"/>
                          </w:rPr>
                          <w:t>Diagram</w:t>
                        </w:r>
                        <w:r>
                          <w:rPr>
                            <w:rFonts w:ascii="Arial MT"/>
                            <w:spacing w:val="-2"/>
                            <w:sz w:val="24"/>
                          </w:rPr>
                          <w:t>:</w:t>
                        </w:r>
                      </w:p>
                    </w:txbxContent>
                  </v:textbox>
                </v:shape>
                <w10:wrap type="topAndBottom"/>
              </v:group>
            </w:pict>
          </mc:Fallback>
        </mc:AlternateContent>
      </w:r>
    </w:p>
    <w:p w14:paraId="6E030C46">
      <w:pPr>
        <w:pStyle w:val="13"/>
        <w:spacing w:before="88"/>
        <w:rPr>
          <w:rFonts w:ascii="Arial"/>
          <w:b/>
          <w:sz w:val="20"/>
        </w:rPr>
      </w:pPr>
    </w:p>
    <w:p w14:paraId="26C70D44">
      <w:pPr>
        <w:pStyle w:val="13"/>
        <w:spacing w:after="0"/>
        <w:rPr>
          <w:rFonts w:ascii="Arial"/>
          <w:b/>
          <w:sz w:val="20"/>
        </w:rPr>
        <w:sectPr>
          <w:pgSz w:w="11910" w:h="16850"/>
          <w:pgMar w:top="820" w:right="1275" w:bottom="280" w:left="1275" w:header="720" w:footer="720" w:gutter="0"/>
          <w:cols w:space="720" w:num="1"/>
        </w:sectPr>
      </w:pPr>
    </w:p>
    <w:p w14:paraId="6DCAF191">
      <w:pPr>
        <w:pStyle w:val="4"/>
      </w:pPr>
      <w:r>
        <w:t xml:space="preserve">Project Planning </w:t>
      </w:r>
      <w:r>
        <w:rPr>
          <w:spacing w:val="-2"/>
        </w:rPr>
        <w:t>Phase</w:t>
      </w:r>
    </w:p>
    <w:p w14:paraId="67D8D136">
      <w:pPr>
        <w:spacing w:before="119"/>
        <w:ind w:left="1" w:right="281" w:firstLine="0"/>
        <w:jc w:val="center"/>
        <w:rPr>
          <w:rFonts w:ascii="Arial MT"/>
          <w:sz w:val="19"/>
        </w:rPr>
      </w:pPr>
      <w:r>
        <w:rPr>
          <w:rFonts w:ascii="Arial MT"/>
          <w:sz w:val="19"/>
        </w:rPr>
        <w:t xml:space="preserve">Project Planning Template (Product Backlog, Sprint Planning, Stories, Story </w:t>
      </w:r>
      <w:r>
        <w:rPr>
          <w:rFonts w:ascii="Arial MT"/>
          <w:spacing w:val="-2"/>
          <w:sz w:val="19"/>
        </w:rPr>
        <w:t>Points)</w:t>
      </w:r>
    </w:p>
    <w:p w14:paraId="6E355E8B">
      <w:pPr>
        <w:spacing w:after="0"/>
        <w:jc w:val="center"/>
        <w:rPr>
          <w:rFonts w:ascii="Arial MT"/>
          <w:sz w:val="19"/>
        </w:rPr>
        <w:sectPr>
          <w:pgSz w:w="16840" w:h="11910" w:orient="landscape"/>
          <w:pgMar w:top="580" w:right="283" w:bottom="280" w:left="566" w:header="720" w:footer="720" w:gutter="0"/>
          <w:cols w:space="720" w:num="1"/>
        </w:sectPr>
      </w:pPr>
    </w:p>
    <w:p w14:paraId="1E53BD80">
      <w:pPr>
        <w:spacing w:before="101"/>
        <w:ind w:left="64" w:right="0" w:firstLine="0"/>
        <w:jc w:val="left"/>
        <w:rPr>
          <w:rFonts w:ascii="Arial MT"/>
          <w:sz w:val="18"/>
        </w:rPr>
      </w:pPr>
      <w:r>
        <w:rPr>
          <w:rFonts w:ascii="Arial"/>
          <w:b/>
          <w:sz w:val="18"/>
        </w:rPr>
        <w:t>Date:</w:t>
      </w:r>
      <w:r>
        <w:rPr>
          <w:rFonts w:ascii="Arial"/>
          <w:b/>
          <w:spacing w:val="-1"/>
          <w:sz w:val="18"/>
        </w:rPr>
        <w:t xml:space="preserve"> </w:t>
      </w:r>
      <w:r>
        <w:rPr>
          <w:rFonts w:ascii="Arial MT"/>
          <w:sz w:val="18"/>
        </w:rPr>
        <w:t xml:space="preserve">30 September </w:t>
      </w:r>
      <w:r>
        <w:rPr>
          <w:rFonts w:ascii="Arial MT"/>
          <w:spacing w:val="-4"/>
          <w:sz w:val="18"/>
        </w:rPr>
        <w:t>2026</w:t>
      </w:r>
    </w:p>
    <w:p w14:paraId="630E7282">
      <w:pPr>
        <w:spacing w:before="101"/>
        <w:ind w:left="64" w:right="0" w:firstLine="0"/>
        <w:jc w:val="left"/>
        <w:rPr>
          <w:rFonts w:ascii="Arial MT"/>
          <w:sz w:val="18"/>
        </w:rPr>
      </w:pPr>
      <w:r>
        <w:br w:type="column"/>
      </w:r>
      <w:r>
        <w:rPr>
          <w:rFonts w:ascii="Arial"/>
          <w:b/>
          <w:sz w:val="18"/>
        </w:rPr>
        <w:t>Team ID:</w:t>
      </w:r>
      <w:r>
        <w:rPr>
          <w:rFonts w:ascii="Arial"/>
          <w:b/>
          <w:spacing w:val="-1"/>
          <w:sz w:val="18"/>
        </w:rPr>
        <w:t xml:space="preserve"> </w:t>
      </w:r>
      <w:r>
        <w:rPr>
          <w:rFonts w:ascii="Arial MT"/>
          <w:sz w:val="18"/>
        </w:rPr>
        <w:t>SWTID-2026-</w:t>
      </w:r>
      <w:r>
        <w:rPr>
          <w:rFonts w:ascii="Arial MT"/>
          <w:spacing w:val="-4"/>
          <w:sz w:val="18"/>
        </w:rPr>
        <w:t>7065</w:t>
      </w:r>
    </w:p>
    <w:p w14:paraId="45C09A73">
      <w:pPr>
        <w:spacing w:before="101"/>
        <w:ind w:left="64" w:right="0" w:firstLine="0"/>
        <w:jc w:val="left"/>
        <w:rPr>
          <w:rFonts w:ascii="Arial MT"/>
          <w:sz w:val="18"/>
        </w:rPr>
      </w:pPr>
      <w:r>
        <w:br w:type="column"/>
      </w:r>
      <w:r>
        <w:rPr>
          <w:rFonts w:ascii="Arial"/>
          <w:b/>
          <w:sz w:val="18"/>
        </w:rPr>
        <w:t xml:space="preserve">Maximum Marks: </w:t>
      </w:r>
      <w:r>
        <w:rPr>
          <w:rFonts w:ascii="Arial MT"/>
          <w:sz w:val="18"/>
        </w:rPr>
        <w:t xml:space="preserve">5 </w:t>
      </w:r>
      <w:r>
        <w:rPr>
          <w:rFonts w:ascii="Arial MT"/>
          <w:spacing w:val="-2"/>
          <w:sz w:val="18"/>
        </w:rPr>
        <w:t>Marks</w:t>
      </w:r>
    </w:p>
    <w:p w14:paraId="5AAFB8D6">
      <w:pPr>
        <w:spacing w:after="0"/>
        <w:jc w:val="left"/>
        <w:rPr>
          <w:rFonts w:ascii="Arial MT"/>
          <w:sz w:val="18"/>
        </w:rPr>
        <w:sectPr>
          <w:type w:val="continuous"/>
          <w:pgSz w:w="16840" w:h="11910" w:orient="landscape"/>
          <w:pgMar w:top="840" w:right="283" w:bottom="280" w:left="566" w:header="720" w:footer="720" w:gutter="0"/>
          <w:cols w:equalWidth="0" w:num="3">
            <w:col w:w="2146" w:space="75"/>
            <w:col w:w="2375" w:space="737"/>
            <w:col w:w="10658"/>
          </w:cols>
        </w:sectPr>
      </w:pPr>
    </w:p>
    <w:p w14:paraId="497EC696">
      <w:pPr>
        <w:tabs>
          <w:tab w:val="left" w:pos="5397"/>
          <w:tab w:val="left" w:pos="6928"/>
        </w:tabs>
        <w:spacing w:before="73"/>
        <w:ind w:left="64" w:right="0" w:firstLine="0"/>
        <w:jc w:val="left"/>
        <w:rPr>
          <w:rFonts w:ascii="Arial MT"/>
          <w:sz w:val="18"/>
        </w:rPr>
      </w:pPr>
      <w:r>
        <w:rPr>
          <w:rFonts w:ascii="Arial"/>
          <w:b/>
          <w:sz w:val="18"/>
        </w:rPr>
        <w:t xml:space="preserve">Project Name: </w:t>
      </w:r>
      <w:r>
        <w:rPr>
          <w:rFonts w:ascii="Arial MT"/>
          <w:sz w:val="18"/>
        </w:rPr>
        <w:t xml:space="preserve">Auto Ticket Classification using Flow </w:t>
      </w:r>
      <w:r>
        <w:rPr>
          <w:rFonts w:ascii="Arial MT"/>
          <w:spacing w:val="-2"/>
          <w:sz w:val="18"/>
        </w:rPr>
        <w:t>Designer</w:t>
      </w:r>
      <w:r>
        <w:rPr>
          <w:rFonts w:ascii="Arial MT"/>
          <w:sz w:val="18"/>
        </w:rPr>
        <w:tab/>
      </w:r>
      <w:r>
        <w:rPr>
          <w:rFonts w:ascii="Arial"/>
          <w:b/>
          <w:sz w:val="18"/>
        </w:rPr>
        <w:t>Team</w:t>
      </w:r>
      <w:r>
        <w:rPr>
          <w:rFonts w:ascii="Arial"/>
          <w:b/>
          <w:spacing w:val="-2"/>
          <w:sz w:val="18"/>
        </w:rPr>
        <w:t xml:space="preserve"> </w:t>
      </w:r>
      <w:r>
        <w:rPr>
          <w:rFonts w:ascii="Arial"/>
          <w:b/>
          <w:sz w:val="18"/>
        </w:rPr>
        <w:t>Size:</w:t>
      </w:r>
      <w:r>
        <w:rPr>
          <w:rFonts w:ascii="Arial"/>
          <w:b/>
          <w:spacing w:val="-1"/>
          <w:sz w:val="18"/>
        </w:rPr>
        <w:t xml:space="preserve"> </w:t>
      </w:r>
      <w:r>
        <w:rPr>
          <w:rFonts w:ascii="Arial MT"/>
          <w:spacing w:val="-10"/>
          <w:sz w:val="18"/>
        </w:rPr>
        <w:t>5</w:t>
      </w:r>
      <w:r>
        <w:rPr>
          <w:rFonts w:ascii="Arial MT"/>
          <w:sz w:val="18"/>
        </w:rPr>
        <w:tab/>
      </w:r>
      <w:r>
        <w:rPr>
          <w:rFonts w:ascii="Arial"/>
          <w:b/>
          <w:sz w:val="18"/>
        </w:rPr>
        <w:t>Team</w:t>
      </w:r>
      <w:r>
        <w:rPr>
          <w:rFonts w:ascii="Arial"/>
          <w:b/>
          <w:spacing w:val="-2"/>
          <w:sz w:val="18"/>
        </w:rPr>
        <w:t xml:space="preserve"> </w:t>
      </w:r>
      <w:r>
        <w:rPr>
          <w:rFonts w:ascii="Arial"/>
          <w:b/>
          <w:sz w:val="18"/>
        </w:rPr>
        <w:t>Leader:</w:t>
      </w:r>
      <w:r>
        <w:rPr>
          <w:rFonts w:ascii="Arial"/>
          <w:b/>
          <w:spacing w:val="-1"/>
          <w:sz w:val="18"/>
        </w:rPr>
        <w:t xml:space="preserve"> </w:t>
      </w:r>
      <w:r>
        <w:rPr>
          <w:rFonts w:ascii="Arial MT"/>
          <w:sz w:val="18"/>
        </w:rPr>
        <w:t xml:space="preserve">Kirubakaran </w:t>
      </w:r>
      <w:r>
        <w:rPr>
          <w:rFonts w:ascii="Arial MT"/>
          <w:spacing w:val="-10"/>
          <w:sz w:val="18"/>
        </w:rPr>
        <w:t>S</w:t>
      </w:r>
    </w:p>
    <w:p w14:paraId="1BA55C5F">
      <w:pPr>
        <w:pStyle w:val="13"/>
        <w:spacing w:before="211"/>
        <w:rPr>
          <w:rFonts w:ascii="Arial MT"/>
          <w:sz w:val="24"/>
        </w:rPr>
      </w:pPr>
    </w:p>
    <w:p w14:paraId="7186065D">
      <w:pPr>
        <w:pStyle w:val="7"/>
      </w:pPr>
      <w:r>
        <w:t xml:space="preserve">Product Backlog, Sprint Schedule, and Estimation (4 </w:t>
      </w:r>
      <w:r>
        <w:rPr>
          <w:spacing w:val="-2"/>
        </w:rPr>
        <w:t>Marks)</w:t>
      </w:r>
    </w:p>
    <w:p w14:paraId="0576D9C4">
      <w:pPr>
        <w:spacing w:before="120"/>
        <w:ind w:left="64" w:right="0" w:firstLine="0"/>
        <w:jc w:val="left"/>
        <w:rPr>
          <w:rFonts w:ascii="Arial MT"/>
          <w:sz w:val="18"/>
        </w:rPr>
      </w:pPr>
      <w:r>
        <w:rPr>
          <w:rFonts w:ascii="Arial MT"/>
          <w:sz w:val="18"/>
        </w:rPr>
        <w:t xml:space="preserve">Use the below template to create product backlog and sprint </w:t>
      </w:r>
      <w:r>
        <w:rPr>
          <w:rFonts w:ascii="Arial MT"/>
          <w:spacing w:val="-2"/>
          <w:sz w:val="18"/>
        </w:rPr>
        <w:t>schedule.</w:t>
      </w:r>
    </w:p>
    <w:p w14:paraId="26E0F482">
      <w:pPr>
        <w:pStyle w:val="13"/>
        <w:spacing w:before="8" w:after="1"/>
        <w:rPr>
          <w:rFonts w:ascii="Arial MT"/>
          <w:sz w:val="14"/>
        </w:rPr>
      </w:pPr>
    </w:p>
    <w:tbl>
      <w:tblPr>
        <w:tblStyle w:val="12"/>
        <w:tblW w:w="0" w:type="auto"/>
        <w:tblInd w:w="63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17"/>
        <w:gridCol w:w="2437"/>
        <w:gridCol w:w="1360"/>
        <w:gridCol w:w="5442"/>
        <w:gridCol w:w="1133"/>
        <w:gridCol w:w="1133"/>
        <w:gridCol w:w="1530"/>
      </w:tblGrid>
      <w:tr w14:paraId="2A7317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5" w:hRule="atLeast"/>
        </w:trPr>
        <w:tc>
          <w:tcPr>
            <w:tcW w:w="1417" w:type="dxa"/>
            <w:shd w:val="clear" w:color="auto" w:fill="E6E6E6"/>
          </w:tcPr>
          <w:p w14:paraId="59333AC7">
            <w:pPr>
              <w:pStyle w:val="16"/>
              <w:spacing w:before="19"/>
              <w:rPr>
                <w:rFonts w:ascii="Arial MT"/>
                <w:sz w:val="15"/>
              </w:rPr>
            </w:pPr>
          </w:p>
          <w:p w14:paraId="67ACA58B">
            <w:pPr>
              <w:pStyle w:val="16"/>
              <w:ind w:left="12"/>
              <w:jc w:val="center"/>
              <w:rPr>
                <w:rFonts w:ascii="Arial"/>
                <w:b/>
                <w:sz w:val="15"/>
              </w:rPr>
            </w:pPr>
            <w:r>
              <w:rPr>
                <w:rFonts w:ascii="Arial"/>
                <w:b/>
                <w:spacing w:val="-2"/>
                <w:sz w:val="15"/>
              </w:rPr>
              <w:t>Sprint</w:t>
            </w:r>
          </w:p>
        </w:tc>
        <w:tc>
          <w:tcPr>
            <w:tcW w:w="2437" w:type="dxa"/>
            <w:shd w:val="clear" w:color="auto" w:fill="E6E6E6"/>
          </w:tcPr>
          <w:p w14:paraId="198EA52A">
            <w:pPr>
              <w:pStyle w:val="16"/>
              <w:spacing w:before="19"/>
              <w:rPr>
                <w:rFonts w:ascii="Arial MT"/>
                <w:sz w:val="15"/>
              </w:rPr>
            </w:pPr>
          </w:p>
          <w:p w14:paraId="743C9043">
            <w:pPr>
              <w:pStyle w:val="16"/>
              <w:ind w:left="130"/>
              <w:rPr>
                <w:rFonts w:ascii="Arial"/>
                <w:b/>
                <w:sz w:val="15"/>
              </w:rPr>
            </w:pPr>
            <w:r>
              <w:rPr>
                <w:rFonts w:ascii="Arial"/>
                <w:b/>
                <w:sz w:val="15"/>
              </w:rPr>
              <w:t xml:space="preserve">Functional Requirement </w:t>
            </w:r>
            <w:r>
              <w:rPr>
                <w:rFonts w:ascii="Arial"/>
                <w:b/>
                <w:spacing w:val="-2"/>
                <w:sz w:val="15"/>
              </w:rPr>
              <w:t>(Epic)</w:t>
            </w:r>
          </w:p>
        </w:tc>
        <w:tc>
          <w:tcPr>
            <w:tcW w:w="1360" w:type="dxa"/>
            <w:shd w:val="clear" w:color="auto" w:fill="E6E6E6"/>
          </w:tcPr>
          <w:p w14:paraId="09401E7D">
            <w:pPr>
              <w:pStyle w:val="16"/>
              <w:spacing w:before="102" w:line="249" w:lineRule="auto"/>
              <w:ind w:left="396" w:right="277" w:hanging="96"/>
              <w:rPr>
                <w:rFonts w:ascii="Arial"/>
                <w:b/>
                <w:sz w:val="15"/>
              </w:rPr>
            </w:pPr>
            <w:r>
              <w:rPr>
                <w:rFonts w:ascii="Arial"/>
                <w:b/>
                <w:sz w:val="15"/>
              </w:rPr>
              <w:t>User</w:t>
            </w:r>
            <w:r>
              <w:rPr>
                <w:rFonts w:ascii="Arial"/>
                <w:b/>
                <w:spacing w:val="-11"/>
                <w:sz w:val="15"/>
              </w:rPr>
              <w:t xml:space="preserve"> </w:t>
            </w:r>
            <w:r>
              <w:rPr>
                <w:rFonts w:ascii="Arial"/>
                <w:b/>
                <w:sz w:val="15"/>
              </w:rPr>
              <w:t xml:space="preserve">Story </w:t>
            </w:r>
            <w:r>
              <w:rPr>
                <w:rFonts w:ascii="Arial"/>
                <w:b/>
                <w:spacing w:val="-2"/>
                <w:sz w:val="15"/>
              </w:rPr>
              <w:t>Number</w:t>
            </w:r>
          </w:p>
        </w:tc>
        <w:tc>
          <w:tcPr>
            <w:tcW w:w="5442" w:type="dxa"/>
            <w:shd w:val="clear" w:color="auto" w:fill="E6E6E6"/>
          </w:tcPr>
          <w:p w14:paraId="0F5D26E0">
            <w:pPr>
              <w:pStyle w:val="16"/>
              <w:spacing w:before="19"/>
              <w:rPr>
                <w:rFonts w:ascii="Arial MT"/>
                <w:sz w:val="15"/>
              </w:rPr>
            </w:pPr>
          </w:p>
          <w:p w14:paraId="4AD1F14D">
            <w:pPr>
              <w:pStyle w:val="16"/>
              <w:ind w:left="16"/>
              <w:jc w:val="center"/>
              <w:rPr>
                <w:rFonts w:ascii="Arial"/>
                <w:b/>
                <w:sz w:val="15"/>
              </w:rPr>
            </w:pPr>
            <w:r>
              <w:rPr>
                <w:rFonts w:ascii="Arial"/>
                <w:b/>
                <w:sz w:val="15"/>
              </w:rPr>
              <w:t xml:space="preserve">User Story / </w:t>
            </w:r>
            <w:r>
              <w:rPr>
                <w:rFonts w:ascii="Arial"/>
                <w:b/>
                <w:spacing w:val="-4"/>
                <w:sz w:val="15"/>
              </w:rPr>
              <w:t>Task</w:t>
            </w:r>
          </w:p>
        </w:tc>
        <w:tc>
          <w:tcPr>
            <w:tcW w:w="1133" w:type="dxa"/>
            <w:shd w:val="clear" w:color="auto" w:fill="E6E6E6"/>
          </w:tcPr>
          <w:p w14:paraId="0FDFA953">
            <w:pPr>
              <w:pStyle w:val="16"/>
              <w:spacing w:before="19"/>
              <w:rPr>
                <w:rFonts w:ascii="Arial MT"/>
                <w:sz w:val="15"/>
              </w:rPr>
            </w:pPr>
          </w:p>
          <w:p w14:paraId="25EAD6EB">
            <w:pPr>
              <w:pStyle w:val="16"/>
              <w:ind w:left="19" w:right="2"/>
              <w:jc w:val="center"/>
              <w:rPr>
                <w:rFonts w:ascii="Arial"/>
                <w:b/>
                <w:sz w:val="15"/>
              </w:rPr>
            </w:pPr>
            <w:r>
              <w:rPr>
                <w:rFonts w:ascii="Arial"/>
                <w:b/>
                <w:sz w:val="15"/>
              </w:rPr>
              <w:t xml:space="preserve">Story </w:t>
            </w:r>
            <w:r>
              <w:rPr>
                <w:rFonts w:ascii="Arial"/>
                <w:b/>
                <w:spacing w:val="-2"/>
                <w:sz w:val="15"/>
              </w:rPr>
              <w:t>Points</w:t>
            </w:r>
          </w:p>
        </w:tc>
        <w:tc>
          <w:tcPr>
            <w:tcW w:w="1133" w:type="dxa"/>
            <w:shd w:val="clear" w:color="auto" w:fill="E6E6E6"/>
          </w:tcPr>
          <w:p w14:paraId="444CCCB3">
            <w:pPr>
              <w:pStyle w:val="16"/>
              <w:spacing w:before="19"/>
              <w:rPr>
                <w:rFonts w:ascii="Arial MT"/>
                <w:sz w:val="15"/>
              </w:rPr>
            </w:pPr>
          </w:p>
          <w:p w14:paraId="30801952">
            <w:pPr>
              <w:pStyle w:val="16"/>
              <w:ind w:left="19"/>
              <w:jc w:val="center"/>
              <w:rPr>
                <w:rFonts w:ascii="Arial"/>
                <w:b/>
                <w:sz w:val="15"/>
              </w:rPr>
            </w:pPr>
            <w:r>
              <w:rPr>
                <w:rFonts w:ascii="Arial"/>
                <w:b/>
                <w:spacing w:val="-2"/>
                <w:sz w:val="15"/>
              </w:rPr>
              <w:t>Priority</w:t>
            </w:r>
          </w:p>
        </w:tc>
        <w:tc>
          <w:tcPr>
            <w:tcW w:w="1530" w:type="dxa"/>
            <w:shd w:val="clear" w:color="auto" w:fill="E6E6E6"/>
          </w:tcPr>
          <w:p w14:paraId="40858917">
            <w:pPr>
              <w:pStyle w:val="16"/>
              <w:spacing w:before="19"/>
              <w:rPr>
                <w:rFonts w:ascii="Arial MT"/>
                <w:sz w:val="15"/>
              </w:rPr>
            </w:pPr>
          </w:p>
          <w:p w14:paraId="543B2075">
            <w:pPr>
              <w:pStyle w:val="16"/>
              <w:ind w:left="221"/>
              <w:rPr>
                <w:rFonts w:ascii="Arial"/>
                <w:b/>
                <w:sz w:val="15"/>
              </w:rPr>
            </w:pPr>
            <w:r>
              <w:rPr>
                <w:rFonts w:ascii="Arial"/>
                <w:b/>
                <w:sz w:val="15"/>
              </w:rPr>
              <w:t xml:space="preserve">Team </w:t>
            </w:r>
            <w:r>
              <w:rPr>
                <w:rFonts w:ascii="Arial"/>
                <w:b/>
                <w:spacing w:val="-2"/>
                <w:sz w:val="15"/>
              </w:rPr>
              <w:t>Members</w:t>
            </w:r>
          </w:p>
        </w:tc>
      </w:tr>
      <w:tr w14:paraId="6C56F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5" w:hRule="atLeast"/>
        </w:trPr>
        <w:tc>
          <w:tcPr>
            <w:tcW w:w="1417" w:type="dxa"/>
          </w:tcPr>
          <w:p w14:paraId="02FC7832">
            <w:pPr>
              <w:pStyle w:val="16"/>
              <w:spacing w:before="17"/>
              <w:rPr>
                <w:rFonts w:ascii="Arial MT"/>
                <w:sz w:val="15"/>
              </w:rPr>
            </w:pPr>
          </w:p>
          <w:p w14:paraId="64381E7B">
            <w:pPr>
              <w:pStyle w:val="16"/>
              <w:ind w:left="12"/>
              <w:jc w:val="center"/>
              <w:rPr>
                <w:rFonts w:ascii="Arial MT"/>
                <w:sz w:val="15"/>
              </w:rPr>
            </w:pPr>
            <w:r>
              <w:rPr>
                <w:rFonts w:ascii="Arial MT"/>
                <w:spacing w:val="-2"/>
                <w:sz w:val="15"/>
              </w:rPr>
              <w:t>Sprint-</w:t>
            </w:r>
            <w:r>
              <w:rPr>
                <w:rFonts w:ascii="Arial MT"/>
                <w:spacing w:val="-10"/>
                <w:sz w:val="15"/>
              </w:rPr>
              <w:t>1</w:t>
            </w:r>
          </w:p>
        </w:tc>
        <w:tc>
          <w:tcPr>
            <w:tcW w:w="2437" w:type="dxa"/>
          </w:tcPr>
          <w:p w14:paraId="2DC775FF">
            <w:pPr>
              <w:pStyle w:val="16"/>
              <w:spacing w:before="17"/>
              <w:rPr>
                <w:rFonts w:ascii="Arial MT"/>
                <w:sz w:val="15"/>
              </w:rPr>
            </w:pPr>
          </w:p>
          <w:p w14:paraId="10411795">
            <w:pPr>
              <w:pStyle w:val="16"/>
              <w:ind w:left="58"/>
              <w:rPr>
                <w:rFonts w:ascii="Arial MT"/>
                <w:sz w:val="15"/>
              </w:rPr>
            </w:pPr>
            <w:r>
              <w:rPr>
                <w:rFonts w:ascii="Arial MT"/>
                <w:spacing w:val="-2"/>
                <w:sz w:val="15"/>
              </w:rPr>
              <w:t>Requirement</w:t>
            </w:r>
            <w:r>
              <w:rPr>
                <w:rFonts w:ascii="Arial MT"/>
                <w:spacing w:val="2"/>
                <w:sz w:val="15"/>
              </w:rPr>
              <w:t xml:space="preserve"> </w:t>
            </w:r>
            <w:r>
              <w:rPr>
                <w:rFonts w:ascii="Arial MT"/>
                <w:spacing w:val="-2"/>
                <w:sz w:val="15"/>
              </w:rPr>
              <w:t>Analysis</w:t>
            </w:r>
            <w:r>
              <w:rPr>
                <w:rFonts w:ascii="Arial MT"/>
                <w:spacing w:val="2"/>
                <w:sz w:val="15"/>
              </w:rPr>
              <w:t xml:space="preserve"> </w:t>
            </w:r>
            <w:r>
              <w:rPr>
                <w:rFonts w:ascii="Arial MT"/>
                <w:spacing w:val="-2"/>
                <w:sz w:val="15"/>
              </w:rPr>
              <w:t>&amp;</w:t>
            </w:r>
            <w:r>
              <w:rPr>
                <w:rFonts w:ascii="Arial MT"/>
                <w:spacing w:val="2"/>
                <w:sz w:val="15"/>
              </w:rPr>
              <w:t xml:space="preserve"> </w:t>
            </w:r>
            <w:r>
              <w:rPr>
                <w:rFonts w:ascii="Arial MT"/>
                <w:spacing w:val="-2"/>
                <w:sz w:val="15"/>
              </w:rPr>
              <w:t>Planning</w:t>
            </w:r>
          </w:p>
        </w:tc>
        <w:tc>
          <w:tcPr>
            <w:tcW w:w="1360" w:type="dxa"/>
          </w:tcPr>
          <w:p w14:paraId="007A0918">
            <w:pPr>
              <w:pStyle w:val="16"/>
              <w:spacing w:before="17"/>
              <w:rPr>
                <w:rFonts w:ascii="Arial MT"/>
                <w:sz w:val="15"/>
              </w:rPr>
            </w:pPr>
          </w:p>
          <w:p w14:paraId="5FCA4B36">
            <w:pPr>
              <w:pStyle w:val="16"/>
              <w:ind w:left="14"/>
              <w:jc w:val="center"/>
              <w:rPr>
                <w:rFonts w:ascii="Arial MT"/>
                <w:sz w:val="15"/>
              </w:rPr>
            </w:pPr>
            <w:r>
              <w:rPr>
                <w:rFonts w:ascii="Arial MT"/>
                <w:spacing w:val="-2"/>
                <w:sz w:val="15"/>
              </w:rPr>
              <w:t>USN-</w:t>
            </w:r>
            <w:r>
              <w:rPr>
                <w:rFonts w:ascii="Arial MT"/>
                <w:spacing w:val="-10"/>
                <w:sz w:val="15"/>
              </w:rPr>
              <w:t>1</w:t>
            </w:r>
          </w:p>
        </w:tc>
        <w:tc>
          <w:tcPr>
            <w:tcW w:w="5442" w:type="dxa"/>
          </w:tcPr>
          <w:p w14:paraId="1A53E1BB">
            <w:pPr>
              <w:pStyle w:val="16"/>
              <w:spacing w:before="100" w:line="249" w:lineRule="auto"/>
              <w:ind w:left="60"/>
              <w:rPr>
                <w:rFonts w:ascii="Arial MT"/>
                <w:sz w:val="15"/>
              </w:rPr>
            </w:pPr>
            <w:r>
              <w:rPr>
                <w:rFonts w:ascii="Arial MT"/>
                <w:sz w:val="15"/>
              </w:rPr>
              <w:t>As</w:t>
            </w:r>
            <w:r>
              <w:rPr>
                <w:rFonts w:ascii="Arial MT"/>
                <w:spacing w:val="-9"/>
                <w:sz w:val="15"/>
              </w:rPr>
              <w:t xml:space="preserve"> </w:t>
            </w:r>
            <w:r>
              <w:rPr>
                <w:rFonts w:ascii="Arial MT"/>
                <w:sz w:val="15"/>
              </w:rPr>
              <w:t>a</w:t>
            </w:r>
            <w:r>
              <w:rPr>
                <w:rFonts w:ascii="Arial MT"/>
                <w:spacing w:val="-9"/>
                <w:sz w:val="15"/>
              </w:rPr>
              <w:t xml:space="preserve"> </w:t>
            </w:r>
            <w:r>
              <w:rPr>
                <w:rFonts w:ascii="Arial MT"/>
                <w:sz w:val="15"/>
              </w:rPr>
              <w:t>project</w:t>
            </w:r>
            <w:r>
              <w:rPr>
                <w:rFonts w:ascii="Arial MT"/>
                <w:spacing w:val="-9"/>
                <w:sz w:val="15"/>
              </w:rPr>
              <w:t xml:space="preserve"> </w:t>
            </w:r>
            <w:r>
              <w:rPr>
                <w:rFonts w:ascii="Arial MT"/>
                <w:sz w:val="15"/>
              </w:rPr>
              <w:t>team,</w:t>
            </w:r>
            <w:r>
              <w:rPr>
                <w:rFonts w:ascii="Arial MT"/>
                <w:spacing w:val="-9"/>
                <w:sz w:val="15"/>
              </w:rPr>
              <w:t xml:space="preserve"> </w:t>
            </w:r>
            <w:r>
              <w:rPr>
                <w:rFonts w:ascii="Arial MT"/>
                <w:sz w:val="15"/>
              </w:rPr>
              <w:t>we</w:t>
            </w:r>
            <w:r>
              <w:rPr>
                <w:rFonts w:ascii="Arial MT"/>
                <w:spacing w:val="-9"/>
                <w:sz w:val="15"/>
              </w:rPr>
              <w:t xml:space="preserve"> </w:t>
            </w:r>
            <w:r>
              <w:rPr>
                <w:rFonts w:ascii="Arial MT"/>
                <w:sz w:val="15"/>
              </w:rPr>
              <w:t>can</w:t>
            </w:r>
            <w:r>
              <w:rPr>
                <w:rFonts w:ascii="Arial MT"/>
                <w:spacing w:val="-9"/>
                <w:sz w:val="15"/>
              </w:rPr>
              <w:t xml:space="preserve"> </w:t>
            </w:r>
            <w:r>
              <w:rPr>
                <w:rFonts w:ascii="Arial MT"/>
                <w:sz w:val="15"/>
              </w:rPr>
              <w:t>document</w:t>
            </w:r>
            <w:r>
              <w:rPr>
                <w:rFonts w:ascii="Arial MT"/>
                <w:spacing w:val="-9"/>
                <w:sz w:val="15"/>
              </w:rPr>
              <w:t xml:space="preserve"> </w:t>
            </w:r>
            <w:r>
              <w:rPr>
                <w:rFonts w:ascii="Arial MT"/>
                <w:sz w:val="15"/>
              </w:rPr>
              <w:t>the</w:t>
            </w:r>
            <w:r>
              <w:rPr>
                <w:rFonts w:ascii="Arial MT"/>
                <w:spacing w:val="-9"/>
                <w:sz w:val="15"/>
              </w:rPr>
              <w:t xml:space="preserve"> </w:t>
            </w:r>
            <w:r>
              <w:rPr>
                <w:rFonts w:ascii="Arial MT"/>
                <w:sz w:val="15"/>
              </w:rPr>
              <w:t>business</w:t>
            </w:r>
            <w:r>
              <w:rPr>
                <w:rFonts w:ascii="Arial MT"/>
                <w:spacing w:val="-9"/>
                <w:sz w:val="15"/>
              </w:rPr>
              <w:t xml:space="preserve"> </w:t>
            </w:r>
            <w:r>
              <w:rPr>
                <w:rFonts w:ascii="Arial MT"/>
                <w:sz w:val="15"/>
              </w:rPr>
              <w:t>use</w:t>
            </w:r>
            <w:r>
              <w:rPr>
                <w:rFonts w:ascii="Arial MT"/>
                <w:spacing w:val="-9"/>
                <w:sz w:val="15"/>
              </w:rPr>
              <w:t xml:space="preserve"> </w:t>
            </w:r>
            <w:r>
              <w:rPr>
                <w:rFonts w:ascii="Arial MT"/>
                <w:sz w:val="15"/>
              </w:rPr>
              <w:t>case</w:t>
            </w:r>
            <w:r>
              <w:rPr>
                <w:rFonts w:ascii="Arial MT"/>
                <w:spacing w:val="-9"/>
                <w:sz w:val="15"/>
              </w:rPr>
              <w:t xml:space="preserve"> </w:t>
            </w:r>
            <w:r>
              <w:rPr>
                <w:rFonts w:ascii="Arial MT"/>
                <w:sz w:val="15"/>
              </w:rPr>
              <w:t>and</w:t>
            </w:r>
            <w:r>
              <w:rPr>
                <w:rFonts w:ascii="Arial MT"/>
                <w:spacing w:val="-9"/>
                <w:sz w:val="15"/>
              </w:rPr>
              <w:t xml:space="preserve"> </w:t>
            </w:r>
            <w:r>
              <w:rPr>
                <w:rFonts w:ascii="Arial MT"/>
                <w:sz w:val="15"/>
              </w:rPr>
              <w:t>requirements</w:t>
            </w:r>
            <w:r>
              <w:rPr>
                <w:rFonts w:ascii="Arial MT"/>
                <w:spacing w:val="-9"/>
                <w:sz w:val="15"/>
              </w:rPr>
              <w:t xml:space="preserve"> </w:t>
            </w:r>
            <w:r>
              <w:rPr>
                <w:rFonts w:ascii="Arial MT"/>
                <w:sz w:val="15"/>
              </w:rPr>
              <w:t>for auto ticket classification.</w:t>
            </w:r>
          </w:p>
        </w:tc>
        <w:tc>
          <w:tcPr>
            <w:tcW w:w="1133" w:type="dxa"/>
          </w:tcPr>
          <w:p w14:paraId="0194F005">
            <w:pPr>
              <w:pStyle w:val="16"/>
              <w:spacing w:before="17"/>
              <w:rPr>
                <w:rFonts w:ascii="Arial MT"/>
                <w:sz w:val="15"/>
              </w:rPr>
            </w:pPr>
          </w:p>
          <w:p w14:paraId="5D224CE4">
            <w:pPr>
              <w:pStyle w:val="16"/>
              <w:ind w:left="19" w:right="2"/>
              <w:jc w:val="center"/>
              <w:rPr>
                <w:rFonts w:ascii="Arial MT"/>
                <w:sz w:val="15"/>
              </w:rPr>
            </w:pPr>
            <w:r>
              <w:rPr>
                <w:rFonts w:ascii="Arial MT"/>
                <w:spacing w:val="-10"/>
                <w:sz w:val="15"/>
              </w:rPr>
              <w:t>2</w:t>
            </w:r>
          </w:p>
        </w:tc>
        <w:tc>
          <w:tcPr>
            <w:tcW w:w="1133" w:type="dxa"/>
          </w:tcPr>
          <w:p w14:paraId="0C4D023E">
            <w:pPr>
              <w:pStyle w:val="16"/>
              <w:spacing w:before="17"/>
              <w:rPr>
                <w:rFonts w:ascii="Arial MT"/>
                <w:sz w:val="15"/>
              </w:rPr>
            </w:pPr>
          </w:p>
          <w:p w14:paraId="03314C2C">
            <w:pPr>
              <w:pStyle w:val="16"/>
              <w:ind w:left="19"/>
              <w:jc w:val="center"/>
              <w:rPr>
                <w:rFonts w:ascii="Arial MT"/>
                <w:sz w:val="15"/>
              </w:rPr>
            </w:pPr>
            <w:r>
              <w:rPr>
                <w:rFonts w:ascii="Arial MT"/>
                <w:spacing w:val="-4"/>
                <w:sz w:val="15"/>
              </w:rPr>
              <w:t>High</w:t>
            </w:r>
          </w:p>
        </w:tc>
        <w:tc>
          <w:tcPr>
            <w:tcW w:w="1530" w:type="dxa"/>
          </w:tcPr>
          <w:p w14:paraId="61CDF55F">
            <w:pPr>
              <w:pStyle w:val="16"/>
              <w:spacing w:before="17"/>
              <w:rPr>
                <w:rFonts w:ascii="Arial MT"/>
                <w:sz w:val="15"/>
              </w:rPr>
            </w:pPr>
          </w:p>
          <w:p w14:paraId="5C4BAC71">
            <w:pPr>
              <w:pStyle w:val="16"/>
              <w:ind w:left="61"/>
              <w:rPr>
                <w:rFonts w:ascii="Arial MT"/>
                <w:sz w:val="15"/>
              </w:rPr>
            </w:pPr>
            <w:r>
              <w:rPr>
                <w:rFonts w:ascii="Arial MT"/>
                <w:spacing w:val="-2"/>
                <w:sz w:val="15"/>
              </w:rPr>
              <w:t>Kirubakaran</w:t>
            </w:r>
            <w:r>
              <w:rPr>
                <w:rFonts w:ascii="Arial MT"/>
                <w:spacing w:val="4"/>
                <w:sz w:val="15"/>
              </w:rPr>
              <w:t xml:space="preserve"> </w:t>
            </w:r>
            <w:r>
              <w:rPr>
                <w:rFonts w:ascii="Arial MT"/>
                <w:spacing w:val="-10"/>
                <w:sz w:val="15"/>
              </w:rPr>
              <w:t>S</w:t>
            </w:r>
          </w:p>
        </w:tc>
      </w:tr>
      <w:tr w14:paraId="3C7C4A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5" w:hRule="atLeast"/>
        </w:trPr>
        <w:tc>
          <w:tcPr>
            <w:tcW w:w="1417" w:type="dxa"/>
          </w:tcPr>
          <w:p w14:paraId="68E2F87C">
            <w:pPr>
              <w:pStyle w:val="16"/>
              <w:spacing w:before="100"/>
              <w:ind w:left="12"/>
              <w:jc w:val="center"/>
              <w:rPr>
                <w:rFonts w:ascii="Arial MT"/>
                <w:sz w:val="15"/>
              </w:rPr>
            </w:pPr>
            <w:r>
              <w:rPr>
                <w:rFonts w:ascii="Arial MT"/>
                <w:spacing w:val="-2"/>
                <w:sz w:val="15"/>
              </w:rPr>
              <w:t>Sprint-</w:t>
            </w:r>
            <w:r>
              <w:rPr>
                <w:rFonts w:ascii="Arial MT"/>
                <w:spacing w:val="-10"/>
                <w:sz w:val="15"/>
              </w:rPr>
              <w:t>1</w:t>
            </w:r>
          </w:p>
        </w:tc>
        <w:tc>
          <w:tcPr>
            <w:tcW w:w="2437" w:type="dxa"/>
          </w:tcPr>
          <w:p w14:paraId="3120430C">
            <w:pPr>
              <w:pStyle w:val="16"/>
              <w:spacing w:before="100"/>
              <w:ind w:left="58"/>
              <w:rPr>
                <w:rFonts w:ascii="Arial MT"/>
                <w:sz w:val="15"/>
              </w:rPr>
            </w:pPr>
            <w:r>
              <w:rPr>
                <w:rFonts w:ascii="Arial MT"/>
                <w:sz w:val="15"/>
              </w:rPr>
              <w:t>Update</w:t>
            </w:r>
            <w:r>
              <w:rPr>
                <w:rFonts w:ascii="Arial MT"/>
                <w:spacing w:val="-9"/>
                <w:sz w:val="15"/>
              </w:rPr>
              <w:t xml:space="preserve"> </w:t>
            </w:r>
            <w:r>
              <w:rPr>
                <w:rFonts w:ascii="Arial MT"/>
                <w:sz w:val="15"/>
              </w:rPr>
              <w:t>Set</w:t>
            </w:r>
            <w:r>
              <w:rPr>
                <w:rFonts w:ascii="Arial MT"/>
                <w:spacing w:val="-8"/>
                <w:sz w:val="15"/>
              </w:rPr>
              <w:t xml:space="preserve"> </w:t>
            </w:r>
            <w:r>
              <w:rPr>
                <w:rFonts w:ascii="Arial MT"/>
                <w:spacing w:val="-2"/>
                <w:sz w:val="15"/>
              </w:rPr>
              <w:t>Creation</w:t>
            </w:r>
          </w:p>
        </w:tc>
        <w:tc>
          <w:tcPr>
            <w:tcW w:w="1360" w:type="dxa"/>
          </w:tcPr>
          <w:p w14:paraId="5744ABEA">
            <w:pPr>
              <w:pStyle w:val="16"/>
              <w:spacing w:before="100"/>
              <w:ind w:left="14"/>
              <w:jc w:val="center"/>
              <w:rPr>
                <w:rFonts w:ascii="Arial MT"/>
                <w:sz w:val="15"/>
              </w:rPr>
            </w:pPr>
            <w:r>
              <w:rPr>
                <w:rFonts w:ascii="Arial MT"/>
                <w:spacing w:val="-2"/>
                <w:sz w:val="15"/>
              </w:rPr>
              <w:t>USN-</w:t>
            </w:r>
            <w:r>
              <w:rPr>
                <w:rFonts w:ascii="Arial MT"/>
                <w:spacing w:val="-10"/>
                <w:sz w:val="15"/>
              </w:rPr>
              <w:t>2</w:t>
            </w:r>
          </w:p>
        </w:tc>
        <w:tc>
          <w:tcPr>
            <w:tcW w:w="5442" w:type="dxa"/>
          </w:tcPr>
          <w:p w14:paraId="5EF50EEF">
            <w:pPr>
              <w:pStyle w:val="16"/>
              <w:spacing w:before="100"/>
              <w:ind w:left="60"/>
              <w:rPr>
                <w:rFonts w:ascii="Arial MT"/>
                <w:sz w:val="15"/>
              </w:rPr>
            </w:pPr>
            <w:r>
              <w:rPr>
                <w:rFonts w:ascii="Arial MT"/>
                <w:sz w:val="15"/>
              </w:rPr>
              <w:t>As</w:t>
            </w:r>
            <w:r>
              <w:rPr>
                <w:rFonts w:ascii="Arial MT"/>
                <w:spacing w:val="-7"/>
                <w:sz w:val="15"/>
              </w:rPr>
              <w:t xml:space="preserve"> </w:t>
            </w:r>
            <w:r>
              <w:rPr>
                <w:rFonts w:ascii="Arial MT"/>
                <w:sz w:val="15"/>
              </w:rPr>
              <w:t>a</w:t>
            </w:r>
            <w:r>
              <w:rPr>
                <w:rFonts w:ascii="Arial MT"/>
                <w:spacing w:val="-7"/>
                <w:sz w:val="15"/>
              </w:rPr>
              <w:t xml:space="preserve"> </w:t>
            </w:r>
            <w:r>
              <w:rPr>
                <w:rFonts w:ascii="Arial MT"/>
                <w:sz w:val="15"/>
              </w:rPr>
              <w:t>developer,</w:t>
            </w:r>
            <w:r>
              <w:rPr>
                <w:rFonts w:ascii="Arial MT"/>
                <w:spacing w:val="-7"/>
                <w:sz w:val="15"/>
              </w:rPr>
              <w:t xml:space="preserve"> </w:t>
            </w:r>
            <w:r>
              <w:rPr>
                <w:rFonts w:ascii="Arial MT"/>
                <w:sz w:val="15"/>
              </w:rPr>
              <w:t>I</w:t>
            </w:r>
            <w:r>
              <w:rPr>
                <w:rFonts w:ascii="Arial MT"/>
                <w:spacing w:val="-6"/>
                <w:sz w:val="15"/>
              </w:rPr>
              <w:t xml:space="preserve"> </w:t>
            </w:r>
            <w:r>
              <w:rPr>
                <w:rFonts w:ascii="Arial MT"/>
                <w:sz w:val="15"/>
              </w:rPr>
              <w:t>can</w:t>
            </w:r>
            <w:r>
              <w:rPr>
                <w:rFonts w:ascii="Arial MT"/>
                <w:spacing w:val="-7"/>
                <w:sz w:val="15"/>
              </w:rPr>
              <w:t xml:space="preserve"> </w:t>
            </w:r>
            <w:r>
              <w:rPr>
                <w:rFonts w:ascii="Arial MT"/>
                <w:sz w:val="15"/>
              </w:rPr>
              <w:t>create</w:t>
            </w:r>
            <w:r>
              <w:rPr>
                <w:rFonts w:ascii="Arial MT"/>
                <w:spacing w:val="-7"/>
                <w:sz w:val="15"/>
              </w:rPr>
              <w:t xml:space="preserve"> </w:t>
            </w:r>
            <w:r>
              <w:rPr>
                <w:rFonts w:ascii="Arial MT"/>
                <w:sz w:val="15"/>
              </w:rPr>
              <w:t>the</w:t>
            </w:r>
            <w:r>
              <w:rPr>
                <w:rFonts w:ascii="Arial MT"/>
                <w:spacing w:val="-7"/>
                <w:sz w:val="15"/>
              </w:rPr>
              <w:t xml:space="preserve"> </w:t>
            </w:r>
            <w:r>
              <w:rPr>
                <w:rFonts w:ascii="Arial MT"/>
                <w:sz w:val="15"/>
              </w:rPr>
              <w:t>Project</w:t>
            </w:r>
            <w:r>
              <w:rPr>
                <w:rFonts w:ascii="Arial MT"/>
                <w:spacing w:val="-6"/>
                <w:sz w:val="15"/>
              </w:rPr>
              <w:t xml:space="preserve"> </w:t>
            </w:r>
            <w:r>
              <w:rPr>
                <w:rFonts w:ascii="Arial MT"/>
                <w:sz w:val="15"/>
              </w:rPr>
              <w:t>Update</w:t>
            </w:r>
            <w:r>
              <w:rPr>
                <w:rFonts w:ascii="Arial MT"/>
                <w:spacing w:val="-7"/>
                <w:sz w:val="15"/>
              </w:rPr>
              <w:t xml:space="preserve"> </w:t>
            </w:r>
            <w:r>
              <w:rPr>
                <w:rFonts w:ascii="Arial MT"/>
                <w:sz w:val="15"/>
              </w:rPr>
              <w:t>Set</w:t>
            </w:r>
            <w:r>
              <w:rPr>
                <w:rFonts w:ascii="Arial MT"/>
                <w:spacing w:val="-7"/>
                <w:sz w:val="15"/>
              </w:rPr>
              <w:t xml:space="preserve"> </w:t>
            </w:r>
            <w:r>
              <w:rPr>
                <w:rFonts w:ascii="Arial MT"/>
                <w:sz w:val="15"/>
              </w:rPr>
              <w:t>and</w:t>
            </w:r>
            <w:r>
              <w:rPr>
                <w:rFonts w:ascii="Arial MT"/>
                <w:spacing w:val="-7"/>
                <w:sz w:val="15"/>
              </w:rPr>
              <w:t xml:space="preserve"> </w:t>
            </w:r>
            <w:r>
              <w:rPr>
                <w:rFonts w:ascii="Arial MT"/>
                <w:sz w:val="15"/>
              </w:rPr>
              <w:t>make</w:t>
            </w:r>
            <w:r>
              <w:rPr>
                <w:rFonts w:ascii="Arial MT"/>
                <w:spacing w:val="-6"/>
                <w:sz w:val="15"/>
              </w:rPr>
              <w:t xml:space="preserve"> </w:t>
            </w:r>
            <w:r>
              <w:rPr>
                <w:rFonts w:ascii="Arial MT"/>
                <w:sz w:val="15"/>
              </w:rPr>
              <w:t>it</w:t>
            </w:r>
            <w:r>
              <w:rPr>
                <w:rFonts w:ascii="Arial MT"/>
                <w:spacing w:val="-7"/>
                <w:sz w:val="15"/>
              </w:rPr>
              <w:t xml:space="preserve"> </w:t>
            </w:r>
            <w:r>
              <w:rPr>
                <w:rFonts w:ascii="Arial MT"/>
                <w:spacing w:val="-2"/>
                <w:sz w:val="15"/>
              </w:rPr>
              <w:t>current.</w:t>
            </w:r>
          </w:p>
        </w:tc>
        <w:tc>
          <w:tcPr>
            <w:tcW w:w="1133" w:type="dxa"/>
          </w:tcPr>
          <w:p w14:paraId="0DEB871E">
            <w:pPr>
              <w:pStyle w:val="16"/>
              <w:spacing w:before="100"/>
              <w:ind w:left="19" w:right="2"/>
              <w:jc w:val="center"/>
              <w:rPr>
                <w:rFonts w:ascii="Arial MT"/>
                <w:sz w:val="15"/>
              </w:rPr>
            </w:pPr>
            <w:r>
              <w:rPr>
                <w:rFonts w:ascii="Arial MT"/>
                <w:spacing w:val="-10"/>
                <w:sz w:val="15"/>
              </w:rPr>
              <w:t>1</w:t>
            </w:r>
          </w:p>
        </w:tc>
        <w:tc>
          <w:tcPr>
            <w:tcW w:w="1133" w:type="dxa"/>
          </w:tcPr>
          <w:p w14:paraId="1AEE9988">
            <w:pPr>
              <w:pStyle w:val="16"/>
              <w:spacing w:before="100"/>
              <w:ind w:left="19"/>
              <w:jc w:val="center"/>
              <w:rPr>
                <w:rFonts w:ascii="Arial MT"/>
                <w:sz w:val="15"/>
              </w:rPr>
            </w:pPr>
            <w:r>
              <w:rPr>
                <w:rFonts w:ascii="Arial MT"/>
                <w:spacing w:val="-4"/>
                <w:sz w:val="15"/>
              </w:rPr>
              <w:t>High</w:t>
            </w:r>
          </w:p>
        </w:tc>
        <w:tc>
          <w:tcPr>
            <w:tcW w:w="1530" w:type="dxa"/>
          </w:tcPr>
          <w:p w14:paraId="0B4F3713">
            <w:pPr>
              <w:pStyle w:val="16"/>
              <w:spacing w:before="100"/>
              <w:ind w:left="61"/>
              <w:rPr>
                <w:rFonts w:ascii="Arial MT"/>
                <w:sz w:val="15"/>
              </w:rPr>
            </w:pPr>
            <w:r>
              <w:rPr>
                <w:rFonts w:ascii="Arial MT"/>
                <w:sz w:val="15"/>
              </w:rPr>
              <w:t>Dinesh</w:t>
            </w:r>
            <w:r>
              <w:rPr>
                <w:rFonts w:ascii="Arial MT"/>
                <w:spacing w:val="-11"/>
                <w:sz w:val="15"/>
              </w:rPr>
              <w:t xml:space="preserve"> </w:t>
            </w:r>
            <w:r>
              <w:rPr>
                <w:rFonts w:ascii="Arial MT"/>
                <w:spacing w:val="-10"/>
                <w:sz w:val="15"/>
              </w:rPr>
              <w:t>B</w:t>
            </w:r>
          </w:p>
        </w:tc>
      </w:tr>
      <w:tr w14:paraId="602624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5" w:hRule="atLeast"/>
        </w:trPr>
        <w:tc>
          <w:tcPr>
            <w:tcW w:w="1417" w:type="dxa"/>
          </w:tcPr>
          <w:p w14:paraId="32DFB9D9">
            <w:pPr>
              <w:pStyle w:val="16"/>
              <w:spacing w:before="100"/>
              <w:ind w:left="12"/>
              <w:jc w:val="center"/>
              <w:rPr>
                <w:rFonts w:ascii="Arial MT"/>
                <w:sz w:val="15"/>
              </w:rPr>
            </w:pPr>
            <w:r>
              <w:rPr>
                <w:rFonts w:ascii="Arial MT"/>
                <w:spacing w:val="-2"/>
                <w:sz w:val="15"/>
              </w:rPr>
              <w:t>Sprint-</w:t>
            </w:r>
            <w:r>
              <w:rPr>
                <w:rFonts w:ascii="Arial MT"/>
                <w:spacing w:val="-10"/>
                <w:sz w:val="15"/>
              </w:rPr>
              <w:t>1</w:t>
            </w:r>
          </w:p>
        </w:tc>
        <w:tc>
          <w:tcPr>
            <w:tcW w:w="2437" w:type="dxa"/>
          </w:tcPr>
          <w:p w14:paraId="4C887961">
            <w:pPr>
              <w:pStyle w:val="16"/>
              <w:spacing w:before="100"/>
              <w:ind w:left="58"/>
              <w:rPr>
                <w:rFonts w:ascii="Arial MT"/>
                <w:sz w:val="15"/>
              </w:rPr>
            </w:pPr>
            <w:r>
              <w:rPr>
                <w:rFonts w:ascii="Arial MT"/>
                <w:sz w:val="15"/>
              </w:rPr>
              <w:t>Custom</w:t>
            </w:r>
            <w:r>
              <w:rPr>
                <w:rFonts w:ascii="Arial MT"/>
                <w:spacing w:val="-10"/>
                <w:sz w:val="15"/>
              </w:rPr>
              <w:t xml:space="preserve"> </w:t>
            </w:r>
            <w:r>
              <w:rPr>
                <w:rFonts w:ascii="Arial MT"/>
                <w:sz w:val="15"/>
              </w:rPr>
              <w:t>Table</w:t>
            </w:r>
            <w:r>
              <w:rPr>
                <w:rFonts w:ascii="Arial MT"/>
                <w:spacing w:val="-10"/>
                <w:sz w:val="15"/>
              </w:rPr>
              <w:t xml:space="preserve"> </w:t>
            </w:r>
            <w:r>
              <w:rPr>
                <w:rFonts w:ascii="Arial MT"/>
                <w:spacing w:val="-2"/>
                <w:sz w:val="15"/>
              </w:rPr>
              <w:t>Creation</w:t>
            </w:r>
          </w:p>
        </w:tc>
        <w:tc>
          <w:tcPr>
            <w:tcW w:w="1360" w:type="dxa"/>
          </w:tcPr>
          <w:p w14:paraId="435BBD26">
            <w:pPr>
              <w:pStyle w:val="16"/>
              <w:spacing w:before="100"/>
              <w:ind w:left="14"/>
              <w:jc w:val="center"/>
              <w:rPr>
                <w:rFonts w:ascii="Arial MT"/>
                <w:sz w:val="15"/>
              </w:rPr>
            </w:pPr>
            <w:r>
              <w:rPr>
                <w:rFonts w:ascii="Arial MT"/>
                <w:spacing w:val="-2"/>
                <w:sz w:val="15"/>
              </w:rPr>
              <w:t>USN-</w:t>
            </w:r>
            <w:r>
              <w:rPr>
                <w:rFonts w:ascii="Arial MT"/>
                <w:spacing w:val="-10"/>
                <w:sz w:val="15"/>
              </w:rPr>
              <w:t>3</w:t>
            </w:r>
          </w:p>
        </w:tc>
        <w:tc>
          <w:tcPr>
            <w:tcW w:w="5442" w:type="dxa"/>
          </w:tcPr>
          <w:p w14:paraId="0D09D67B">
            <w:pPr>
              <w:pStyle w:val="16"/>
              <w:spacing w:before="100"/>
              <w:ind w:left="60"/>
              <w:rPr>
                <w:rFonts w:ascii="Arial MT"/>
                <w:sz w:val="15"/>
              </w:rPr>
            </w:pPr>
            <w:r>
              <w:rPr>
                <w:rFonts w:ascii="Arial MT"/>
                <w:sz w:val="15"/>
              </w:rPr>
              <w:t>As</w:t>
            </w:r>
            <w:r>
              <w:rPr>
                <w:rFonts w:ascii="Arial MT"/>
                <w:spacing w:val="-8"/>
                <w:sz w:val="15"/>
              </w:rPr>
              <w:t xml:space="preserve"> </w:t>
            </w:r>
            <w:r>
              <w:rPr>
                <w:rFonts w:ascii="Arial MT"/>
                <w:sz w:val="15"/>
              </w:rPr>
              <w:t>a</w:t>
            </w:r>
            <w:r>
              <w:rPr>
                <w:rFonts w:ascii="Arial MT"/>
                <w:spacing w:val="-8"/>
                <w:sz w:val="15"/>
              </w:rPr>
              <w:t xml:space="preserve"> </w:t>
            </w:r>
            <w:r>
              <w:rPr>
                <w:rFonts w:ascii="Arial MT"/>
                <w:sz w:val="15"/>
              </w:rPr>
              <w:t>developer,</w:t>
            </w:r>
            <w:r>
              <w:rPr>
                <w:rFonts w:ascii="Arial MT"/>
                <w:spacing w:val="-7"/>
                <w:sz w:val="15"/>
              </w:rPr>
              <w:t xml:space="preserve"> </w:t>
            </w:r>
            <w:r>
              <w:rPr>
                <w:rFonts w:ascii="Arial MT"/>
                <w:sz w:val="15"/>
              </w:rPr>
              <w:t>I</w:t>
            </w:r>
            <w:r>
              <w:rPr>
                <w:rFonts w:ascii="Arial MT"/>
                <w:spacing w:val="-8"/>
                <w:sz w:val="15"/>
              </w:rPr>
              <w:t xml:space="preserve"> </w:t>
            </w:r>
            <w:r>
              <w:rPr>
                <w:rFonts w:ascii="Arial MT"/>
                <w:sz w:val="15"/>
              </w:rPr>
              <w:t>can</w:t>
            </w:r>
            <w:r>
              <w:rPr>
                <w:rFonts w:ascii="Arial MT"/>
                <w:spacing w:val="-7"/>
                <w:sz w:val="15"/>
              </w:rPr>
              <w:t xml:space="preserve"> </w:t>
            </w:r>
            <w:r>
              <w:rPr>
                <w:rFonts w:ascii="Arial MT"/>
                <w:sz w:val="15"/>
              </w:rPr>
              <w:t>create</w:t>
            </w:r>
            <w:r>
              <w:rPr>
                <w:rFonts w:ascii="Arial MT"/>
                <w:spacing w:val="-8"/>
                <w:sz w:val="15"/>
              </w:rPr>
              <w:t xml:space="preserve"> </w:t>
            </w:r>
            <w:r>
              <w:rPr>
                <w:rFonts w:ascii="Arial MT"/>
                <w:sz w:val="15"/>
              </w:rPr>
              <w:t>the</w:t>
            </w:r>
            <w:r>
              <w:rPr>
                <w:rFonts w:ascii="Arial MT"/>
                <w:spacing w:val="-8"/>
                <w:sz w:val="15"/>
              </w:rPr>
              <w:t xml:space="preserve"> </w:t>
            </w:r>
            <w:r>
              <w:rPr>
                <w:rFonts w:ascii="Arial MT"/>
                <w:sz w:val="15"/>
              </w:rPr>
              <w:t>Incident</w:t>
            </w:r>
            <w:r>
              <w:rPr>
                <w:rFonts w:ascii="Arial MT"/>
                <w:spacing w:val="-7"/>
                <w:sz w:val="15"/>
              </w:rPr>
              <w:t xml:space="preserve"> </w:t>
            </w:r>
            <w:r>
              <w:rPr>
                <w:rFonts w:ascii="Arial MT"/>
                <w:sz w:val="15"/>
              </w:rPr>
              <w:t>WorkFlow</w:t>
            </w:r>
            <w:r>
              <w:rPr>
                <w:rFonts w:ascii="Arial MT"/>
                <w:spacing w:val="-8"/>
                <w:sz w:val="15"/>
              </w:rPr>
              <w:t xml:space="preserve"> </w:t>
            </w:r>
            <w:r>
              <w:rPr>
                <w:rFonts w:ascii="Arial MT"/>
                <w:sz w:val="15"/>
              </w:rPr>
              <w:t>table</w:t>
            </w:r>
            <w:r>
              <w:rPr>
                <w:rFonts w:ascii="Arial MT"/>
                <w:spacing w:val="-7"/>
                <w:sz w:val="15"/>
              </w:rPr>
              <w:t xml:space="preserve"> </w:t>
            </w:r>
            <w:r>
              <w:rPr>
                <w:rFonts w:ascii="Arial MT"/>
                <w:sz w:val="15"/>
              </w:rPr>
              <w:t>with</w:t>
            </w:r>
            <w:r>
              <w:rPr>
                <w:rFonts w:ascii="Arial MT"/>
                <w:spacing w:val="-8"/>
                <w:sz w:val="15"/>
              </w:rPr>
              <w:t xml:space="preserve"> </w:t>
            </w:r>
            <w:r>
              <w:rPr>
                <w:rFonts w:ascii="Arial MT"/>
                <w:sz w:val="15"/>
              </w:rPr>
              <w:t>Auto</w:t>
            </w:r>
            <w:r>
              <w:rPr>
                <w:rFonts w:ascii="Arial MT"/>
                <w:spacing w:val="-8"/>
                <w:sz w:val="15"/>
              </w:rPr>
              <w:t xml:space="preserve"> </w:t>
            </w:r>
            <w:r>
              <w:rPr>
                <w:rFonts w:ascii="Arial MT"/>
                <w:spacing w:val="-2"/>
                <w:sz w:val="15"/>
              </w:rPr>
              <w:t>Number.</w:t>
            </w:r>
          </w:p>
        </w:tc>
        <w:tc>
          <w:tcPr>
            <w:tcW w:w="1133" w:type="dxa"/>
          </w:tcPr>
          <w:p w14:paraId="21597406">
            <w:pPr>
              <w:pStyle w:val="16"/>
              <w:spacing w:before="100"/>
              <w:ind w:left="19" w:right="2"/>
              <w:jc w:val="center"/>
              <w:rPr>
                <w:rFonts w:ascii="Arial MT"/>
                <w:sz w:val="15"/>
              </w:rPr>
            </w:pPr>
            <w:r>
              <w:rPr>
                <w:rFonts w:ascii="Arial MT"/>
                <w:spacing w:val="-10"/>
                <w:sz w:val="15"/>
              </w:rPr>
              <w:t>2</w:t>
            </w:r>
          </w:p>
        </w:tc>
        <w:tc>
          <w:tcPr>
            <w:tcW w:w="1133" w:type="dxa"/>
          </w:tcPr>
          <w:p w14:paraId="42F15D24">
            <w:pPr>
              <w:pStyle w:val="16"/>
              <w:spacing w:before="100"/>
              <w:ind w:left="19"/>
              <w:jc w:val="center"/>
              <w:rPr>
                <w:rFonts w:ascii="Arial MT"/>
                <w:sz w:val="15"/>
              </w:rPr>
            </w:pPr>
            <w:r>
              <w:rPr>
                <w:rFonts w:ascii="Arial MT"/>
                <w:spacing w:val="-4"/>
                <w:sz w:val="15"/>
              </w:rPr>
              <w:t>High</w:t>
            </w:r>
          </w:p>
        </w:tc>
        <w:tc>
          <w:tcPr>
            <w:tcW w:w="1530" w:type="dxa"/>
          </w:tcPr>
          <w:p w14:paraId="3B9ACEFC">
            <w:pPr>
              <w:pStyle w:val="16"/>
              <w:spacing w:before="118"/>
              <w:ind w:left="61"/>
              <w:rPr>
                <w:rFonts w:ascii="Arial MT"/>
                <w:sz w:val="13"/>
              </w:rPr>
            </w:pPr>
            <w:r>
              <w:rPr>
                <w:rFonts w:ascii="Arial MT"/>
                <w:w w:val="105"/>
                <w:sz w:val="13"/>
              </w:rPr>
              <w:t>Sadasivakrishnan</w:t>
            </w:r>
            <w:r>
              <w:rPr>
                <w:rFonts w:ascii="Arial MT"/>
                <w:spacing w:val="-7"/>
                <w:w w:val="105"/>
                <w:sz w:val="13"/>
              </w:rPr>
              <w:t xml:space="preserve"> </w:t>
            </w:r>
            <w:r>
              <w:rPr>
                <w:rFonts w:ascii="Arial MT"/>
                <w:w w:val="105"/>
                <w:sz w:val="13"/>
              </w:rPr>
              <w:t>R</w:t>
            </w:r>
            <w:r>
              <w:rPr>
                <w:rFonts w:ascii="Arial MT"/>
                <w:spacing w:val="-6"/>
                <w:w w:val="105"/>
                <w:sz w:val="13"/>
              </w:rPr>
              <w:t xml:space="preserve"> </w:t>
            </w:r>
            <w:r>
              <w:rPr>
                <w:rFonts w:ascii="Arial MT"/>
                <w:spacing w:val="-10"/>
                <w:w w:val="105"/>
                <w:sz w:val="13"/>
              </w:rPr>
              <w:t>S</w:t>
            </w:r>
          </w:p>
        </w:tc>
      </w:tr>
      <w:tr w14:paraId="7B75FC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545" w:hRule="atLeast"/>
        </w:trPr>
        <w:tc>
          <w:tcPr>
            <w:tcW w:w="1417" w:type="dxa"/>
          </w:tcPr>
          <w:p w14:paraId="53CCA611">
            <w:pPr>
              <w:pStyle w:val="16"/>
              <w:spacing w:before="17"/>
              <w:rPr>
                <w:rFonts w:ascii="Arial MT"/>
                <w:sz w:val="15"/>
              </w:rPr>
            </w:pPr>
          </w:p>
          <w:p w14:paraId="0B89B431">
            <w:pPr>
              <w:pStyle w:val="16"/>
              <w:ind w:left="12"/>
              <w:jc w:val="center"/>
              <w:rPr>
                <w:rFonts w:ascii="Arial MT"/>
                <w:sz w:val="15"/>
              </w:rPr>
            </w:pPr>
            <w:r>
              <w:rPr>
                <w:rFonts w:ascii="Arial MT"/>
                <w:spacing w:val="-2"/>
                <w:sz w:val="15"/>
              </w:rPr>
              <w:t>Sprint-</w:t>
            </w:r>
            <w:r>
              <w:rPr>
                <w:rFonts w:ascii="Arial MT"/>
                <w:spacing w:val="-10"/>
                <w:sz w:val="15"/>
              </w:rPr>
              <w:t>1</w:t>
            </w:r>
          </w:p>
        </w:tc>
        <w:tc>
          <w:tcPr>
            <w:tcW w:w="2437" w:type="dxa"/>
          </w:tcPr>
          <w:p w14:paraId="1D4DF93A">
            <w:pPr>
              <w:pStyle w:val="16"/>
              <w:spacing w:before="100" w:line="249" w:lineRule="auto"/>
              <w:ind w:left="58" w:right="426"/>
              <w:rPr>
                <w:rFonts w:ascii="Arial MT"/>
                <w:sz w:val="15"/>
              </w:rPr>
            </w:pPr>
            <w:r>
              <w:rPr>
                <w:rFonts w:ascii="Arial MT"/>
                <w:sz w:val="15"/>
              </w:rPr>
              <w:t>Field</w:t>
            </w:r>
            <w:r>
              <w:rPr>
                <w:rFonts w:ascii="Arial MT"/>
                <w:spacing w:val="-11"/>
                <w:sz w:val="15"/>
              </w:rPr>
              <w:t xml:space="preserve"> </w:t>
            </w:r>
            <w:r>
              <w:rPr>
                <w:rFonts w:ascii="Arial MT"/>
                <w:sz w:val="15"/>
              </w:rPr>
              <w:t>Creation</w:t>
            </w:r>
            <w:r>
              <w:rPr>
                <w:rFonts w:ascii="Arial MT"/>
                <w:spacing w:val="-10"/>
                <w:sz w:val="15"/>
              </w:rPr>
              <w:t xml:space="preserve"> </w:t>
            </w:r>
            <w:r>
              <w:rPr>
                <w:rFonts w:ascii="Arial MT"/>
                <w:sz w:val="15"/>
              </w:rPr>
              <w:t>and</w:t>
            </w:r>
            <w:r>
              <w:rPr>
                <w:rFonts w:ascii="Arial MT"/>
                <w:spacing w:val="-11"/>
                <w:sz w:val="15"/>
              </w:rPr>
              <w:t xml:space="preserve"> </w:t>
            </w:r>
            <w:r>
              <w:rPr>
                <w:rFonts w:ascii="Arial MT"/>
                <w:sz w:val="15"/>
              </w:rPr>
              <w:t>Data</w:t>
            </w:r>
            <w:r>
              <w:rPr>
                <w:rFonts w:ascii="Arial MT"/>
                <w:spacing w:val="-10"/>
                <w:sz w:val="15"/>
              </w:rPr>
              <w:t xml:space="preserve"> </w:t>
            </w:r>
            <w:r>
              <w:rPr>
                <w:rFonts w:ascii="Arial MT"/>
                <w:sz w:val="15"/>
              </w:rPr>
              <w:t xml:space="preserve">Type </w:t>
            </w:r>
            <w:r>
              <w:rPr>
                <w:rFonts w:ascii="Arial MT"/>
                <w:spacing w:val="-2"/>
                <w:sz w:val="15"/>
              </w:rPr>
              <w:t>Configuration</w:t>
            </w:r>
          </w:p>
        </w:tc>
        <w:tc>
          <w:tcPr>
            <w:tcW w:w="1360" w:type="dxa"/>
          </w:tcPr>
          <w:p w14:paraId="4F316AA4">
            <w:pPr>
              <w:pStyle w:val="16"/>
              <w:spacing w:before="17"/>
              <w:rPr>
                <w:rFonts w:ascii="Arial MT"/>
                <w:sz w:val="15"/>
              </w:rPr>
            </w:pPr>
          </w:p>
          <w:p w14:paraId="25C9324C">
            <w:pPr>
              <w:pStyle w:val="16"/>
              <w:ind w:left="14"/>
              <w:jc w:val="center"/>
              <w:rPr>
                <w:rFonts w:ascii="Arial MT"/>
                <w:sz w:val="15"/>
              </w:rPr>
            </w:pPr>
            <w:r>
              <w:rPr>
                <w:rFonts w:ascii="Arial MT"/>
                <w:spacing w:val="-2"/>
                <w:sz w:val="15"/>
              </w:rPr>
              <w:t>USN-</w:t>
            </w:r>
            <w:r>
              <w:rPr>
                <w:rFonts w:ascii="Arial MT"/>
                <w:spacing w:val="-10"/>
                <w:sz w:val="15"/>
              </w:rPr>
              <w:t>4</w:t>
            </w:r>
          </w:p>
        </w:tc>
        <w:tc>
          <w:tcPr>
            <w:tcW w:w="5442" w:type="dxa"/>
          </w:tcPr>
          <w:p w14:paraId="510D547F">
            <w:pPr>
              <w:pStyle w:val="16"/>
              <w:spacing w:before="100" w:line="249" w:lineRule="auto"/>
              <w:ind w:left="60"/>
              <w:rPr>
                <w:rFonts w:ascii="Arial MT"/>
                <w:sz w:val="15"/>
              </w:rPr>
            </w:pPr>
            <w:r>
              <w:rPr>
                <w:rFonts w:ascii="Arial MT"/>
                <w:sz w:val="15"/>
              </w:rPr>
              <w:t>As</w:t>
            </w:r>
            <w:r>
              <w:rPr>
                <w:rFonts w:ascii="Arial MT"/>
                <w:spacing w:val="-8"/>
                <w:sz w:val="15"/>
              </w:rPr>
              <w:t xml:space="preserve"> </w:t>
            </w:r>
            <w:r>
              <w:rPr>
                <w:rFonts w:ascii="Arial MT"/>
                <w:sz w:val="15"/>
              </w:rPr>
              <w:t>a</w:t>
            </w:r>
            <w:r>
              <w:rPr>
                <w:rFonts w:ascii="Arial MT"/>
                <w:spacing w:val="-8"/>
                <w:sz w:val="15"/>
              </w:rPr>
              <w:t xml:space="preserve"> </w:t>
            </w:r>
            <w:r>
              <w:rPr>
                <w:rFonts w:ascii="Arial MT"/>
                <w:sz w:val="15"/>
              </w:rPr>
              <w:t>developer,</w:t>
            </w:r>
            <w:r>
              <w:rPr>
                <w:rFonts w:ascii="Arial MT"/>
                <w:spacing w:val="-8"/>
                <w:sz w:val="15"/>
              </w:rPr>
              <w:t xml:space="preserve"> </w:t>
            </w:r>
            <w:r>
              <w:rPr>
                <w:rFonts w:ascii="Arial MT"/>
                <w:sz w:val="15"/>
              </w:rPr>
              <w:t>I</w:t>
            </w:r>
            <w:r>
              <w:rPr>
                <w:rFonts w:ascii="Arial MT"/>
                <w:spacing w:val="-8"/>
                <w:sz w:val="15"/>
              </w:rPr>
              <w:t xml:space="preserve"> </w:t>
            </w:r>
            <w:r>
              <w:rPr>
                <w:rFonts w:ascii="Arial MT"/>
                <w:sz w:val="15"/>
              </w:rPr>
              <w:t>can</w:t>
            </w:r>
            <w:r>
              <w:rPr>
                <w:rFonts w:ascii="Arial MT"/>
                <w:spacing w:val="-8"/>
                <w:sz w:val="15"/>
              </w:rPr>
              <w:t xml:space="preserve"> </w:t>
            </w:r>
            <w:r>
              <w:rPr>
                <w:rFonts w:ascii="Arial MT"/>
                <w:sz w:val="15"/>
              </w:rPr>
              <w:t>create</w:t>
            </w:r>
            <w:r>
              <w:rPr>
                <w:rFonts w:ascii="Arial MT"/>
                <w:spacing w:val="-8"/>
                <w:sz w:val="15"/>
              </w:rPr>
              <w:t xml:space="preserve"> </w:t>
            </w:r>
            <w:r>
              <w:rPr>
                <w:rFonts w:ascii="Arial MT"/>
                <w:sz w:val="15"/>
              </w:rPr>
              <w:t>the</w:t>
            </w:r>
            <w:r>
              <w:rPr>
                <w:rFonts w:ascii="Arial MT"/>
                <w:spacing w:val="-8"/>
                <w:sz w:val="15"/>
              </w:rPr>
              <w:t xml:space="preserve"> </w:t>
            </w:r>
            <w:r>
              <w:rPr>
                <w:rFonts w:ascii="Arial MT"/>
                <w:sz w:val="15"/>
              </w:rPr>
              <w:t>ticket</w:t>
            </w:r>
            <w:r>
              <w:rPr>
                <w:rFonts w:ascii="Arial MT"/>
                <w:spacing w:val="-8"/>
                <w:sz w:val="15"/>
              </w:rPr>
              <w:t xml:space="preserve"> </w:t>
            </w:r>
            <w:r>
              <w:rPr>
                <w:rFonts w:ascii="Arial MT"/>
                <w:sz w:val="15"/>
              </w:rPr>
              <w:t>fields</w:t>
            </w:r>
            <w:r>
              <w:rPr>
                <w:rFonts w:ascii="Arial MT"/>
                <w:spacing w:val="-8"/>
                <w:sz w:val="15"/>
              </w:rPr>
              <w:t xml:space="preserve"> </w:t>
            </w:r>
            <w:r>
              <w:rPr>
                <w:rFonts w:ascii="Arial MT"/>
                <w:sz w:val="15"/>
              </w:rPr>
              <w:t>and</w:t>
            </w:r>
            <w:r>
              <w:rPr>
                <w:rFonts w:ascii="Arial MT"/>
                <w:spacing w:val="-8"/>
                <w:sz w:val="15"/>
              </w:rPr>
              <w:t xml:space="preserve"> </w:t>
            </w:r>
            <w:r>
              <w:rPr>
                <w:rFonts w:ascii="Arial MT"/>
                <w:sz w:val="15"/>
              </w:rPr>
              <w:t>choice</w:t>
            </w:r>
            <w:r>
              <w:rPr>
                <w:rFonts w:ascii="Arial MT"/>
                <w:spacing w:val="-8"/>
                <w:sz w:val="15"/>
              </w:rPr>
              <w:t xml:space="preserve"> </w:t>
            </w:r>
            <w:r>
              <w:rPr>
                <w:rFonts w:ascii="Arial MT"/>
                <w:sz w:val="15"/>
              </w:rPr>
              <w:t>lists</w:t>
            </w:r>
            <w:r>
              <w:rPr>
                <w:rFonts w:ascii="Arial MT"/>
                <w:spacing w:val="-8"/>
                <w:sz w:val="15"/>
              </w:rPr>
              <w:t xml:space="preserve"> </w:t>
            </w:r>
            <w:r>
              <w:rPr>
                <w:rFonts w:ascii="Arial MT"/>
                <w:sz w:val="15"/>
              </w:rPr>
              <w:t>with</w:t>
            </w:r>
            <w:r>
              <w:rPr>
                <w:rFonts w:ascii="Arial MT"/>
                <w:spacing w:val="-8"/>
                <w:sz w:val="15"/>
              </w:rPr>
              <w:t xml:space="preserve"> </w:t>
            </w:r>
            <w:r>
              <w:rPr>
                <w:rFonts w:ascii="Arial MT"/>
                <w:sz w:val="15"/>
              </w:rPr>
              <w:t>correct</w:t>
            </w:r>
            <w:r>
              <w:rPr>
                <w:rFonts w:ascii="Arial MT"/>
                <w:spacing w:val="-8"/>
                <w:sz w:val="15"/>
              </w:rPr>
              <w:t xml:space="preserve"> </w:t>
            </w:r>
            <w:r>
              <w:rPr>
                <w:rFonts w:ascii="Arial MT"/>
                <w:sz w:val="15"/>
              </w:rPr>
              <w:t xml:space="preserve">data </w:t>
            </w:r>
            <w:r>
              <w:rPr>
                <w:rFonts w:ascii="Arial MT"/>
                <w:spacing w:val="-2"/>
                <w:sz w:val="15"/>
              </w:rPr>
              <w:t>types.</w:t>
            </w:r>
          </w:p>
        </w:tc>
        <w:tc>
          <w:tcPr>
            <w:tcW w:w="1133" w:type="dxa"/>
          </w:tcPr>
          <w:p w14:paraId="628405C5">
            <w:pPr>
              <w:pStyle w:val="16"/>
              <w:spacing w:before="17"/>
              <w:rPr>
                <w:rFonts w:ascii="Arial MT"/>
                <w:sz w:val="15"/>
              </w:rPr>
            </w:pPr>
          </w:p>
          <w:p w14:paraId="088E90C7">
            <w:pPr>
              <w:pStyle w:val="16"/>
              <w:ind w:left="19" w:right="2"/>
              <w:jc w:val="center"/>
              <w:rPr>
                <w:rFonts w:ascii="Arial MT"/>
                <w:sz w:val="15"/>
              </w:rPr>
            </w:pPr>
            <w:r>
              <w:rPr>
                <w:rFonts w:ascii="Arial MT"/>
                <w:spacing w:val="-10"/>
                <w:sz w:val="15"/>
              </w:rPr>
              <w:t>2</w:t>
            </w:r>
          </w:p>
        </w:tc>
        <w:tc>
          <w:tcPr>
            <w:tcW w:w="1133" w:type="dxa"/>
          </w:tcPr>
          <w:p w14:paraId="2B9A7B92">
            <w:pPr>
              <w:pStyle w:val="16"/>
              <w:spacing w:before="17"/>
              <w:rPr>
                <w:rFonts w:ascii="Arial MT"/>
                <w:sz w:val="15"/>
              </w:rPr>
            </w:pPr>
          </w:p>
          <w:p w14:paraId="21071522">
            <w:pPr>
              <w:pStyle w:val="16"/>
              <w:ind w:left="19"/>
              <w:jc w:val="center"/>
              <w:rPr>
                <w:rFonts w:ascii="Arial MT"/>
                <w:sz w:val="15"/>
              </w:rPr>
            </w:pPr>
            <w:r>
              <w:rPr>
                <w:rFonts w:ascii="Arial MT"/>
                <w:spacing w:val="-4"/>
                <w:sz w:val="15"/>
              </w:rPr>
              <w:t>High</w:t>
            </w:r>
          </w:p>
        </w:tc>
        <w:tc>
          <w:tcPr>
            <w:tcW w:w="1530" w:type="dxa"/>
          </w:tcPr>
          <w:p w14:paraId="1CAE8D83">
            <w:pPr>
              <w:pStyle w:val="16"/>
              <w:spacing w:before="59"/>
              <w:rPr>
                <w:rFonts w:ascii="Arial MT"/>
                <w:sz w:val="13"/>
              </w:rPr>
            </w:pPr>
          </w:p>
          <w:p w14:paraId="3C5C6460">
            <w:pPr>
              <w:pStyle w:val="16"/>
              <w:ind w:left="61"/>
              <w:rPr>
                <w:rFonts w:ascii="Arial MT"/>
                <w:sz w:val="13"/>
              </w:rPr>
            </w:pPr>
            <w:r>
              <w:rPr>
                <w:rFonts w:ascii="Arial MT"/>
                <w:w w:val="105"/>
                <w:sz w:val="13"/>
              </w:rPr>
              <w:t>Sadasivakrishnan</w:t>
            </w:r>
            <w:r>
              <w:rPr>
                <w:rFonts w:ascii="Arial MT"/>
                <w:spacing w:val="-7"/>
                <w:w w:val="105"/>
                <w:sz w:val="13"/>
              </w:rPr>
              <w:t xml:space="preserve"> </w:t>
            </w:r>
            <w:r>
              <w:rPr>
                <w:rFonts w:ascii="Arial MT"/>
                <w:w w:val="105"/>
                <w:sz w:val="13"/>
              </w:rPr>
              <w:t>R</w:t>
            </w:r>
            <w:r>
              <w:rPr>
                <w:rFonts w:ascii="Arial MT"/>
                <w:spacing w:val="-6"/>
                <w:w w:val="105"/>
                <w:sz w:val="13"/>
              </w:rPr>
              <w:t xml:space="preserve"> </w:t>
            </w:r>
            <w:r>
              <w:rPr>
                <w:rFonts w:ascii="Arial MT"/>
                <w:spacing w:val="-10"/>
                <w:w w:val="105"/>
                <w:sz w:val="13"/>
              </w:rPr>
              <w:t>S</w:t>
            </w:r>
          </w:p>
        </w:tc>
      </w:tr>
      <w:tr w14:paraId="379665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5" w:hRule="atLeast"/>
        </w:trPr>
        <w:tc>
          <w:tcPr>
            <w:tcW w:w="1417" w:type="dxa"/>
          </w:tcPr>
          <w:p w14:paraId="1D8626FD">
            <w:pPr>
              <w:pStyle w:val="16"/>
              <w:spacing w:before="17"/>
              <w:rPr>
                <w:rFonts w:ascii="Arial MT"/>
                <w:sz w:val="15"/>
              </w:rPr>
            </w:pPr>
          </w:p>
          <w:p w14:paraId="7F3C6C13">
            <w:pPr>
              <w:pStyle w:val="16"/>
              <w:ind w:left="12"/>
              <w:jc w:val="center"/>
              <w:rPr>
                <w:rFonts w:ascii="Arial MT"/>
                <w:sz w:val="15"/>
              </w:rPr>
            </w:pPr>
            <w:r>
              <w:rPr>
                <w:rFonts w:ascii="Arial MT"/>
                <w:spacing w:val="-2"/>
                <w:sz w:val="15"/>
              </w:rPr>
              <w:t>Sprint-</w:t>
            </w:r>
            <w:r>
              <w:rPr>
                <w:rFonts w:ascii="Arial MT"/>
                <w:spacing w:val="-10"/>
                <w:sz w:val="15"/>
              </w:rPr>
              <w:t>2</w:t>
            </w:r>
          </w:p>
        </w:tc>
        <w:tc>
          <w:tcPr>
            <w:tcW w:w="2437" w:type="dxa"/>
          </w:tcPr>
          <w:p w14:paraId="1FE2D9E2">
            <w:pPr>
              <w:pStyle w:val="16"/>
              <w:spacing w:before="100" w:line="249" w:lineRule="auto"/>
              <w:ind w:left="58"/>
              <w:rPr>
                <w:rFonts w:ascii="Arial MT"/>
                <w:sz w:val="15"/>
              </w:rPr>
            </w:pPr>
            <w:r>
              <w:rPr>
                <w:rFonts w:ascii="Arial MT"/>
                <w:spacing w:val="-2"/>
                <w:sz w:val="15"/>
              </w:rPr>
              <w:t>Category</w:t>
            </w:r>
            <w:r>
              <w:rPr>
                <w:rFonts w:ascii="Arial MT"/>
                <w:spacing w:val="-9"/>
                <w:sz w:val="15"/>
              </w:rPr>
              <w:t xml:space="preserve"> </w:t>
            </w:r>
            <w:r>
              <w:rPr>
                <w:rFonts w:ascii="Arial MT"/>
                <w:spacing w:val="-2"/>
                <w:sz w:val="15"/>
              </w:rPr>
              <w:t>and</w:t>
            </w:r>
            <w:r>
              <w:rPr>
                <w:rFonts w:ascii="Arial MT"/>
                <w:spacing w:val="-8"/>
                <w:sz w:val="15"/>
              </w:rPr>
              <w:t xml:space="preserve"> </w:t>
            </w:r>
            <w:r>
              <w:rPr>
                <w:rFonts w:ascii="Arial MT"/>
                <w:spacing w:val="-2"/>
                <w:sz w:val="15"/>
              </w:rPr>
              <w:t>Subcategory</w:t>
            </w:r>
            <w:r>
              <w:rPr>
                <w:rFonts w:ascii="Arial MT"/>
                <w:sz w:val="15"/>
              </w:rPr>
              <w:t xml:space="preserve"> </w:t>
            </w:r>
            <w:r>
              <w:rPr>
                <w:rFonts w:ascii="Arial MT"/>
                <w:spacing w:val="-2"/>
                <w:sz w:val="15"/>
              </w:rPr>
              <w:t>Dependency</w:t>
            </w:r>
          </w:p>
        </w:tc>
        <w:tc>
          <w:tcPr>
            <w:tcW w:w="1360" w:type="dxa"/>
          </w:tcPr>
          <w:p w14:paraId="5531D23C">
            <w:pPr>
              <w:pStyle w:val="16"/>
              <w:spacing w:before="17"/>
              <w:rPr>
                <w:rFonts w:ascii="Arial MT"/>
                <w:sz w:val="15"/>
              </w:rPr>
            </w:pPr>
          </w:p>
          <w:p w14:paraId="575A8D5B">
            <w:pPr>
              <w:pStyle w:val="16"/>
              <w:ind w:left="14"/>
              <w:jc w:val="center"/>
              <w:rPr>
                <w:rFonts w:ascii="Arial MT"/>
                <w:sz w:val="15"/>
              </w:rPr>
            </w:pPr>
            <w:r>
              <w:rPr>
                <w:rFonts w:ascii="Arial MT"/>
                <w:spacing w:val="-2"/>
                <w:sz w:val="15"/>
              </w:rPr>
              <w:t>USN-</w:t>
            </w:r>
            <w:r>
              <w:rPr>
                <w:rFonts w:ascii="Arial MT"/>
                <w:spacing w:val="-10"/>
                <w:sz w:val="15"/>
              </w:rPr>
              <w:t>5</w:t>
            </w:r>
          </w:p>
        </w:tc>
        <w:tc>
          <w:tcPr>
            <w:tcW w:w="5442" w:type="dxa"/>
          </w:tcPr>
          <w:p w14:paraId="0A8FA71C">
            <w:pPr>
              <w:pStyle w:val="16"/>
              <w:spacing w:before="17"/>
              <w:rPr>
                <w:rFonts w:ascii="Arial MT"/>
                <w:sz w:val="15"/>
              </w:rPr>
            </w:pPr>
          </w:p>
          <w:p w14:paraId="7964CFC8">
            <w:pPr>
              <w:pStyle w:val="16"/>
              <w:ind w:left="60"/>
              <w:rPr>
                <w:rFonts w:ascii="Arial MT"/>
                <w:sz w:val="15"/>
              </w:rPr>
            </w:pPr>
            <w:r>
              <w:rPr>
                <w:rFonts w:ascii="Arial MT"/>
                <w:sz w:val="15"/>
              </w:rPr>
              <w:t>As</w:t>
            </w:r>
            <w:r>
              <w:rPr>
                <w:rFonts w:ascii="Arial MT"/>
                <w:spacing w:val="-8"/>
                <w:sz w:val="15"/>
              </w:rPr>
              <w:t xml:space="preserve"> </w:t>
            </w:r>
            <w:r>
              <w:rPr>
                <w:rFonts w:ascii="Arial MT"/>
                <w:sz w:val="15"/>
              </w:rPr>
              <w:t>a</w:t>
            </w:r>
            <w:r>
              <w:rPr>
                <w:rFonts w:ascii="Arial MT"/>
                <w:spacing w:val="-7"/>
                <w:sz w:val="15"/>
              </w:rPr>
              <w:t xml:space="preserve"> </w:t>
            </w:r>
            <w:r>
              <w:rPr>
                <w:rFonts w:ascii="Arial MT"/>
                <w:sz w:val="15"/>
              </w:rPr>
              <w:t>user,</w:t>
            </w:r>
            <w:r>
              <w:rPr>
                <w:rFonts w:ascii="Arial MT"/>
                <w:spacing w:val="-7"/>
                <w:sz w:val="15"/>
              </w:rPr>
              <w:t xml:space="preserve"> </w:t>
            </w:r>
            <w:r>
              <w:rPr>
                <w:rFonts w:ascii="Arial MT"/>
                <w:sz w:val="15"/>
              </w:rPr>
              <w:t>I</w:t>
            </w:r>
            <w:r>
              <w:rPr>
                <w:rFonts w:ascii="Arial MT"/>
                <w:spacing w:val="-8"/>
                <w:sz w:val="15"/>
              </w:rPr>
              <w:t xml:space="preserve"> </w:t>
            </w:r>
            <w:r>
              <w:rPr>
                <w:rFonts w:ascii="Arial MT"/>
                <w:sz w:val="15"/>
              </w:rPr>
              <w:t>can</w:t>
            </w:r>
            <w:r>
              <w:rPr>
                <w:rFonts w:ascii="Arial MT"/>
                <w:spacing w:val="-7"/>
                <w:sz w:val="15"/>
              </w:rPr>
              <w:t xml:space="preserve"> </w:t>
            </w:r>
            <w:r>
              <w:rPr>
                <w:rFonts w:ascii="Arial MT"/>
                <w:sz w:val="15"/>
              </w:rPr>
              <w:t>see</w:t>
            </w:r>
            <w:r>
              <w:rPr>
                <w:rFonts w:ascii="Arial MT"/>
                <w:spacing w:val="-7"/>
                <w:sz w:val="15"/>
              </w:rPr>
              <w:t xml:space="preserve"> </w:t>
            </w:r>
            <w:r>
              <w:rPr>
                <w:rFonts w:ascii="Arial MT"/>
                <w:sz w:val="15"/>
              </w:rPr>
              <w:t>Subcategory</w:t>
            </w:r>
            <w:r>
              <w:rPr>
                <w:rFonts w:ascii="Arial MT"/>
                <w:spacing w:val="-8"/>
                <w:sz w:val="15"/>
              </w:rPr>
              <w:t xml:space="preserve"> </w:t>
            </w:r>
            <w:r>
              <w:rPr>
                <w:rFonts w:ascii="Arial MT"/>
                <w:sz w:val="15"/>
              </w:rPr>
              <w:t>options</w:t>
            </w:r>
            <w:r>
              <w:rPr>
                <w:rFonts w:ascii="Arial MT"/>
                <w:spacing w:val="-7"/>
                <w:sz w:val="15"/>
              </w:rPr>
              <w:t xml:space="preserve"> </w:t>
            </w:r>
            <w:r>
              <w:rPr>
                <w:rFonts w:ascii="Arial MT"/>
                <w:sz w:val="15"/>
              </w:rPr>
              <w:t>based</w:t>
            </w:r>
            <w:r>
              <w:rPr>
                <w:rFonts w:ascii="Arial MT"/>
                <w:spacing w:val="-7"/>
                <w:sz w:val="15"/>
              </w:rPr>
              <w:t xml:space="preserve"> </w:t>
            </w:r>
            <w:r>
              <w:rPr>
                <w:rFonts w:ascii="Arial MT"/>
                <w:sz w:val="15"/>
              </w:rPr>
              <w:t>on</w:t>
            </w:r>
            <w:r>
              <w:rPr>
                <w:rFonts w:ascii="Arial MT"/>
                <w:spacing w:val="-8"/>
                <w:sz w:val="15"/>
              </w:rPr>
              <w:t xml:space="preserve"> </w:t>
            </w:r>
            <w:r>
              <w:rPr>
                <w:rFonts w:ascii="Arial MT"/>
                <w:sz w:val="15"/>
              </w:rPr>
              <w:t>the</w:t>
            </w:r>
            <w:r>
              <w:rPr>
                <w:rFonts w:ascii="Arial MT"/>
                <w:spacing w:val="-7"/>
                <w:sz w:val="15"/>
              </w:rPr>
              <w:t xml:space="preserve"> </w:t>
            </w:r>
            <w:r>
              <w:rPr>
                <w:rFonts w:ascii="Arial MT"/>
                <w:sz w:val="15"/>
              </w:rPr>
              <w:t>selected</w:t>
            </w:r>
            <w:r>
              <w:rPr>
                <w:rFonts w:ascii="Arial MT"/>
                <w:spacing w:val="-7"/>
                <w:sz w:val="15"/>
              </w:rPr>
              <w:t xml:space="preserve"> </w:t>
            </w:r>
            <w:r>
              <w:rPr>
                <w:rFonts w:ascii="Arial MT"/>
                <w:spacing w:val="-2"/>
                <w:sz w:val="15"/>
              </w:rPr>
              <w:t>Category.</w:t>
            </w:r>
          </w:p>
        </w:tc>
        <w:tc>
          <w:tcPr>
            <w:tcW w:w="1133" w:type="dxa"/>
          </w:tcPr>
          <w:p w14:paraId="7603B1F6">
            <w:pPr>
              <w:pStyle w:val="16"/>
              <w:spacing w:before="17"/>
              <w:rPr>
                <w:rFonts w:ascii="Arial MT"/>
                <w:sz w:val="15"/>
              </w:rPr>
            </w:pPr>
          </w:p>
          <w:p w14:paraId="6124C38D">
            <w:pPr>
              <w:pStyle w:val="16"/>
              <w:ind w:left="19" w:right="2"/>
              <w:jc w:val="center"/>
              <w:rPr>
                <w:rFonts w:ascii="Arial MT"/>
                <w:sz w:val="15"/>
              </w:rPr>
            </w:pPr>
            <w:r>
              <w:rPr>
                <w:rFonts w:ascii="Arial MT"/>
                <w:spacing w:val="-10"/>
                <w:sz w:val="15"/>
              </w:rPr>
              <w:t>2</w:t>
            </w:r>
          </w:p>
        </w:tc>
        <w:tc>
          <w:tcPr>
            <w:tcW w:w="1133" w:type="dxa"/>
          </w:tcPr>
          <w:p w14:paraId="1D428FE2">
            <w:pPr>
              <w:pStyle w:val="16"/>
              <w:spacing w:before="17"/>
              <w:rPr>
                <w:rFonts w:ascii="Arial MT"/>
                <w:sz w:val="15"/>
              </w:rPr>
            </w:pPr>
          </w:p>
          <w:p w14:paraId="543F2FDA">
            <w:pPr>
              <w:pStyle w:val="16"/>
              <w:ind w:left="19"/>
              <w:jc w:val="center"/>
              <w:rPr>
                <w:rFonts w:ascii="Arial MT"/>
                <w:sz w:val="15"/>
              </w:rPr>
            </w:pPr>
            <w:r>
              <w:rPr>
                <w:rFonts w:ascii="Arial MT"/>
                <w:spacing w:val="-4"/>
                <w:sz w:val="15"/>
              </w:rPr>
              <w:t>High</w:t>
            </w:r>
          </w:p>
        </w:tc>
        <w:tc>
          <w:tcPr>
            <w:tcW w:w="1530" w:type="dxa"/>
          </w:tcPr>
          <w:p w14:paraId="502B6943">
            <w:pPr>
              <w:pStyle w:val="16"/>
              <w:spacing w:before="17"/>
              <w:rPr>
                <w:rFonts w:ascii="Arial MT"/>
                <w:sz w:val="15"/>
              </w:rPr>
            </w:pPr>
          </w:p>
          <w:p w14:paraId="7486CB64">
            <w:pPr>
              <w:pStyle w:val="16"/>
              <w:ind w:left="61"/>
              <w:rPr>
                <w:rFonts w:ascii="Arial MT"/>
                <w:sz w:val="15"/>
              </w:rPr>
            </w:pPr>
            <w:r>
              <w:rPr>
                <w:rFonts w:ascii="Arial MT"/>
                <w:sz w:val="15"/>
              </w:rPr>
              <w:t>Vijay</w:t>
            </w:r>
            <w:r>
              <w:rPr>
                <w:rFonts w:ascii="Arial MT"/>
                <w:spacing w:val="-11"/>
                <w:sz w:val="15"/>
              </w:rPr>
              <w:t xml:space="preserve"> </w:t>
            </w:r>
            <w:r>
              <w:rPr>
                <w:rFonts w:ascii="Arial MT"/>
                <w:sz w:val="15"/>
              </w:rPr>
              <w:t>Ragavan</w:t>
            </w:r>
            <w:r>
              <w:rPr>
                <w:rFonts w:ascii="Arial MT"/>
                <w:spacing w:val="-10"/>
                <w:sz w:val="15"/>
              </w:rPr>
              <w:t xml:space="preserve"> S</w:t>
            </w:r>
          </w:p>
        </w:tc>
      </w:tr>
      <w:tr w14:paraId="3C1712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5" w:hRule="atLeast"/>
        </w:trPr>
        <w:tc>
          <w:tcPr>
            <w:tcW w:w="1417" w:type="dxa"/>
          </w:tcPr>
          <w:p w14:paraId="753E392A">
            <w:pPr>
              <w:pStyle w:val="16"/>
              <w:spacing w:before="17"/>
              <w:rPr>
                <w:rFonts w:ascii="Arial MT"/>
                <w:sz w:val="15"/>
              </w:rPr>
            </w:pPr>
          </w:p>
          <w:p w14:paraId="452DFD77">
            <w:pPr>
              <w:pStyle w:val="16"/>
              <w:ind w:left="12"/>
              <w:jc w:val="center"/>
              <w:rPr>
                <w:rFonts w:ascii="Arial MT"/>
                <w:sz w:val="15"/>
              </w:rPr>
            </w:pPr>
            <w:r>
              <w:rPr>
                <w:rFonts w:ascii="Arial MT"/>
                <w:spacing w:val="-2"/>
                <w:sz w:val="15"/>
              </w:rPr>
              <w:t>Sprint-</w:t>
            </w:r>
            <w:r>
              <w:rPr>
                <w:rFonts w:ascii="Arial MT"/>
                <w:spacing w:val="-10"/>
                <w:sz w:val="15"/>
              </w:rPr>
              <w:t>2</w:t>
            </w:r>
          </w:p>
        </w:tc>
        <w:tc>
          <w:tcPr>
            <w:tcW w:w="2437" w:type="dxa"/>
          </w:tcPr>
          <w:p w14:paraId="6D3452FF">
            <w:pPr>
              <w:pStyle w:val="16"/>
              <w:spacing w:before="17"/>
              <w:rPr>
                <w:rFonts w:ascii="Arial MT"/>
                <w:sz w:val="15"/>
              </w:rPr>
            </w:pPr>
          </w:p>
          <w:p w14:paraId="1A3E0557">
            <w:pPr>
              <w:pStyle w:val="16"/>
              <w:ind w:left="58"/>
              <w:rPr>
                <w:rFonts w:ascii="Arial MT"/>
                <w:sz w:val="15"/>
              </w:rPr>
            </w:pPr>
            <w:r>
              <w:rPr>
                <w:rFonts w:ascii="Arial MT"/>
                <w:sz w:val="15"/>
              </w:rPr>
              <w:t>Flow</w:t>
            </w:r>
            <w:r>
              <w:rPr>
                <w:rFonts w:ascii="Arial MT"/>
                <w:spacing w:val="-10"/>
                <w:sz w:val="15"/>
              </w:rPr>
              <w:t xml:space="preserve"> </w:t>
            </w:r>
            <w:r>
              <w:rPr>
                <w:rFonts w:ascii="Arial MT"/>
                <w:sz w:val="15"/>
              </w:rPr>
              <w:t>Designer</w:t>
            </w:r>
            <w:r>
              <w:rPr>
                <w:rFonts w:ascii="Arial MT"/>
                <w:spacing w:val="-9"/>
                <w:sz w:val="15"/>
              </w:rPr>
              <w:t xml:space="preserve"> </w:t>
            </w:r>
            <w:r>
              <w:rPr>
                <w:rFonts w:ascii="Arial MT"/>
                <w:sz w:val="15"/>
              </w:rPr>
              <w:t>Auto</w:t>
            </w:r>
            <w:r>
              <w:rPr>
                <w:rFonts w:ascii="Arial MT"/>
                <w:spacing w:val="-9"/>
                <w:sz w:val="15"/>
              </w:rPr>
              <w:t xml:space="preserve"> </w:t>
            </w:r>
            <w:r>
              <w:rPr>
                <w:rFonts w:ascii="Arial MT"/>
                <w:spacing w:val="-2"/>
                <w:sz w:val="15"/>
              </w:rPr>
              <w:t>Classification</w:t>
            </w:r>
          </w:p>
        </w:tc>
        <w:tc>
          <w:tcPr>
            <w:tcW w:w="1360" w:type="dxa"/>
          </w:tcPr>
          <w:p w14:paraId="55EF304C">
            <w:pPr>
              <w:pStyle w:val="16"/>
              <w:spacing w:before="17"/>
              <w:rPr>
                <w:rFonts w:ascii="Arial MT"/>
                <w:sz w:val="15"/>
              </w:rPr>
            </w:pPr>
          </w:p>
          <w:p w14:paraId="10CECB7B">
            <w:pPr>
              <w:pStyle w:val="16"/>
              <w:ind w:left="14"/>
              <w:jc w:val="center"/>
              <w:rPr>
                <w:rFonts w:ascii="Arial MT"/>
                <w:sz w:val="15"/>
              </w:rPr>
            </w:pPr>
            <w:r>
              <w:rPr>
                <w:rFonts w:ascii="Arial MT"/>
                <w:spacing w:val="-2"/>
                <w:sz w:val="15"/>
              </w:rPr>
              <w:t>USN-</w:t>
            </w:r>
            <w:r>
              <w:rPr>
                <w:rFonts w:ascii="Arial MT"/>
                <w:spacing w:val="-10"/>
                <w:sz w:val="15"/>
              </w:rPr>
              <w:t>6</w:t>
            </w:r>
          </w:p>
        </w:tc>
        <w:tc>
          <w:tcPr>
            <w:tcW w:w="5442" w:type="dxa"/>
          </w:tcPr>
          <w:p w14:paraId="0719B1E7">
            <w:pPr>
              <w:pStyle w:val="16"/>
              <w:spacing w:before="100" w:line="249" w:lineRule="auto"/>
              <w:ind w:left="60"/>
              <w:rPr>
                <w:rFonts w:ascii="Arial MT"/>
                <w:sz w:val="15"/>
              </w:rPr>
            </w:pPr>
            <w:r>
              <w:rPr>
                <w:rFonts w:ascii="Arial MT"/>
                <w:sz w:val="15"/>
              </w:rPr>
              <w:t>As</w:t>
            </w:r>
            <w:r>
              <w:rPr>
                <w:rFonts w:ascii="Arial MT"/>
                <w:spacing w:val="-8"/>
                <w:sz w:val="15"/>
              </w:rPr>
              <w:t xml:space="preserve"> </w:t>
            </w:r>
            <w:r>
              <w:rPr>
                <w:rFonts w:ascii="Arial MT"/>
                <w:sz w:val="15"/>
              </w:rPr>
              <w:t>an</w:t>
            </w:r>
            <w:r>
              <w:rPr>
                <w:rFonts w:ascii="Arial MT"/>
                <w:spacing w:val="-8"/>
                <w:sz w:val="15"/>
              </w:rPr>
              <w:t xml:space="preserve"> </w:t>
            </w:r>
            <w:r>
              <w:rPr>
                <w:rFonts w:ascii="Arial MT"/>
                <w:sz w:val="15"/>
              </w:rPr>
              <w:t>IT</w:t>
            </w:r>
            <w:r>
              <w:rPr>
                <w:rFonts w:ascii="Arial MT"/>
                <w:spacing w:val="-8"/>
                <w:sz w:val="15"/>
              </w:rPr>
              <w:t xml:space="preserve"> </w:t>
            </w:r>
            <w:r>
              <w:rPr>
                <w:rFonts w:ascii="Arial MT"/>
                <w:sz w:val="15"/>
              </w:rPr>
              <w:t>agent,</w:t>
            </w:r>
            <w:r>
              <w:rPr>
                <w:rFonts w:ascii="Arial MT"/>
                <w:spacing w:val="-8"/>
                <w:sz w:val="15"/>
              </w:rPr>
              <w:t xml:space="preserve"> </w:t>
            </w:r>
            <w:r>
              <w:rPr>
                <w:rFonts w:ascii="Arial MT"/>
                <w:sz w:val="15"/>
              </w:rPr>
              <w:t>I</w:t>
            </w:r>
            <w:r>
              <w:rPr>
                <w:rFonts w:ascii="Arial MT"/>
                <w:spacing w:val="-8"/>
                <w:sz w:val="15"/>
              </w:rPr>
              <w:t xml:space="preserve"> </w:t>
            </w:r>
            <w:r>
              <w:rPr>
                <w:rFonts w:ascii="Arial MT"/>
                <w:sz w:val="15"/>
              </w:rPr>
              <w:t>get</w:t>
            </w:r>
            <w:r>
              <w:rPr>
                <w:rFonts w:ascii="Arial MT"/>
                <w:spacing w:val="-8"/>
                <w:sz w:val="15"/>
              </w:rPr>
              <w:t xml:space="preserve"> </w:t>
            </w:r>
            <w:r>
              <w:rPr>
                <w:rFonts w:ascii="Arial MT"/>
                <w:sz w:val="15"/>
              </w:rPr>
              <w:t>tickets</w:t>
            </w:r>
            <w:r>
              <w:rPr>
                <w:rFonts w:ascii="Arial MT"/>
                <w:spacing w:val="-8"/>
                <w:sz w:val="15"/>
              </w:rPr>
              <w:t xml:space="preserve"> </w:t>
            </w:r>
            <w:r>
              <w:rPr>
                <w:rFonts w:ascii="Arial MT"/>
                <w:sz w:val="15"/>
              </w:rPr>
              <w:t>classified</w:t>
            </w:r>
            <w:r>
              <w:rPr>
                <w:rFonts w:ascii="Arial MT"/>
                <w:spacing w:val="-8"/>
                <w:sz w:val="15"/>
              </w:rPr>
              <w:t xml:space="preserve"> </w:t>
            </w:r>
            <w:r>
              <w:rPr>
                <w:rFonts w:ascii="Arial MT"/>
                <w:sz w:val="15"/>
              </w:rPr>
              <w:t>automatically</w:t>
            </w:r>
            <w:r>
              <w:rPr>
                <w:rFonts w:ascii="Arial MT"/>
                <w:spacing w:val="-8"/>
                <w:sz w:val="15"/>
              </w:rPr>
              <w:t xml:space="preserve"> </w:t>
            </w:r>
            <w:r>
              <w:rPr>
                <w:rFonts w:ascii="Arial MT"/>
                <w:sz w:val="15"/>
              </w:rPr>
              <w:t>by</w:t>
            </w:r>
            <w:r>
              <w:rPr>
                <w:rFonts w:ascii="Arial MT"/>
                <w:spacing w:val="-8"/>
                <w:sz w:val="15"/>
              </w:rPr>
              <w:t xml:space="preserve"> </w:t>
            </w:r>
            <w:r>
              <w:rPr>
                <w:rFonts w:ascii="Arial MT"/>
                <w:sz w:val="15"/>
              </w:rPr>
              <w:t>a</w:t>
            </w:r>
            <w:r>
              <w:rPr>
                <w:rFonts w:ascii="Arial MT"/>
                <w:spacing w:val="-8"/>
                <w:sz w:val="15"/>
              </w:rPr>
              <w:t xml:space="preserve"> </w:t>
            </w:r>
            <w:r>
              <w:rPr>
                <w:rFonts w:ascii="Arial MT"/>
                <w:sz w:val="15"/>
              </w:rPr>
              <w:t>flow</w:t>
            </w:r>
            <w:r>
              <w:rPr>
                <w:rFonts w:ascii="Arial MT"/>
                <w:spacing w:val="-8"/>
                <w:sz w:val="15"/>
              </w:rPr>
              <w:t xml:space="preserve"> </w:t>
            </w:r>
            <w:r>
              <w:rPr>
                <w:rFonts w:ascii="Arial MT"/>
                <w:sz w:val="15"/>
              </w:rPr>
              <w:t>triggered</w:t>
            </w:r>
            <w:r>
              <w:rPr>
                <w:rFonts w:ascii="Arial MT"/>
                <w:spacing w:val="-8"/>
                <w:sz w:val="15"/>
              </w:rPr>
              <w:t xml:space="preserve"> </w:t>
            </w:r>
            <w:r>
              <w:rPr>
                <w:rFonts w:ascii="Arial MT"/>
                <w:sz w:val="15"/>
              </w:rPr>
              <w:t>when</w:t>
            </w:r>
            <w:r>
              <w:rPr>
                <w:rFonts w:ascii="Arial MT"/>
                <w:spacing w:val="-8"/>
                <w:sz w:val="15"/>
              </w:rPr>
              <w:t xml:space="preserve"> </w:t>
            </w:r>
            <w:r>
              <w:rPr>
                <w:rFonts w:ascii="Arial MT"/>
                <w:sz w:val="15"/>
              </w:rPr>
              <w:t>a ticket is created.</w:t>
            </w:r>
          </w:p>
        </w:tc>
        <w:tc>
          <w:tcPr>
            <w:tcW w:w="1133" w:type="dxa"/>
          </w:tcPr>
          <w:p w14:paraId="7B0AB532">
            <w:pPr>
              <w:pStyle w:val="16"/>
              <w:spacing w:before="17"/>
              <w:rPr>
                <w:rFonts w:ascii="Arial MT"/>
                <w:sz w:val="15"/>
              </w:rPr>
            </w:pPr>
          </w:p>
          <w:p w14:paraId="4029A630">
            <w:pPr>
              <w:pStyle w:val="16"/>
              <w:ind w:left="19" w:right="2"/>
              <w:jc w:val="center"/>
              <w:rPr>
                <w:rFonts w:ascii="Arial MT"/>
                <w:sz w:val="15"/>
              </w:rPr>
            </w:pPr>
            <w:r>
              <w:rPr>
                <w:rFonts w:ascii="Arial MT"/>
                <w:spacing w:val="-10"/>
                <w:sz w:val="15"/>
              </w:rPr>
              <w:t>3</w:t>
            </w:r>
          </w:p>
        </w:tc>
        <w:tc>
          <w:tcPr>
            <w:tcW w:w="1133" w:type="dxa"/>
          </w:tcPr>
          <w:p w14:paraId="4DA84948">
            <w:pPr>
              <w:pStyle w:val="16"/>
              <w:spacing w:before="17"/>
              <w:rPr>
                <w:rFonts w:ascii="Arial MT"/>
                <w:sz w:val="15"/>
              </w:rPr>
            </w:pPr>
          </w:p>
          <w:p w14:paraId="566C8727">
            <w:pPr>
              <w:pStyle w:val="16"/>
              <w:ind w:left="19"/>
              <w:jc w:val="center"/>
              <w:rPr>
                <w:rFonts w:ascii="Arial MT"/>
                <w:sz w:val="15"/>
              </w:rPr>
            </w:pPr>
            <w:r>
              <w:rPr>
                <w:rFonts w:ascii="Arial MT"/>
                <w:spacing w:val="-4"/>
                <w:sz w:val="15"/>
              </w:rPr>
              <w:t>High</w:t>
            </w:r>
          </w:p>
        </w:tc>
        <w:tc>
          <w:tcPr>
            <w:tcW w:w="1530" w:type="dxa"/>
          </w:tcPr>
          <w:p w14:paraId="4ACCCCB5">
            <w:pPr>
              <w:pStyle w:val="16"/>
              <w:spacing w:before="17"/>
              <w:rPr>
                <w:rFonts w:ascii="Arial MT"/>
                <w:sz w:val="15"/>
              </w:rPr>
            </w:pPr>
          </w:p>
          <w:p w14:paraId="7DCB2982">
            <w:pPr>
              <w:pStyle w:val="16"/>
              <w:ind w:left="61"/>
              <w:rPr>
                <w:rFonts w:ascii="Arial MT"/>
                <w:sz w:val="15"/>
              </w:rPr>
            </w:pPr>
            <w:r>
              <w:rPr>
                <w:rFonts w:ascii="Arial MT"/>
                <w:sz w:val="15"/>
              </w:rPr>
              <w:t>Dinesh</w:t>
            </w:r>
            <w:r>
              <w:rPr>
                <w:rFonts w:ascii="Arial MT"/>
                <w:spacing w:val="-11"/>
                <w:sz w:val="15"/>
              </w:rPr>
              <w:t xml:space="preserve"> </w:t>
            </w:r>
            <w:r>
              <w:rPr>
                <w:rFonts w:ascii="Arial MT"/>
                <w:spacing w:val="-10"/>
                <w:sz w:val="15"/>
              </w:rPr>
              <w:t>B</w:t>
            </w:r>
          </w:p>
        </w:tc>
      </w:tr>
      <w:tr w14:paraId="4DEA74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5" w:hRule="atLeast"/>
        </w:trPr>
        <w:tc>
          <w:tcPr>
            <w:tcW w:w="1417" w:type="dxa"/>
          </w:tcPr>
          <w:p w14:paraId="57FF56F6">
            <w:pPr>
              <w:pStyle w:val="16"/>
              <w:spacing w:before="100"/>
              <w:ind w:left="12"/>
              <w:jc w:val="center"/>
              <w:rPr>
                <w:rFonts w:ascii="Arial MT"/>
                <w:sz w:val="15"/>
              </w:rPr>
            </w:pPr>
            <w:r>
              <w:rPr>
                <w:rFonts w:ascii="Arial MT"/>
                <w:spacing w:val="-2"/>
                <w:sz w:val="15"/>
              </w:rPr>
              <w:t>Sprint-</w:t>
            </w:r>
            <w:r>
              <w:rPr>
                <w:rFonts w:ascii="Arial MT"/>
                <w:spacing w:val="-10"/>
                <w:sz w:val="15"/>
              </w:rPr>
              <w:t>2</w:t>
            </w:r>
          </w:p>
        </w:tc>
        <w:tc>
          <w:tcPr>
            <w:tcW w:w="2437" w:type="dxa"/>
          </w:tcPr>
          <w:p w14:paraId="5C30EBB9">
            <w:pPr>
              <w:pStyle w:val="16"/>
              <w:spacing w:before="100"/>
              <w:ind w:left="58"/>
              <w:rPr>
                <w:rFonts w:ascii="Arial MT"/>
                <w:sz w:val="15"/>
              </w:rPr>
            </w:pPr>
            <w:r>
              <w:rPr>
                <w:rFonts w:ascii="Arial MT"/>
                <w:sz w:val="15"/>
              </w:rPr>
              <w:t>Wi-Fi</w:t>
            </w:r>
            <w:r>
              <w:rPr>
                <w:rFonts w:ascii="Arial MT"/>
                <w:spacing w:val="-9"/>
                <w:sz w:val="15"/>
              </w:rPr>
              <w:t xml:space="preserve"> </w:t>
            </w:r>
            <w:r>
              <w:rPr>
                <w:rFonts w:ascii="Arial MT"/>
                <w:sz w:val="15"/>
              </w:rPr>
              <w:t>Issue</w:t>
            </w:r>
            <w:r>
              <w:rPr>
                <w:rFonts w:ascii="Arial MT"/>
                <w:spacing w:val="-8"/>
                <w:sz w:val="15"/>
              </w:rPr>
              <w:t xml:space="preserve"> </w:t>
            </w:r>
            <w:r>
              <w:rPr>
                <w:rFonts w:ascii="Arial MT"/>
                <w:spacing w:val="-2"/>
                <w:sz w:val="15"/>
              </w:rPr>
              <w:t>Classification</w:t>
            </w:r>
          </w:p>
        </w:tc>
        <w:tc>
          <w:tcPr>
            <w:tcW w:w="1360" w:type="dxa"/>
          </w:tcPr>
          <w:p w14:paraId="3372CF63">
            <w:pPr>
              <w:pStyle w:val="16"/>
              <w:spacing w:before="100"/>
              <w:ind w:left="14"/>
              <w:jc w:val="center"/>
              <w:rPr>
                <w:rFonts w:ascii="Arial MT"/>
                <w:sz w:val="15"/>
              </w:rPr>
            </w:pPr>
            <w:r>
              <w:rPr>
                <w:rFonts w:ascii="Arial MT"/>
                <w:spacing w:val="-2"/>
                <w:sz w:val="15"/>
              </w:rPr>
              <w:t>USN-</w:t>
            </w:r>
            <w:r>
              <w:rPr>
                <w:rFonts w:ascii="Arial MT"/>
                <w:spacing w:val="-10"/>
                <w:sz w:val="15"/>
              </w:rPr>
              <w:t>7</w:t>
            </w:r>
          </w:p>
        </w:tc>
        <w:tc>
          <w:tcPr>
            <w:tcW w:w="5442" w:type="dxa"/>
          </w:tcPr>
          <w:p w14:paraId="6C040134">
            <w:pPr>
              <w:pStyle w:val="16"/>
              <w:spacing w:before="100"/>
              <w:ind w:left="60"/>
              <w:rPr>
                <w:rFonts w:ascii="Arial MT"/>
                <w:sz w:val="15"/>
              </w:rPr>
            </w:pPr>
            <w:r>
              <w:rPr>
                <w:rFonts w:ascii="Arial MT"/>
                <w:sz w:val="15"/>
              </w:rPr>
              <w:t>As</w:t>
            </w:r>
            <w:r>
              <w:rPr>
                <w:rFonts w:ascii="Arial MT"/>
                <w:spacing w:val="-8"/>
                <w:sz w:val="15"/>
              </w:rPr>
              <w:t xml:space="preserve"> </w:t>
            </w:r>
            <w:r>
              <w:rPr>
                <w:rFonts w:ascii="Arial MT"/>
                <w:sz w:val="15"/>
              </w:rPr>
              <w:t>a</w:t>
            </w:r>
            <w:r>
              <w:rPr>
                <w:rFonts w:ascii="Arial MT"/>
                <w:spacing w:val="-8"/>
                <w:sz w:val="15"/>
              </w:rPr>
              <w:t xml:space="preserve"> </w:t>
            </w:r>
            <w:r>
              <w:rPr>
                <w:rFonts w:ascii="Arial MT"/>
                <w:sz w:val="15"/>
              </w:rPr>
              <w:t>student,</w:t>
            </w:r>
            <w:r>
              <w:rPr>
                <w:rFonts w:ascii="Arial MT"/>
                <w:spacing w:val="-7"/>
                <w:sz w:val="15"/>
              </w:rPr>
              <w:t xml:space="preserve"> </w:t>
            </w:r>
            <w:r>
              <w:rPr>
                <w:rFonts w:ascii="Arial MT"/>
                <w:sz w:val="15"/>
              </w:rPr>
              <w:t>my</w:t>
            </w:r>
            <w:r>
              <w:rPr>
                <w:rFonts w:ascii="Arial MT"/>
                <w:spacing w:val="-8"/>
                <w:sz w:val="15"/>
              </w:rPr>
              <w:t xml:space="preserve"> </w:t>
            </w:r>
            <w:r>
              <w:rPr>
                <w:rFonts w:ascii="Arial MT"/>
                <w:sz w:val="15"/>
              </w:rPr>
              <w:t>Wi-Fi/Network</w:t>
            </w:r>
            <w:r>
              <w:rPr>
                <w:rFonts w:ascii="Arial MT"/>
                <w:spacing w:val="-7"/>
                <w:sz w:val="15"/>
              </w:rPr>
              <w:t xml:space="preserve"> </w:t>
            </w:r>
            <w:r>
              <w:rPr>
                <w:rFonts w:ascii="Arial MT"/>
                <w:sz w:val="15"/>
              </w:rPr>
              <w:t>ticket</w:t>
            </w:r>
            <w:r>
              <w:rPr>
                <w:rFonts w:ascii="Arial MT"/>
                <w:spacing w:val="-8"/>
                <w:sz w:val="15"/>
              </w:rPr>
              <w:t xml:space="preserve"> </w:t>
            </w:r>
            <w:r>
              <w:rPr>
                <w:rFonts w:ascii="Arial MT"/>
                <w:sz w:val="15"/>
              </w:rPr>
              <w:t>is</w:t>
            </w:r>
            <w:r>
              <w:rPr>
                <w:rFonts w:ascii="Arial MT"/>
                <w:spacing w:val="-7"/>
                <w:sz w:val="15"/>
              </w:rPr>
              <w:t xml:space="preserve"> </w:t>
            </w:r>
            <w:r>
              <w:rPr>
                <w:rFonts w:ascii="Arial MT"/>
                <w:sz w:val="15"/>
              </w:rPr>
              <w:t>set</w:t>
            </w:r>
            <w:r>
              <w:rPr>
                <w:rFonts w:ascii="Arial MT"/>
                <w:spacing w:val="-8"/>
                <w:sz w:val="15"/>
              </w:rPr>
              <w:t xml:space="preserve"> </w:t>
            </w:r>
            <w:r>
              <w:rPr>
                <w:rFonts w:ascii="Arial MT"/>
                <w:sz w:val="15"/>
              </w:rPr>
              <w:t>to</w:t>
            </w:r>
            <w:r>
              <w:rPr>
                <w:rFonts w:ascii="Arial MT"/>
                <w:spacing w:val="-7"/>
                <w:sz w:val="15"/>
              </w:rPr>
              <w:t xml:space="preserve"> </w:t>
            </w:r>
            <w:r>
              <w:rPr>
                <w:rFonts w:ascii="Arial MT"/>
                <w:sz w:val="15"/>
              </w:rPr>
              <w:t>Network</w:t>
            </w:r>
            <w:r>
              <w:rPr>
                <w:rFonts w:ascii="Arial MT"/>
                <w:spacing w:val="-8"/>
                <w:sz w:val="15"/>
              </w:rPr>
              <w:t xml:space="preserve"> </w:t>
            </w:r>
            <w:r>
              <w:rPr>
                <w:rFonts w:ascii="Arial MT"/>
                <w:sz w:val="15"/>
              </w:rPr>
              <w:t>&gt;</w:t>
            </w:r>
            <w:r>
              <w:rPr>
                <w:rFonts w:ascii="Arial MT"/>
                <w:spacing w:val="-7"/>
                <w:sz w:val="15"/>
              </w:rPr>
              <w:t xml:space="preserve"> </w:t>
            </w:r>
            <w:r>
              <w:rPr>
                <w:rFonts w:ascii="Arial MT"/>
                <w:sz w:val="15"/>
              </w:rPr>
              <w:t>Wi-</w:t>
            </w:r>
            <w:r>
              <w:rPr>
                <w:rFonts w:ascii="Arial MT"/>
                <w:spacing w:val="-5"/>
                <w:sz w:val="15"/>
              </w:rPr>
              <w:t>Fi.</w:t>
            </w:r>
          </w:p>
        </w:tc>
        <w:tc>
          <w:tcPr>
            <w:tcW w:w="1133" w:type="dxa"/>
          </w:tcPr>
          <w:p w14:paraId="370BFD63">
            <w:pPr>
              <w:pStyle w:val="16"/>
              <w:spacing w:before="100"/>
              <w:ind w:left="19" w:right="2"/>
              <w:jc w:val="center"/>
              <w:rPr>
                <w:rFonts w:ascii="Arial MT"/>
                <w:sz w:val="15"/>
              </w:rPr>
            </w:pPr>
            <w:r>
              <w:rPr>
                <w:rFonts w:ascii="Arial MT"/>
                <w:spacing w:val="-10"/>
                <w:sz w:val="15"/>
              </w:rPr>
              <w:t>2</w:t>
            </w:r>
          </w:p>
        </w:tc>
        <w:tc>
          <w:tcPr>
            <w:tcW w:w="1133" w:type="dxa"/>
          </w:tcPr>
          <w:p w14:paraId="699162C1">
            <w:pPr>
              <w:pStyle w:val="16"/>
              <w:spacing w:before="100"/>
              <w:ind w:left="19"/>
              <w:jc w:val="center"/>
              <w:rPr>
                <w:rFonts w:ascii="Arial MT"/>
                <w:sz w:val="15"/>
              </w:rPr>
            </w:pPr>
            <w:r>
              <w:rPr>
                <w:rFonts w:ascii="Arial MT"/>
                <w:spacing w:val="-4"/>
                <w:sz w:val="15"/>
              </w:rPr>
              <w:t>High</w:t>
            </w:r>
          </w:p>
        </w:tc>
        <w:tc>
          <w:tcPr>
            <w:tcW w:w="1530" w:type="dxa"/>
          </w:tcPr>
          <w:p w14:paraId="2656E877">
            <w:pPr>
              <w:pStyle w:val="16"/>
              <w:spacing w:before="100"/>
              <w:ind w:left="61"/>
              <w:rPr>
                <w:rFonts w:ascii="Arial MT"/>
                <w:sz w:val="15"/>
              </w:rPr>
            </w:pPr>
            <w:r>
              <w:rPr>
                <w:rFonts w:ascii="Arial MT"/>
                <w:spacing w:val="-2"/>
                <w:sz w:val="15"/>
              </w:rPr>
              <w:t>Kirubakaran</w:t>
            </w:r>
            <w:r>
              <w:rPr>
                <w:rFonts w:ascii="Arial MT"/>
                <w:spacing w:val="4"/>
                <w:sz w:val="15"/>
              </w:rPr>
              <w:t xml:space="preserve"> </w:t>
            </w:r>
            <w:r>
              <w:rPr>
                <w:rFonts w:ascii="Arial MT"/>
                <w:spacing w:val="-10"/>
                <w:sz w:val="15"/>
              </w:rPr>
              <w:t>S</w:t>
            </w:r>
          </w:p>
        </w:tc>
      </w:tr>
      <w:tr w14:paraId="2D97DA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5" w:hRule="atLeast"/>
        </w:trPr>
        <w:tc>
          <w:tcPr>
            <w:tcW w:w="1417" w:type="dxa"/>
          </w:tcPr>
          <w:p w14:paraId="105C2973">
            <w:pPr>
              <w:pStyle w:val="16"/>
              <w:spacing w:before="100"/>
              <w:ind w:left="12"/>
              <w:jc w:val="center"/>
              <w:rPr>
                <w:rFonts w:ascii="Arial MT"/>
                <w:sz w:val="15"/>
              </w:rPr>
            </w:pPr>
            <w:r>
              <w:rPr>
                <w:rFonts w:ascii="Arial MT"/>
                <w:spacing w:val="-2"/>
                <w:sz w:val="15"/>
              </w:rPr>
              <w:t>Sprint-</w:t>
            </w:r>
            <w:r>
              <w:rPr>
                <w:rFonts w:ascii="Arial MT"/>
                <w:spacing w:val="-10"/>
                <w:sz w:val="15"/>
              </w:rPr>
              <w:t>2</w:t>
            </w:r>
          </w:p>
        </w:tc>
        <w:tc>
          <w:tcPr>
            <w:tcW w:w="2437" w:type="dxa"/>
          </w:tcPr>
          <w:p w14:paraId="1731B6E4">
            <w:pPr>
              <w:pStyle w:val="16"/>
              <w:spacing w:before="100"/>
              <w:ind w:left="58"/>
              <w:rPr>
                <w:rFonts w:ascii="Arial MT"/>
                <w:sz w:val="15"/>
              </w:rPr>
            </w:pPr>
            <w:r>
              <w:rPr>
                <w:rFonts w:ascii="Arial MT"/>
                <w:spacing w:val="-2"/>
                <w:sz w:val="15"/>
              </w:rPr>
              <w:t>Projector</w:t>
            </w:r>
            <w:r>
              <w:rPr>
                <w:rFonts w:ascii="Arial MT"/>
                <w:spacing w:val="3"/>
                <w:sz w:val="15"/>
              </w:rPr>
              <w:t xml:space="preserve"> </w:t>
            </w:r>
            <w:r>
              <w:rPr>
                <w:rFonts w:ascii="Arial MT"/>
                <w:spacing w:val="-2"/>
                <w:sz w:val="15"/>
              </w:rPr>
              <w:t>Issue</w:t>
            </w:r>
            <w:r>
              <w:rPr>
                <w:rFonts w:ascii="Arial MT"/>
                <w:spacing w:val="3"/>
                <w:sz w:val="15"/>
              </w:rPr>
              <w:t xml:space="preserve"> </w:t>
            </w:r>
            <w:r>
              <w:rPr>
                <w:rFonts w:ascii="Arial MT"/>
                <w:spacing w:val="-2"/>
                <w:sz w:val="15"/>
              </w:rPr>
              <w:t>Classification</w:t>
            </w:r>
          </w:p>
        </w:tc>
        <w:tc>
          <w:tcPr>
            <w:tcW w:w="1360" w:type="dxa"/>
          </w:tcPr>
          <w:p w14:paraId="3F7B857F">
            <w:pPr>
              <w:pStyle w:val="16"/>
              <w:spacing w:before="100"/>
              <w:ind w:left="14"/>
              <w:jc w:val="center"/>
              <w:rPr>
                <w:rFonts w:ascii="Arial MT"/>
                <w:sz w:val="15"/>
              </w:rPr>
            </w:pPr>
            <w:r>
              <w:rPr>
                <w:rFonts w:ascii="Arial MT"/>
                <w:spacing w:val="-2"/>
                <w:sz w:val="15"/>
              </w:rPr>
              <w:t>USN-</w:t>
            </w:r>
            <w:r>
              <w:rPr>
                <w:rFonts w:ascii="Arial MT"/>
                <w:spacing w:val="-10"/>
                <w:sz w:val="15"/>
              </w:rPr>
              <w:t>8</w:t>
            </w:r>
          </w:p>
        </w:tc>
        <w:tc>
          <w:tcPr>
            <w:tcW w:w="5442" w:type="dxa"/>
          </w:tcPr>
          <w:p w14:paraId="5DC37C59">
            <w:pPr>
              <w:pStyle w:val="16"/>
              <w:spacing w:before="100"/>
              <w:ind w:left="60"/>
              <w:rPr>
                <w:rFonts w:ascii="Arial MT"/>
                <w:sz w:val="15"/>
              </w:rPr>
            </w:pPr>
            <w:r>
              <w:rPr>
                <w:rFonts w:ascii="Arial MT"/>
                <w:sz w:val="15"/>
              </w:rPr>
              <w:t>As</w:t>
            </w:r>
            <w:r>
              <w:rPr>
                <w:rFonts w:ascii="Arial MT"/>
                <w:spacing w:val="-7"/>
                <w:sz w:val="15"/>
              </w:rPr>
              <w:t xml:space="preserve"> </w:t>
            </w:r>
            <w:r>
              <w:rPr>
                <w:rFonts w:ascii="Arial MT"/>
                <w:sz w:val="15"/>
              </w:rPr>
              <w:t>a</w:t>
            </w:r>
            <w:r>
              <w:rPr>
                <w:rFonts w:ascii="Arial MT"/>
                <w:spacing w:val="-7"/>
                <w:sz w:val="15"/>
              </w:rPr>
              <w:t xml:space="preserve"> </w:t>
            </w:r>
            <w:r>
              <w:rPr>
                <w:rFonts w:ascii="Arial MT"/>
                <w:sz w:val="15"/>
              </w:rPr>
              <w:t>teacher,</w:t>
            </w:r>
            <w:r>
              <w:rPr>
                <w:rFonts w:ascii="Arial MT"/>
                <w:spacing w:val="-7"/>
                <w:sz w:val="15"/>
              </w:rPr>
              <w:t xml:space="preserve"> </w:t>
            </w:r>
            <w:r>
              <w:rPr>
                <w:rFonts w:ascii="Arial MT"/>
                <w:sz w:val="15"/>
              </w:rPr>
              <w:t>my</w:t>
            </w:r>
            <w:r>
              <w:rPr>
                <w:rFonts w:ascii="Arial MT"/>
                <w:spacing w:val="-6"/>
                <w:sz w:val="15"/>
              </w:rPr>
              <w:t xml:space="preserve"> </w:t>
            </w:r>
            <w:r>
              <w:rPr>
                <w:rFonts w:ascii="Arial MT"/>
                <w:sz w:val="15"/>
              </w:rPr>
              <w:t>Projector</w:t>
            </w:r>
            <w:r>
              <w:rPr>
                <w:rFonts w:ascii="Arial MT"/>
                <w:spacing w:val="-7"/>
                <w:sz w:val="15"/>
              </w:rPr>
              <w:t xml:space="preserve"> </w:t>
            </w:r>
            <w:r>
              <w:rPr>
                <w:rFonts w:ascii="Arial MT"/>
                <w:sz w:val="15"/>
              </w:rPr>
              <w:t>ticket</w:t>
            </w:r>
            <w:r>
              <w:rPr>
                <w:rFonts w:ascii="Arial MT"/>
                <w:spacing w:val="-7"/>
                <w:sz w:val="15"/>
              </w:rPr>
              <w:t xml:space="preserve"> </w:t>
            </w:r>
            <w:r>
              <w:rPr>
                <w:rFonts w:ascii="Arial MT"/>
                <w:sz w:val="15"/>
              </w:rPr>
              <w:t>is</w:t>
            </w:r>
            <w:r>
              <w:rPr>
                <w:rFonts w:ascii="Arial MT"/>
                <w:spacing w:val="-6"/>
                <w:sz w:val="15"/>
              </w:rPr>
              <w:t xml:space="preserve"> </w:t>
            </w:r>
            <w:r>
              <w:rPr>
                <w:rFonts w:ascii="Arial MT"/>
                <w:sz w:val="15"/>
              </w:rPr>
              <w:t>set</w:t>
            </w:r>
            <w:r>
              <w:rPr>
                <w:rFonts w:ascii="Arial MT"/>
                <w:spacing w:val="-7"/>
                <w:sz w:val="15"/>
              </w:rPr>
              <w:t xml:space="preserve"> </w:t>
            </w:r>
            <w:r>
              <w:rPr>
                <w:rFonts w:ascii="Arial MT"/>
                <w:sz w:val="15"/>
              </w:rPr>
              <w:t>to</w:t>
            </w:r>
            <w:r>
              <w:rPr>
                <w:rFonts w:ascii="Arial MT"/>
                <w:spacing w:val="-7"/>
                <w:sz w:val="15"/>
              </w:rPr>
              <w:t xml:space="preserve"> </w:t>
            </w:r>
            <w:r>
              <w:rPr>
                <w:rFonts w:ascii="Arial MT"/>
                <w:sz w:val="15"/>
              </w:rPr>
              <w:t>Hardware</w:t>
            </w:r>
            <w:r>
              <w:rPr>
                <w:rFonts w:ascii="Arial MT"/>
                <w:spacing w:val="-6"/>
                <w:sz w:val="15"/>
              </w:rPr>
              <w:t xml:space="preserve"> </w:t>
            </w:r>
            <w:r>
              <w:rPr>
                <w:rFonts w:ascii="Arial MT"/>
                <w:sz w:val="15"/>
              </w:rPr>
              <w:t>&gt;</w:t>
            </w:r>
            <w:r>
              <w:rPr>
                <w:rFonts w:ascii="Arial MT"/>
                <w:spacing w:val="-7"/>
                <w:sz w:val="15"/>
              </w:rPr>
              <w:t xml:space="preserve"> </w:t>
            </w:r>
            <w:r>
              <w:rPr>
                <w:rFonts w:ascii="Arial MT"/>
                <w:spacing w:val="-2"/>
                <w:sz w:val="15"/>
              </w:rPr>
              <w:t>Projector.</w:t>
            </w:r>
          </w:p>
        </w:tc>
        <w:tc>
          <w:tcPr>
            <w:tcW w:w="1133" w:type="dxa"/>
          </w:tcPr>
          <w:p w14:paraId="40EA9AE6">
            <w:pPr>
              <w:pStyle w:val="16"/>
              <w:spacing w:before="100"/>
              <w:ind w:left="19" w:right="2"/>
              <w:jc w:val="center"/>
              <w:rPr>
                <w:rFonts w:ascii="Arial MT"/>
                <w:sz w:val="15"/>
              </w:rPr>
            </w:pPr>
            <w:r>
              <w:rPr>
                <w:rFonts w:ascii="Arial MT"/>
                <w:spacing w:val="-10"/>
                <w:sz w:val="15"/>
              </w:rPr>
              <w:t>2</w:t>
            </w:r>
          </w:p>
        </w:tc>
        <w:tc>
          <w:tcPr>
            <w:tcW w:w="1133" w:type="dxa"/>
          </w:tcPr>
          <w:p w14:paraId="3B7AEFA7">
            <w:pPr>
              <w:pStyle w:val="16"/>
              <w:spacing w:before="100"/>
              <w:ind w:left="19"/>
              <w:jc w:val="center"/>
              <w:rPr>
                <w:rFonts w:ascii="Arial MT"/>
                <w:sz w:val="15"/>
              </w:rPr>
            </w:pPr>
            <w:r>
              <w:rPr>
                <w:rFonts w:ascii="Arial MT"/>
                <w:spacing w:val="-4"/>
                <w:sz w:val="15"/>
              </w:rPr>
              <w:t>High</w:t>
            </w:r>
          </w:p>
        </w:tc>
        <w:tc>
          <w:tcPr>
            <w:tcW w:w="1530" w:type="dxa"/>
          </w:tcPr>
          <w:p w14:paraId="46FCCBF4">
            <w:pPr>
              <w:pStyle w:val="16"/>
              <w:spacing w:before="100"/>
              <w:ind w:left="61"/>
              <w:rPr>
                <w:rFonts w:ascii="Arial MT"/>
                <w:sz w:val="15"/>
              </w:rPr>
            </w:pPr>
            <w:r>
              <w:rPr>
                <w:rFonts w:ascii="Arial MT"/>
                <w:sz w:val="15"/>
              </w:rPr>
              <w:t>Dinesh</w:t>
            </w:r>
            <w:r>
              <w:rPr>
                <w:rFonts w:ascii="Arial MT"/>
                <w:spacing w:val="-11"/>
                <w:sz w:val="15"/>
              </w:rPr>
              <w:t xml:space="preserve"> </w:t>
            </w:r>
            <w:r>
              <w:rPr>
                <w:rFonts w:ascii="Arial MT"/>
                <w:spacing w:val="-10"/>
                <w:sz w:val="15"/>
              </w:rPr>
              <w:t>B</w:t>
            </w:r>
          </w:p>
        </w:tc>
      </w:tr>
      <w:tr w14:paraId="09E747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5" w:hRule="atLeast"/>
        </w:trPr>
        <w:tc>
          <w:tcPr>
            <w:tcW w:w="1417" w:type="dxa"/>
          </w:tcPr>
          <w:p w14:paraId="677EF2D5">
            <w:pPr>
              <w:pStyle w:val="16"/>
              <w:spacing w:before="100"/>
              <w:ind w:left="12"/>
              <w:jc w:val="center"/>
              <w:rPr>
                <w:rFonts w:ascii="Arial MT"/>
                <w:sz w:val="15"/>
              </w:rPr>
            </w:pPr>
            <w:r>
              <w:rPr>
                <w:rFonts w:ascii="Arial MT"/>
                <w:spacing w:val="-2"/>
                <w:sz w:val="15"/>
              </w:rPr>
              <w:t>Sprint-</w:t>
            </w:r>
            <w:r>
              <w:rPr>
                <w:rFonts w:ascii="Arial MT"/>
                <w:spacing w:val="-10"/>
                <w:sz w:val="15"/>
              </w:rPr>
              <w:t>3</w:t>
            </w:r>
          </w:p>
        </w:tc>
        <w:tc>
          <w:tcPr>
            <w:tcW w:w="2437" w:type="dxa"/>
          </w:tcPr>
          <w:p w14:paraId="22A660B0">
            <w:pPr>
              <w:pStyle w:val="16"/>
              <w:spacing w:before="100"/>
              <w:ind w:left="58"/>
              <w:rPr>
                <w:rFonts w:ascii="Arial MT"/>
                <w:sz w:val="15"/>
              </w:rPr>
            </w:pPr>
            <w:r>
              <w:rPr>
                <w:rFonts w:ascii="Arial MT"/>
                <w:spacing w:val="-2"/>
                <w:sz w:val="15"/>
              </w:rPr>
              <w:t>Password</w:t>
            </w:r>
            <w:r>
              <w:rPr>
                <w:rFonts w:ascii="Arial MT"/>
                <w:spacing w:val="1"/>
                <w:sz w:val="15"/>
              </w:rPr>
              <w:t xml:space="preserve"> </w:t>
            </w:r>
            <w:r>
              <w:rPr>
                <w:rFonts w:ascii="Arial MT"/>
                <w:spacing w:val="-2"/>
                <w:sz w:val="15"/>
              </w:rPr>
              <w:t>Issue</w:t>
            </w:r>
            <w:r>
              <w:rPr>
                <w:rFonts w:ascii="Arial MT"/>
                <w:spacing w:val="2"/>
                <w:sz w:val="15"/>
              </w:rPr>
              <w:t xml:space="preserve"> </w:t>
            </w:r>
            <w:r>
              <w:rPr>
                <w:rFonts w:ascii="Arial MT"/>
                <w:spacing w:val="-2"/>
                <w:sz w:val="15"/>
              </w:rPr>
              <w:t>Classification</w:t>
            </w:r>
          </w:p>
        </w:tc>
        <w:tc>
          <w:tcPr>
            <w:tcW w:w="1360" w:type="dxa"/>
          </w:tcPr>
          <w:p w14:paraId="79B1C510">
            <w:pPr>
              <w:pStyle w:val="16"/>
              <w:spacing w:before="100"/>
              <w:ind w:left="14"/>
              <w:jc w:val="center"/>
              <w:rPr>
                <w:rFonts w:ascii="Arial MT"/>
                <w:sz w:val="15"/>
              </w:rPr>
            </w:pPr>
            <w:r>
              <w:rPr>
                <w:rFonts w:ascii="Arial MT"/>
                <w:spacing w:val="-2"/>
                <w:sz w:val="15"/>
              </w:rPr>
              <w:t>USN-</w:t>
            </w:r>
            <w:r>
              <w:rPr>
                <w:rFonts w:ascii="Arial MT"/>
                <w:spacing w:val="-10"/>
                <w:sz w:val="15"/>
              </w:rPr>
              <w:t>9</w:t>
            </w:r>
          </w:p>
        </w:tc>
        <w:tc>
          <w:tcPr>
            <w:tcW w:w="5442" w:type="dxa"/>
          </w:tcPr>
          <w:p w14:paraId="1C5072C3">
            <w:pPr>
              <w:pStyle w:val="16"/>
              <w:spacing w:before="100"/>
              <w:ind w:left="60"/>
              <w:rPr>
                <w:rFonts w:ascii="Arial MT"/>
                <w:sz w:val="15"/>
              </w:rPr>
            </w:pPr>
            <w:r>
              <w:rPr>
                <w:rFonts w:ascii="Arial MT"/>
                <w:sz w:val="15"/>
              </w:rPr>
              <w:t>As</w:t>
            </w:r>
            <w:r>
              <w:rPr>
                <w:rFonts w:ascii="Arial MT"/>
                <w:spacing w:val="-7"/>
                <w:sz w:val="15"/>
              </w:rPr>
              <w:t xml:space="preserve"> </w:t>
            </w:r>
            <w:r>
              <w:rPr>
                <w:rFonts w:ascii="Arial MT"/>
                <w:sz w:val="15"/>
              </w:rPr>
              <w:t>a</w:t>
            </w:r>
            <w:r>
              <w:rPr>
                <w:rFonts w:ascii="Arial MT"/>
                <w:spacing w:val="-7"/>
                <w:sz w:val="15"/>
              </w:rPr>
              <w:t xml:space="preserve"> </w:t>
            </w:r>
            <w:r>
              <w:rPr>
                <w:rFonts w:ascii="Arial MT"/>
                <w:sz w:val="15"/>
              </w:rPr>
              <w:t>user,</w:t>
            </w:r>
            <w:r>
              <w:rPr>
                <w:rFonts w:ascii="Arial MT"/>
                <w:spacing w:val="-6"/>
                <w:sz w:val="15"/>
              </w:rPr>
              <w:t xml:space="preserve"> </w:t>
            </w:r>
            <w:r>
              <w:rPr>
                <w:rFonts w:ascii="Arial MT"/>
                <w:sz w:val="15"/>
              </w:rPr>
              <w:t>my</w:t>
            </w:r>
            <w:r>
              <w:rPr>
                <w:rFonts w:ascii="Arial MT"/>
                <w:spacing w:val="-7"/>
                <w:sz w:val="15"/>
              </w:rPr>
              <w:t xml:space="preserve"> </w:t>
            </w:r>
            <w:r>
              <w:rPr>
                <w:rFonts w:ascii="Arial MT"/>
                <w:sz w:val="15"/>
              </w:rPr>
              <w:t>Forgot</w:t>
            </w:r>
            <w:r>
              <w:rPr>
                <w:rFonts w:ascii="Arial MT"/>
                <w:spacing w:val="-7"/>
                <w:sz w:val="15"/>
              </w:rPr>
              <w:t xml:space="preserve"> </w:t>
            </w:r>
            <w:r>
              <w:rPr>
                <w:rFonts w:ascii="Arial MT"/>
                <w:sz w:val="15"/>
              </w:rPr>
              <w:t>Password</w:t>
            </w:r>
            <w:r>
              <w:rPr>
                <w:rFonts w:ascii="Arial MT"/>
                <w:spacing w:val="-6"/>
                <w:sz w:val="15"/>
              </w:rPr>
              <w:t xml:space="preserve"> </w:t>
            </w:r>
            <w:r>
              <w:rPr>
                <w:rFonts w:ascii="Arial MT"/>
                <w:sz w:val="15"/>
              </w:rPr>
              <w:t>ticket</w:t>
            </w:r>
            <w:r>
              <w:rPr>
                <w:rFonts w:ascii="Arial MT"/>
                <w:spacing w:val="-7"/>
                <w:sz w:val="15"/>
              </w:rPr>
              <w:t xml:space="preserve"> </w:t>
            </w:r>
            <w:r>
              <w:rPr>
                <w:rFonts w:ascii="Arial MT"/>
                <w:sz w:val="15"/>
              </w:rPr>
              <w:t>is</w:t>
            </w:r>
            <w:r>
              <w:rPr>
                <w:rFonts w:ascii="Arial MT"/>
                <w:spacing w:val="-7"/>
                <w:sz w:val="15"/>
              </w:rPr>
              <w:t xml:space="preserve"> </w:t>
            </w:r>
            <w:r>
              <w:rPr>
                <w:rFonts w:ascii="Arial MT"/>
                <w:sz w:val="15"/>
              </w:rPr>
              <w:t>set</w:t>
            </w:r>
            <w:r>
              <w:rPr>
                <w:rFonts w:ascii="Arial MT"/>
                <w:spacing w:val="-6"/>
                <w:sz w:val="15"/>
              </w:rPr>
              <w:t xml:space="preserve"> </w:t>
            </w:r>
            <w:r>
              <w:rPr>
                <w:rFonts w:ascii="Arial MT"/>
                <w:sz w:val="15"/>
              </w:rPr>
              <w:t>to</w:t>
            </w:r>
            <w:r>
              <w:rPr>
                <w:rFonts w:ascii="Arial MT"/>
                <w:spacing w:val="-7"/>
                <w:sz w:val="15"/>
              </w:rPr>
              <w:t xml:space="preserve"> </w:t>
            </w:r>
            <w:r>
              <w:rPr>
                <w:rFonts w:ascii="Arial MT"/>
                <w:sz w:val="15"/>
              </w:rPr>
              <w:t>Access</w:t>
            </w:r>
            <w:r>
              <w:rPr>
                <w:rFonts w:ascii="Arial MT"/>
                <w:spacing w:val="-7"/>
                <w:sz w:val="15"/>
              </w:rPr>
              <w:t xml:space="preserve"> </w:t>
            </w:r>
            <w:r>
              <w:rPr>
                <w:rFonts w:ascii="Arial MT"/>
                <w:sz w:val="15"/>
              </w:rPr>
              <w:t>&gt;</w:t>
            </w:r>
            <w:r>
              <w:rPr>
                <w:rFonts w:ascii="Arial MT"/>
                <w:spacing w:val="-6"/>
                <w:sz w:val="15"/>
              </w:rPr>
              <w:t xml:space="preserve"> </w:t>
            </w:r>
            <w:r>
              <w:rPr>
                <w:rFonts w:ascii="Arial MT"/>
                <w:sz w:val="15"/>
              </w:rPr>
              <w:t>Forgot</w:t>
            </w:r>
            <w:r>
              <w:rPr>
                <w:rFonts w:ascii="Arial MT"/>
                <w:spacing w:val="-7"/>
                <w:sz w:val="15"/>
              </w:rPr>
              <w:t xml:space="preserve"> </w:t>
            </w:r>
            <w:r>
              <w:rPr>
                <w:rFonts w:ascii="Arial MT"/>
                <w:spacing w:val="-2"/>
                <w:sz w:val="15"/>
              </w:rPr>
              <w:t>Password.</w:t>
            </w:r>
          </w:p>
        </w:tc>
        <w:tc>
          <w:tcPr>
            <w:tcW w:w="1133" w:type="dxa"/>
          </w:tcPr>
          <w:p w14:paraId="26F8A886">
            <w:pPr>
              <w:pStyle w:val="16"/>
              <w:spacing w:before="100"/>
              <w:ind w:left="19" w:right="2"/>
              <w:jc w:val="center"/>
              <w:rPr>
                <w:rFonts w:ascii="Arial MT"/>
                <w:sz w:val="15"/>
              </w:rPr>
            </w:pPr>
            <w:r>
              <w:rPr>
                <w:rFonts w:ascii="Arial MT"/>
                <w:spacing w:val="-10"/>
                <w:sz w:val="15"/>
              </w:rPr>
              <w:t>2</w:t>
            </w:r>
          </w:p>
        </w:tc>
        <w:tc>
          <w:tcPr>
            <w:tcW w:w="1133" w:type="dxa"/>
          </w:tcPr>
          <w:p w14:paraId="63AC6B48">
            <w:pPr>
              <w:pStyle w:val="16"/>
              <w:spacing w:before="100"/>
              <w:ind w:left="19"/>
              <w:jc w:val="center"/>
              <w:rPr>
                <w:rFonts w:ascii="Arial MT"/>
                <w:sz w:val="15"/>
              </w:rPr>
            </w:pPr>
            <w:r>
              <w:rPr>
                <w:rFonts w:ascii="Arial MT"/>
                <w:spacing w:val="-2"/>
                <w:sz w:val="15"/>
              </w:rPr>
              <w:t>Medium</w:t>
            </w:r>
          </w:p>
        </w:tc>
        <w:tc>
          <w:tcPr>
            <w:tcW w:w="1530" w:type="dxa"/>
          </w:tcPr>
          <w:p w14:paraId="287F938E">
            <w:pPr>
              <w:pStyle w:val="16"/>
              <w:spacing w:before="118"/>
              <w:ind w:left="61"/>
              <w:rPr>
                <w:rFonts w:ascii="Arial MT"/>
                <w:sz w:val="13"/>
              </w:rPr>
            </w:pPr>
            <w:r>
              <w:rPr>
                <w:rFonts w:ascii="Arial MT"/>
                <w:w w:val="105"/>
                <w:sz w:val="13"/>
              </w:rPr>
              <w:t>Sadasivakrishnan</w:t>
            </w:r>
            <w:r>
              <w:rPr>
                <w:rFonts w:ascii="Arial MT"/>
                <w:spacing w:val="-7"/>
                <w:w w:val="105"/>
                <w:sz w:val="13"/>
              </w:rPr>
              <w:t xml:space="preserve"> </w:t>
            </w:r>
            <w:r>
              <w:rPr>
                <w:rFonts w:ascii="Arial MT"/>
                <w:w w:val="105"/>
                <w:sz w:val="13"/>
              </w:rPr>
              <w:t>R</w:t>
            </w:r>
            <w:r>
              <w:rPr>
                <w:rFonts w:ascii="Arial MT"/>
                <w:spacing w:val="-6"/>
                <w:w w:val="105"/>
                <w:sz w:val="13"/>
              </w:rPr>
              <w:t xml:space="preserve"> </w:t>
            </w:r>
            <w:r>
              <w:rPr>
                <w:rFonts w:ascii="Arial MT"/>
                <w:spacing w:val="-10"/>
                <w:w w:val="105"/>
                <w:sz w:val="13"/>
              </w:rPr>
              <w:t>S</w:t>
            </w:r>
          </w:p>
        </w:tc>
      </w:tr>
      <w:tr w14:paraId="5F1B99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5" w:hRule="atLeast"/>
        </w:trPr>
        <w:tc>
          <w:tcPr>
            <w:tcW w:w="1417" w:type="dxa"/>
          </w:tcPr>
          <w:p w14:paraId="715F0890">
            <w:pPr>
              <w:pStyle w:val="16"/>
              <w:spacing w:before="100"/>
              <w:ind w:left="12"/>
              <w:jc w:val="center"/>
              <w:rPr>
                <w:rFonts w:ascii="Arial MT"/>
                <w:sz w:val="15"/>
              </w:rPr>
            </w:pPr>
            <w:r>
              <w:rPr>
                <w:rFonts w:ascii="Arial MT"/>
                <w:spacing w:val="-2"/>
                <w:sz w:val="15"/>
              </w:rPr>
              <w:t>Sprint-</w:t>
            </w:r>
            <w:r>
              <w:rPr>
                <w:rFonts w:ascii="Arial MT"/>
                <w:spacing w:val="-10"/>
                <w:sz w:val="15"/>
              </w:rPr>
              <w:t>3</w:t>
            </w:r>
          </w:p>
        </w:tc>
        <w:tc>
          <w:tcPr>
            <w:tcW w:w="2437" w:type="dxa"/>
          </w:tcPr>
          <w:p w14:paraId="3678795E">
            <w:pPr>
              <w:pStyle w:val="16"/>
              <w:spacing w:before="100"/>
              <w:ind w:left="58"/>
              <w:rPr>
                <w:rFonts w:ascii="Arial MT"/>
                <w:sz w:val="15"/>
              </w:rPr>
            </w:pPr>
            <w:r>
              <w:rPr>
                <w:rFonts w:ascii="Arial MT"/>
                <w:spacing w:val="-2"/>
                <w:sz w:val="15"/>
              </w:rPr>
              <w:t>Slow</w:t>
            </w:r>
            <w:r>
              <w:rPr>
                <w:rFonts w:ascii="Arial MT"/>
                <w:spacing w:val="1"/>
                <w:sz w:val="15"/>
              </w:rPr>
              <w:t xml:space="preserve"> </w:t>
            </w:r>
            <w:r>
              <w:rPr>
                <w:rFonts w:ascii="Arial MT"/>
                <w:spacing w:val="-2"/>
                <w:sz w:val="15"/>
              </w:rPr>
              <w:t>Computer</w:t>
            </w:r>
            <w:r>
              <w:rPr>
                <w:rFonts w:ascii="Arial MT"/>
                <w:spacing w:val="1"/>
                <w:sz w:val="15"/>
              </w:rPr>
              <w:t xml:space="preserve"> </w:t>
            </w:r>
            <w:r>
              <w:rPr>
                <w:rFonts w:ascii="Arial MT"/>
                <w:spacing w:val="-2"/>
                <w:sz w:val="15"/>
              </w:rPr>
              <w:t>Classification</w:t>
            </w:r>
          </w:p>
        </w:tc>
        <w:tc>
          <w:tcPr>
            <w:tcW w:w="1360" w:type="dxa"/>
          </w:tcPr>
          <w:p w14:paraId="3CC33929">
            <w:pPr>
              <w:pStyle w:val="16"/>
              <w:spacing w:before="100"/>
              <w:ind w:left="14"/>
              <w:jc w:val="center"/>
              <w:rPr>
                <w:rFonts w:ascii="Arial MT"/>
                <w:sz w:val="15"/>
              </w:rPr>
            </w:pPr>
            <w:r>
              <w:rPr>
                <w:rFonts w:ascii="Arial MT"/>
                <w:spacing w:val="-2"/>
                <w:sz w:val="15"/>
              </w:rPr>
              <w:t>USN-</w:t>
            </w:r>
            <w:r>
              <w:rPr>
                <w:rFonts w:ascii="Arial MT"/>
                <w:spacing w:val="-5"/>
                <w:sz w:val="15"/>
              </w:rPr>
              <w:t>10</w:t>
            </w:r>
          </w:p>
        </w:tc>
        <w:tc>
          <w:tcPr>
            <w:tcW w:w="5442" w:type="dxa"/>
          </w:tcPr>
          <w:p w14:paraId="3AAE644C">
            <w:pPr>
              <w:pStyle w:val="16"/>
              <w:spacing w:before="100"/>
              <w:ind w:left="60"/>
              <w:rPr>
                <w:rFonts w:ascii="Arial MT"/>
                <w:sz w:val="15"/>
              </w:rPr>
            </w:pPr>
            <w:r>
              <w:rPr>
                <w:rFonts w:ascii="Arial MT"/>
                <w:sz w:val="15"/>
              </w:rPr>
              <w:t>As</w:t>
            </w:r>
            <w:r>
              <w:rPr>
                <w:rFonts w:ascii="Arial MT"/>
                <w:spacing w:val="-7"/>
                <w:sz w:val="15"/>
              </w:rPr>
              <w:t xml:space="preserve"> </w:t>
            </w:r>
            <w:r>
              <w:rPr>
                <w:rFonts w:ascii="Arial MT"/>
                <w:sz w:val="15"/>
              </w:rPr>
              <w:t>a</w:t>
            </w:r>
            <w:r>
              <w:rPr>
                <w:rFonts w:ascii="Arial MT"/>
                <w:spacing w:val="-7"/>
                <w:sz w:val="15"/>
              </w:rPr>
              <w:t xml:space="preserve"> </w:t>
            </w:r>
            <w:r>
              <w:rPr>
                <w:rFonts w:ascii="Arial MT"/>
                <w:sz w:val="15"/>
              </w:rPr>
              <w:t>user,</w:t>
            </w:r>
            <w:r>
              <w:rPr>
                <w:rFonts w:ascii="Arial MT"/>
                <w:spacing w:val="-7"/>
                <w:sz w:val="15"/>
              </w:rPr>
              <w:t xml:space="preserve"> </w:t>
            </w:r>
            <w:r>
              <w:rPr>
                <w:rFonts w:ascii="Arial MT"/>
                <w:sz w:val="15"/>
              </w:rPr>
              <w:t>my</w:t>
            </w:r>
            <w:r>
              <w:rPr>
                <w:rFonts w:ascii="Arial MT"/>
                <w:spacing w:val="-7"/>
                <w:sz w:val="15"/>
              </w:rPr>
              <w:t xml:space="preserve"> </w:t>
            </w:r>
            <w:r>
              <w:rPr>
                <w:rFonts w:ascii="Arial MT"/>
                <w:sz w:val="15"/>
              </w:rPr>
              <w:t>Slow</w:t>
            </w:r>
            <w:r>
              <w:rPr>
                <w:rFonts w:ascii="Arial MT"/>
                <w:spacing w:val="-7"/>
                <w:sz w:val="15"/>
              </w:rPr>
              <w:t xml:space="preserve"> </w:t>
            </w:r>
            <w:r>
              <w:rPr>
                <w:rFonts w:ascii="Arial MT"/>
                <w:sz w:val="15"/>
              </w:rPr>
              <w:t>Computer</w:t>
            </w:r>
            <w:r>
              <w:rPr>
                <w:rFonts w:ascii="Arial MT"/>
                <w:spacing w:val="-7"/>
                <w:sz w:val="15"/>
              </w:rPr>
              <w:t xml:space="preserve"> </w:t>
            </w:r>
            <w:r>
              <w:rPr>
                <w:rFonts w:ascii="Arial MT"/>
                <w:sz w:val="15"/>
              </w:rPr>
              <w:t>ticket</w:t>
            </w:r>
            <w:r>
              <w:rPr>
                <w:rFonts w:ascii="Arial MT"/>
                <w:spacing w:val="-7"/>
                <w:sz w:val="15"/>
              </w:rPr>
              <w:t xml:space="preserve"> </w:t>
            </w:r>
            <w:r>
              <w:rPr>
                <w:rFonts w:ascii="Arial MT"/>
                <w:sz w:val="15"/>
              </w:rPr>
              <w:t>is</w:t>
            </w:r>
            <w:r>
              <w:rPr>
                <w:rFonts w:ascii="Arial MT"/>
                <w:spacing w:val="-7"/>
                <w:sz w:val="15"/>
              </w:rPr>
              <w:t xml:space="preserve"> </w:t>
            </w:r>
            <w:r>
              <w:rPr>
                <w:rFonts w:ascii="Arial MT"/>
                <w:sz w:val="15"/>
              </w:rPr>
              <w:t>set</w:t>
            </w:r>
            <w:r>
              <w:rPr>
                <w:rFonts w:ascii="Arial MT"/>
                <w:spacing w:val="-7"/>
                <w:sz w:val="15"/>
              </w:rPr>
              <w:t xml:space="preserve"> </w:t>
            </w:r>
            <w:r>
              <w:rPr>
                <w:rFonts w:ascii="Arial MT"/>
                <w:sz w:val="15"/>
              </w:rPr>
              <w:t>to</w:t>
            </w:r>
            <w:r>
              <w:rPr>
                <w:rFonts w:ascii="Arial MT"/>
                <w:spacing w:val="-6"/>
                <w:sz w:val="15"/>
              </w:rPr>
              <w:t xml:space="preserve"> </w:t>
            </w:r>
            <w:r>
              <w:rPr>
                <w:rFonts w:ascii="Arial MT"/>
                <w:sz w:val="15"/>
              </w:rPr>
              <w:t>Performance</w:t>
            </w:r>
            <w:r>
              <w:rPr>
                <w:rFonts w:ascii="Arial MT"/>
                <w:spacing w:val="-7"/>
                <w:sz w:val="15"/>
              </w:rPr>
              <w:t xml:space="preserve"> </w:t>
            </w:r>
            <w:r>
              <w:rPr>
                <w:rFonts w:ascii="Arial MT"/>
                <w:sz w:val="15"/>
              </w:rPr>
              <w:t>&gt;</w:t>
            </w:r>
            <w:r>
              <w:rPr>
                <w:rFonts w:ascii="Arial MT"/>
                <w:spacing w:val="-7"/>
                <w:sz w:val="15"/>
              </w:rPr>
              <w:t xml:space="preserve"> </w:t>
            </w:r>
            <w:r>
              <w:rPr>
                <w:rFonts w:ascii="Arial MT"/>
                <w:sz w:val="15"/>
              </w:rPr>
              <w:t>Slow</w:t>
            </w:r>
            <w:r>
              <w:rPr>
                <w:rFonts w:ascii="Arial MT"/>
                <w:spacing w:val="-7"/>
                <w:sz w:val="15"/>
              </w:rPr>
              <w:t xml:space="preserve"> </w:t>
            </w:r>
            <w:r>
              <w:rPr>
                <w:rFonts w:ascii="Arial MT"/>
                <w:spacing w:val="-2"/>
                <w:sz w:val="15"/>
              </w:rPr>
              <w:t>Computer.</w:t>
            </w:r>
          </w:p>
        </w:tc>
        <w:tc>
          <w:tcPr>
            <w:tcW w:w="1133" w:type="dxa"/>
          </w:tcPr>
          <w:p w14:paraId="1BD264E4">
            <w:pPr>
              <w:pStyle w:val="16"/>
              <w:spacing w:before="100"/>
              <w:ind w:left="19" w:right="2"/>
              <w:jc w:val="center"/>
              <w:rPr>
                <w:rFonts w:ascii="Arial MT"/>
                <w:sz w:val="15"/>
              </w:rPr>
            </w:pPr>
            <w:r>
              <w:rPr>
                <w:rFonts w:ascii="Arial MT"/>
                <w:spacing w:val="-10"/>
                <w:sz w:val="15"/>
              </w:rPr>
              <w:t>2</w:t>
            </w:r>
          </w:p>
        </w:tc>
        <w:tc>
          <w:tcPr>
            <w:tcW w:w="1133" w:type="dxa"/>
          </w:tcPr>
          <w:p w14:paraId="340EF9A2">
            <w:pPr>
              <w:pStyle w:val="16"/>
              <w:spacing w:before="100"/>
              <w:ind w:left="19"/>
              <w:jc w:val="center"/>
              <w:rPr>
                <w:rFonts w:ascii="Arial MT"/>
                <w:sz w:val="15"/>
              </w:rPr>
            </w:pPr>
            <w:r>
              <w:rPr>
                <w:rFonts w:ascii="Arial MT"/>
                <w:spacing w:val="-2"/>
                <w:sz w:val="15"/>
              </w:rPr>
              <w:t>Medium</w:t>
            </w:r>
          </w:p>
        </w:tc>
        <w:tc>
          <w:tcPr>
            <w:tcW w:w="1530" w:type="dxa"/>
          </w:tcPr>
          <w:p w14:paraId="085EB4D8">
            <w:pPr>
              <w:pStyle w:val="16"/>
              <w:spacing w:before="100"/>
              <w:ind w:left="61"/>
              <w:rPr>
                <w:rFonts w:ascii="Arial MT"/>
                <w:sz w:val="15"/>
              </w:rPr>
            </w:pPr>
            <w:r>
              <w:rPr>
                <w:rFonts w:ascii="Arial MT"/>
                <w:sz w:val="15"/>
              </w:rPr>
              <w:t>Vijay</w:t>
            </w:r>
            <w:r>
              <w:rPr>
                <w:rFonts w:ascii="Arial MT"/>
                <w:spacing w:val="-11"/>
                <w:sz w:val="15"/>
              </w:rPr>
              <w:t xml:space="preserve"> </w:t>
            </w:r>
            <w:r>
              <w:rPr>
                <w:rFonts w:ascii="Arial MT"/>
                <w:sz w:val="15"/>
              </w:rPr>
              <w:t>Ragavan</w:t>
            </w:r>
            <w:r>
              <w:rPr>
                <w:rFonts w:ascii="Arial MT"/>
                <w:spacing w:val="-10"/>
                <w:sz w:val="15"/>
              </w:rPr>
              <w:t xml:space="preserve"> S</w:t>
            </w:r>
          </w:p>
        </w:tc>
      </w:tr>
      <w:tr w14:paraId="261A08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5" w:hRule="atLeast"/>
        </w:trPr>
        <w:tc>
          <w:tcPr>
            <w:tcW w:w="1417" w:type="dxa"/>
          </w:tcPr>
          <w:p w14:paraId="4B70017D">
            <w:pPr>
              <w:pStyle w:val="16"/>
              <w:spacing w:before="100"/>
              <w:ind w:left="12"/>
              <w:jc w:val="center"/>
              <w:rPr>
                <w:rFonts w:ascii="Arial MT"/>
                <w:sz w:val="15"/>
              </w:rPr>
            </w:pPr>
            <w:r>
              <w:rPr>
                <w:rFonts w:ascii="Arial MT"/>
                <w:spacing w:val="-2"/>
                <w:sz w:val="15"/>
              </w:rPr>
              <w:t>Sprint-</w:t>
            </w:r>
            <w:r>
              <w:rPr>
                <w:rFonts w:ascii="Arial MT"/>
                <w:spacing w:val="-10"/>
                <w:sz w:val="15"/>
              </w:rPr>
              <w:t>3</w:t>
            </w:r>
          </w:p>
        </w:tc>
        <w:tc>
          <w:tcPr>
            <w:tcW w:w="2437" w:type="dxa"/>
          </w:tcPr>
          <w:p w14:paraId="1EAB24B7">
            <w:pPr>
              <w:pStyle w:val="16"/>
              <w:spacing w:before="100"/>
              <w:ind w:left="58"/>
              <w:rPr>
                <w:rFonts w:ascii="Arial MT"/>
                <w:sz w:val="15"/>
              </w:rPr>
            </w:pPr>
            <w:r>
              <w:rPr>
                <w:rFonts w:ascii="Arial MT"/>
                <w:sz w:val="15"/>
              </w:rPr>
              <w:t>Email</w:t>
            </w:r>
            <w:r>
              <w:rPr>
                <w:rFonts w:ascii="Arial MT"/>
                <w:spacing w:val="-9"/>
                <w:sz w:val="15"/>
              </w:rPr>
              <w:t xml:space="preserve"> </w:t>
            </w:r>
            <w:r>
              <w:rPr>
                <w:rFonts w:ascii="Arial MT"/>
                <w:spacing w:val="-2"/>
                <w:sz w:val="15"/>
              </w:rPr>
              <w:t>Notification</w:t>
            </w:r>
          </w:p>
        </w:tc>
        <w:tc>
          <w:tcPr>
            <w:tcW w:w="1360" w:type="dxa"/>
          </w:tcPr>
          <w:p w14:paraId="62E4BA10">
            <w:pPr>
              <w:pStyle w:val="16"/>
              <w:spacing w:before="100"/>
              <w:ind w:left="14"/>
              <w:jc w:val="center"/>
              <w:rPr>
                <w:rFonts w:ascii="Arial MT"/>
                <w:sz w:val="15"/>
              </w:rPr>
            </w:pPr>
            <w:r>
              <w:rPr>
                <w:rFonts w:ascii="Arial MT"/>
                <w:spacing w:val="-2"/>
                <w:sz w:val="15"/>
              </w:rPr>
              <w:t>USN-</w:t>
            </w:r>
            <w:r>
              <w:rPr>
                <w:rFonts w:ascii="Arial MT"/>
                <w:spacing w:val="-5"/>
                <w:sz w:val="15"/>
              </w:rPr>
              <w:t>11</w:t>
            </w:r>
          </w:p>
        </w:tc>
        <w:tc>
          <w:tcPr>
            <w:tcW w:w="5442" w:type="dxa"/>
          </w:tcPr>
          <w:p w14:paraId="2C3BE829">
            <w:pPr>
              <w:pStyle w:val="16"/>
              <w:spacing w:before="100"/>
              <w:ind w:left="60"/>
              <w:rPr>
                <w:rFonts w:ascii="Arial MT"/>
                <w:sz w:val="15"/>
              </w:rPr>
            </w:pPr>
            <w:r>
              <w:rPr>
                <w:rFonts w:ascii="Arial MT"/>
                <w:sz w:val="15"/>
              </w:rPr>
              <w:t>As</w:t>
            </w:r>
            <w:r>
              <w:rPr>
                <w:rFonts w:ascii="Arial MT"/>
                <w:spacing w:val="-7"/>
                <w:sz w:val="15"/>
              </w:rPr>
              <w:t xml:space="preserve"> </w:t>
            </w:r>
            <w:r>
              <w:rPr>
                <w:rFonts w:ascii="Arial MT"/>
                <w:sz w:val="15"/>
              </w:rPr>
              <w:t>a</w:t>
            </w:r>
            <w:r>
              <w:rPr>
                <w:rFonts w:ascii="Arial MT"/>
                <w:spacing w:val="-7"/>
                <w:sz w:val="15"/>
              </w:rPr>
              <w:t xml:space="preserve"> </w:t>
            </w:r>
            <w:r>
              <w:rPr>
                <w:rFonts w:ascii="Arial MT"/>
                <w:sz w:val="15"/>
              </w:rPr>
              <w:t>caller,</w:t>
            </w:r>
            <w:r>
              <w:rPr>
                <w:rFonts w:ascii="Arial MT"/>
                <w:spacing w:val="-6"/>
                <w:sz w:val="15"/>
              </w:rPr>
              <w:t xml:space="preserve"> </w:t>
            </w:r>
            <w:r>
              <w:rPr>
                <w:rFonts w:ascii="Arial MT"/>
                <w:sz w:val="15"/>
              </w:rPr>
              <w:t>I</w:t>
            </w:r>
            <w:r>
              <w:rPr>
                <w:rFonts w:ascii="Arial MT"/>
                <w:spacing w:val="-7"/>
                <w:sz w:val="15"/>
              </w:rPr>
              <w:t xml:space="preserve"> </w:t>
            </w:r>
            <w:r>
              <w:rPr>
                <w:rFonts w:ascii="Arial MT"/>
                <w:sz w:val="15"/>
              </w:rPr>
              <w:t>will</w:t>
            </w:r>
            <w:r>
              <w:rPr>
                <w:rFonts w:ascii="Arial MT"/>
                <w:spacing w:val="-6"/>
                <w:sz w:val="15"/>
              </w:rPr>
              <w:t xml:space="preserve"> </w:t>
            </w:r>
            <w:r>
              <w:rPr>
                <w:rFonts w:ascii="Arial MT"/>
                <w:sz w:val="15"/>
              </w:rPr>
              <w:t>receive</w:t>
            </w:r>
            <w:r>
              <w:rPr>
                <w:rFonts w:ascii="Arial MT"/>
                <w:spacing w:val="-7"/>
                <w:sz w:val="15"/>
              </w:rPr>
              <w:t xml:space="preserve"> </w:t>
            </w:r>
            <w:r>
              <w:rPr>
                <w:rFonts w:ascii="Arial MT"/>
                <w:sz w:val="15"/>
              </w:rPr>
              <w:t>a</w:t>
            </w:r>
            <w:r>
              <w:rPr>
                <w:rFonts w:ascii="Arial MT"/>
                <w:spacing w:val="-7"/>
                <w:sz w:val="15"/>
              </w:rPr>
              <w:t xml:space="preserve"> </w:t>
            </w:r>
            <w:r>
              <w:rPr>
                <w:rFonts w:ascii="Arial MT"/>
                <w:sz w:val="15"/>
              </w:rPr>
              <w:t>confirmation</w:t>
            </w:r>
            <w:r>
              <w:rPr>
                <w:rFonts w:ascii="Arial MT"/>
                <w:spacing w:val="-6"/>
                <w:sz w:val="15"/>
              </w:rPr>
              <w:t xml:space="preserve"> </w:t>
            </w:r>
            <w:r>
              <w:rPr>
                <w:rFonts w:ascii="Arial MT"/>
                <w:sz w:val="15"/>
              </w:rPr>
              <w:t>email</w:t>
            </w:r>
            <w:r>
              <w:rPr>
                <w:rFonts w:ascii="Arial MT"/>
                <w:spacing w:val="-7"/>
                <w:sz w:val="15"/>
              </w:rPr>
              <w:t xml:space="preserve"> </w:t>
            </w:r>
            <w:r>
              <w:rPr>
                <w:rFonts w:ascii="Arial MT"/>
                <w:sz w:val="15"/>
              </w:rPr>
              <w:t>once</w:t>
            </w:r>
            <w:r>
              <w:rPr>
                <w:rFonts w:ascii="Arial MT"/>
                <w:spacing w:val="-6"/>
                <w:sz w:val="15"/>
              </w:rPr>
              <w:t xml:space="preserve"> </w:t>
            </w:r>
            <w:r>
              <w:rPr>
                <w:rFonts w:ascii="Arial MT"/>
                <w:sz w:val="15"/>
              </w:rPr>
              <w:t>my</w:t>
            </w:r>
            <w:r>
              <w:rPr>
                <w:rFonts w:ascii="Arial MT"/>
                <w:spacing w:val="-7"/>
                <w:sz w:val="15"/>
              </w:rPr>
              <w:t xml:space="preserve"> </w:t>
            </w:r>
            <w:r>
              <w:rPr>
                <w:rFonts w:ascii="Arial MT"/>
                <w:sz w:val="15"/>
              </w:rPr>
              <w:t>ticket</w:t>
            </w:r>
            <w:r>
              <w:rPr>
                <w:rFonts w:ascii="Arial MT"/>
                <w:spacing w:val="-7"/>
                <w:sz w:val="15"/>
              </w:rPr>
              <w:t xml:space="preserve"> </w:t>
            </w:r>
            <w:r>
              <w:rPr>
                <w:rFonts w:ascii="Arial MT"/>
                <w:sz w:val="15"/>
              </w:rPr>
              <w:t>is</w:t>
            </w:r>
            <w:r>
              <w:rPr>
                <w:rFonts w:ascii="Arial MT"/>
                <w:spacing w:val="-6"/>
                <w:sz w:val="15"/>
              </w:rPr>
              <w:t xml:space="preserve"> </w:t>
            </w:r>
            <w:r>
              <w:rPr>
                <w:rFonts w:ascii="Arial MT"/>
                <w:spacing w:val="-2"/>
                <w:sz w:val="15"/>
              </w:rPr>
              <w:t>created.</w:t>
            </w:r>
          </w:p>
        </w:tc>
        <w:tc>
          <w:tcPr>
            <w:tcW w:w="1133" w:type="dxa"/>
          </w:tcPr>
          <w:p w14:paraId="2CAE28CB">
            <w:pPr>
              <w:pStyle w:val="16"/>
              <w:spacing w:before="100"/>
              <w:ind w:left="19" w:right="2"/>
              <w:jc w:val="center"/>
              <w:rPr>
                <w:rFonts w:ascii="Arial MT"/>
                <w:sz w:val="15"/>
              </w:rPr>
            </w:pPr>
            <w:r>
              <w:rPr>
                <w:rFonts w:ascii="Arial MT"/>
                <w:spacing w:val="-10"/>
                <w:sz w:val="15"/>
              </w:rPr>
              <w:t>2</w:t>
            </w:r>
          </w:p>
        </w:tc>
        <w:tc>
          <w:tcPr>
            <w:tcW w:w="1133" w:type="dxa"/>
          </w:tcPr>
          <w:p w14:paraId="48023442">
            <w:pPr>
              <w:pStyle w:val="16"/>
              <w:spacing w:before="100"/>
              <w:ind w:left="19"/>
              <w:jc w:val="center"/>
              <w:rPr>
                <w:rFonts w:ascii="Arial MT"/>
                <w:sz w:val="15"/>
              </w:rPr>
            </w:pPr>
            <w:r>
              <w:rPr>
                <w:rFonts w:ascii="Arial MT"/>
                <w:spacing w:val="-4"/>
                <w:sz w:val="15"/>
              </w:rPr>
              <w:t>High</w:t>
            </w:r>
          </w:p>
        </w:tc>
        <w:tc>
          <w:tcPr>
            <w:tcW w:w="1530" w:type="dxa"/>
          </w:tcPr>
          <w:p w14:paraId="297DA3DF">
            <w:pPr>
              <w:pStyle w:val="16"/>
              <w:spacing w:before="100"/>
              <w:ind w:left="61"/>
              <w:rPr>
                <w:rFonts w:ascii="Arial MT"/>
                <w:sz w:val="15"/>
              </w:rPr>
            </w:pPr>
            <w:r>
              <w:rPr>
                <w:rFonts w:ascii="Arial MT"/>
                <w:spacing w:val="-2"/>
                <w:sz w:val="15"/>
              </w:rPr>
              <w:t>Kirubakaran</w:t>
            </w:r>
            <w:r>
              <w:rPr>
                <w:rFonts w:ascii="Arial MT"/>
                <w:spacing w:val="4"/>
                <w:sz w:val="15"/>
              </w:rPr>
              <w:t xml:space="preserve"> </w:t>
            </w:r>
            <w:r>
              <w:rPr>
                <w:rFonts w:ascii="Arial MT"/>
                <w:spacing w:val="-10"/>
                <w:sz w:val="15"/>
              </w:rPr>
              <w:t>S</w:t>
            </w:r>
          </w:p>
        </w:tc>
      </w:tr>
      <w:tr w14:paraId="4D8E4F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5" w:hRule="atLeast"/>
        </w:trPr>
        <w:tc>
          <w:tcPr>
            <w:tcW w:w="1417" w:type="dxa"/>
          </w:tcPr>
          <w:p w14:paraId="5337B143">
            <w:pPr>
              <w:pStyle w:val="16"/>
              <w:spacing w:before="100"/>
              <w:ind w:left="12"/>
              <w:jc w:val="center"/>
              <w:rPr>
                <w:rFonts w:ascii="Arial MT"/>
                <w:sz w:val="15"/>
              </w:rPr>
            </w:pPr>
            <w:r>
              <w:rPr>
                <w:rFonts w:ascii="Arial MT"/>
                <w:spacing w:val="-2"/>
                <w:sz w:val="15"/>
              </w:rPr>
              <w:t>Sprint-</w:t>
            </w:r>
            <w:r>
              <w:rPr>
                <w:rFonts w:ascii="Arial MT"/>
                <w:spacing w:val="-10"/>
                <w:sz w:val="15"/>
              </w:rPr>
              <w:t>4</w:t>
            </w:r>
          </w:p>
        </w:tc>
        <w:tc>
          <w:tcPr>
            <w:tcW w:w="2437" w:type="dxa"/>
          </w:tcPr>
          <w:p w14:paraId="127AF64A">
            <w:pPr>
              <w:pStyle w:val="16"/>
              <w:spacing w:before="100"/>
              <w:ind w:left="58"/>
              <w:rPr>
                <w:rFonts w:ascii="Arial MT"/>
                <w:sz w:val="15"/>
              </w:rPr>
            </w:pPr>
            <w:r>
              <w:rPr>
                <w:rFonts w:ascii="Arial MT"/>
                <w:sz w:val="15"/>
              </w:rPr>
              <w:t>Testing</w:t>
            </w:r>
            <w:r>
              <w:rPr>
                <w:rFonts w:ascii="Arial MT"/>
                <w:spacing w:val="-9"/>
                <w:sz w:val="15"/>
              </w:rPr>
              <w:t xml:space="preserve"> </w:t>
            </w:r>
            <w:r>
              <w:rPr>
                <w:rFonts w:ascii="Arial MT"/>
                <w:sz w:val="15"/>
              </w:rPr>
              <w:t>and</w:t>
            </w:r>
            <w:r>
              <w:rPr>
                <w:rFonts w:ascii="Arial MT"/>
                <w:spacing w:val="-8"/>
                <w:sz w:val="15"/>
              </w:rPr>
              <w:t xml:space="preserve"> </w:t>
            </w:r>
            <w:r>
              <w:rPr>
                <w:rFonts w:ascii="Arial MT"/>
                <w:spacing w:val="-2"/>
                <w:sz w:val="15"/>
              </w:rPr>
              <w:t>Validation</w:t>
            </w:r>
          </w:p>
        </w:tc>
        <w:tc>
          <w:tcPr>
            <w:tcW w:w="1360" w:type="dxa"/>
          </w:tcPr>
          <w:p w14:paraId="57FAEFB1">
            <w:pPr>
              <w:pStyle w:val="16"/>
              <w:spacing w:before="100"/>
              <w:ind w:left="14"/>
              <w:jc w:val="center"/>
              <w:rPr>
                <w:rFonts w:ascii="Arial MT"/>
                <w:sz w:val="15"/>
              </w:rPr>
            </w:pPr>
            <w:r>
              <w:rPr>
                <w:rFonts w:ascii="Arial MT"/>
                <w:spacing w:val="-2"/>
                <w:sz w:val="15"/>
              </w:rPr>
              <w:t>USN-</w:t>
            </w:r>
            <w:r>
              <w:rPr>
                <w:rFonts w:ascii="Arial MT"/>
                <w:spacing w:val="-5"/>
                <w:sz w:val="15"/>
              </w:rPr>
              <w:t>12</w:t>
            </w:r>
          </w:p>
        </w:tc>
        <w:tc>
          <w:tcPr>
            <w:tcW w:w="5442" w:type="dxa"/>
          </w:tcPr>
          <w:p w14:paraId="3BC51E0E">
            <w:pPr>
              <w:pStyle w:val="16"/>
              <w:spacing w:before="100"/>
              <w:ind w:left="60"/>
              <w:rPr>
                <w:rFonts w:ascii="Arial MT"/>
                <w:sz w:val="15"/>
              </w:rPr>
            </w:pPr>
            <w:r>
              <w:rPr>
                <w:rFonts w:ascii="Arial MT"/>
                <w:sz w:val="15"/>
              </w:rPr>
              <w:t>As</w:t>
            </w:r>
            <w:r>
              <w:rPr>
                <w:rFonts w:ascii="Arial MT"/>
                <w:spacing w:val="-8"/>
                <w:sz w:val="15"/>
              </w:rPr>
              <w:t xml:space="preserve"> </w:t>
            </w:r>
            <w:r>
              <w:rPr>
                <w:rFonts w:ascii="Arial MT"/>
                <w:sz w:val="15"/>
              </w:rPr>
              <w:t>a</w:t>
            </w:r>
            <w:r>
              <w:rPr>
                <w:rFonts w:ascii="Arial MT"/>
                <w:spacing w:val="-7"/>
                <w:sz w:val="15"/>
              </w:rPr>
              <w:t xml:space="preserve"> </w:t>
            </w:r>
            <w:r>
              <w:rPr>
                <w:rFonts w:ascii="Arial MT"/>
                <w:sz w:val="15"/>
              </w:rPr>
              <w:t>tester,</w:t>
            </w:r>
            <w:r>
              <w:rPr>
                <w:rFonts w:ascii="Arial MT"/>
                <w:spacing w:val="-8"/>
                <w:sz w:val="15"/>
              </w:rPr>
              <w:t xml:space="preserve"> </w:t>
            </w:r>
            <w:r>
              <w:rPr>
                <w:rFonts w:ascii="Arial MT"/>
                <w:sz w:val="15"/>
              </w:rPr>
              <w:t>I</w:t>
            </w:r>
            <w:r>
              <w:rPr>
                <w:rFonts w:ascii="Arial MT"/>
                <w:spacing w:val="-7"/>
                <w:sz w:val="15"/>
              </w:rPr>
              <w:t xml:space="preserve"> </w:t>
            </w:r>
            <w:r>
              <w:rPr>
                <w:rFonts w:ascii="Arial MT"/>
                <w:sz w:val="15"/>
              </w:rPr>
              <w:t>can</w:t>
            </w:r>
            <w:r>
              <w:rPr>
                <w:rFonts w:ascii="Arial MT"/>
                <w:spacing w:val="-8"/>
                <w:sz w:val="15"/>
              </w:rPr>
              <w:t xml:space="preserve"> </w:t>
            </w:r>
            <w:r>
              <w:rPr>
                <w:rFonts w:ascii="Arial MT"/>
                <w:sz w:val="15"/>
              </w:rPr>
              <w:t>validate</w:t>
            </w:r>
            <w:r>
              <w:rPr>
                <w:rFonts w:ascii="Arial MT"/>
                <w:spacing w:val="-7"/>
                <w:sz w:val="15"/>
              </w:rPr>
              <w:t xml:space="preserve"> </w:t>
            </w:r>
            <w:r>
              <w:rPr>
                <w:rFonts w:ascii="Arial MT"/>
                <w:sz w:val="15"/>
              </w:rPr>
              <w:t>the</w:t>
            </w:r>
            <w:r>
              <w:rPr>
                <w:rFonts w:ascii="Arial MT"/>
                <w:spacing w:val="-8"/>
                <w:sz w:val="15"/>
              </w:rPr>
              <w:t xml:space="preserve"> </w:t>
            </w:r>
            <w:r>
              <w:rPr>
                <w:rFonts w:ascii="Arial MT"/>
                <w:sz w:val="15"/>
              </w:rPr>
              <w:t>data</w:t>
            </w:r>
            <w:r>
              <w:rPr>
                <w:rFonts w:ascii="Arial MT"/>
                <w:spacing w:val="-7"/>
                <w:sz w:val="15"/>
              </w:rPr>
              <w:t xml:space="preserve"> </w:t>
            </w:r>
            <w:r>
              <w:rPr>
                <w:rFonts w:ascii="Arial MT"/>
                <w:sz w:val="15"/>
              </w:rPr>
              <w:t>and</w:t>
            </w:r>
            <w:r>
              <w:rPr>
                <w:rFonts w:ascii="Arial MT"/>
                <w:spacing w:val="-8"/>
                <w:sz w:val="15"/>
              </w:rPr>
              <w:t xml:space="preserve"> </w:t>
            </w:r>
            <w:r>
              <w:rPr>
                <w:rFonts w:ascii="Arial MT"/>
                <w:sz w:val="15"/>
              </w:rPr>
              <w:t>run</w:t>
            </w:r>
            <w:r>
              <w:rPr>
                <w:rFonts w:ascii="Arial MT"/>
                <w:spacing w:val="-7"/>
                <w:sz w:val="15"/>
              </w:rPr>
              <w:t xml:space="preserve"> </w:t>
            </w:r>
            <w:r>
              <w:rPr>
                <w:rFonts w:ascii="Arial MT"/>
                <w:sz w:val="15"/>
              </w:rPr>
              <w:t>the</w:t>
            </w:r>
            <w:r>
              <w:rPr>
                <w:rFonts w:ascii="Arial MT"/>
                <w:spacing w:val="-8"/>
                <w:sz w:val="15"/>
              </w:rPr>
              <w:t xml:space="preserve"> </w:t>
            </w:r>
            <w:r>
              <w:rPr>
                <w:rFonts w:ascii="Arial MT"/>
                <w:sz w:val="15"/>
              </w:rPr>
              <w:t>Wi-Fi</w:t>
            </w:r>
            <w:r>
              <w:rPr>
                <w:rFonts w:ascii="Arial MT"/>
                <w:spacing w:val="-7"/>
                <w:sz w:val="15"/>
              </w:rPr>
              <w:t xml:space="preserve"> </w:t>
            </w:r>
            <w:r>
              <w:rPr>
                <w:rFonts w:ascii="Arial MT"/>
                <w:sz w:val="15"/>
              </w:rPr>
              <w:t>and</w:t>
            </w:r>
            <w:r>
              <w:rPr>
                <w:rFonts w:ascii="Arial MT"/>
                <w:spacing w:val="-7"/>
                <w:sz w:val="15"/>
              </w:rPr>
              <w:t xml:space="preserve"> </w:t>
            </w:r>
            <w:r>
              <w:rPr>
                <w:rFonts w:ascii="Arial MT"/>
                <w:sz w:val="15"/>
              </w:rPr>
              <w:t>Projector</w:t>
            </w:r>
            <w:r>
              <w:rPr>
                <w:rFonts w:ascii="Arial MT"/>
                <w:spacing w:val="-8"/>
                <w:sz w:val="15"/>
              </w:rPr>
              <w:t xml:space="preserve"> </w:t>
            </w:r>
            <w:r>
              <w:rPr>
                <w:rFonts w:ascii="Arial MT"/>
                <w:sz w:val="15"/>
              </w:rPr>
              <w:t>test</w:t>
            </w:r>
            <w:r>
              <w:rPr>
                <w:rFonts w:ascii="Arial MT"/>
                <w:spacing w:val="-7"/>
                <w:sz w:val="15"/>
              </w:rPr>
              <w:t xml:space="preserve"> </w:t>
            </w:r>
            <w:r>
              <w:rPr>
                <w:rFonts w:ascii="Arial MT"/>
                <w:spacing w:val="-2"/>
                <w:sz w:val="15"/>
              </w:rPr>
              <w:t>scenarios.</w:t>
            </w:r>
          </w:p>
        </w:tc>
        <w:tc>
          <w:tcPr>
            <w:tcW w:w="1133" w:type="dxa"/>
          </w:tcPr>
          <w:p w14:paraId="1D1DBE36">
            <w:pPr>
              <w:pStyle w:val="16"/>
              <w:spacing w:before="100"/>
              <w:ind w:left="19" w:right="2"/>
              <w:jc w:val="center"/>
              <w:rPr>
                <w:rFonts w:ascii="Arial MT"/>
                <w:sz w:val="15"/>
              </w:rPr>
            </w:pPr>
            <w:r>
              <w:rPr>
                <w:rFonts w:ascii="Arial MT"/>
                <w:spacing w:val="-10"/>
                <w:sz w:val="15"/>
              </w:rPr>
              <w:t>2</w:t>
            </w:r>
          </w:p>
        </w:tc>
        <w:tc>
          <w:tcPr>
            <w:tcW w:w="1133" w:type="dxa"/>
          </w:tcPr>
          <w:p w14:paraId="330C301E">
            <w:pPr>
              <w:pStyle w:val="16"/>
              <w:spacing w:before="100"/>
              <w:ind w:left="19"/>
              <w:jc w:val="center"/>
              <w:rPr>
                <w:rFonts w:ascii="Arial MT"/>
                <w:sz w:val="15"/>
              </w:rPr>
            </w:pPr>
            <w:r>
              <w:rPr>
                <w:rFonts w:ascii="Arial MT"/>
                <w:spacing w:val="-4"/>
                <w:sz w:val="15"/>
              </w:rPr>
              <w:t>High</w:t>
            </w:r>
          </w:p>
        </w:tc>
        <w:tc>
          <w:tcPr>
            <w:tcW w:w="1530" w:type="dxa"/>
          </w:tcPr>
          <w:p w14:paraId="2C1EF37C">
            <w:pPr>
              <w:pStyle w:val="16"/>
              <w:spacing w:before="100"/>
              <w:ind w:left="61"/>
              <w:rPr>
                <w:rFonts w:ascii="Arial MT"/>
                <w:sz w:val="15"/>
              </w:rPr>
            </w:pPr>
            <w:r>
              <w:rPr>
                <w:rFonts w:ascii="Arial MT"/>
                <w:spacing w:val="-2"/>
                <w:sz w:val="15"/>
              </w:rPr>
              <w:t>Ragulraj</w:t>
            </w:r>
            <w:r>
              <w:rPr>
                <w:rFonts w:ascii="Arial MT"/>
                <w:spacing w:val="3"/>
                <w:sz w:val="15"/>
              </w:rPr>
              <w:t xml:space="preserve"> </w:t>
            </w:r>
            <w:r>
              <w:rPr>
                <w:rFonts w:ascii="Arial MT"/>
                <w:spacing w:val="-10"/>
                <w:sz w:val="15"/>
              </w:rPr>
              <w:t>H</w:t>
            </w:r>
          </w:p>
        </w:tc>
      </w:tr>
      <w:tr w14:paraId="68734C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5" w:hRule="atLeast"/>
        </w:trPr>
        <w:tc>
          <w:tcPr>
            <w:tcW w:w="1417" w:type="dxa"/>
          </w:tcPr>
          <w:p w14:paraId="00883A70">
            <w:pPr>
              <w:pStyle w:val="16"/>
              <w:spacing w:before="17"/>
              <w:rPr>
                <w:rFonts w:ascii="Arial MT"/>
                <w:sz w:val="15"/>
              </w:rPr>
            </w:pPr>
          </w:p>
          <w:p w14:paraId="0F8F6059">
            <w:pPr>
              <w:pStyle w:val="16"/>
              <w:ind w:left="12"/>
              <w:jc w:val="center"/>
              <w:rPr>
                <w:rFonts w:ascii="Arial MT"/>
                <w:sz w:val="15"/>
              </w:rPr>
            </w:pPr>
            <w:r>
              <w:rPr>
                <w:rFonts w:ascii="Arial MT"/>
                <w:spacing w:val="-2"/>
                <w:sz w:val="15"/>
              </w:rPr>
              <w:t>Sprint-</w:t>
            </w:r>
            <w:r>
              <w:rPr>
                <w:rFonts w:ascii="Arial MT"/>
                <w:spacing w:val="-10"/>
                <w:sz w:val="15"/>
              </w:rPr>
              <w:t>4</w:t>
            </w:r>
          </w:p>
        </w:tc>
        <w:tc>
          <w:tcPr>
            <w:tcW w:w="2437" w:type="dxa"/>
          </w:tcPr>
          <w:p w14:paraId="5EF9280E">
            <w:pPr>
              <w:pStyle w:val="16"/>
              <w:spacing w:before="100" w:line="249" w:lineRule="auto"/>
              <w:ind w:left="58"/>
              <w:rPr>
                <w:rFonts w:ascii="Arial MT"/>
                <w:sz w:val="15"/>
              </w:rPr>
            </w:pPr>
            <w:r>
              <w:rPr>
                <w:rFonts w:ascii="Arial MT"/>
                <w:spacing w:val="-2"/>
                <w:sz w:val="15"/>
              </w:rPr>
              <w:t>Deployment</w:t>
            </w:r>
            <w:r>
              <w:rPr>
                <w:rFonts w:ascii="Arial MT"/>
                <w:spacing w:val="-9"/>
                <w:sz w:val="15"/>
              </w:rPr>
              <w:t xml:space="preserve"> </w:t>
            </w:r>
            <w:r>
              <w:rPr>
                <w:rFonts w:ascii="Arial MT"/>
                <w:spacing w:val="-2"/>
                <w:sz w:val="15"/>
              </w:rPr>
              <w:t>and</w:t>
            </w:r>
            <w:r>
              <w:rPr>
                <w:rFonts w:ascii="Arial MT"/>
                <w:spacing w:val="-8"/>
                <w:sz w:val="15"/>
              </w:rPr>
              <w:t xml:space="preserve"> </w:t>
            </w:r>
            <w:r>
              <w:rPr>
                <w:rFonts w:ascii="Arial MT"/>
                <w:spacing w:val="-2"/>
                <w:sz w:val="15"/>
              </w:rPr>
              <w:t>Final</w:t>
            </w:r>
            <w:r>
              <w:rPr>
                <w:rFonts w:ascii="Arial MT"/>
                <w:sz w:val="15"/>
              </w:rPr>
              <w:t xml:space="preserve"> </w:t>
            </w:r>
            <w:r>
              <w:rPr>
                <w:rFonts w:ascii="Arial MT"/>
                <w:spacing w:val="-2"/>
                <w:sz w:val="15"/>
              </w:rPr>
              <w:t>Documentation</w:t>
            </w:r>
          </w:p>
        </w:tc>
        <w:tc>
          <w:tcPr>
            <w:tcW w:w="1360" w:type="dxa"/>
          </w:tcPr>
          <w:p w14:paraId="51A7E9AE">
            <w:pPr>
              <w:pStyle w:val="16"/>
              <w:spacing w:before="17"/>
              <w:rPr>
                <w:rFonts w:ascii="Arial MT"/>
                <w:sz w:val="15"/>
              </w:rPr>
            </w:pPr>
          </w:p>
          <w:p w14:paraId="014AA729">
            <w:pPr>
              <w:pStyle w:val="16"/>
              <w:ind w:left="14"/>
              <w:jc w:val="center"/>
              <w:rPr>
                <w:rFonts w:ascii="Arial MT"/>
                <w:sz w:val="15"/>
              </w:rPr>
            </w:pPr>
            <w:r>
              <w:rPr>
                <w:rFonts w:ascii="Arial MT"/>
                <w:spacing w:val="-2"/>
                <w:sz w:val="15"/>
              </w:rPr>
              <w:t>USN-</w:t>
            </w:r>
            <w:r>
              <w:rPr>
                <w:rFonts w:ascii="Arial MT"/>
                <w:spacing w:val="-5"/>
                <w:sz w:val="15"/>
              </w:rPr>
              <w:t>13</w:t>
            </w:r>
          </w:p>
        </w:tc>
        <w:tc>
          <w:tcPr>
            <w:tcW w:w="5442" w:type="dxa"/>
          </w:tcPr>
          <w:p w14:paraId="194C3AE6">
            <w:pPr>
              <w:pStyle w:val="16"/>
              <w:spacing w:before="100" w:line="249" w:lineRule="auto"/>
              <w:ind w:left="60"/>
              <w:rPr>
                <w:rFonts w:ascii="Arial MT"/>
                <w:sz w:val="15"/>
              </w:rPr>
            </w:pPr>
            <w:r>
              <w:rPr>
                <w:rFonts w:ascii="Arial MT"/>
                <w:sz w:val="15"/>
              </w:rPr>
              <w:t>As</w:t>
            </w:r>
            <w:r>
              <w:rPr>
                <w:rFonts w:ascii="Arial MT"/>
                <w:spacing w:val="-8"/>
                <w:sz w:val="15"/>
              </w:rPr>
              <w:t xml:space="preserve"> </w:t>
            </w:r>
            <w:r>
              <w:rPr>
                <w:rFonts w:ascii="Arial MT"/>
                <w:sz w:val="15"/>
              </w:rPr>
              <w:t>a</w:t>
            </w:r>
            <w:r>
              <w:rPr>
                <w:rFonts w:ascii="Arial MT"/>
                <w:spacing w:val="-8"/>
                <w:sz w:val="15"/>
              </w:rPr>
              <w:t xml:space="preserve"> </w:t>
            </w:r>
            <w:r>
              <w:rPr>
                <w:rFonts w:ascii="Arial MT"/>
                <w:sz w:val="15"/>
              </w:rPr>
              <w:t>developer,</w:t>
            </w:r>
            <w:r>
              <w:rPr>
                <w:rFonts w:ascii="Arial MT"/>
                <w:spacing w:val="-8"/>
                <w:sz w:val="15"/>
              </w:rPr>
              <w:t xml:space="preserve"> </w:t>
            </w:r>
            <w:r>
              <w:rPr>
                <w:rFonts w:ascii="Arial MT"/>
                <w:sz w:val="15"/>
              </w:rPr>
              <w:t>I</w:t>
            </w:r>
            <w:r>
              <w:rPr>
                <w:rFonts w:ascii="Arial MT"/>
                <w:spacing w:val="-8"/>
                <w:sz w:val="15"/>
              </w:rPr>
              <w:t xml:space="preserve"> </w:t>
            </w:r>
            <w:r>
              <w:rPr>
                <w:rFonts w:ascii="Arial MT"/>
                <w:sz w:val="15"/>
              </w:rPr>
              <w:t>can</w:t>
            </w:r>
            <w:r>
              <w:rPr>
                <w:rFonts w:ascii="Arial MT"/>
                <w:spacing w:val="-8"/>
                <w:sz w:val="15"/>
              </w:rPr>
              <w:t xml:space="preserve"> </w:t>
            </w:r>
            <w:r>
              <w:rPr>
                <w:rFonts w:ascii="Arial MT"/>
                <w:sz w:val="15"/>
              </w:rPr>
              <w:t>complete</w:t>
            </w:r>
            <w:r>
              <w:rPr>
                <w:rFonts w:ascii="Arial MT"/>
                <w:spacing w:val="-8"/>
                <w:sz w:val="15"/>
              </w:rPr>
              <w:t xml:space="preserve"> </w:t>
            </w:r>
            <w:r>
              <w:rPr>
                <w:rFonts w:ascii="Arial MT"/>
                <w:sz w:val="15"/>
              </w:rPr>
              <w:t>and</w:t>
            </w:r>
            <w:r>
              <w:rPr>
                <w:rFonts w:ascii="Arial MT"/>
                <w:spacing w:val="-8"/>
                <w:sz w:val="15"/>
              </w:rPr>
              <w:t xml:space="preserve"> </w:t>
            </w:r>
            <w:r>
              <w:rPr>
                <w:rFonts w:ascii="Arial MT"/>
                <w:sz w:val="15"/>
              </w:rPr>
              <w:t>export</w:t>
            </w:r>
            <w:r>
              <w:rPr>
                <w:rFonts w:ascii="Arial MT"/>
                <w:spacing w:val="-8"/>
                <w:sz w:val="15"/>
              </w:rPr>
              <w:t xml:space="preserve"> </w:t>
            </w:r>
            <w:r>
              <w:rPr>
                <w:rFonts w:ascii="Arial MT"/>
                <w:sz w:val="15"/>
              </w:rPr>
              <w:t>the</w:t>
            </w:r>
            <w:r>
              <w:rPr>
                <w:rFonts w:ascii="Arial MT"/>
                <w:spacing w:val="-8"/>
                <w:sz w:val="15"/>
              </w:rPr>
              <w:t xml:space="preserve"> </w:t>
            </w:r>
            <w:r>
              <w:rPr>
                <w:rFonts w:ascii="Arial MT"/>
                <w:sz w:val="15"/>
              </w:rPr>
              <w:t>update</w:t>
            </w:r>
            <w:r>
              <w:rPr>
                <w:rFonts w:ascii="Arial MT"/>
                <w:spacing w:val="-8"/>
                <w:sz w:val="15"/>
              </w:rPr>
              <w:t xml:space="preserve"> </w:t>
            </w:r>
            <w:r>
              <w:rPr>
                <w:rFonts w:ascii="Arial MT"/>
                <w:sz w:val="15"/>
              </w:rPr>
              <w:t>set</w:t>
            </w:r>
            <w:r>
              <w:rPr>
                <w:rFonts w:ascii="Arial MT"/>
                <w:spacing w:val="-8"/>
                <w:sz w:val="15"/>
              </w:rPr>
              <w:t xml:space="preserve"> </w:t>
            </w:r>
            <w:r>
              <w:rPr>
                <w:rFonts w:ascii="Arial MT"/>
                <w:sz w:val="15"/>
              </w:rPr>
              <w:t>and</w:t>
            </w:r>
            <w:r>
              <w:rPr>
                <w:rFonts w:ascii="Arial MT"/>
                <w:spacing w:val="-8"/>
                <w:sz w:val="15"/>
              </w:rPr>
              <w:t xml:space="preserve"> </w:t>
            </w:r>
            <w:r>
              <w:rPr>
                <w:rFonts w:ascii="Arial MT"/>
                <w:sz w:val="15"/>
              </w:rPr>
              <w:t>finalize</w:t>
            </w:r>
            <w:r>
              <w:rPr>
                <w:rFonts w:ascii="Arial MT"/>
                <w:spacing w:val="-8"/>
                <w:sz w:val="15"/>
              </w:rPr>
              <w:t xml:space="preserve"> </w:t>
            </w:r>
            <w:r>
              <w:rPr>
                <w:rFonts w:ascii="Arial MT"/>
                <w:sz w:val="15"/>
              </w:rPr>
              <w:t xml:space="preserve">the </w:t>
            </w:r>
            <w:r>
              <w:rPr>
                <w:rFonts w:ascii="Arial MT"/>
                <w:spacing w:val="-2"/>
                <w:sz w:val="15"/>
              </w:rPr>
              <w:t>documentation.</w:t>
            </w:r>
          </w:p>
        </w:tc>
        <w:tc>
          <w:tcPr>
            <w:tcW w:w="1133" w:type="dxa"/>
          </w:tcPr>
          <w:p w14:paraId="0F7A31FA">
            <w:pPr>
              <w:pStyle w:val="16"/>
              <w:spacing w:before="17"/>
              <w:rPr>
                <w:rFonts w:ascii="Arial MT"/>
                <w:sz w:val="15"/>
              </w:rPr>
            </w:pPr>
          </w:p>
          <w:p w14:paraId="63E6CC39">
            <w:pPr>
              <w:pStyle w:val="16"/>
              <w:ind w:left="19" w:right="2"/>
              <w:jc w:val="center"/>
              <w:rPr>
                <w:rFonts w:ascii="Arial MT"/>
                <w:sz w:val="15"/>
              </w:rPr>
            </w:pPr>
            <w:r>
              <w:rPr>
                <w:rFonts w:ascii="Arial MT"/>
                <w:spacing w:val="-10"/>
                <w:sz w:val="15"/>
              </w:rPr>
              <w:t>2</w:t>
            </w:r>
          </w:p>
        </w:tc>
        <w:tc>
          <w:tcPr>
            <w:tcW w:w="1133" w:type="dxa"/>
          </w:tcPr>
          <w:p w14:paraId="65520DC9">
            <w:pPr>
              <w:pStyle w:val="16"/>
              <w:spacing w:before="17"/>
              <w:rPr>
                <w:rFonts w:ascii="Arial MT"/>
                <w:sz w:val="15"/>
              </w:rPr>
            </w:pPr>
          </w:p>
          <w:p w14:paraId="6FA09FE9">
            <w:pPr>
              <w:pStyle w:val="16"/>
              <w:ind w:left="19"/>
              <w:jc w:val="center"/>
              <w:rPr>
                <w:rFonts w:ascii="Arial MT"/>
                <w:sz w:val="15"/>
              </w:rPr>
            </w:pPr>
            <w:r>
              <w:rPr>
                <w:rFonts w:ascii="Arial MT"/>
                <w:spacing w:val="-4"/>
                <w:sz w:val="15"/>
              </w:rPr>
              <w:t>High</w:t>
            </w:r>
          </w:p>
        </w:tc>
        <w:tc>
          <w:tcPr>
            <w:tcW w:w="1530" w:type="dxa"/>
          </w:tcPr>
          <w:p w14:paraId="7DE495AA">
            <w:pPr>
              <w:pStyle w:val="16"/>
              <w:spacing w:before="17"/>
              <w:rPr>
                <w:rFonts w:ascii="Arial MT"/>
                <w:sz w:val="15"/>
              </w:rPr>
            </w:pPr>
          </w:p>
          <w:p w14:paraId="30B16D59">
            <w:pPr>
              <w:pStyle w:val="16"/>
              <w:ind w:left="61"/>
              <w:rPr>
                <w:rFonts w:ascii="Arial MT"/>
                <w:sz w:val="15"/>
              </w:rPr>
            </w:pPr>
            <w:r>
              <w:rPr>
                <w:rFonts w:ascii="Arial MT"/>
                <w:spacing w:val="-2"/>
                <w:sz w:val="15"/>
              </w:rPr>
              <w:t>Kirubakaran</w:t>
            </w:r>
            <w:r>
              <w:rPr>
                <w:rFonts w:ascii="Arial MT"/>
                <w:spacing w:val="4"/>
                <w:sz w:val="15"/>
              </w:rPr>
              <w:t xml:space="preserve"> </w:t>
            </w:r>
            <w:r>
              <w:rPr>
                <w:rFonts w:ascii="Arial MT"/>
                <w:spacing w:val="-10"/>
                <w:sz w:val="15"/>
              </w:rPr>
              <w:t>S</w:t>
            </w:r>
          </w:p>
        </w:tc>
      </w:tr>
    </w:tbl>
    <w:p w14:paraId="363A572F">
      <w:pPr>
        <w:pStyle w:val="13"/>
        <w:spacing w:before="21"/>
        <w:rPr>
          <w:rFonts w:ascii="Arial MT"/>
          <w:sz w:val="18"/>
        </w:rPr>
      </w:pPr>
    </w:p>
    <w:p w14:paraId="2FB83061">
      <w:pPr>
        <w:spacing w:before="1"/>
        <w:ind w:left="64" w:right="0" w:firstLine="0"/>
        <w:jc w:val="left"/>
        <w:rPr>
          <w:rFonts w:ascii="Arial MT"/>
          <w:sz w:val="18"/>
        </w:rPr>
      </w:pPr>
      <w:r>
        <w:rPr>
          <w:rFonts w:ascii="Arial"/>
          <w:b/>
          <w:sz w:val="18"/>
        </w:rPr>
        <w:t xml:space="preserve">Source: </w:t>
      </w:r>
      <w:r>
        <w:rPr>
          <w:rFonts w:ascii="Arial MT"/>
          <w:sz w:val="18"/>
        </w:rPr>
        <w:t xml:space="preserve">Original uploaded Project Planning </w:t>
      </w:r>
      <w:r>
        <w:rPr>
          <w:rFonts w:ascii="Arial MT"/>
          <w:spacing w:val="-2"/>
          <w:sz w:val="18"/>
        </w:rPr>
        <w:t>Template.</w:t>
      </w:r>
    </w:p>
    <w:p w14:paraId="21BA2BED">
      <w:pPr>
        <w:spacing w:after="0"/>
        <w:jc w:val="left"/>
        <w:rPr>
          <w:rFonts w:ascii="Arial MT"/>
          <w:sz w:val="18"/>
        </w:rPr>
        <w:sectPr>
          <w:type w:val="continuous"/>
          <w:pgSz w:w="16840" w:h="11910" w:orient="landscape"/>
          <w:pgMar w:top="840" w:right="283" w:bottom="280" w:left="566" w:header="720" w:footer="720" w:gutter="0"/>
          <w:cols w:space="720" w:num="1"/>
        </w:sectPr>
      </w:pPr>
    </w:p>
    <w:p w14:paraId="135F715F">
      <w:pPr>
        <w:pStyle w:val="13"/>
        <w:spacing w:before="124"/>
        <w:rPr>
          <w:rFonts w:ascii="Arial MT"/>
          <w:sz w:val="20"/>
        </w:rPr>
      </w:pPr>
    </w:p>
    <w:p w14:paraId="6835E142">
      <w:pPr>
        <w:pStyle w:val="10"/>
      </w:pPr>
      <w:r>
        <w:t>Project</w:t>
      </w:r>
      <w:r>
        <w:rPr>
          <w:spacing w:val="-7"/>
        </w:rPr>
        <w:t xml:space="preserve"> </w:t>
      </w:r>
      <w:r>
        <w:t>Tracker,</w:t>
      </w:r>
      <w:r>
        <w:rPr>
          <w:spacing w:val="-4"/>
        </w:rPr>
        <w:t xml:space="preserve"> </w:t>
      </w:r>
      <w:r>
        <w:t>Velocity</w:t>
      </w:r>
      <w:r>
        <w:rPr>
          <w:spacing w:val="-4"/>
        </w:rPr>
        <w:t xml:space="preserve"> </w:t>
      </w:r>
      <w:r>
        <w:t>&amp;</w:t>
      </w:r>
      <w:r>
        <w:rPr>
          <w:spacing w:val="-4"/>
        </w:rPr>
        <w:t xml:space="preserve"> </w:t>
      </w:r>
      <w:r>
        <w:t>Burndown</w:t>
      </w:r>
      <w:r>
        <w:rPr>
          <w:spacing w:val="-4"/>
        </w:rPr>
        <w:t xml:space="preserve"> </w:t>
      </w:r>
      <w:r>
        <w:t>Chart:</w:t>
      </w:r>
      <w:r>
        <w:rPr>
          <w:spacing w:val="-4"/>
        </w:rPr>
        <w:t xml:space="preserve"> </w:t>
      </w:r>
      <w:r>
        <w:t>(4</w:t>
      </w:r>
      <w:r>
        <w:rPr>
          <w:spacing w:val="-3"/>
        </w:rPr>
        <w:t xml:space="preserve"> </w:t>
      </w:r>
      <w:r>
        <w:rPr>
          <w:spacing w:val="-2"/>
        </w:rPr>
        <w:t>Marks)</w:t>
      </w:r>
    </w:p>
    <w:p w14:paraId="76D771AF">
      <w:pPr>
        <w:pStyle w:val="13"/>
        <w:spacing w:before="10"/>
        <w:rPr>
          <w:rFonts w:ascii="Arial"/>
          <w:b/>
          <w:sz w:val="13"/>
        </w:rPr>
      </w:pPr>
    </w:p>
    <w:tbl>
      <w:tblPr>
        <w:tblStyle w:val="12"/>
        <w:tblW w:w="0" w:type="auto"/>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72"/>
        <w:gridCol w:w="1888"/>
        <w:gridCol w:w="1328"/>
        <w:gridCol w:w="2246"/>
        <w:gridCol w:w="2560"/>
        <w:gridCol w:w="2246"/>
        <w:gridCol w:w="2958"/>
      </w:tblGrid>
      <w:tr w14:paraId="2CD1B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172" w:type="dxa"/>
          </w:tcPr>
          <w:p w14:paraId="7CF3F1B2">
            <w:pPr>
              <w:pStyle w:val="16"/>
              <w:spacing w:before="30"/>
              <w:ind w:left="81"/>
              <w:rPr>
                <w:rFonts w:ascii="Arial"/>
                <w:b/>
                <w:sz w:val="20"/>
              </w:rPr>
            </w:pPr>
            <w:r>
              <w:rPr>
                <w:rFonts w:ascii="Arial"/>
                <w:b/>
                <w:spacing w:val="-2"/>
                <w:sz w:val="20"/>
              </w:rPr>
              <w:t>Sprint</w:t>
            </w:r>
          </w:p>
        </w:tc>
        <w:tc>
          <w:tcPr>
            <w:tcW w:w="1888" w:type="dxa"/>
          </w:tcPr>
          <w:p w14:paraId="2904E5CE">
            <w:pPr>
              <w:pStyle w:val="16"/>
              <w:spacing w:before="30"/>
              <w:ind w:left="81"/>
              <w:rPr>
                <w:rFonts w:ascii="Arial"/>
                <w:b/>
                <w:sz w:val="20"/>
              </w:rPr>
            </w:pPr>
            <w:r>
              <w:rPr>
                <w:rFonts w:ascii="Arial"/>
                <w:b/>
                <w:sz w:val="20"/>
              </w:rPr>
              <w:t>Total</w:t>
            </w:r>
            <w:r>
              <w:rPr>
                <w:rFonts w:ascii="Arial"/>
                <w:b/>
                <w:spacing w:val="-3"/>
                <w:sz w:val="20"/>
              </w:rPr>
              <w:t xml:space="preserve"> </w:t>
            </w:r>
            <w:r>
              <w:rPr>
                <w:rFonts w:ascii="Arial"/>
                <w:b/>
                <w:sz w:val="20"/>
              </w:rPr>
              <w:t>Story</w:t>
            </w:r>
            <w:r>
              <w:rPr>
                <w:rFonts w:ascii="Arial"/>
                <w:b/>
                <w:spacing w:val="-2"/>
                <w:sz w:val="20"/>
              </w:rPr>
              <w:t xml:space="preserve"> Points</w:t>
            </w:r>
          </w:p>
        </w:tc>
        <w:tc>
          <w:tcPr>
            <w:tcW w:w="1328" w:type="dxa"/>
          </w:tcPr>
          <w:p w14:paraId="79055D38">
            <w:pPr>
              <w:pStyle w:val="16"/>
              <w:spacing w:before="30"/>
              <w:ind w:left="81"/>
              <w:rPr>
                <w:rFonts w:ascii="Arial"/>
                <w:b/>
                <w:sz w:val="20"/>
              </w:rPr>
            </w:pPr>
            <w:r>
              <w:rPr>
                <w:rFonts w:ascii="Arial"/>
                <w:b/>
                <w:spacing w:val="-2"/>
                <w:sz w:val="20"/>
              </w:rPr>
              <w:t>Duration</w:t>
            </w:r>
          </w:p>
        </w:tc>
        <w:tc>
          <w:tcPr>
            <w:tcW w:w="2246" w:type="dxa"/>
          </w:tcPr>
          <w:p w14:paraId="04DE7E56">
            <w:pPr>
              <w:pStyle w:val="16"/>
              <w:spacing w:before="30"/>
              <w:ind w:left="82"/>
              <w:rPr>
                <w:rFonts w:ascii="Arial"/>
                <w:b/>
                <w:sz w:val="20"/>
              </w:rPr>
            </w:pPr>
            <w:r>
              <w:rPr>
                <w:rFonts w:ascii="Arial"/>
                <w:b/>
                <w:sz w:val="20"/>
              </w:rPr>
              <w:t>Sprint</w:t>
            </w:r>
            <w:r>
              <w:rPr>
                <w:rFonts w:ascii="Arial"/>
                <w:b/>
                <w:spacing w:val="-4"/>
                <w:sz w:val="20"/>
              </w:rPr>
              <w:t xml:space="preserve"> </w:t>
            </w:r>
            <w:r>
              <w:rPr>
                <w:rFonts w:ascii="Arial"/>
                <w:b/>
                <w:sz w:val="20"/>
              </w:rPr>
              <w:t>Start</w:t>
            </w:r>
            <w:r>
              <w:rPr>
                <w:rFonts w:ascii="Arial"/>
                <w:b/>
                <w:spacing w:val="-4"/>
                <w:sz w:val="20"/>
              </w:rPr>
              <w:t xml:space="preserve"> Date</w:t>
            </w:r>
          </w:p>
        </w:tc>
        <w:tc>
          <w:tcPr>
            <w:tcW w:w="2560" w:type="dxa"/>
          </w:tcPr>
          <w:p w14:paraId="054E5F33">
            <w:pPr>
              <w:pStyle w:val="16"/>
              <w:spacing w:before="30"/>
              <w:ind w:left="81" w:right="123"/>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2246" w:type="dxa"/>
          </w:tcPr>
          <w:p w14:paraId="19C2DF06">
            <w:pPr>
              <w:pStyle w:val="16"/>
              <w:spacing w:before="30"/>
              <w:ind w:left="82"/>
              <w:rPr>
                <w:rFonts w:ascii="Arial"/>
                <w:b/>
                <w:sz w:val="20"/>
              </w:rPr>
            </w:pPr>
            <w:r>
              <w:rPr>
                <w:rFonts w:ascii="Arial"/>
                <w:b/>
                <w:sz w:val="20"/>
              </w:rPr>
              <w:t>Story Points Completed (as on Planned</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Date)</w:t>
            </w:r>
          </w:p>
        </w:tc>
        <w:tc>
          <w:tcPr>
            <w:tcW w:w="2958" w:type="dxa"/>
          </w:tcPr>
          <w:p w14:paraId="643726A3">
            <w:pPr>
              <w:pStyle w:val="16"/>
              <w:spacing w:before="30"/>
              <w:ind w:left="81"/>
              <w:rPr>
                <w:rFonts w:ascii="Arial"/>
                <w:b/>
                <w:sz w:val="20"/>
              </w:rPr>
            </w:pPr>
            <w:r>
              <w:rPr>
                <w:rFonts w:ascii="Arial"/>
                <w:b/>
                <w:sz w:val="20"/>
              </w:rPr>
              <w:t>Sprint</w:t>
            </w:r>
            <w:r>
              <w:rPr>
                <w:rFonts w:ascii="Arial"/>
                <w:b/>
                <w:spacing w:val="-5"/>
                <w:sz w:val="20"/>
              </w:rPr>
              <w:t xml:space="preserve"> </w:t>
            </w:r>
            <w:r>
              <w:rPr>
                <w:rFonts w:ascii="Arial"/>
                <w:b/>
                <w:sz w:val="20"/>
              </w:rPr>
              <w:t>Release</w:t>
            </w:r>
            <w:r>
              <w:rPr>
                <w:rFonts w:ascii="Arial"/>
                <w:b/>
                <w:spacing w:val="-3"/>
                <w:sz w:val="20"/>
              </w:rPr>
              <w:t xml:space="preserve"> </w:t>
            </w:r>
            <w:r>
              <w:rPr>
                <w:rFonts w:ascii="Arial"/>
                <w:b/>
                <w:sz w:val="20"/>
              </w:rPr>
              <w:t>Date</w:t>
            </w:r>
            <w:r>
              <w:rPr>
                <w:rFonts w:ascii="Arial"/>
                <w:b/>
                <w:spacing w:val="-3"/>
                <w:sz w:val="20"/>
              </w:rPr>
              <w:t xml:space="preserve"> </w:t>
            </w:r>
            <w:r>
              <w:rPr>
                <w:rFonts w:ascii="Arial"/>
                <w:b/>
                <w:spacing w:val="-2"/>
                <w:sz w:val="20"/>
              </w:rPr>
              <w:t>(Actual)</w:t>
            </w:r>
          </w:p>
        </w:tc>
      </w:tr>
      <w:tr w14:paraId="67C2F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172" w:type="dxa"/>
          </w:tcPr>
          <w:p w14:paraId="6B3D9780">
            <w:pPr>
              <w:pStyle w:val="16"/>
              <w:spacing w:before="33"/>
              <w:ind w:left="81"/>
              <w:rPr>
                <w:rFonts w:ascii="Microsoft Sans Serif"/>
                <w:sz w:val="20"/>
              </w:rPr>
            </w:pPr>
            <w:r>
              <w:rPr>
                <w:rFonts w:ascii="Microsoft Sans Serif"/>
                <w:spacing w:val="-2"/>
                <w:sz w:val="20"/>
              </w:rPr>
              <w:t>Sprint-</w:t>
            </w:r>
            <w:r>
              <w:rPr>
                <w:rFonts w:ascii="Microsoft Sans Serif"/>
                <w:spacing w:val="-10"/>
                <w:sz w:val="20"/>
              </w:rPr>
              <w:t>1</w:t>
            </w:r>
          </w:p>
        </w:tc>
        <w:tc>
          <w:tcPr>
            <w:tcW w:w="1888" w:type="dxa"/>
          </w:tcPr>
          <w:p w14:paraId="0994AA12">
            <w:pPr>
              <w:pStyle w:val="16"/>
              <w:spacing w:before="33"/>
              <w:ind w:left="81"/>
              <w:rPr>
                <w:rFonts w:ascii="Microsoft Sans Serif"/>
                <w:sz w:val="20"/>
              </w:rPr>
            </w:pPr>
            <w:r>
              <w:rPr>
                <w:rFonts w:ascii="Microsoft Sans Serif"/>
                <w:spacing w:val="-5"/>
                <w:sz w:val="20"/>
              </w:rPr>
              <w:t>20</w:t>
            </w:r>
          </w:p>
        </w:tc>
        <w:tc>
          <w:tcPr>
            <w:tcW w:w="1328" w:type="dxa"/>
          </w:tcPr>
          <w:p w14:paraId="68125022">
            <w:pPr>
              <w:pStyle w:val="16"/>
              <w:spacing w:before="33"/>
              <w:ind w:left="81"/>
              <w:rPr>
                <w:rFonts w:ascii="Microsoft Sans Serif"/>
                <w:sz w:val="20"/>
              </w:rPr>
            </w:pPr>
            <w:r>
              <w:rPr>
                <w:rFonts w:ascii="Microsoft Sans Serif"/>
                <w:sz w:val="20"/>
              </w:rPr>
              <w:t>6</w:t>
            </w:r>
            <w:r>
              <w:rPr>
                <w:rFonts w:ascii="Microsoft Sans Serif"/>
                <w:spacing w:val="1"/>
                <w:sz w:val="20"/>
              </w:rPr>
              <w:t xml:space="preserve"> </w:t>
            </w:r>
            <w:r>
              <w:rPr>
                <w:rFonts w:ascii="Microsoft Sans Serif"/>
                <w:spacing w:val="-4"/>
                <w:sz w:val="20"/>
              </w:rPr>
              <w:t>Days</w:t>
            </w:r>
          </w:p>
        </w:tc>
        <w:tc>
          <w:tcPr>
            <w:tcW w:w="2246" w:type="dxa"/>
          </w:tcPr>
          <w:p w14:paraId="262BFEC3">
            <w:pPr>
              <w:pStyle w:val="16"/>
              <w:spacing w:before="33"/>
              <w:ind w:left="82"/>
              <w:rPr>
                <w:rFonts w:ascii="Microsoft Sans Serif"/>
                <w:sz w:val="20"/>
              </w:rPr>
            </w:pPr>
            <w:r>
              <w:rPr>
                <w:rFonts w:ascii="Microsoft Sans Serif"/>
                <w:sz w:val="20"/>
              </w:rPr>
              <w:t>02</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c>
          <w:tcPr>
            <w:tcW w:w="2560" w:type="dxa"/>
          </w:tcPr>
          <w:p w14:paraId="1FF1E2FA">
            <w:pPr>
              <w:pStyle w:val="16"/>
              <w:spacing w:before="33"/>
              <w:ind w:left="81"/>
              <w:rPr>
                <w:rFonts w:ascii="Microsoft Sans Serif"/>
                <w:sz w:val="20"/>
              </w:rPr>
            </w:pPr>
            <w:r>
              <w:rPr>
                <w:rFonts w:ascii="Microsoft Sans Serif"/>
                <w:sz w:val="20"/>
              </w:rPr>
              <w:t>07</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c>
          <w:tcPr>
            <w:tcW w:w="2246" w:type="dxa"/>
          </w:tcPr>
          <w:p w14:paraId="1B7F24BE">
            <w:pPr>
              <w:pStyle w:val="16"/>
              <w:spacing w:before="33"/>
              <w:ind w:left="82"/>
              <w:rPr>
                <w:rFonts w:ascii="Microsoft Sans Serif"/>
                <w:sz w:val="20"/>
              </w:rPr>
            </w:pPr>
            <w:r>
              <w:rPr>
                <w:rFonts w:ascii="Microsoft Sans Serif"/>
                <w:spacing w:val="-5"/>
                <w:sz w:val="20"/>
              </w:rPr>
              <w:t>20</w:t>
            </w:r>
          </w:p>
        </w:tc>
        <w:tc>
          <w:tcPr>
            <w:tcW w:w="2958" w:type="dxa"/>
          </w:tcPr>
          <w:p w14:paraId="0393CF17">
            <w:pPr>
              <w:pStyle w:val="16"/>
              <w:spacing w:before="33"/>
              <w:ind w:left="81"/>
              <w:rPr>
                <w:rFonts w:ascii="Microsoft Sans Serif"/>
                <w:sz w:val="20"/>
              </w:rPr>
            </w:pPr>
            <w:r>
              <w:rPr>
                <w:rFonts w:ascii="Microsoft Sans Serif"/>
                <w:sz w:val="20"/>
              </w:rPr>
              <w:t>07</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r>
      <w:tr w14:paraId="55494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172" w:type="dxa"/>
          </w:tcPr>
          <w:p w14:paraId="733464F3">
            <w:pPr>
              <w:pStyle w:val="16"/>
              <w:spacing w:before="33"/>
              <w:ind w:left="81"/>
              <w:rPr>
                <w:rFonts w:ascii="Microsoft Sans Serif"/>
                <w:sz w:val="20"/>
              </w:rPr>
            </w:pPr>
            <w:r>
              <w:rPr>
                <w:rFonts w:ascii="Microsoft Sans Serif"/>
                <w:spacing w:val="-2"/>
                <w:sz w:val="20"/>
              </w:rPr>
              <w:t>Sprint-</w:t>
            </w:r>
            <w:r>
              <w:rPr>
                <w:rFonts w:ascii="Microsoft Sans Serif"/>
                <w:spacing w:val="-10"/>
                <w:sz w:val="20"/>
              </w:rPr>
              <w:t>2</w:t>
            </w:r>
          </w:p>
        </w:tc>
        <w:tc>
          <w:tcPr>
            <w:tcW w:w="1888" w:type="dxa"/>
          </w:tcPr>
          <w:p w14:paraId="760DC917">
            <w:pPr>
              <w:pStyle w:val="16"/>
              <w:spacing w:before="33"/>
              <w:ind w:left="81"/>
              <w:rPr>
                <w:rFonts w:ascii="Microsoft Sans Serif"/>
                <w:sz w:val="20"/>
              </w:rPr>
            </w:pPr>
            <w:r>
              <w:rPr>
                <w:rFonts w:ascii="Microsoft Sans Serif"/>
                <w:spacing w:val="-5"/>
                <w:sz w:val="20"/>
              </w:rPr>
              <w:t>20</w:t>
            </w:r>
          </w:p>
        </w:tc>
        <w:tc>
          <w:tcPr>
            <w:tcW w:w="1328" w:type="dxa"/>
          </w:tcPr>
          <w:p w14:paraId="07439763">
            <w:pPr>
              <w:pStyle w:val="16"/>
              <w:spacing w:before="33"/>
              <w:ind w:left="81"/>
              <w:rPr>
                <w:rFonts w:ascii="Microsoft Sans Serif"/>
                <w:sz w:val="20"/>
              </w:rPr>
            </w:pPr>
            <w:r>
              <w:rPr>
                <w:rFonts w:ascii="Microsoft Sans Serif"/>
                <w:sz w:val="20"/>
              </w:rPr>
              <w:t>6</w:t>
            </w:r>
            <w:r>
              <w:rPr>
                <w:rFonts w:ascii="Microsoft Sans Serif"/>
                <w:spacing w:val="1"/>
                <w:sz w:val="20"/>
              </w:rPr>
              <w:t xml:space="preserve"> </w:t>
            </w:r>
            <w:r>
              <w:rPr>
                <w:rFonts w:ascii="Microsoft Sans Serif"/>
                <w:spacing w:val="-4"/>
                <w:sz w:val="20"/>
              </w:rPr>
              <w:t>Days</w:t>
            </w:r>
          </w:p>
        </w:tc>
        <w:tc>
          <w:tcPr>
            <w:tcW w:w="2246" w:type="dxa"/>
          </w:tcPr>
          <w:p w14:paraId="45E454B6">
            <w:pPr>
              <w:pStyle w:val="16"/>
              <w:spacing w:before="33"/>
              <w:ind w:left="82"/>
              <w:rPr>
                <w:rFonts w:ascii="Microsoft Sans Serif"/>
                <w:sz w:val="20"/>
              </w:rPr>
            </w:pPr>
            <w:r>
              <w:rPr>
                <w:rFonts w:ascii="Microsoft Sans Serif"/>
                <w:sz w:val="20"/>
              </w:rPr>
              <w:t>09</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c>
          <w:tcPr>
            <w:tcW w:w="2560" w:type="dxa"/>
          </w:tcPr>
          <w:p w14:paraId="1091C781">
            <w:pPr>
              <w:pStyle w:val="16"/>
              <w:spacing w:before="33"/>
              <w:ind w:left="81"/>
              <w:rPr>
                <w:rFonts w:ascii="Microsoft Sans Serif"/>
                <w:sz w:val="20"/>
              </w:rPr>
            </w:pPr>
            <w:r>
              <w:rPr>
                <w:rFonts w:ascii="Microsoft Sans Serif"/>
                <w:sz w:val="20"/>
              </w:rPr>
              <w:t>14</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c>
          <w:tcPr>
            <w:tcW w:w="2246" w:type="dxa"/>
          </w:tcPr>
          <w:p w14:paraId="5D32271F">
            <w:pPr>
              <w:pStyle w:val="16"/>
              <w:spacing w:before="33"/>
              <w:ind w:left="82"/>
              <w:rPr>
                <w:rFonts w:ascii="Microsoft Sans Serif"/>
                <w:sz w:val="20"/>
              </w:rPr>
            </w:pPr>
            <w:r>
              <w:rPr>
                <w:rFonts w:ascii="Microsoft Sans Serif"/>
                <w:spacing w:val="-5"/>
                <w:sz w:val="20"/>
              </w:rPr>
              <w:t>20</w:t>
            </w:r>
          </w:p>
        </w:tc>
        <w:tc>
          <w:tcPr>
            <w:tcW w:w="2958" w:type="dxa"/>
          </w:tcPr>
          <w:p w14:paraId="147C7D72">
            <w:pPr>
              <w:pStyle w:val="16"/>
              <w:spacing w:before="33"/>
              <w:ind w:left="81"/>
              <w:rPr>
                <w:rFonts w:ascii="Microsoft Sans Serif"/>
                <w:sz w:val="20"/>
              </w:rPr>
            </w:pPr>
            <w:r>
              <w:rPr>
                <w:rFonts w:ascii="Microsoft Sans Serif"/>
                <w:sz w:val="20"/>
              </w:rPr>
              <w:t>14</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r>
      <w:tr w14:paraId="12E04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172" w:type="dxa"/>
          </w:tcPr>
          <w:p w14:paraId="577A4A98">
            <w:pPr>
              <w:pStyle w:val="16"/>
              <w:spacing w:before="33"/>
              <w:ind w:left="81"/>
              <w:rPr>
                <w:rFonts w:ascii="Microsoft Sans Serif"/>
                <w:sz w:val="20"/>
              </w:rPr>
            </w:pPr>
            <w:r>
              <w:rPr>
                <w:rFonts w:ascii="Microsoft Sans Serif"/>
                <w:spacing w:val="-2"/>
                <w:sz w:val="20"/>
              </w:rPr>
              <w:t>Sprint-</w:t>
            </w:r>
            <w:r>
              <w:rPr>
                <w:rFonts w:ascii="Microsoft Sans Serif"/>
                <w:spacing w:val="-10"/>
                <w:sz w:val="20"/>
              </w:rPr>
              <w:t>3</w:t>
            </w:r>
          </w:p>
        </w:tc>
        <w:tc>
          <w:tcPr>
            <w:tcW w:w="1888" w:type="dxa"/>
          </w:tcPr>
          <w:p w14:paraId="50D5CD8B">
            <w:pPr>
              <w:pStyle w:val="16"/>
              <w:spacing w:before="33"/>
              <w:ind w:left="81"/>
              <w:rPr>
                <w:rFonts w:ascii="Microsoft Sans Serif"/>
                <w:sz w:val="20"/>
              </w:rPr>
            </w:pPr>
            <w:r>
              <w:rPr>
                <w:rFonts w:ascii="Microsoft Sans Serif"/>
                <w:spacing w:val="-5"/>
                <w:sz w:val="20"/>
              </w:rPr>
              <w:t>20</w:t>
            </w:r>
          </w:p>
        </w:tc>
        <w:tc>
          <w:tcPr>
            <w:tcW w:w="1328" w:type="dxa"/>
          </w:tcPr>
          <w:p w14:paraId="2B09B300">
            <w:pPr>
              <w:pStyle w:val="16"/>
              <w:spacing w:before="33"/>
              <w:ind w:left="81"/>
              <w:rPr>
                <w:rFonts w:ascii="Microsoft Sans Serif"/>
                <w:sz w:val="20"/>
              </w:rPr>
            </w:pPr>
            <w:r>
              <w:rPr>
                <w:rFonts w:ascii="Microsoft Sans Serif"/>
                <w:sz w:val="20"/>
              </w:rPr>
              <w:t>6</w:t>
            </w:r>
            <w:r>
              <w:rPr>
                <w:rFonts w:ascii="Microsoft Sans Serif"/>
                <w:spacing w:val="1"/>
                <w:sz w:val="20"/>
              </w:rPr>
              <w:t xml:space="preserve"> </w:t>
            </w:r>
            <w:r>
              <w:rPr>
                <w:rFonts w:ascii="Microsoft Sans Serif"/>
                <w:spacing w:val="-4"/>
                <w:sz w:val="20"/>
              </w:rPr>
              <w:t>Days</w:t>
            </w:r>
          </w:p>
        </w:tc>
        <w:tc>
          <w:tcPr>
            <w:tcW w:w="2246" w:type="dxa"/>
          </w:tcPr>
          <w:p w14:paraId="5C5EC1F5">
            <w:pPr>
              <w:pStyle w:val="16"/>
              <w:spacing w:before="33"/>
              <w:ind w:left="82"/>
              <w:rPr>
                <w:rFonts w:ascii="Microsoft Sans Serif"/>
                <w:sz w:val="20"/>
              </w:rPr>
            </w:pPr>
            <w:r>
              <w:rPr>
                <w:rFonts w:ascii="Microsoft Sans Serif"/>
                <w:sz w:val="20"/>
              </w:rPr>
              <w:t>16</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c>
          <w:tcPr>
            <w:tcW w:w="2560" w:type="dxa"/>
          </w:tcPr>
          <w:p w14:paraId="2FB6C1A0">
            <w:pPr>
              <w:pStyle w:val="16"/>
              <w:spacing w:before="33"/>
              <w:ind w:left="81"/>
              <w:rPr>
                <w:rFonts w:ascii="Microsoft Sans Serif"/>
                <w:sz w:val="20"/>
              </w:rPr>
            </w:pPr>
            <w:r>
              <w:rPr>
                <w:rFonts w:ascii="Microsoft Sans Serif"/>
                <w:sz w:val="20"/>
              </w:rPr>
              <w:t>21</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c>
          <w:tcPr>
            <w:tcW w:w="2246" w:type="dxa"/>
          </w:tcPr>
          <w:p w14:paraId="16C9199C">
            <w:pPr>
              <w:pStyle w:val="16"/>
              <w:spacing w:before="33"/>
              <w:ind w:left="82"/>
              <w:rPr>
                <w:rFonts w:ascii="Microsoft Sans Serif"/>
                <w:sz w:val="20"/>
              </w:rPr>
            </w:pPr>
            <w:r>
              <w:rPr>
                <w:rFonts w:ascii="Microsoft Sans Serif"/>
                <w:spacing w:val="-5"/>
                <w:sz w:val="20"/>
              </w:rPr>
              <w:t>20</w:t>
            </w:r>
          </w:p>
        </w:tc>
        <w:tc>
          <w:tcPr>
            <w:tcW w:w="2958" w:type="dxa"/>
          </w:tcPr>
          <w:p w14:paraId="50D9C6A9">
            <w:pPr>
              <w:pStyle w:val="16"/>
              <w:spacing w:before="33"/>
              <w:ind w:left="81"/>
              <w:rPr>
                <w:rFonts w:ascii="Microsoft Sans Serif"/>
                <w:sz w:val="20"/>
              </w:rPr>
            </w:pPr>
            <w:r>
              <w:rPr>
                <w:rFonts w:ascii="Microsoft Sans Serif"/>
                <w:sz w:val="20"/>
              </w:rPr>
              <w:t>21</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r>
      <w:tr w14:paraId="446B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172" w:type="dxa"/>
          </w:tcPr>
          <w:p w14:paraId="553BF0F2">
            <w:pPr>
              <w:pStyle w:val="16"/>
              <w:spacing w:before="33"/>
              <w:ind w:left="81"/>
              <w:rPr>
                <w:rFonts w:ascii="Microsoft Sans Serif"/>
                <w:sz w:val="20"/>
              </w:rPr>
            </w:pPr>
            <w:r>
              <w:rPr>
                <w:rFonts w:ascii="Microsoft Sans Serif"/>
                <w:spacing w:val="-2"/>
                <w:sz w:val="20"/>
              </w:rPr>
              <w:t>Sprint-</w:t>
            </w:r>
            <w:r>
              <w:rPr>
                <w:rFonts w:ascii="Microsoft Sans Serif"/>
                <w:spacing w:val="-10"/>
                <w:sz w:val="20"/>
              </w:rPr>
              <w:t>4</w:t>
            </w:r>
          </w:p>
        </w:tc>
        <w:tc>
          <w:tcPr>
            <w:tcW w:w="1888" w:type="dxa"/>
          </w:tcPr>
          <w:p w14:paraId="7D3FB718">
            <w:pPr>
              <w:pStyle w:val="16"/>
              <w:spacing w:before="33"/>
              <w:ind w:left="81"/>
              <w:rPr>
                <w:rFonts w:ascii="Microsoft Sans Serif"/>
                <w:sz w:val="20"/>
              </w:rPr>
            </w:pPr>
            <w:r>
              <w:rPr>
                <w:rFonts w:ascii="Microsoft Sans Serif"/>
                <w:spacing w:val="-5"/>
                <w:sz w:val="20"/>
              </w:rPr>
              <w:t>20</w:t>
            </w:r>
          </w:p>
        </w:tc>
        <w:tc>
          <w:tcPr>
            <w:tcW w:w="1328" w:type="dxa"/>
          </w:tcPr>
          <w:p w14:paraId="5AFDD529">
            <w:pPr>
              <w:pStyle w:val="16"/>
              <w:spacing w:before="33"/>
              <w:ind w:left="81"/>
              <w:rPr>
                <w:rFonts w:ascii="Microsoft Sans Serif"/>
                <w:sz w:val="20"/>
              </w:rPr>
            </w:pPr>
            <w:r>
              <w:rPr>
                <w:rFonts w:ascii="Microsoft Sans Serif"/>
                <w:sz w:val="20"/>
              </w:rPr>
              <w:t>6</w:t>
            </w:r>
            <w:r>
              <w:rPr>
                <w:rFonts w:ascii="Microsoft Sans Serif"/>
                <w:spacing w:val="1"/>
                <w:sz w:val="20"/>
              </w:rPr>
              <w:t xml:space="preserve"> </w:t>
            </w:r>
            <w:r>
              <w:rPr>
                <w:rFonts w:ascii="Microsoft Sans Serif"/>
                <w:spacing w:val="-4"/>
                <w:sz w:val="20"/>
              </w:rPr>
              <w:t>Days</w:t>
            </w:r>
          </w:p>
        </w:tc>
        <w:tc>
          <w:tcPr>
            <w:tcW w:w="2246" w:type="dxa"/>
          </w:tcPr>
          <w:p w14:paraId="21352976">
            <w:pPr>
              <w:pStyle w:val="16"/>
              <w:spacing w:before="33"/>
              <w:ind w:left="82"/>
              <w:rPr>
                <w:rFonts w:ascii="Microsoft Sans Serif"/>
                <w:sz w:val="20"/>
              </w:rPr>
            </w:pPr>
            <w:r>
              <w:rPr>
                <w:rFonts w:ascii="Microsoft Sans Serif"/>
                <w:sz w:val="20"/>
              </w:rPr>
              <w:t>23</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c>
          <w:tcPr>
            <w:tcW w:w="2560" w:type="dxa"/>
          </w:tcPr>
          <w:p w14:paraId="30031EAE">
            <w:pPr>
              <w:pStyle w:val="16"/>
              <w:spacing w:before="33"/>
              <w:ind w:left="81"/>
              <w:rPr>
                <w:rFonts w:ascii="Microsoft Sans Serif"/>
                <w:sz w:val="20"/>
              </w:rPr>
            </w:pPr>
            <w:r>
              <w:rPr>
                <w:rFonts w:ascii="Microsoft Sans Serif"/>
                <w:sz w:val="20"/>
              </w:rPr>
              <w:t>28</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c>
          <w:tcPr>
            <w:tcW w:w="2246" w:type="dxa"/>
          </w:tcPr>
          <w:p w14:paraId="63FA8F0B">
            <w:pPr>
              <w:pStyle w:val="16"/>
              <w:spacing w:before="33"/>
              <w:ind w:left="82"/>
              <w:rPr>
                <w:rFonts w:ascii="Microsoft Sans Serif"/>
                <w:sz w:val="20"/>
              </w:rPr>
            </w:pPr>
            <w:r>
              <w:rPr>
                <w:rFonts w:ascii="Microsoft Sans Serif"/>
                <w:spacing w:val="-5"/>
                <w:sz w:val="20"/>
              </w:rPr>
              <w:t>20</w:t>
            </w:r>
          </w:p>
        </w:tc>
        <w:tc>
          <w:tcPr>
            <w:tcW w:w="2958" w:type="dxa"/>
          </w:tcPr>
          <w:p w14:paraId="4D6D87DD">
            <w:pPr>
              <w:pStyle w:val="16"/>
              <w:spacing w:before="33"/>
              <w:ind w:left="81"/>
              <w:rPr>
                <w:rFonts w:ascii="Microsoft Sans Serif"/>
                <w:sz w:val="20"/>
              </w:rPr>
            </w:pPr>
            <w:r>
              <w:rPr>
                <w:rFonts w:ascii="Microsoft Sans Serif"/>
                <w:sz w:val="20"/>
              </w:rPr>
              <w:t>28</w:t>
            </w:r>
            <w:r>
              <w:rPr>
                <w:rFonts w:ascii="Microsoft Sans Serif"/>
                <w:spacing w:val="-2"/>
                <w:sz w:val="20"/>
              </w:rPr>
              <w:t xml:space="preserve"> </w:t>
            </w:r>
            <w:r>
              <w:rPr>
                <w:rFonts w:ascii="Microsoft Sans Serif"/>
                <w:sz w:val="20"/>
              </w:rPr>
              <w:t>Feb</w:t>
            </w:r>
            <w:r>
              <w:rPr>
                <w:rFonts w:ascii="Microsoft Sans Serif"/>
                <w:spacing w:val="1"/>
                <w:sz w:val="20"/>
              </w:rPr>
              <w:t xml:space="preserve"> </w:t>
            </w:r>
            <w:r>
              <w:rPr>
                <w:rFonts w:ascii="Microsoft Sans Serif"/>
                <w:spacing w:val="-4"/>
                <w:sz w:val="20"/>
              </w:rPr>
              <w:t>2026</w:t>
            </w:r>
          </w:p>
        </w:tc>
      </w:tr>
      <w:tr w14:paraId="16299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172" w:type="dxa"/>
          </w:tcPr>
          <w:p w14:paraId="667D037E">
            <w:pPr>
              <w:pStyle w:val="16"/>
              <w:rPr>
                <w:rFonts w:ascii="Times New Roman"/>
                <w:sz w:val="20"/>
              </w:rPr>
            </w:pPr>
          </w:p>
        </w:tc>
        <w:tc>
          <w:tcPr>
            <w:tcW w:w="1888" w:type="dxa"/>
          </w:tcPr>
          <w:p w14:paraId="49ABEBD2">
            <w:pPr>
              <w:pStyle w:val="16"/>
              <w:rPr>
                <w:rFonts w:ascii="Times New Roman"/>
                <w:sz w:val="20"/>
              </w:rPr>
            </w:pPr>
          </w:p>
        </w:tc>
        <w:tc>
          <w:tcPr>
            <w:tcW w:w="1328" w:type="dxa"/>
          </w:tcPr>
          <w:p w14:paraId="1BC08141">
            <w:pPr>
              <w:pStyle w:val="16"/>
              <w:rPr>
                <w:rFonts w:ascii="Times New Roman"/>
                <w:sz w:val="20"/>
              </w:rPr>
            </w:pPr>
          </w:p>
        </w:tc>
        <w:tc>
          <w:tcPr>
            <w:tcW w:w="2246" w:type="dxa"/>
          </w:tcPr>
          <w:p w14:paraId="568C85D5">
            <w:pPr>
              <w:pStyle w:val="16"/>
              <w:rPr>
                <w:rFonts w:ascii="Times New Roman"/>
                <w:sz w:val="20"/>
              </w:rPr>
            </w:pPr>
          </w:p>
        </w:tc>
        <w:tc>
          <w:tcPr>
            <w:tcW w:w="2560" w:type="dxa"/>
          </w:tcPr>
          <w:p w14:paraId="482E1D0D">
            <w:pPr>
              <w:pStyle w:val="16"/>
              <w:rPr>
                <w:rFonts w:ascii="Times New Roman"/>
                <w:sz w:val="20"/>
              </w:rPr>
            </w:pPr>
          </w:p>
        </w:tc>
        <w:tc>
          <w:tcPr>
            <w:tcW w:w="2246" w:type="dxa"/>
          </w:tcPr>
          <w:p w14:paraId="2733FA9F">
            <w:pPr>
              <w:pStyle w:val="16"/>
              <w:rPr>
                <w:rFonts w:ascii="Times New Roman"/>
                <w:sz w:val="20"/>
              </w:rPr>
            </w:pPr>
          </w:p>
        </w:tc>
        <w:tc>
          <w:tcPr>
            <w:tcW w:w="2958" w:type="dxa"/>
          </w:tcPr>
          <w:p w14:paraId="365EA84F">
            <w:pPr>
              <w:pStyle w:val="16"/>
              <w:rPr>
                <w:rFonts w:ascii="Times New Roman"/>
                <w:sz w:val="20"/>
              </w:rPr>
            </w:pPr>
          </w:p>
        </w:tc>
      </w:tr>
      <w:tr w14:paraId="2DE5A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172" w:type="dxa"/>
          </w:tcPr>
          <w:p w14:paraId="40542B13">
            <w:pPr>
              <w:pStyle w:val="16"/>
              <w:rPr>
                <w:rFonts w:ascii="Times New Roman"/>
                <w:sz w:val="20"/>
              </w:rPr>
            </w:pPr>
          </w:p>
        </w:tc>
        <w:tc>
          <w:tcPr>
            <w:tcW w:w="1888" w:type="dxa"/>
          </w:tcPr>
          <w:p w14:paraId="7A502DDC">
            <w:pPr>
              <w:pStyle w:val="16"/>
              <w:rPr>
                <w:rFonts w:ascii="Times New Roman"/>
                <w:sz w:val="20"/>
              </w:rPr>
            </w:pPr>
          </w:p>
        </w:tc>
        <w:tc>
          <w:tcPr>
            <w:tcW w:w="1328" w:type="dxa"/>
          </w:tcPr>
          <w:p w14:paraId="27EBECF0">
            <w:pPr>
              <w:pStyle w:val="16"/>
              <w:rPr>
                <w:rFonts w:ascii="Times New Roman"/>
                <w:sz w:val="20"/>
              </w:rPr>
            </w:pPr>
          </w:p>
        </w:tc>
        <w:tc>
          <w:tcPr>
            <w:tcW w:w="2246" w:type="dxa"/>
          </w:tcPr>
          <w:p w14:paraId="23BB5BAC">
            <w:pPr>
              <w:pStyle w:val="16"/>
              <w:rPr>
                <w:rFonts w:ascii="Times New Roman"/>
                <w:sz w:val="20"/>
              </w:rPr>
            </w:pPr>
          </w:p>
        </w:tc>
        <w:tc>
          <w:tcPr>
            <w:tcW w:w="2560" w:type="dxa"/>
          </w:tcPr>
          <w:p w14:paraId="4810B0D8">
            <w:pPr>
              <w:pStyle w:val="16"/>
              <w:rPr>
                <w:rFonts w:ascii="Times New Roman"/>
                <w:sz w:val="20"/>
              </w:rPr>
            </w:pPr>
          </w:p>
        </w:tc>
        <w:tc>
          <w:tcPr>
            <w:tcW w:w="2246" w:type="dxa"/>
          </w:tcPr>
          <w:p w14:paraId="6FFA7DD4">
            <w:pPr>
              <w:pStyle w:val="16"/>
              <w:rPr>
                <w:rFonts w:ascii="Times New Roman"/>
                <w:sz w:val="20"/>
              </w:rPr>
            </w:pPr>
          </w:p>
        </w:tc>
        <w:tc>
          <w:tcPr>
            <w:tcW w:w="2958" w:type="dxa"/>
          </w:tcPr>
          <w:p w14:paraId="071BD6A3">
            <w:pPr>
              <w:pStyle w:val="16"/>
              <w:rPr>
                <w:rFonts w:ascii="Times New Roman"/>
                <w:sz w:val="20"/>
              </w:rPr>
            </w:pPr>
          </w:p>
        </w:tc>
      </w:tr>
      <w:tr w14:paraId="1634E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172" w:type="dxa"/>
          </w:tcPr>
          <w:p w14:paraId="5D633888">
            <w:pPr>
              <w:pStyle w:val="16"/>
              <w:rPr>
                <w:rFonts w:ascii="Times New Roman"/>
                <w:sz w:val="20"/>
              </w:rPr>
            </w:pPr>
          </w:p>
        </w:tc>
        <w:tc>
          <w:tcPr>
            <w:tcW w:w="1888" w:type="dxa"/>
          </w:tcPr>
          <w:p w14:paraId="3652F735">
            <w:pPr>
              <w:pStyle w:val="16"/>
              <w:rPr>
                <w:rFonts w:ascii="Times New Roman"/>
                <w:sz w:val="20"/>
              </w:rPr>
            </w:pPr>
          </w:p>
        </w:tc>
        <w:tc>
          <w:tcPr>
            <w:tcW w:w="1328" w:type="dxa"/>
          </w:tcPr>
          <w:p w14:paraId="5FFE13B6">
            <w:pPr>
              <w:pStyle w:val="16"/>
              <w:rPr>
                <w:rFonts w:ascii="Times New Roman"/>
                <w:sz w:val="20"/>
              </w:rPr>
            </w:pPr>
          </w:p>
        </w:tc>
        <w:tc>
          <w:tcPr>
            <w:tcW w:w="2246" w:type="dxa"/>
          </w:tcPr>
          <w:p w14:paraId="44908FE4">
            <w:pPr>
              <w:pStyle w:val="16"/>
              <w:rPr>
                <w:rFonts w:ascii="Times New Roman"/>
                <w:sz w:val="20"/>
              </w:rPr>
            </w:pPr>
          </w:p>
        </w:tc>
        <w:tc>
          <w:tcPr>
            <w:tcW w:w="2560" w:type="dxa"/>
          </w:tcPr>
          <w:p w14:paraId="1EDB736C">
            <w:pPr>
              <w:pStyle w:val="16"/>
              <w:rPr>
                <w:rFonts w:ascii="Times New Roman"/>
                <w:sz w:val="20"/>
              </w:rPr>
            </w:pPr>
          </w:p>
        </w:tc>
        <w:tc>
          <w:tcPr>
            <w:tcW w:w="2246" w:type="dxa"/>
          </w:tcPr>
          <w:p w14:paraId="50827C69">
            <w:pPr>
              <w:pStyle w:val="16"/>
              <w:rPr>
                <w:rFonts w:ascii="Times New Roman"/>
                <w:sz w:val="20"/>
              </w:rPr>
            </w:pPr>
          </w:p>
        </w:tc>
        <w:tc>
          <w:tcPr>
            <w:tcW w:w="2958" w:type="dxa"/>
          </w:tcPr>
          <w:p w14:paraId="796ADDC9">
            <w:pPr>
              <w:pStyle w:val="16"/>
              <w:rPr>
                <w:rFonts w:ascii="Times New Roman"/>
                <w:sz w:val="20"/>
              </w:rPr>
            </w:pPr>
          </w:p>
        </w:tc>
      </w:tr>
      <w:tr w14:paraId="12846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172" w:type="dxa"/>
          </w:tcPr>
          <w:p w14:paraId="18ED6206">
            <w:pPr>
              <w:pStyle w:val="16"/>
              <w:rPr>
                <w:rFonts w:ascii="Times New Roman"/>
                <w:sz w:val="20"/>
              </w:rPr>
            </w:pPr>
          </w:p>
        </w:tc>
        <w:tc>
          <w:tcPr>
            <w:tcW w:w="1888" w:type="dxa"/>
          </w:tcPr>
          <w:p w14:paraId="4CB955B8">
            <w:pPr>
              <w:pStyle w:val="16"/>
              <w:rPr>
                <w:rFonts w:ascii="Times New Roman"/>
                <w:sz w:val="20"/>
              </w:rPr>
            </w:pPr>
          </w:p>
        </w:tc>
        <w:tc>
          <w:tcPr>
            <w:tcW w:w="1328" w:type="dxa"/>
          </w:tcPr>
          <w:p w14:paraId="1AD60822">
            <w:pPr>
              <w:pStyle w:val="16"/>
              <w:rPr>
                <w:rFonts w:ascii="Times New Roman"/>
                <w:sz w:val="20"/>
              </w:rPr>
            </w:pPr>
          </w:p>
        </w:tc>
        <w:tc>
          <w:tcPr>
            <w:tcW w:w="2246" w:type="dxa"/>
          </w:tcPr>
          <w:p w14:paraId="5FC71805">
            <w:pPr>
              <w:pStyle w:val="16"/>
              <w:rPr>
                <w:rFonts w:ascii="Times New Roman"/>
                <w:sz w:val="20"/>
              </w:rPr>
            </w:pPr>
          </w:p>
        </w:tc>
        <w:tc>
          <w:tcPr>
            <w:tcW w:w="2560" w:type="dxa"/>
          </w:tcPr>
          <w:p w14:paraId="6F2E87A1">
            <w:pPr>
              <w:pStyle w:val="16"/>
              <w:rPr>
                <w:rFonts w:ascii="Times New Roman"/>
                <w:sz w:val="20"/>
              </w:rPr>
            </w:pPr>
          </w:p>
        </w:tc>
        <w:tc>
          <w:tcPr>
            <w:tcW w:w="2246" w:type="dxa"/>
          </w:tcPr>
          <w:p w14:paraId="6EBA0A8F">
            <w:pPr>
              <w:pStyle w:val="16"/>
              <w:rPr>
                <w:rFonts w:ascii="Times New Roman"/>
                <w:sz w:val="20"/>
              </w:rPr>
            </w:pPr>
          </w:p>
        </w:tc>
        <w:tc>
          <w:tcPr>
            <w:tcW w:w="2958" w:type="dxa"/>
          </w:tcPr>
          <w:p w14:paraId="2F1C6A51">
            <w:pPr>
              <w:pStyle w:val="16"/>
              <w:rPr>
                <w:rFonts w:ascii="Times New Roman"/>
                <w:sz w:val="20"/>
              </w:rPr>
            </w:pPr>
          </w:p>
        </w:tc>
      </w:tr>
    </w:tbl>
    <w:p w14:paraId="02CFFFD5">
      <w:pPr>
        <w:pStyle w:val="13"/>
        <w:spacing w:before="170"/>
        <w:rPr>
          <w:rFonts w:ascii="Arial"/>
          <w:b/>
          <w:sz w:val="20"/>
        </w:rPr>
      </w:pPr>
    </w:p>
    <w:p w14:paraId="0AFC70C2">
      <w:pPr>
        <w:pStyle w:val="10"/>
      </w:pPr>
      <w:r>
        <w:rPr>
          <w:color w:val="1E3763"/>
          <w:spacing w:val="-2"/>
        </w:rPr>
        <w:t>Velocity:</w:t>
      </w:r>
    </w:p>
    <w:p w14:paraId="7CC8F821">
      <w:pPr>
        <w:spacing w:before="3" w:line="244" w:lineRule="auto"/>
        <w:ind w:left="516" w:right="0" w:firstLine="0"/>
        <w:jc w:val="left"/>
        <w:rPr>
          <w:sz w:val="20"/>
        </w:rPr>
      </w:pPr>
      <w:r>
        <w:rPr>
          <w:color w:val="1E3763"/>
          <w:sz w:val="20"/>
        </w:rPr>
        <w:t>Imagine we have a 10-day sprint duration, and the</w:t>
      </w:r>
      <w:r>
        <w:rPr>
          <w:color w:val="1E3763"/>
          <w:spacing w:val="-1"/>
          <w:sz w:val="20"/>
        </w:rPr>
        <w:t xml:space="preserve"> </w:t>
      </w:r>
      <w:r>
        <w:rPr>
          <w:color w:val="1E3763"/>
          <w:sz w:val="20"/>
        </w:rPr>
        <w:t>velocity of the team is 20 (points per sprint). Let’s</w:t>
      </w:r>
      <w:r>
        <w:rPr>
          <w:color w:val="1E3763"/>
          <w:spacing w:val="-1"/>
          <w:sz w:val="20"/>
        </w:rPr>
        <w:t xml:space="preserve"> </w:t>
      </w:r>
      <w:r>
        <w:rPr>
          <w:color w:val="1E3763"/>
          <w:sz w:val="20"/>
        </w:rPr>
        <w:t>calculate the team’s</w:t>
      </w:r>
      <w:r>
        <w:rPr>
          <w:color w:val="1E3763"/>
          <w:spacing w:val="-1"/>
          <w:sz w:val="20"/>
        </w:rPr>
        <w:t xml:space="preserve"> </w:t>
      </w:r>
      <w:r>
        <w:rPr>
          <w:color w:val="1E3763"/>
          <w:sz w:val="20"/>
        </w:rPr>
        <w:t>average velocity</w:t>
      </w:r>
      <w:r>
        <w:rPr>
          <w:color w:val="1E3763"/>
          <w:spacing w:val="-1"/>
          <w:sz w:val="20"/>
        </w:rPr>
        <w:t xml:space="preserve"> </w:t>
      </w:r>
      <w:r>
        <w:rPr>
          <w:color w:val="1E3763"/>
          <w:sz w:val="20"/>
        </w:rPr>
        <w:t>(AV) per iteration</w:t>
      </w:r>
      <w:r>
        <w:rPr>
          <w:color w:val="1E3763"/>
          <w:spacing w:val="-1"/>
          <w:sz w:val="20"/>
        </w:rPr>
        <w:t xml:space="preserve"> </w:t>
      </w:r>
      <w:r>
        <w:rPr>
          <w:color w:val="1E3763"/>
          <w:sz w:val="20"/>
        </w:rPr>
        <w:t>unit (story</w:t>
      </w:r>
      <w:r>
        <w:rPr>
          <w:color w:val="1E3763"/>
          <w:spacing w:val="-1"/>
          <w:sz w:val="20"/>
        </w:rPr>
        <w:t xml:space="preserve"> </w:t>
      </w:r>
      <w:r>
        <w:rPr>
          <w:color w:val="1E3763"/>
          <w:sz w:val="20"/>
        </w:rPr>
        <w:t>points per day)</w:t>
      </w:r>
    </w:p>
    <w:p w14:paraId="02AD1384">
      <w:pPr>
        <w:pStyle w:val="13"/>
        <w:spacing w:before="21"/>
        <w:rPr>
          <w:sz w:val="20"/>
        </w:rPr>
      </w:pPr>
      <w:r>
        <w:rPr>
          <w:sz w:val="20"/>
        </w:rPr>
        <w:drawing>
          <wp:anchor distT="0" distB="0" distL="0" distR="0" simplePos="0" relativeHeight="251827200" behindDoc="1" locked="0" layoutInCell="1" allowOverlap="1">
            <wp:simplePos x="0" y="0"/>
            <wp:positionH relativeFrom="page">
              <wp:posOffset>3813810</wp:posOffset>
            </wp:positionH>
            <wp:positionV relativeFrom="paragraph">
              <wp:posOffset>172085</wp:posOffset>
            </wp:positionV>
            <wp:extent cx="3522345" cy="585470"/>
            <wp:effectExtent l="0" t="0" r="0" b="0"/>
            <wp:wrapTopAndBottom/>
            <wp:docPr id="642" name="Image 642"/>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59" cstate="print"/>
                    <a:stretch>
                      <a:fillRect/>
                    </a:stretch>
                  </pic:blipFill>
                  <pic:spPr>
                    <a:xfrm>
                      <a:off x="0" y="0"/>
                      <a:ext cx="3522326" cy="585215"/>
                    </a:xfrm>
                    <a:prstGeom prst="rect">
                      <a:avLst/>
                    </a:prstGeom>
                  </pic:spPr>
                </pic:pic>
              </a:graphicData>
            </a:graphic>
          </wp:anchor>
        </w:drawing>
      </w:r>
    </w:p>
    <w:p w14:paraId="179C65ED">
      <w:pPr>
        <w:pStyle w:val="13"/>
        <w:spacing w:after="0"/>
        <w:rPr>
          <w:sz w:val="20"/>
        </w:rPr>
        <w:sectPr>
          <w:pgSz w:w="16840" w:h="11910" w:orient="landscape"/>
          <w:pgMar w:top="1340" w:right="283" w:bottom="280" w:left="566" w:header="720" w:footer="720" w:gutter="0"/>
          <w:cols w:space="720" w:num="1"/>
        </w:sectPr>
      </w:pPr>
    </w:p>
    <w:p w14:paraId="0C276AC2">
      <w:pPr>
        <w:pStyle w:val="13"/>
        <w:rPr>
          <w:sz w:val="20"/>
        </w:rPr>
      </w:pPr>
    </w:p>
    <w:p w14:paraId="17B54F08">
      <w:pPr>
        <w:pStyle w:val="13"/>
        <w:spacing w:before="133"/>
        <w:rPr>
          <w:sz w:val="20"/>
        </w:rPr>
      </w:pPr>
    </w:p>
    <w:p w14:paraId="05CE5E1F">
      <w:pPr>
        <w:pStyle w:val="10"/>
        <w:ind w:left="876"/>
      </w:pPr>
      <w:r>
        <w:t>Burndown</w:t>
      </w:r>
      <w:r>
        <w:rPr>
          <w:spacing w:val="-8"/>
        </w:rPr>
        <w:t xml:space="preserve"> </w:t>
      </w:r>
      <w:r>
        <w:rPr>
          <w:spacing w:val="-2"/>
        </w:rPr>
        <w:t>Chart:</w:t>
      </w:r>
    </w:p>
    <w:p w14:paraId="49DEFDEF">
      <w:pPr>
        <w:pStyle w:val="13"/>
        <w:spacing w:before="139"/>
        <w:rPr>
          <w:rFonts w:ascii="Arial"/>
          <w:b/>
          <w:sz w:val="20"/>
        </w:rPr>
      </w:pPr>
    </w:p>
    <w:p w14:paraId="7C831BAC">
      <w:pPr>
        <w:spacing w:before="1" w:line="292" w:lineRule="auto"/>
        <w:ind w:left="876" w:right="576" w:firstLine="0"/>
        <w:jc w:val="left"/>
        <w:rPr>
          <w:sz w:val="20"/>
        </w:rPr>
      </w:pPr>
      <w:r>
        <w:rPr>
          <w:sz w:val="20"/>
        </w:rPr>
        <w:t>A</w:t>
      </w:r>
      <w:r>
        <w:rPr>
          <w:spacing w:val="-1"/>
          <w:sz w:val="20"/>
        </w:rPr>
        <w:t xml:space="preserve"> </w:t>
      </w:r>
      <w:r>
        <w:rPr>
          <w:sz w:val="20"/>
        </w:rPr>
        <w:t>burndown</w:t>
      </w:r>
      <w:r>
        <w:rPr>
          <w:spacing w:val="-1"/>
          <w:sz w:val="20"/>
        </w:rPr>
        <w:t xml:space="preserve"> </w:t>
      </w:r>
      <w:r>
        <w:rPr>
          <w:sz w:val="20"/>
        </w:rPr>
        <w:t>chart</w:t>
      </w:r>
      <w:r>
        <w:rPr>
          <w:spacing w:val="-1"/>
          <w:sz w:val="20"/>
        </w:rPr>
        <w:t xml:space="preserve"> </w:t>
      </w:r>
      <w:r>
        <w:rPr>
          <w:sz w:val="20"/>
        </w:rPr>
        <w:t>is</w:t>
      </w:r>
      <w:r>
        <w:rPr>
          <w:spacing w:val="-1"/>
          <w:sz w:val="20"/>
        </w:rPr>
        <w:t xml:space="preserve"> </w:t>
      </w:r>
      <w:r>
        <w:rPr>
          <w:sz w:val="20"/>
        </w:rPr>
        <w:t>a</w:t>
      </w:r>
      <w:r>
        <w:rPr>
          <w:spacing w:val="-1"/>
          <w:sz w:val="20"/>
        </w:rPr>
        <w:t xml:space="preserve"> </w:t>
      </w:r>
      <w:r>
        <w:rPr>
          <w:sz w:val="20"/>
        </w:rPr>
        <w:t>graphical</w:t>
      </w:r>
      <w:r>
        <w:rPr>
          <w:spacing w:val="-1"/>
          <w:sz w:val="20"/>
        </w:rPr>
        <w:t xml:space="preserve"> </w:t>
      </w:r>
      <w:r>
        <w:rPr>
          <w:sz w:val="20"/>
        </w:rPr>
        <w:t>representation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work</w:t>
      </w:r>
      <w:r>
        <w:rPr>
          <w:spacing w:val="-1"/>
          <w:sz w:val="20"/>
        </w:rPr>
        <w:t xml:space="preserve"> </w:t>
      </w:r>
      <w:r>
        <w:rPr>
          <w:sz w:val="20"/>
        </w:rPr>
        <w:t>remaining</w:t>
      </w:r>
      <w:r>
        <w:rPr>
          <w:spacing w:val="-1"/>
          <w:sz w:val="20"/>
        </w:rPr>
        <w:t xml:space="preserve"> </w:t>
      </w:r>
      <w:r>
        <w:rPr>
          <w:sz w:val="20"/>
        </w:rPr>
        <w:t>versus</w:t>
      </w:r>
      <w:r>
        <w:rPr>
          <w:spacing w:val="-1"/>
          <w:sz w:val="20"/>
        </w:rPr>
        <w:t xml:space="preserve"> </w:t>
      </w:r>
      <w:r>
        <w:rPr>
          <w:sz w:val="20"/>
        </w:rPr>
        <w:t>time.</w:t>
      </w:r>
      <w:r>
        <w:rPr>
          <w:spacing w:val="-1"/>
          <w:sz w:val="20"/>
        </w:rPr>
        <w:t xml:space="preserve"> </w:t>
      </w:r>
      <w:r>
        <w:rPr>
          <w:sz w:val="20"/>
        </w:rPr>
        <w:t>It</w:t>
      </w:r>
      <w:r>
        <w:rPr>
          <w:spacing w:val="-1"/>
          <w:sz w:val="20"/>
        </w:rPr>
        <w:t xml:space="preserve"> </w:t>
      </w:r>
      <w:r>
        <w:rPr>
          <w:sz w:val="20"/>
        </w:rPr>
        <w:t>is</w:t>
      </w:r>
      <w:r>
        <w:rPr>
          <w:spacing w:val="-1"/>
          <w:sz w:val="20"/>
        </w:rPr>
        <w:t xml:space="preserve"> </w:t>
      </w:r>
      <w:r>
        <w:rPr>
          <w:sz w:val="20"/>
        </w:rPr>
        <w:t>used</w:t>
      </w:r>
      <w:r>
        <w:rPr>
          <w:spacing w:val="-1"/>
          <w:sz w:val="20"/>
        </w:rPr>
        <w:t xml:space="preserve"> </w:t>
      </w:r>
      <w:r>
        <w:rPr>
          <w:sz w:val="20"/>
        </w:rPr>
        <w:t>to</w:t>
      </w:r>
      <w:r>
        <w:rPr>
          <w:spacing w:val="-1"/>
          <w:sz w:val="20"/>
        </w:rPr>
        <w:t xml:space="preserve"> </w:t>
      </w:r>
      <w:r>
        <w:rPr>
          <w:sz w:val="20"/>
        </w:rPr>
        <w:t>track</w:t>
      </w:r>
      <w:r>
        <w:rPr>
          <w:spacing w:val="-1"/>
          <w:sz w:val="20"/>
        </w:rPr>
        <w:t xml:space="preserve"> </w:t>
      </w:r>
      <w:r>
        <w:rPr>
          <w:sz w:val="20"/>
        </w:rPr>
        <w:t>the</w:t>
      </w:r>
      <w:r>
        <w:rPr>
          <w:spacing w:val="-1"/>
          <w:sz w:val="20"/>
        </w:rPr>
        <w:t xml:space="preserve"> </w:t>
      </w:r>
      <w:r>
        <w:rPr>
          <w:sz w:val="20"/>
        </w:rPr>
        <w:t>progress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Auto</w:t>
      </w:r>
      <w:r>
        <w:rPr>
          <w:spacing w:val="-1"/>
          <w:sz w:val="20"/>
        </w:rPr>
        <w:t xml:space="preserve"> </w:t>
      </w:r>
      <w:r>
        <w:rPr>
          <w:sz w:val="20"/>
        </w:rPr>
        <w:t>Ticket</w:t>
      </w:r>
      <w:r>
        <w:rPr>
          <w:spacing w:val="-1"/>
          <w:sz w:val="20"/>
        </w:rPr>
        <w:t xml:space="preserve"> </w:t>
      </w:r>
      <w:r>
        <w:rPr>
          <w:sz w:val="20"/>
        </w:rPr>
        <w:t>Classification</w:t>
      </w:r>
      <w:r>
        <w:rPr>
          <w:spacing w:val="-1"/>
          <w:sz w:val="20"/>
        </w:rPr>
        <w:t xml:space="preserve"> </w:t>
      </w:r>
      <w:r>
        <w:rPr>
          <w:sz w:val="20"/>
        </w:rPr>
        <w:t>using</w:t>
      </w:r>
      <w:r>
        <w:rPr>
          <w:spacing w:val="-1"/>
          <w:sz w:val="20"/>
        </w:rPr>
        <w:t xml:space="preserve"> </w:t>
      </w:r>
      <w:r>
        <w:rPr>
          <w:sz w:val="20"/>
        </w:rPr>
        <w:t>Flow Designer project across different sprints.</w:t>
      </w:r>
    </w:p>
    <w:p w14:paraId="5DC468D2">
      <w:pPr>
        <w:pStyle w:val="13"/>
        <w:spacing w:before="173"/>
        <w:rPr>
          <w:sz w:val="20"/>
        </w:rPr>
      </w:pPr>
    </w:p>
    <w:p w14:paraId="06265D4E">
      <w:pPr>
        <w:spacing w:before="0"/>
        <w:ind w:left="876" w:right="0" w:firstLine="0"/>
        <w:jc w:val="left"/>
        <w:rPr>
          <w:sz w:val="20"/>
        </w:rPr>
      </w:pPr>
      <w:r>
        <w:rPr>
          <w:sz w:val="20"/>
        </w:rPr>
        <w:t>For</w:t>
      </w:r>
      <w:r>
        <w:rPr>
          <w:spacing w:val="-4"/>
          <w:sz w:val="20"/>
        </w:rPr>
        <w:t xml:space="preserve"> </w:t>
      </w:r>
      <w:r>
        <w:rPr>
          <w:sz w:val="20"/>
        </w:rPr>
        <w:t>this</w:t>
      </w:r>
      <w:r>
        <w:rPr>
          <w:spacing w:val="-3"/>
          <w:sz w:val="20"/>
        </w:rPr>
        <w:t xml:space="preserve"> </w:t>
      </w:r>
      <w:r>
        <w:rPr>
          <w:sz w:val="20"/>
        </w:rPr>
        <w:t>project,</w:t>
      </w:r>
      <w:r>
        <w:rPr>
          <w:spacing w:val="-3"/>
          <w:sz w:val="20"/>
        </w:rPr>
        <w:t xml:space="preserve"> </w:t>
      </w:r>
      <w:r>
        <w:rPr>
          <w:sz w:val="20"/>
        </w:rPr>
        <w:t>the</w:t>
      </w:r>
      <w:r>
        <w:rPr>
          <w:spacing w:val="-3"/>
          <w:sz w:val="20"/>
        </w:rPr>
        <w:t xml:space="preserve"> </w:t>
      </w:r>
      <w:r>
        <w:rPr>
          <w:sz w:val="20"/>
        </w:rPr>
        <w:t>burndown</w:t>
      </w:r>
      <w:r>
        <w:rPr>
          <w:spacing w:val="-3"/>
          <w:sz w:val="20"/>
        </w:rPr>
        <w:t xml:space="preserve"> </w:t>
      </w:r>
      <w:r>
        <w:rPr>
          <w:sz w:val="20"/>
        </w:rPr>
        <w:t>chart</w:t>
      </w:r>
      <w:r>
        <w:rPr>
          <w:spacing w:val="-3"/>
          <w:sz w:val="20"/>
        </w:rPr>
        <w:t xml:space="preserve"> </w:t>
      </w:r>
      <w:r>
        <w:rPr>
          <w:sz w:val="20"/>
        </w:rPr>
        <w:t>represents</w:t>
      </w:r>
      <w:r>
        <w:rPr>
          <w:spacing w:val="-3"/>
          <w:sz w:val="20"/>
        </w:rPr>
        <w:t xml:space="preserve"> </w:t>
      </w:r>
      <w:r>
        <w:rPr>
          <w:sz w:val="20"/>
        </w:rPr>
        <w:t>the</w:t>
      </w:r>
      <w:r>
        <w:rPr>
          <w:spacing w:val="-3"/>
          <w:sz w:val="20"/>
        </w:rPr>
        <w:t xml:space="preserve"> </w:t>
      </w:r>
      <w:r>
        <w:rPr>
          <w:sz w:val="20"/>
        </w:rPr>
        <w:t>completion</w:t>
      </w:r>
      <w:r>
        <w:rPr>
          <w:spacing w:val="-3"/>
          <w:sz w:val="20"/>
        </w:rPr>
        <w:t xml:space="preserve"> </w:t>
      </w:r>
      <w:r>
        <w:rPr>
          <w:sz w:val="20"/>
        </w:rPr>
        <w:t>of</w:t>
      </w:r>
      <w:r>
        <w:rPr>
          <w:spacing w:val="-3"/>
          <w:sz w:val="20"/>
        </w:rPr>
        <w:t xml:space="preserve"> </w:t>
      </w:r>
      <w:r>
        <w:rPr>
          <w:sz w:val="20"/>
        </w:rPr>
        <w:t>tasks</w:t>
      </w:r>
      <w:r>
        <w:rPr>
          <w:spacing w:val="-3"/>
          <w:sz w:val="20"/>
        </w:rPr>
        <w:t xml:space="preserve"> </w:t>
      </w:r>
      <w:r>
        <w:rPr>
          <w:sz w:val="20"/>
        </w:rPr>
        <w:t>related</w:t>
      </w:r>
      <w:r>
        <w:rPr>
          <w:spacing w:val="-4"/>
          <w:sz w:val="20"/>
        </w:rPr>
        <w:t xml:space="preserve"> </w:t>
      </w:r>
      <w:r>
        <w:rPr>
          <w:spacing w:val="-5"/>
          <w:sz w:val="20"/>
        </w:rPr>
        <w:t>to:</w:t>
      </w:r>
    </w:p>
    <w:p w14:paraId="732BBA74">
      <w:pPr>
        <w:pStyle w:val="15"/>
        <w:numPr>
          <w:ilvl w:val="0"/>
          <w:numId w:val="14"/>
        </w:numPr>
        <w:tabs>
          <w:tab w:val="left" w:pos="1415"/>
        </w:tabs>
        <w:spacing w:before="207" w:after="0" w:line="240" w:lineRule="auto"/>
        <w:ind w:left="1415" w:right="0" w:hanging="269"/>
        <w:jc w:val="left"/>
        <w:rPr>
          <w:sz w:val="20"/>
        </w:rPr>
      </w:pPr>
      <w:r>
        <w:rPr>
          <w:sz w:val="20"/>
        </w:rPr>
        <w:t>Requirement</w:t>
      </w:r>
      <w:r>
        <w:rPr>
          <w:spacing w:val="-9"/>
          <w:sz w:val="20"/>
        </w:rPr>
        <w:t xml:space="preserve"> </w:t>
      </w:r>
      <w:r>
        <w:rPr>
          <w:sz w:val="20"/>
        </w:rPr>
        <w:t>Analysis</w:t>
      </w:r>
      <w:r>
        <w:rPr>
          <w:spacing w:val="-8"/>
          <w:sz w:val="20"/>
        </w:rPr>
        <w:t xml:space="preserve"> </w:t>
      </w:r>
      <w:r>
        <w:rPr>
          <w:sz w:val="20"/>
        </w:rPr>
        <w:t>and</w:t>
      </w:r>
      <w:r>
        <w:rPr>
          <w:spacing w:val="-8"/>
          <w:sz w:val="20"/>
        </w:rPr>
        <w:t xml:space="preserve"> </w:t>
      </w:r>
      <w:r>
        <w:rPr>
          <w:spacing w:val="-2"/>
          <w:sz w:val="20"/>
        </w:rPr>
        <w:t>Planning</w:t>
      </w:r>
    </w:p>
    <w:p w14:paraId="70C5977F">
      <w:pPr>
        <w:pStyle w:val="15"/>
        <w:numPr>
          <w:ilvl w:val="0"/>
          <w:numId w:val="14"/>
        </w:numPr>
        <w:tabs>
          <w:tab w:val="left" w:pos="1415"/>
        </w:tabs>
        <w:spacing w:before="166" w:after="0" w:line="240" w:lineRule="auto"/>
        <w:ind w:left="1415" w:right="0" w:hanging="269"/>
        <w:jc w:val="left"/>
        <w:rPr>
          <w:sz w:val="20"/>
        </w:rPr>
      </w:pPr>
      <w:r>
        <w:rPr>
          <w:sz w:val="20"/>
        </w:rPr>
        <w:t>ServiceNow</w:t>
      </w:r>
      <w:r>
        <w:rPr>
          <w:spacing w:val="-8"/>
          <w:sz w:val="20"/>
        </w:rPr>
        <w:t xml:space="preserve"> </w:t>
      </w:r>
      <w:r>
        <w:rPr>
          <w:sz w:val="20"/>
        </w:rPr>
        <w:t>Backend</w:t>
      </w:r>
      <w:r>
        <w:rPr>
          <w:spacing w:val="-8"/>
          <w:sz w:val="20"/>
        </w:rPr>
        <w:t xml:space="preserve"> </w:t>
      </w:r>
      <w:r>
        <w:rPr>
          <w:spacing w:val="-2"/>
          <w:sz w:val="20"/>
        </w:rPr>
        <w:t>Configuration</w:t>
      </w:r>
    </w:p>
    <w:p w14:paraId="0EE04203">
      <w:pPr>
        <w:pStyle w:val="15"/>
        <w:numPr>
          <w:ilvl w:val="0"/>
          <w:numId w:val="14"/>
        </w:numPr>
        <w:tabs>
          <w:tab w:val="left" w:pos="1415"/>
        </w:tabs>
        <w:spacing w:before="166" w:after="0" w:line="240" w:lineRule="auto"/>
        <w:ind w:left="1415" w:right="0" w:hanging="269"/>
        <w:jc w:val="left"/>
        <w:rPr>
          <w:sz w:val="20"/>
        </w:rPr>
      </w:pPr>
      <w:r>
        <w:rPr>
          <w:sz w:val="20"/>
        </w:rPr>
        <w:t>Category</w:t>
      </w:r>
      <w:r>
        <w:rPr>
          <w:spacing w:val="1"/>
          <w:sz w:val="20"/>
        </w:rPr>
        <w:t xml:space="preserve"> </w:t>
      </w:r>
      <w:r>
        <w:rPr>
          <w:sz w:val="20"/>
        </w:rPr>
        <w:t>and</w:t>
      </w:r>
      <w:r>
        <w:rPr>
          <w:spacing w:val="1"/>
          <w:sz w:val="20"/>
        </w:rPr>
        <w:t xml:space="preserve"> </w:t>
      </w:r>
      <w:r>
        <w:rPr>
          <w:sz w:val="20"/>
        </w:rPr>
        <w:t>Subcategory</w:t>
      </w:r>
      <w:r>
        <w:rPr>
          <w:spacing w:val="1"/>
          <w:sz w:val="20"/>
        </w:rPr>
        <w:t xml:space="preserve"> </w:t>
      </w:r>
      <w:r>
        <w:rPr>
          <w:spacing w:val="-2"/>
          <w:sz w:val="20"/>
        </w:rPr>
        <w:t>Dependency</w:t>
      </w:r>
    </w:p>
    <w:p w14:paraId="0C3AF2CA">
      <w:pPr>
        <w:pStyle w:val="15"/>
        <w:numPr>
          <w:ilvl w:val="0"/>
          <w:numId w:val="14"/>
        </w:numPr>
        <w:tabs>
          <w:tab w:val="left" w:pos="1415"/>
        </w:tabs>
        <w:spacing w:before="166" w:after="0" w:line="240" w:lineRule="auto"/>
        <w:ind w:left="1415" w:right="0" w:hanging="269"/>
        <w:jc w:val="left"/>
        <w:rPr>
          <w:sz w:val="20"/>
        </w:rPr>
      </w:pPr>
      <w:r>
        <w:rPr>
          <w:sz w:val="20"/>
        </w:rPr>
        <w:t>Flow</w:t>
      </w:r>
      <w:r>
        <w:rPr>
          <w:spacing w:val="-6"/>
          <w:sz w:val="20"/>
        </w:rPr>
        <w:t xml:space="preserve"> </w:t>
      </w:r>
      <w:r>
        <w:rPr>
          <w:sz w:val="20"/>
        </w:rPr>
        <w:t>Designer</w:t>
      </w:r>
      <w:r>
        <w:rPr>
          <w:spacing w:val="-6"/>
          <w:sz w:val="20"/>
        </w:rPr>
        <w:t xml:space="preserve"> </w:t>
      </w:r>
      <w:r>
        <w:rPr>
          <w:spacing w:val="-2"/>
          <w:sz w:val="20"/>
        </w:rPr>
        <w:t>Automation</w:t>
      </w:r>
    </w:p>
    <w:p w14:paraId="6E133874">
      <w:pPr>
        <w:pStyle w:val="15"/>
        <w:numPr>
          <w:ilvl w:val="0"/>
          <w:numId w:val="14"/>
        </w:numPr>
        <w:tabs>
          <w:tab w:val="left" w:pos="1415"/>
        </w:tabs>
        <w:spacing w:before="166" w:after="0" w:line="240" w:lineRule="auto"/>
        <w:ind w:left="1415" w:right="0" w:hanging="269"/>
        <w:jc w:val="left"/>
        <w:rPr>
          <w:sz w:val="20"/>
        </w:rPr>
      </w:pPr>
      <w:r>
        <w:rPr>
          <w:sz w:val="20"/>
        </w:rPr>
        <w:t>Email</w:t>
      </w:r>
      <w:r>
        <w:rPr>
          <w:spacing w:val="-8"/>
          <w:sz w:val="20"/>
        </w:rPr>
        <w:t xml:space="preserve"> </w:t>
      </w:r>
      <w:r>
        <w:rPr>
          <w:spacing w:val="-2"/>
          <w:sz w:val="20"/>
        </w:rPr>
        <w:t>Notification</w:t>
      </w:r>
    </w:p>
    <w:p w14:paraId="5A33D833">
      <w:pPr>
        <w:pStyle w:val="15"/>
        <w:numPr>
          <w:ilvl w:val="0"/>
          <w:numId w:val="14"/>
        </w:numPr>
        <w:tabs>
          <w:tab w:val="left" w:pos="1415"/>
        </w:tabs>
        <w:spacing w:before="166" w:after="0" w:line="240" w:lineRule="auto"/>
        <w:ind w:left="1415" w:right="0" w:hanging="269"/>
        <w:jc w:val="left"/>
        <w:rPr>
          <w:sz w:val="20"/>
        </w:rPr>
      </w:pPr>
      <w:r>
        <w:rPr>
          <w:sz w:val="20"/>
        </w:rPr>
        <w:t>Testing</w:t>
      </w:r>
      <w:r>
        <w:rPr>
          <w:spacing w:val="-6"/>
          <w:sz w:val="20"/>
        </w:rPr>
        <w:t xml:space="preserve"> </w:t>
      </w:r>
      <w:r>
        <w:rPr>
          <w:sz w:val="20"/>
        </w:rPr>
        <w:t>and</w:t>
      </w:r>
      <w:r>
        <w:rPr>
          <w:spacing w:val="-5"/>
          <w:sz w:val="20"/>
        </w:rPr>
        <w:t xml:space="preserve"> </w:t>
      </w:r>
      <w:r>
        <w:rPr>
          <w:spacing w:val="-2"/>
          <w:sz w:val="20"/>
        </w:rPr>
        <w:t>Validation</w:t>
      </w:r>
    </w:p>
    <w:p w14:paraId="14552C9C">
      <w:pPr>
        <w:pStyle w:val="15"/>
        <w:numPr>
          <w:ilvl w:val="0"/>
          <w:numId w:val="14"/>
        </w:numPr>
        <w:tabs>
          <w:tab w:val="left" w:pos="1415"/>
        </w:tabs>
        <w:spacing w:before="166" w:after="0" w:line="240" w:lineRule="auto"/>
        <w:ind w:left="1415" w:right="0" w:hanging="269"/>
        <w:jc w:val="left"/>
        <w:rPr>
          <w:sz w:val="20"/>
        </w:rPr>
      </w:pPr>
      <w:r>
        <w:rPr>
          <w:sz w:val="20"/>
        </w:rPr>
        <w:t>Deployment</w:t>
      </w:r>
      <w:r>
        <w:rPr>
          <w:spacing w:val="-9"/>
          <w:sz w:val="20"/>
        </w:rPr>
        <w:t xml:space="preserve"> </w:t>
      </w:r>
      <w:r>
        <w:rPr>
          <w:sz w:val="20"/>
        </w:rPr>
        <w:t>and</w:t>
      </w:r>
      <w:r>
        <w:rPr>
          <w:spacing w:val="-9"/>
          <w:sz w:val="20"/>
        </w:rPr>
        <w:t xml:space="preserve"> </w:t>
      </w:r>
      <w:r>
        <w:rPr>
          <w:spacing w:val="-2"/>
          <w:sz w:val="20"/>
        </w:rPr>
        <w:t>Documentation</w:t>
      </w:r>
    </w:p>
    <w:p w14:paraId="1A27EB01">
      <w:pPr>
        <w:pStyle w:val="13"/>
        <w:spacing w:before="22"/>
        <w:rPr>
          <w:sz w:val="20"/>
        </w:rPr>
      </w:pPr>
    </w:p>
    <w:p w14:paraId="22D79763">
      <w:pPr>
        <w:spacing w:before="0"/>
        <w:ind w:left="876" w:right="0" w:firstLine="0"/>
        <w:jc w:val="left"/>
        <w:rPr>
          <w:sz w:val="20"/>
        </w:rPr>
      </w:pPr>
      <w:r>
        <w:rPr>
          <w:sz w:val="20"/>
        </w:rPr>
        <w:t>The</w:t>
      </w:r>
      <w:r>
        <w:rPr>
          <w:spacing w:val="-2"/>
          <w:sz w:val="20"/>
        </w:rPr>
        <w:t xml:space="preserve"> </w:t>
      </w:r>
      <w:r>
        <w:rPr>
          <w:sz w:val="20"/>
        </w:rPr>
        <w:t>chart</w:t>
      </w:r>
      <w:r>
        <w:rPr>
          <w:spacing w:val="-2"/>
          <w:sz w:val="20"/>
        </w:rPr>
        <w:t xml:space="preserve"> </w:t>
      </w:r>
      <w:r>
        <w:rPr>
          <w:sz w:val="20"/>
        </w:rPr>
        <w:t>shows</w:t>
      </w:r>
      <w:r>
        <w:rPr>
          <w:spacing w:val="-2"/>
          <w:sz w:val="20"/>
        </w:rPr>
        <w:t xml:space="preserve"> </w:t>
      </w:r>
      <w:r>
        <w:rPr>
          <w:sz w:val="20"/>
        </w:rPr>
        <w:t>how</w:t>
      </w:r>
      <w:r>
        <w:rPr>
          <w:spacing w:val="-1"/>
          <w:sz w:val="20"/>
        </w:rPr>
        <w:t xml:space="preserve"> </w:t>
      </w:r>
      <w:r>
        <w:rPr>
          <w:sz w:val="20"/>
        </w:rPr>
        <w:t>the</w:t>
      </w:r>
      <w:r>
        <w:rPr>
          <w:spacing w:val="-2"/>
          <w:sz w:val="20"/>
        </w:rPr>
        <w:t xml:space="preserve"> </w:t>
      </w:r>
      <w:r>
        <w:rPr>
          <w:sz w:val="20"/>
        </w:rPr>
        <w:t>remaining</w:t>
      </w:r>
      <w:r>
        <w:rPr>
          <w:spacing w:val="-2"/>
          <w:sz w:val="20"/>
        </w:rPr>
        <w:t xml:space="preserve"> </w:t>
      </w:r>
      <w:r>
        <w:rPr>
          <w:sz w:val="20"/>
        </w:rPr>
        <w:t>Story</w:t>
      </w:r>
      <w:r>
        <w:rPr>
          <w:spacing w:val="-2"/>
          <w:sz w:val="20"/>
        </w:rPr>
        <w:t xml:space="preserve"> </w:t>
      </w:r>
      <w:r>
        <w:rPr>
          <w:sz w:val="20"/>
        </w:rPr>
        <w:t>Points</w:t>
      </w:r>
      <w:r>
        <w:rPr>
          <w:spacing w:val="-1"/>
          <w:sz w:val="20"/>
        </w:rPr>
        <w:t xml:space="preserve"> </w:t>
      </w:r>
      <w:r>
        <w:rPr>
          <w:sz w:val="20"/>
        </w:rPr>
        <w:t>decrease</w:t>
      </w:r>
      <w:r>
        <w:rPr>
          <w:spacing w:val="-2"/>
          <w:sz w:val="20"/>
        </w:rPr>
        <w:t xml:space="preserve"> </w:t>
      </w:r>
      <w:r>
        <w:rPr>
          <w:sz w:val="20"/>
        </w:rPr>
        <w:t>as</w:t>
      </w:r>
      <w:r>
        <w:rPr>
          <w:spacing w:val="-2"/>
          <w:sz w:val="20"/>
        </w:rPr>
        <w:t xml:space="preserve"> </w:t>
      </w:r>
      <w:r>
        <w:rPr>
          <w:sz w:val="20"/>
        </w:rPr>
        <w:t>the</w:t>
      </w:r>
      <w:r>
        <w:rPr>
          <w:spacing w:val="-2"/>
          <w:sz w:val="20"/>
        </w:rPr>
        <w:t xml:space="preserve"> </w:t>
      </w:r>
      <w:r>
        <w:rPr>
          <w:sz w:val="20"/>
        </w:rPr>
        <w:t>team</w:t>
      </w:r>
      <w:r>
        <w:rPr>
          <w:spacing w:val="-1"/>
          <w:sz w:val="20"/>
        </w:rPr>
        <w:t xml:space="preserve"> </w:t>
      </w:r>
      <w:r>
        <w:rPr>
          <w:sz w:val="20"/>
        </w:rPr>
        <w:t>completes</w:t>
      </w:r>
      <w:r>
        <w:rPr>
          <w:spacing w:val="-2"/>
          <w:sz w:val="20"/>
        </w:rPr>
        <w:t xml:space="preserve"> </w:t>
      </w:r>
      <w:r>
        <w:rPr>
          <w:sz w:val="20"/>
        </w:rPr>
        <w:t>the</w:t>
      </w:r>
      <w:r>
        <w:rPr>
          <w:spacing w:val="-2"/>
          <w:sz w:val="20"/>
        </w:rPr>
        <w:t xml:space="preserve"> </w:t>
      </w:r>
      <w:r>
        <w:rPr>
          <w:sz w:val="20"/>
        </w:rPr>
        <w:t>planned</w:t>
      </w:r>
      <w:r>
        <w:rPr>
          <w:spacing w:val="-1"/>
          <w:sz w:val="20"/>
        </w:rPr>
        <w:t xml:space="preserve"> </w:t>
      </w:r>
      <w:r>
        <w:rPr>
          <w:sz w:val="20"/>
        </w:rPr>
        <w:t>tasks</w:t>
      </w:r>
      <w:r>
        <w:rPr>
          <w:spacing w:val="-2"/>
          <w:sz w:val="20"/>
        </w:rPr>
        <w:t xml:space="preserve"> </w:t>
      </w:r>
      <w:r>
        <w:rPr>
          <w:sz w:val="20"/>
        </w:rPr>
        <w:t>during</w:t>
      </w:r>
      <w:r>
        <w:rPr>
          <w:spacing w:val="-2"/>
          <w:sz w:val="20"/>
        </w:rPr>
        <w:t xml:space="preserve"> </w:t>
      </w:r>
      <w:r>
        <w:rPr>
          <w:sz w:val="20"/>
        </w:rPr>
        <w:t>each</w:t>
      </w:r>
      <w:r>
        <w:rPr>
          <w:spacing w:val="-2"/>
          <w:sz w:val="20"/>
        </w:rPr>
        <w:t xml:space="preserve"> sprint.</w:t>
      </w:r>
    </w:p>
    <w:p w14:paraId="37485EB4">
      <w:pPr>
        <w:pStyle w:val="13"/>
        <w:rPr>
          <w:sz w:val="20"/>
        </w:rPr>
      </w:pPr>
    </w:p>
    <w:p w14:paraId="53806C82">
      <w:pPr>
        <w:pStyle w:val="13"/>
        <w:rPr>
          <w:sz w:val="20"/>
        </w:rPr>
      </w:pPr>
    </w:p>
    <w:p w14:paraId="2FD619A4">
      <w:pPr>
        <w:pStyle w:val="13"/>
        <w:rPr>
          <w:sz w:val="20"/>
        </w:rPr>
      </w:pPr>
    </w:p>
    <w:p w14:paraId="17E6B6F7">
      <w:pPr>
        <w:pStyle w:val="13"/>
        <w:spacing w:before="41"/>
        <w:rPr>
          <w:sz w:val="20"/>
        </w:rPr>
      </w:pPr>
    </w:p>
    <w:p w14:paraId="320457A1">
      <w:pPr>
        <w:pStyle w:val="10"/>
        <w:ind w:left="876"/>
      </w:pPr>
      <w:r>
        <w:rPr>
          <w:spacing w:val="-2"/>
        </w:rPr>
        <w:t>References:</w:t>
      </w:r>
    </w:p>
    <w:p w14:paraId="0BCC3652">
      <w:pPr>
        <w:pStyle w:val="13"/>
        <w:spacing w:before="89"/>
        <w:rPr>
          <w:rFonts w:ascii="Arial"/>
          <w:b/>
          <w:sz w:val="20"/>
        </w:rPr>
      </w:pPr>
    </w:p>
    <w:p w14:paraId="1A1C1A08">
      <w:pPr>
        <w:spacing w:before="0"/>
        <w:ind w:left="876" w:right="0" w:firstLine="0"/>
        <w:jc w:val="left"/>
        <w:rPr>
          <w:sz w:val="20"/>
        </w:rPr>
      </w:pPr>
      <w:r>
        <w:fldChar w:fldCharType="begin"/>
      </w:r>
      <w:r>
        <w:instrText xml:space="preserve"> HYPERLINK "https://www.atlassian.com/agile/project-management" \h </w:instrText>
      </w:r>
      <w:r>
        <w:fldChar w:fldCharType="separate"/>
      </w:r>
      <w:r>
        <w:rPr>
          <w:color w:val="1054CC"/>
          <w:spacing w:val="-2"/>
          <w:sz w:val="20"/>
          <w:u w:val="single" w:color="1054CC"/>
        </w:rPr>
        <w:t>https://www.atlassian.com/agile/project-management</w:t>
      </w:r>
      <w:r>
        <w:rPr>
          <w:color w:val="1054CC"/>
          <w:spacing w:val="-2"/>
          <w:sz w:val="20"/>
          <w:u w:val="single" w:color="1054CC"/>
        </w:rPr>
        <w:fldChar w:fldCharType="end"/>
      </w:r>
    </w:p>
    <w:p w14:paraId="665BBDD3">
      <w:pPr>
        <w:pStyle w:val="13"/>
        <w:spacing w:before="94"/>
        <w:rPr>
          <w:sz w:val="20"/>
        </w:rPr>
      </w:pPr>
    </w:p>
    <w:p w14:paraId="1DD034EB">
      <w:pPr>
        <w:spacing w:before="0"/>
        <w:ind w:left="876" w:right="0" w:firstLine="0"/>
        <w:jc w:val="left"/>
        <w:rPr>
          <w:sz w:val="20"/>
        </w:rPr>
      </w:pPr>
      <w:r>
        <w:fldChar w:fldCharType="begin"/>
      </w:r>
      <w:r>
        <w:instrText xml:space="preserve"> HYPERLINK "https://www.atlassian.com/agile/tutorials/sprints" \h </w:instrText>
      </w:r>
      <w:r>
        <w:fldChar w:fldCharType="separate"/>
      </w:r>
      <w:r>
        <w:rPr>
          <w:color w:val="1054CC"/>
          <w:spacing w:val="-2"/>
          <w:sz w:val="20"/>
          <w:u w:val="single" w:color="1054CC"/>
        </w:rPr>
        <w:t>https://www.atlassian.com/agile/tutorials/sprints</w:t>
      </w:r>
      <w:r>
        <w:rPr>
          <w:color w:val="1054CC"/>
          <w:spacing w:val="-2"/>
          <w:sz w:val="20"/>
          <w:u w:val="single" w:color="1054CC"/>
        </w:rPr>
        <w:fldChar w:fldCharType="end"/>
      </w:r>
    </w:p>
    <w:p w14:paraId="0C9128F0">
      <w:pPr>
        <w:pStyle w:val="13"/>
        <w:spacing w:before="93"/>
        <w:rPr>
          <w:sz w:val="20"/>
        </w:rPr>
      </w:pPr>
    </w:p>
    <w:p w14:paraId="70D6BFFC">
      <w:pPr>
        <w:spacing w:before="0"/>
        <w:ind w:left="876" w:right="0" w:firstLine="0"/>
        <w:jc w:val="left"/>
        <w:rPr>
          <w:sz w:val="20"/>
        </w:rPr>
      </w:pPr>
      <w:r>
        <w:fldChar w:fldCharType="begin"/>
      </w:r>
      <w:r>
        <w:instrText xml:space="preserve"> HYPERLINK "https://www.atlassian.com/agile/tutorials/epics" \h </w:instrText>
      </w:r>
      <w:r>
        <w:fldChar w:fldCharType="separate"/>
      </w:r>
      <w:r>
        <w:rPr>
          <w:color w:val="1054CC"/>
          <w:spacing w:val="-2"/>
          <w:sz w:val="20"/>
          <w:u w:val="single" w:color="1054CC"/>
        </w:rPr>
        <w:t>https://www.atlassian.com/agile/tutorials/epics</w:t>
      </w:r>
      <w:r>
        <w:rPr>
          <w:color w:val="1054CC"/>
          <w:spacing w:val="-2"/>
          <w:sz w:val="20"/>
          <w:u w:val="single" w:color="1054CC"/>
        </w:rPr>
        <w:fldChar w:fldCharType="end"/>
      </w:r>
    </w:p>
    <w:p w14:paraId="4CEE73E9">
      <w:pPr>
        <w:pStyle w:val="13"/>
        <w:spacing w:before="93"/>
        <w:rPr>
          <w:sz w:val="20"/>
        </w:rPr>
      </w:pPr>
    </w:p>
    <w:p w14:paraId="4682E05C">
      <w:pPr>
        <w:spacing w:before="0"/>
        <w:ind w:left="876" w:right="0" w:firstLine="0"/>
        <w:jc w:val="left"/>
        <w:rPr>
          <w:sz w:val="20"/>
        </w:rPr>
      </w:pPr>
      <w:r>
        <w:fldChar w:fldCharType="begin"/>
      </w:r>
      <w:r>
        <w:instrText xml:space="preserve"> HYPERLINK "https://www.atlassian.com/agile/tutorials/burndown-charts" \h </w:instrText>
      </w:r>
      <w:r>
        <w:fldChar w:fldCharType="separate"/>
      </w:r>
      <w:r>
        <w:rPr>
          <w:color w:val="1054CC"/>
          <w:spacing w:val="-2"/>
          <w:sz w:val="20"/>
          <w:u w:val="single" w:color="1054CC"/>
        </w:rPr>
        <w:t>https://www.atlassian.com/agile/tutorials/burndown-charts</w:t>
      </w:r>
      <w:r>
        <w:rPr>
          <w:color w:val="1054CC"/>
          <w:spacing w:val="-2"/>
          <w:sz w:val="20"/>
          <w:u w:val="single" w:color="1054CC"/>
        </w:rPr>
        <w:fldChar w:fldCharType="end"/>
      </w:r>
    </w:p>
    <w:p w14:paraId="19DE3BC8">
      <w:pPr>
        <w:pStyle w:val="13"/>
        <w:spacing w:before="93"/>
        <w:rPr>
          <w:sz w:val="20"/>
        </w:rPr>
      </w:pPr>
    </w:p>
    <w:p w14:paraId="4B4AE73F">
      <w:pPr>
        <w:spacing w:before="1"/>
        <w:ind w:left="876" w:right="0" w:firstLine="0"/>
        <w:jc w:val="left"/>
        <w:rPr>
          <w:sz w:val="20"/>
        </w:rPr>
      </w:pPr>
      <w:r>
        <w:fldChar w:fldCharType="begin"/>
      </w:r>
      <w:r>
        <w:instrText xml:space="preserve"> HYPERLINK "https://www.atlassian.com/agile/project-management/estimation" \h </w:instrText>
      </w:r>
      <w:r>
        <w:fldChar w:fldCharType="separate"/>
      </w:r>
      <w:r>
        <w:rPr>
          <w:color w:val="1054CC"/>
          <w:spacing w:val="-2"/>
          <w:sz w:val="20"/>
          <w:u w:val="single" w:color="1054CC"/>
        </w:rPr>
        <w:t>https://www.atlassian.com/agile/project-management/estimation</w:t>
      </w:r>
      <w:r>
        <w:rPr>
          <w:color w:val="1054CC"/>
          <w:spacing w:val="-2"/>
          <w:sz w:val="20"/>
          <w:u w:val="single" w:color="1054CC"/>
        </w:rPr>
        <w:fldChar w:fldCharType="end"/>
      </w:r>
    </w:p>
    <w:p w14:paraId="5ACB5A00">
      <w:pPr>
        <w:spacing w:after="0"/>
        <w:jc w:val="left"/>
        <w:rPr>
          <w:sz w:val="20"/>
        </w:rPr>
        <w:sectPr>
          <w:pgSz w:w="16840" w:h="11910" w:orient="landscape"/>
          <w:pgMar w:top="1340" w:right="283" w:bottom="280" w:left="566" w:header="720" w:footer="720" w:gutter="0"/>
          <w:cols w:space="720" w:num="1"/>
        </w:sectPr>
      </w:pPr>
    </w:p>
    <w:p w14:paraId="39BC5E57">
      <w:pPr>
        <w:spacing w:before="71"/>
        <w:ind w:left="25" w:right="0" w:firstLine="0"/>
        <w:jc w:val="left"/>
        <w:rPr>
          <w:rFonts w:ascii="Calibri"/>
          <w:sz w:val="24"/>
        </w:rPr>
      </w:pPr>
      <w:r>
        <w:rPr>
          <w:rFonts w:ascii="Tahoma"/>
          <w:b/>
          <w:spacing w:val="-2"/>
          <w:sz w:val="24"/>
        </w:rPr>
        <w:t>A</w:t>
      </w:r>
      <w:r>
        <w:rPr>
          <w:rFonts w:ascii="Tahoma"/>
          <w:b/>
          <w:spacing w:val="-17"/>
          <w:sz w:val="24"/>
        </w:rPr>
        <w:t xml:space="preserve"> </w:t>
      </w:r>
      <w:r>
        <w:rPr>
          <w:rFonts w:ascii="Tahoma"/>
          <w:b/>
          <w:spacing w:val="-2"/>
          <w:sz w:val="24"/>
        </w:rPr>
        <w:t>Sprint</w:t>
      </w:r>
      <w:r>
        <w:rPr>
          <w:rFonts w:ascii="Tahoma"/>
          <w:b/>
          <w:spacing w:val="-16"/>
          <w:sz w:val="24"/>
        </w:rPr>
        <w:t xml:space="preserve"> </w:t>
      </w:r>
      <w:r>
        <w:rPr>
          <w:rFonts w:ascii="Calibri"/>
          <w:spacing w:val="-2"/>
          <w:sz w:val="24"/>
        </w:rPr>
        <w:t>fixed</w:t>
      </w:r>
      <w:r>
        <w:rPr>
          <w:rFonts w:ascii="Calibri"/>
          <w:spacing w:val="-12"/>
          <w:sz w:val="24"/>
        </w:rPr>
        <w:t xml:space="preserve"> </w:t>
      </w:r>
      <w:r>
        <w:rPr>
          <w:rFonts w:ascii="Calibri"/>
          <w:spacing w:val="-2"/>
          <w:sz w:val="24"/>
        </w:rPr>
        <w:t>period</w:t>
      </w:r>
      <w:r>
        <w:rPr>
          <w:rFonts w:ascii="Calibri"/>
          <w:spacing w:val="-12"/>
          <w:sz w:val="24"/>
        </w:rPr>
        <w:t xml:space="preserve"> </w:t>
      </w:r>
      <w:r>
        <w:rPr>
          <w:rFonts w:ascii="Calibri"/>
          <w:spacing w:val="-2"/>
          <w:sz w:val="24"/>
        </w:rPr>
        <w:t>or</w:t>
      </w:r>
      <w:r>
        <w:rPr>
          <w:rFonts w:ascii="Calibri"/>
          <w:spacing w:val="-7"/>
          <w:sz w:val="24"/>
        </w:rPr>
        <w:t xml:space="preserve"> </w:t>
      </w:r>
      <w:r>
        <w:rPr>
          <w:rFonts w:ascii="Calibri"/>
          <w:spacing w:val="-2"/>
          <w:sz w:val="24"/>
        </w:rPr>
        <w:t>duration</w:t>
      </w:r>
      <w:r>
        <w:rPr>
          <w:rFonts w:ascii="Calibri"/>
          <w:spacing w:val="-6"/>
          <w:sz w:val="24"/>
        </w:rPr>
        <w:t xml:space="preserve"> </w:t>
      </w:r>
      <w:r>
        <w:rPr>
          <w:rFonts w:ascii="Calibri"/>
          <w:spacing w:val="-2"/>
          <w:sz w:val="24"/>
        </w:rPr>
        <w:t>in</w:t>
      </w:r>
      <w:r>
        <w:rPr>
          <w:rFonts w:ascii="Calibri"/>
          <w:spacing w:val="-7"/>
          <w:sz w:val="24"/>
        </w:rPr>
        <w:t xml:space="preserve"> </w:t>
      </w:r>
      <w:r>
        <w:rPr>
          <w:rFonts w:ascii="Calibri"/>
          <w:spacing w:val="-2"/>
          <w:sz w:val="24"/>
        </w:rPr>
        <w:t>which</w:t>
      </w:r>
      <w:r>
        <w:rPr>
          <w:rFonts w:ascii="Calibri"/>
          <w:spacing w:val="-6"/>
          <w:sz w:val="24"/>
        </w:rPr>
        <w:t xml:space="preserve"> </w:t>
      </w:r>
      <w:r>
        <w:rPr>
          <w:rFonts w:ascii="Calibri"/>
          <w:spacing w:val="-2"/>
          <w:sz w:val="24"/>
        </w:rPr>
        <w:t>a</w:t>
      </w:r>
      <w:r>
        <w:rPr>
          <w:rFonts w:ascii="Calibri"/>
          <w:spacing w:val="-7"/>
          <w:sz w:val="24"/>
        </w:rPr>
        <w:t xml:space="preserve"> </w:t>
      </w:r>
      <w:r>
        <w:rPr>
          <w:rFonts w:ascii="Calibri"/>
          <w:spacing w:val="-2"/>
          <w:sz w:val="24"/>
        </w:rPr>
        <w:t>team</w:t>
      </w:r>
      <w:r>
        <w:rPr>
          <w:rFonts w:ascii="Calibri"/>
          <w:spacing w:val="-6"/>
          <w:sz w:val="24"/>
        </w:rPr>
        <w:t xml:space="preserve"> </w:t>
      </w:r>
      <w:r>
        <w:rPr>
          <w:rFonts w:ascii="Calibri"/>
          <w:spacing w:val="-2"/>
          <w:sz w:val="24"/>
        </w:rPr>
        <w:t>works</w:t>
      </w:r>
      <w:r>
        <w:rPr>
          <w:rFonts w:ascii="Calibri"/>
          <w:spacing w:val="-7"/>
          <w:sz w:val="24"/>
        </w:rPr>
        <w:t xml:space="preserve"> </w:t>
      </w:r>
      <w:r>
        <w:rPr>
          <w:rFonts w:ascii="Calibri"/>
          <w:spacing w:val="-2"/>
          <w:sz w:val="24"/>
        </w:rPr>
        <w:t>to</w:t>
      </w:r>
      <w:r>
        <w:rPr>
          <w:rFonts w:ascii="Calibri"/>
          <w:spacing w:val="-6"/>
          <w:sz w:val="24"/>
        </w:rPr>
        <w:t xml:space="preserve"> </w:t>
      </w:r>
      <w:r>
        <w:rPr>
          <w:rFonts w:ascii="Calibri"/>
          <w:spacing w:val="-2"/>
          <w:sz w:val="24"/>
        </w:rPr>
        <w:t>complete</w:t>
      </w:r>
      <w:r>
        <w:rPr>
          <w:rFonts w:ascii="Calibri"/>
          <w:spacing w:val="-7"/>
          <w:sz w:val="24"/>
        </w:rPr>
        <w:t xml:space="preserve"> </w:t>
      </w:r>
      <w:r>
        <w:rPr>
          <w:rFonts w:ascii="Calibri"/>
          <w:spacing w:val="-2"/>
          <w:sz w:val="24"/>
        </w:rPr>
        <w:t>a</w:t>
      </w:r>
      <w:r>
        <w:rPr>
          <w:rFonts w:ascii="Calibri"/>
          <w:spacing w:val="-6"/>
          <w:sz w:val="24"/>
        </w:rPr>
        <w:t xml:space="preserve"> </w:t>
      </w:r>
      <w:r>
        <w:rPr>
          <w:rFonts w:ascii="Calibri"/>
          <w:spacing w:val="-2"/>
          <w:sz w:val="24"/>
        </w:rPr>
        <w:t>set</w:t>
      </w:r>
      <w:r>
        <w:rPr>
          <w:rFonts w:ascii="Calibri"/>
          <w:spacing w:val="-7"/>
          <w:sz w:val="24"/>
        </w:rPr>
        <w:t xml:space="preserve"> </w:t>
      </w:r>
      <w:r>
        <w:rPr>
          <w:rFonts w:ascii="Calibri"/>
          <w:spacing w:val="-2"/>
          <w:sz w:val="24"/>
        </w:rPr>
        <w:t>of</w:t>
      </w:r>
      <w:r>
        <w:rPr>
          <w:rFonts w:ascii="Calibri"/>
          <w:spacing w:val="-6"/>
          <w:sz w:val="24"/>
        </w:rPr>
        <w:t xml:space="preserve"> </w:t>
      </w:r>
      <w:r>
        <w:rPr>
          <w:rFonts w:ascii="Calibri"/>
          <w:spacing w:val="-2"/>
          <w:sz w:val="24"/>
        </w:rPr>
        <w:t>tasks</w:t>
      </w:r>
    </w:p>
    <w:p w14:paraId="7E6ED5D9">
      <w:pPr>
        <w:spacing w:before="191" w:line="264" w:lineRule="auto"/>
        <w:ind w:left="25" w:right="0" w:firstLine="0"/>
        <w:jc w:val="left"/>
        <w:rPr>
          <w:rFonts w:ascii="Calibri"/>
          <w:sz w:val="24"/>
        </w:rPr>
      </w:pPr>
      <w:r>
        <w:rPr>
          <w:rFonts w:ascii="Calibri"/>
          <w:spacing w:val="-6"/>
          <w:sz w:val="24"/>
        </w:rPr>
        <w:t>An</w:t>
      </w:r>
      <w:r>
        <w:rPr>
          <w:rFonts w:ascii="Calibri"/>
          <w:spacing w:val="-8"/>
          <w:sz w:val="24"/>
        </w:rPr>
        <w:t xml:space="preserve"> </w:t>
      </w:r>
      <w:r>
        <w:rPr>
          <w:rFonts w:ascii="Tahoma"/>
          <w:b/>
          <w:spacing w:val="-6"/>
          <w:sz w:val="24"/>
        </w:rPr>
        <w:t>Epic</w:t>
      </w:r>
      <w:r>
        <w:rPr>
          <w:rFonts w:ascii="Tahoma"/>
          <w:b/>
          <w:spacing w:val="-16"/>
          <w:sz w:val="24"/>
        </w:rPr>
        <w:t xml:space="preserve"> </w:t>
      </w:r>
      <w:r>
        <w:rPr>
          <w:rFonts w:ascii="Calibri"/>
          <w:spacing w:val="-6"/>
          <w:sz w:val="24"/>
        </w:rPr>
        <w:t>is</w:t>
      </w:r>
      <w:r>
        <w:rPr>
          <w:rFonts w:ascii="Calibri"/>
          <w:spacing w:val="-5"/>
          <w:sz w:val="24"/>
        </w:rPr>
        <w:t xml:space="preserve"> </w:t>
      </w:r>
      <w:r>
        <w:rPr>
          <w:rFonts w:ascii="Calibri"/>
          <w:spacing w:val="-6"/>
          <w:sz w:val="24"/>
        </w:rPr>
        <w:t>a</w:t>
      </w:r>
      <w:r>
        <w:rPr>
          <w:rFonts w:ascii="Calibri"/>
          <w:spacing w:val="-2"/>
          <w:sz w:val="24"/>
        </w:rPr>
        <w:t xml:space="preserve"> </w:t>
      </w:r>
      <w:r>
        <w:rPr>
          <w:rFonts w:ascii="Tahoma"/>
          <w:b/>
          <w:spacing w:val="-6"/>
          <w:sz w:val="24"/>
        </w:rPr>
        <w:t>big</w:t>
      </w:r>
      <w:r>
        <w:rPr>
          <w:rFonts w:ascii="Tahoma"/>
          <w:b/>
          <w:spacing w:val="-17"/>
          <w:sz w:val="24"/>
        </w:rPr>
        <w:t xml:space="preserve"> </w:t>
      </w:r>
      <w:r>
        <w:rPr>
          <w:rFonts w:ascii="Tahoma"/>
          <w:b/>
          <w:spacing w:val="-6"/>
          <w:sz w:val="24"/>
        </w:rPr>
        <w:t>task</w:t>
      </w:r>
      <w:r>
        <w:rPr>
          <w:rFonts w:ascii="Tahoma"/>
          <w:b/>
          <w:spacing w:val="-17"/>
          <w:sz w:val="24"/>
        </w:rPr>
        <w:t xml:space="preserve"> </w:t>
      </w:r>
      <w:r>
        <w:rPr>
          <w:rFonts w:ascii="Tahoma"/>
          <w:b/>
          <w:spacing w:val="-6"/>
          <w:sz w:val="24"/>
        </w:rPr>
        <w:t>or</w:t>
      </w:r>
      <w:r>
        <w:rPr>
          <w:rFonts w:ascii="Tahoma"/>
          <w:b/>
          <w:spacing w:val="-17"/>
          <w:sz w:val="24"/>
        </w:rPr>
        <w:t xml:space="preserve"> </w:t>
      </w:r>
      <w:r>
        <w:rPr>
          <w:rFonts w:ascii="Tahoma"/>
          <w:b/>
          <w:spacing w:val="-6"/>
          <w:sz w:val="24"/>
        </w:rPr>
        <w:t>project</w:t>
      </w:r>
      <w:r>
        <w:rPr>
          <w:rFonts w:ascii="Tahoma"/>
          <w:b/>
          <w:spacing w:val="-14"/>
          <w:sz w:val="24"/>
        </w:rPr>
        <w:t xml:space="preserve"> </w:t>
      </w:r>
      <w:r>
        <w:rPr>
          <w:rFonts w:ascii="Calibri"/>
          <w:spacing w:val="-6"/>
          <w:sz w:val="24"/>
        </w:rPr>
        <w:t>that</w:t>
      </w:r>
      <w:r>
        <w:rPr>
          <w:rFonts w:ascii="Calibri"/>
          <w:spacing w:val="-3"/>
          <w:sz w:val="24"/>
        </w:rPr>
        <w:t xml:space="preserve"> </w:t>
      </w:r>
      <w:r>
        <w:rPr>
          <w:rFonts w:ascii="Calibri"/>
          <w:spacing w:val="-6"/>
          <w:sz w:val="24"/>
        </w:rPr>
        <w:t>is</w:t>
      </w:r>
      <w:r>
        <w:rPr>
          <w:rFonts w:ascii="Calibri"/>
          <w:spacing w:val="-3"/>
          <w:sz w:val="24"/>
        </w:rPr>
        <w:t xml:space="preserve"> </w:t>
      </w:r>
      <w:r>
        <w:rPr>
          <w:rFonts w:ascii="Calibri"/>
          <w:spacing w:val="-6"/>
          <w:sz w:val="24"/>
        </w:rPr>
        <w:t>too</w:t>
      </w:r>
      <w:r>
        <w:rPr>
          <w:rFonts w:ascii="Calibri"/>
          <w:spacing w:val="-3"/>
          <w:sz w:val="24"/>
        </w:rPr>
        <w:t xml:space="preserve"> </w:t>
      </w:r>
      <w:r>
        <w:rPr>
          <w:rFonts w:ascii="Calibri"/>
          <w:spacing w:val="-6"/>
          <w:sz w:val="24"/>
        </w:rPr>
        <w:t>large</w:t>
      </w:r>
      <w:r>
        <w:rPr>
          <w:rFonts w:ascii="Calibri"/>
          <w:spacing w:val="-3"/>
          <w:sz w:val="24"/>
        </w:rPr>
        <w:t xml:space="preserve"> </w:t>
      </w:r>
      <w:r>
        <w:rPr>
          <w:rFonts w:ascii="Calibri"/>
          <w:spacing w:val="-6"/>
          <w:sz w:val="24"/>
        </w:rPr>
        <w:t>to</w:t>
      </w:r>
      <w:r>
        <w:rPr>
          <w:rFonts w:ascii="Calibri"/>
          <w:spacing w:val="-3"/>
          <w:sz w:val="24"/>
        </w:rPr>
        <w:t xml:space="preserve"> </w:t>
      </w:r>
      <w:r>
        <w:rPr>
          <w:rFonts w:ascii="Calibri"/>
          <w:spacing w:val="-6"/>
          <w:sz w:val="24"/>
        </w:rPr>
        <w:t>complete</w:t>
      </w:r>
      <w:r>
        <w:rPr>
          <w:rFonts w:ascii="Calibri"/>
          <w:spacing w:val="-3"/>
          <w:sz w:val="24"/>
        </w:rPr>
        <w:t xml:space="preserve"> </w:t>
      </w:r>
      <w:r>
        <w:rPr>
          <w:rFonts w:ascii="Calibri"/>
          <w:spacing w:val="-6"/>
          <w:sz w:val="24"/>
        </w:rPr>
        <w:t>in</w:t>
      </w:r>
      <w:r>
        <w:rPr>
          <w:rFonts w:ascii="Calibri"/>
          <w:spacing w:val="-3"/>
          <w:sz w:val="24"/>
        </w:rPr>
        <w:t xml:space="preserve"> </w:t>
      </w:r>
      <w:r>
        <w:rPr>
          <w:rFonts w:ascii="Calibri"/>
          <w:spacing w:val="-6"/>
          <w:sz w:val="24"/>
        </w:rPr>
        <w:t>one</w:t>
      </w:r>
      <w:r>
        <w:rPr>
          <w:rFonts w:ascii="Calibri"/>
          <w:spacing w:val="-3"/>
          <w:sz w:val="24"/>
        </w:rPr>
        <w:t xml:space="preserve"> </w:t>
      </w:r>
      <w:r>
        <w:rPr>
          <w:rFonts w:ascii="Calibri"/>
          <w:spacing w:val="-6"/>
          <w:sz w:val="24"/>
        </w:rPr>
        <w:t>sprint.</w:t>
      </w:r>
      <w:r>
        <w:rPr>
          <w:rFonts w:ascii="Calibri"/>
          <w:spacing w:val="-3"/>
          <w:sz w:val="24"/>
        </w:rPr>
        <w:t xml:space="preserve"> </w:t>
      </w:r>
      <w:r>
        <w:rPr>
          <w:rFonts w:ascii="Calibri"/>
          <w:spacing w:val="-6"/>
          <w:sz w:val="24"/>
        </w:rPr>
        <w:t>It</w:t>
      </w:r>
      <w:r>
        <w:rPr>
          <w:rFonts w:ascii="Calibri"/>
          <w:spacing w:val="-3"/>
          <w:sz w:val="24"/>
        </w:rPr>
        <w:t xml:space="preserve"> </w:t>
      </w:r>
      <w:r>
        <w:rPr>
          <w:rFonts w:ascii="Calibri"/>
          <w:spacing w:val="-6"/>
          <w:sz w:val="24"/>
        </w:rPr>
        <w:t>is</w:t>
      </w:r>
      <w:r>
        <w:rPr>
          <w:rFonts w:ascii="Calibri"/>
          <w:spacing w:val="-3"/>
          <w:sz w:val="24"/>
        </w:rPr>
        <w:t xml:space="preserve"> </w:t>
      </w:r>
      <w:r>
        <w:rPr>
          <w:rFonts w:ascii="Calibri"/>
          <w:spacing w:val="-6"/>
          <w:sz w:val="24"/>
        </w:rPr>
        <w:t>broken</w:t>
      </w:r>
      <w:r>
        <w:rPr>
          <w:rFonts w:ascii="Calibri"/>
          <w:spacing w:val="-3"/>
          <w:sz w:val="24"/>
        </w:rPr>
        <w:t xml:space="preserve"> </w:t>
      </w:r>
      <w:r>
        <w:rPr>
          <w:rFonts w:ascii="Calibri"/>
          <w:spacing w:val="-6"/>
          <w:sz w:val="24"/>
        </w:rPr>
        <w:t xml:space="preserve">down into </w:t>
      </w:r>
      <w:r>
        <w:rPr>
          <w:rFonts w:ascii="Tahoma"/>
          <w:b/>
          <w:spacing w:val="-6"/>
          <w:sz w:val="24"/>
        </w:rPr>
        <w:t>smaller</w:t>
      </w:r>
      <w:r>
        <w:rPr>
          <w:rFonts w:ascii="Tahoma"/>
          <w:b/>
          <w:spacing w:val="-17"/>
          <w:sz w:val="24"/>
        </w:rPr>
        <w:t xml:space="preserve"> </w:t>
      </w:r>
      <w:r>
        <w:rPr>
          <w:rFonts w:ascii="Tahoma"/>
          <w:b/>
          <w:spacing w:val="-6"/>
          <w:sz w:val="24"/>
        </w:rPr>
        <w:t>tasks</w:t>
      </w:r>
      <w:r>
        <w:rPr>
          <w:rFonts w:ascii="Tahoma"/>
          <w:b/>
          <w:spacing w:val="-17"/>
          <w:sz w:val="24"/>
        </w:rPr>
        <w:t xml:space="preserve"> </w:t>
      </w:r>
      <w:r>
        <w:rPr>
          <w:rFonts w:ascii="Tahoma"/>
          <w:b/>
          <w:spacing w:val="-6"/>
          <w:sz w:val="24"/>
        </w:rPr>
        <w:t>(stories)</w:t>
      </w:r>
      <w:r>
        <w:rPr>
          <w:rFonts w:ascii="Tahoma"/>
          <w:b/>
          <w:spacing w:val="-13"/>
          <w:sz w:val="24"/>
        </w:rPr>
        <w:t xml:space="preserve"> </w:t>
      </w:r>
      <w:r>
        <w:rPr>
          <w:rFonts w:ascii="Calibri"/>
          <w:spacing w:val="-6"/>
          <w:sz w:val="24"/>
        </w:rPr>
        <w:t>that</w:t>
      </w:r>
      <w:r>
        <w:rPr>
          <w:rFonts w:ascii="Calibri"/>
          <w:spacing w:val="-2"/>
          <w:sz w:val="24"/>
        </w:rPr>
        <w:t xml:space="preserve"> </w:t>
      </w:r>
      <w:r>
        <w:rPr>
          <w:rFonts w:ascii="Calibri"/>
          <w:spacing w:val="-6"/>
          <w:sz w:val="24"/>
        </w:rPr>
        <w:t>can</w:t>
      </w:r>
      <w:r>
        <w:rPr>
          <w:rFonts w:ascii="Calibri"/>
          <w:spacing w:val="-2"/>
          <w:sz w:val="24"/>
        </w:rPr>
        <w:t xml:space="preserve"> </w:t>
      </w:r>
      <w:r>
        <w:rPr>
          <w:rFonts w:ascii="Calibri"/>
          <w:spacing w:val="-6"/>
          <w:sz w:val="24"/>
        </w:rPr>
        <w:t>be</w:t>
      </w:r>
      <w:r>
        <w:rPr>
          <w:rFonts w:ascii="Calibri"/>
          <w:spacing w:val="-3"/>
          <w:sz w:val="24"/>
        </w:rPr>
        <w:t xml:space="preserve"> </w:t>
      </w:r>
      <w:r>
        <w:rPr>
          <w:rFonts w:ascii="Calibri"/>
          <w:spacing w:val="-6"/>
          <w:sz w:val="24"/>
        </w:rPr>
        <w:t>completed</w:t>
      </w:r>
      <w:r>
        <w:rPr>
          <w:rFonts w:ascii="Calibri"/>
          <w:spacing w:val="-2"/>
          <w:sz w:val="24"/>
        </w:rPr>
        <w:t xml:space="preserve"> </w:t>
      </w:r>
      <w:r>
        <w:rPr>
          <w:rFonts w:ascii="Calibri"/>
          <w:spacing w:val="-6"/>
          <w:sz w:val="24"/>
        </w:rPr>
        <w:t>over</w:t>
      </w:r>
      <w:r>
        <w:rPr>
          <w:rFonts w:ascii="Calibri"/>
          <w:spacing w:val="-3"/>
          <w:sz w:val="24"/>
        </w:rPr>
        <w:t xml:space="preserve"> </w:t>
      </w:r>
      <w:r>
        <w:rPr>
          <w:rFonts w:ascii="Calibri"/>
          <w:spacing w:val="-6"/>
          <w:sz w:val="24"/>
        </w:rPr>
        <w:t>multiple</w:t>
      </w:r>
      <w:r>
        <w:rPr>
          <w:rFonts w:ascii="Calibri"/>
          <w:spacing w:val="-2"/>
          <w:sz w:val="24"/>
        </w:rPr>
        <w:t xml:space="preserve"> </w:t>
      </w:r>
      <w:r>
        <w:rPr>
          <w:rFonts w:ascii="Calibri"/>
          <w:spacing w:val="-6"/>
          <w:sz w:val="24"/>
        </w:rPr>
        <w:t>sprints.</w:t>
      </w:r>
    </w:p>
    <w:p w14:paraId="345988B3">
      <w:pPr>
        <w:spacing w:before="164"/>
        <w:ind w:left="25" w:right="0" w:firstLine="0"/>
        <w:jc w:val="left"/>
        <w:rPr>
          <w:rFonts w:ascii="Calibri"/>
          <w:sz w:val="24"/>
        </w:rPr>
      </w:pPr>
      <w:r>
        <w:rPr>
          <w:rFonts w:ascii="Calibri"/>
          <w:sz w:val="24"/>
        </w:rPr>
        <w:t>A</w:t>
      </w:r>
      <w:r>
        <w:rPr>
          <w:rFonts w:ascii="Calibri"/>
          <w:spacing w:val="-14"/>
          <w:sz w:val="24"/>
        </w:rPr>
        <w:t xml:space="preserve"> </w:t>
      </w:r>
      <w:r>
        <w:rPr>
          <w:rFonts w:ascii="Tahoma"/>
          <w:b/>
          <w:sz w:val="24"/>
        </w:rPr>
        <w:t>Story</w:t>
      </w:r>
      <w:r>
        <w:rPr>
          <w:rFonts w:ascii="Tahoma"/>
          <w:b/>
          <w:spacing w:val="-18"/>
          <w:sz w:val="24"/>
        </w:rPr>
        <w:t xml:space="preserve"> </w:t>
      </w:r>
      <w:r>
        <w:rPr>
          <w:rFonts w:ascii="Calibri"/>
          <w:sz w:val="24"/>
        </w:rPr>
        <w:t>is</w:t>
      </w:r>
      <w:r>
        <w:rPr>
          <w:rFonts w:ascii="Calibri"/>
          <w:spacing w:val="-13"/>
          <w:sz w:val="24"/>
        </w:rPr>
        <w:t xml:space="preserve"> </w:t>
      </w:r>
      <w:r>
        <w:rPr>
          <w:rFonts w:ascii="Calibri"/>
          <w:sz w:val="24"/>
        </w:rPr>
        <w:t>a</w:t>
      </w:r>
      <w:r>
        <w:rPr>
          <w:rFonts w:ascii="Calibri"/>
          <w:spacing w:val="-14"/>
          <w:sz w:val="24"/>
        </w:rPr>
        <w:t xml:space="preserve"> </w:t>
      </w:r>
      <w:r>
        <w:rPr>
          <w:rFonts w:ascii="Calibri"/>
          <w:sz w:val="24"/>
        </w:rPr>
        <w:t>small</w:t>
      </w:r>
      <w:r>
        <w:rPr>
          <w:rFonts w:ascii="Calibri"/>
          <w:spacing w:val="-13"/>
          <w:sz w:val="24"/>
        </w:rPr>
        <w:t xml:space="preserve"> </w:t>
      </w:r>
      <w:r>
        <w:rPr>
          <w:rFonts w:ascii="Calibri"/>
          <w:sz w:val="24"/>
        </w:rPr>
        <w:t>task</w:t>
      </w:r>
      <w:r>
        <w:rPr>
          <w:rFonts w:ascii="Calibri"/>
          <w:spacing w:val="-14"/>
          <w:sz w:val="24"/>
        </w:rPr>
        <w:t xml:space="preserve"> </w:t>
      </w:r>
      <w:r>
        <w:rPr>
          <w:rFonts w:ascii="Calibri"/>
          <w:sz w:val="24"/>
        </w:rPr>
        <w:t>.</w:t>
      </w:r>
      <w:r>
        <w:rPr>
          <w:rFonts w:ascii="Calibri"/>
          <w:spacing w:val="-13"/>
          <w:sz w:val="24"/>
        </w:rPr>
        <w:t xml:space="preserve"> </w:t>
      </w:r>
      <w:r>
        <w:rPr>
          <w:rFonts w:ascii="Calibri"/>
          <w:sz w:val="24"/>
        </w:rPr>
        <w:t>It</w:t>
      </w:r>
      <w:r>
        <w:rPr>
          <w:rFonts w:ascii="Calibri"/>
          <w:spacing w:val="-14"/>
          <w:sz w:val="24"/>
        </w:rPr>
        <w:t xml:space="preserve"> </w:t>
      </w:r>
      <w:r>
        <w:rPr>
          <w:rFonts w:ascii="Calibri"/>
          <w:sz w:val="24"/>
        </w:rPr>
        <w:t>is</w:t>
      </w:r>
      <w:r>
        <w:rPr>
          <w:rFonts w:ascii="Calibri"/>
          <w:spacing w:val="-14"/>
          <w:sz w:val="24"/>
        </w:rPr>
        <w:t xml:space="preserve"> </w:t>
      </w:r>
      <w:r>
        <w:rPr>
          <w:rFonts w:ascii="Calibri"/>
          <w:sz w:val="24"/>
        </w:rPr>
        <w:t>part</w:t>
      </w:r>
      <w:r>
        <w:rPr>
          <w:rFonts w:ascii="Calibri"/>
          <w:spacing w:val="-13"/>
          <w:sz w:val="24"/>
        </w:rPr>
        <w:t xml:space="preserve"> </w:t>
      </w:r>
      <w:r>
        <w:rPr>
          <w:rFonts w:ascii="Calibri"/>
          <w:sz w:val="24"/>
        </w:rPr>
        <w:t>of</w:t>
      </w:r>
      <w:r>
        <w:rPr>
          <w:rFonts w:ascii="Calibri"/>
          <w:spacing w:val="-13"/>
          <w:sz w:val="24"/>
        </w:rPr>
        <w:t xml:space="preserve"> </w:t>
      </w:r>
      <w:r>
        <w:rPr>
          <w:rFonts w:ascii="Calibri"/>
          <w:sz w:val="24"/>
        </w:rPr>
        <w:t>an</w:t>
      </w:r>
      <w:r>
        <w:rPr>
          <w:rFonts w:ascii="Calibri"/>
          <w:spacing w:val="-10"/>
          <w:sz w:val="24"/>
        </w:rPr>
        <w:t xml:space="preserve"> </w:t>
      </w:r>
      <w:r>
        <w:rPr>
          <w:rFonts w:ascii="Tahoma"/>
          <w:b/>
          <w:spacing w:val="-2"/>
          <w:sz w:val="24"/>
        </w:rPr>
        <w:t>Epic</w:t>
      </w:r>
      <w:r>
        <w:rPr>
          <w:rFonts w:ascii="Calibri"/>
          <w:spacing w:val="-2"/>
          <w:sz w:val="24"/>
        </w:rPr>
        <w:t>.</w:t>
      </w:r>
    </w:p>
    <w:p w14:paraId="2743C824">
      <w:pPr>
        <w:spacing w:before="192" w:line="273" w:lineRule="auto"/>
        <w:ind w:left="25" w:right="0" w:firstLine="0"/>
        <w:jc w:val="left"/>
        <w:rPr>
          <w:rFonts w:ascii="Calibri"/>
          <w:sz w:val="24"/>
        </w:rPr>
      </w:pPr>
      <w:r>
        <w:rPr>
          <w:rFonts w:ascii="Calibri"/>
          <w:spacing w:val="-2"/>
          <w:sz w:val="24"/>
        </w:rPr>
        <w:t>A</w:t>
      </w:r>
      <w:r>
        <w:rPr>
          <w:rFonts w:ascii="Calibri"/>
          <w:spacing w:val="-12"/>
          <w:sz w:val="24"/>
        </w:rPr>
        <w:t xml:space="preserve"> </w:t>
      </w:r>
      <w:r>
        <w:rPr>
          <w:rFonts w:ascii="Tahoma"/>
          <w:b/>
          <w:spacing w:val="-2"/>
          <w:sz w:val="24"/>
        </w:rPr>
        <w:t>Story</w:t>
      </w:r>
      <w:r>
        <w:rPr>
          <w:rFonts w:ascii="Tahoma"/>
          <w:b/>
          <w:spacing w:val="-17"/>
          <w:sz w:val="24"/>
        </w:rPr>
        <w:t xml:space="preserve"> </w:t>
      </w:r>
      <w:r>
        <w:rPr>
          <w:rFonts w:ascii="Tahoma"/>
          <w:b/>
          <w:spacing w:val="-2"/>
          <w:sz w:val="24"/>
        </w:rPr>
        <w:t>Point</w:t>
      </w:r>
      <w:r>
        <w:rPr>
          <w:rFonts w:ascii="Tahoma"/>
          <w:b/>
          <w:spacing w:val="-16"/>
          <w:sz w:val="24"/>
        </w:rPr>
        <w:t xml:space="preserve"> </w:t>
      </w:r>
      <w:r>
        <w:rPr>
          <w:rFonts w:ascii="Calibri"/>
          <w:spacing w:val="-2"/>
          <w:sz w:val="24"/>
        </w:rPr>
        <w:t>is</w:t>
      </w:r>
      <w:r>
        <w:rPr>
          <w:rFonts w:ascii="Calibri"/>
          <w:spacing w:val="-11"/>
          <w:sz w:val="24"/>
        </w:rPr>
        <w:t xml:space="preserve"> </w:t>
      </w:r>
      <w:r>
        <w:rPr>
          <w:rFonts w:ascii="Calibri"/>
          <w:spacing w:val="-2"/>
          <w:sz w:val="24"/>
        </w:rPr>
        <w:t>a</w:t>
      </w:r>
      <w:r>
        <w:rPr>
          <w:rFonts w:ascii="Calibri"/>
          <w:spacing w:val="-12"/>
          <w:sz w:val="24"/>
        </w:rPr>
        <w:t xml:space="preserve"> </w:t>
      </w:r>
      <w:r>
        <w:rPr>
          <w:rFonts w:ascii="Calibri"/>
          <w:spacing w:val="-2"/>
          <w:sz w:val="24"/>
        </w:rPr>
        <w:t>number</w:t>
      </w:r>
      <w:r>
        <w:rPr>
          <w:rFonts w:ascii="Calibri"/>
          <w:spacing w:val="-11"/>
          <w:sz w:val="24"/>
        </w:rPr>
        <w:t xml:space="preserve"> </w:t>
      </w:r>
      <w:r>
        <w:rPr>
          <w:rFonts w:ascii="Calibri"/>
          <w:spacing w:val="-2"/>
          <w:sz w:val="24"/>
        </w:rPr>
        <w:t>that</w:t>
      </w:r>
      <w:r>
        <w:rPr>
          <w:rFonts w:ascii="Calibri"/>
          <w:spacing w:val="-12"/>
          <w:sz w:val="24"/>
        </w:rPr>
        <w:t xml:space="preserve"> </w:t>
      </w:r>
      <w:r>
        <w:rPr>
          <w:rFonts w:ascii="Calibri"/>
          <w:spacing w:val="-2"/>
          <w:sz w:val="24"/>
        </w:rPr>
        <w:t>represents</w:t>
      </w:r>
      <w:r>
        <w:rPr>
          <w:rFonts w:ascii="Calibri"/>
          <w:spacing w:val="-10"/>
          <w:sz w:val="24"/>
        </w:rPr>
        <w:t xml:space="preserve"> </w:t>
      </w:r>
      <w:r>
        <w:rPr>
          <w:rFonts w:ascii="Calibri"/>
          <w:spacing w:val="-2"/>
          <w:sz w:val="24"/>
        </w:rPr>
        <w:t>how</w:t>
      </w:r>
      <w:r>
        <w:rPr>
          <w:rFonts w:ascii="Calibri"/>
          <w:spacing w:val="-9"/>
          <w:sz w:val="24"/>
        </w:rPr>
        <w:t xml:space="preserve"> </w:t>
      </w:r>
      <w:r>
        <w:rPr>
          <w:rFonts w:ascii="Calibri"/>
          <w:spacing w:val="-2"/>
          <w:sz w:val="24"/>
        </w:rPr>
        <w:t>much</w:t>
      </w:r>
      <w:r>
        <w:rPr>
          <w:rFonts w:ascii="Calibri"/>
          <w:spacing w:val="-9"/>
          <w:sz w:val="24"/>
        </w:rPr>
        <w:t xml:space="preserve"> </w:t>
      </w:r>
      <w:r>
        <w:rPr>
          <w:rFonts w:ascii="Calibri"/>
          <w:spacing w:val="-2"/>
          <w:sz w:val="24"/>
        </w:rPr>
        <w:t>effort</w:t>
      </w:r>
      <w:r>
        <w:rPr>
          <w:rFonts w:ascii="Calibri"/>
          <w:spacing w:val="-9"/>
          <w:sz w:val="24"/>
        </w:rPr>
        <w:t xml:space="preserve"> </w:t>
      </w:r>
      <w:r>
        <w:rPr>
          <w:rFonts w:ascii="Calibri"/>
          <w:spacing w:val="-2"/>
          <w:sz w:val="24"/>
        </w:rPr>
        <w:t>a</w:t>
      </w:r>
      <w:r>
        <w:rPr>
          <w:rFonts w:ascii="Calibri"/>
          <w:spacing w:val="-9"/>
          <w:sz w:val="24"/>
        </w:rPr>
        <w:t xml:space="preserve"> </w:t>
      </w:r>
      <w:r>
        <w:rPr>
          <w:rFonts w:ascii="Calibri"/>
          <w:spacing w:val="-2"/>
          <w:sz w:val="24"/>
        </w:rPr>
        <w:t>story</w:t>
      </w:r>
      <w:r>
        <w:rPr>
          <w:rFonts w:ascii="Calibri"/>
          <w:spacing w:val="-9"/>
          <w:sz w:val="24"/>
        </w:rPr>
        <w:t xml:space="preserve"> </w:t>
      </w:r>
      <w:r>
        <w:rPr>
          <w:rFonts w:ascii="Calibri"/>
          <w:spacing w:val="-2"/>
          <w:sz w:val="24"/>
        </w:rPr>
        <w:t>takes</w:t>
      </w:r>
      <w:r>
        <w:rPr>
          <w:rFonts w:ascii="Calibri"/>
          <w:spacing w:val="-9"/>
          <w:sz w:val="24"/>
        </w:rPr>
        <w:t xml:space="preserve"> </w:t>
      </w:r>
      <w:r>
        <w:rPr>
          <w:rFonts w:ascii="Calibri"/>
          <w:spacing w:val="-2"/>
          <w:sz w:val="24"/>
        </w:rPr>
        <w:t>to</w:t>
      </w:r>
      <w:r>
        <w:rPr>
          <w:rFonts w:ascii="Calibri"/>
          <w:spacing w:val="-9"/>
          <w:sz w:val="24"/>
        </w:rPr>
        <w:t xml:space="preserve"> </w:t>
      </w:r>
      <w:r>
        <w:rPr>
          <w:rFonts w:ascii="Calibri"/>
          <w:spacing w:val="-2"/>
          <w:sz w:val="24"/>
        </w:rPr>
        <w:t xml:space="preserve">complete. </w:t>
      </w:r>
      <w:r>
        <w:rPr>
          <w:rFonts w:ascii="Calibri"/>
          <w:sz w:val="24"/>
        </w:rPr>
        <w:t>(usually in form of Fibonacci series)</w:t>
      </w:r>
    </w:p>
    <w:p w14:paraId="53122DC6">
      <w:pPr>
        <w:pStyle w:val="15"/>
        <w:numPr>
          <w:ilvl w:val="0"/>
          <w:numId w:val="15"/>
        </w:numPr>
        <w:tabs>
          <w:tab w:val="left" w:pos="667"/>
        </w:tabs>
        <w:spacing w:before="152" w:after="0" w:line="240" w:lineRule="auto"/>
        <w:ind w:left="667" w:right="0" w:hanging="358"/>
        <w:jc w:val="left"/>
        <w:rPr>
          <w:rFonts w:ascii="Calibri"/>
          <w:sz w:val="24"/>
        </w:rPr>
      </w:pPr>
      <w:r>
        <w:rPr>
          <w:rFonts w:ascii="Calibri"/>
          <w:sz w:val="24"/>
        </w:rPr>
        <w:t>Very</w:t>
      </w:r>
      <w:r>
        <w:rPr>
          <w:rFonts w:ascii="Calibri"/>
          <w:spacing w:val="-4"/>
          <w:sz w:val="24"/>
        </w:rPr>
        <w:t xml:space="preserve"> </w:t>
      </w:r>
      <w:r>
        <w:rPr>
          <w:rFonts w:ascii="Calibri"/>
          <w:sz w:val="24"/>
        </w:rPr>
        <w:t>Easy</w:t>
      </w:r>
      <w:r>
        <w:rPr>
          <w:rFonts w:ascii="Calibri"/>
          <w:spacing w:val="-4"/>
          <w:sz w:val="24"/>
        </w:rPr>
        <w:t xml:space="preserve"> task</w:t>
      </w:r>
    </w:p>
    <w:p w14:paraId="7708A2FF">
      <w:pPr>
        <w:pStyle w:val="15"/>
        <w:numPr>
          <w:ilvl w:val="0"/>
          <w:numId w:val="15"/>
        </w:numPr>
        <w:tabs>
          <w:tab w:val="left" w:pos="667"/>
        </w:tabs>
        <w:spacing w:before="32" w:after="0" w:line="240" w:lineRule="auto"/>
        <w:ind w:left="667" w:right="0" w:hanging="358"/>
        <w:jc w:val="left"/>
        <w:rPr>
          <w:rFonts w:ascii="Calibri"/>
          <w:sz w:val="24"/>
        </w:rPr>
      </w:pPr>
      <w:r>
        <w:rPr>
          <w:rFonts w:ascii="Calibri"/>
          <w:sz w:val="24"/>
        </w:rPr>
        <w:t>Normal</w:t>
      </w:r>
      <w:r>
        <w:rPr>
          <w:rFonts w:ascii="Calibri"/>
          <w:spacing w:val="-5"/>
          <w:sz w:val="24"/>
        </w:rPr>
        <w:t xml:space="preserve"> </w:t>
      </w:r>
      <w:r>
        <w:rPr>
          <w:rFonts w:ascii="Calibri"/>
          <w:spacing w:val="-4"/>
          <w:sz w:val="24"/>
        </w:rPr>
        <w:t>task</w:t>
      </w:r>
    </w:p>
    <w:p w14:paraId="703A0042">
      <w:pPr>
        <w:pStyle w:val="15"/>
        <w:numPr>
          <w:ilvl w:val="0"/>
          <w:numId w:val="15"/>
        </w:numPr>
        <w:tabs>
          <w:tab w:val="left" w:pos="667"/>
        </w:tabs>
        <w:spacing w:before="31" w:after="0" w:line="240" w:lineRule="auto"/>
        <w:ind w:left="667" w:right="0" w:hanging="358"/>
        <w:jc w:val="left"/>
        <w:rPr>
          <w:rFonts w:ascii="Calibri"/>
          <w:sz w:val="24"/>
        </w:rPr>
      </w:pPr>
      <w:r>
        <w:rPr>
          <w:rFonts w:ascii="Calibri"/>
          <w:sz w:val="24"/>
        </w:rPr>
        <w:t>Moderate</w:t>
      </w:r>
      <w:r>
        <w:rPr>
          <w:rFonts w:ascii="Calibri"/>
          <w:spacing w:val="-3"/>
          <w:sz w:val="24"/>
        </w:rPr>
        <w:t xml:space="preserve"> </w:t>
      </w:r>
      <w:r>
        <w:rPr>
          <w:rFonts w:ascii="Calibri"/>
          <w:spacing w:val="-4"/>
          <w:sz w:val="24"/>
        </w:rPr>
        <w:t>task</w:t>
      </w:r>
    </w:p>
    <w:p w14:paraId="3AAC9700">
      <w:pPr>
        <w:spacing w:before="32"/>
        <w:ind w:left="309" w:right="0" w:firstLine="0"/>
        <w:jc w:val="left"/>
        <w:rPr>
          <w:rFonts w:ascii="Calibri"/>
          <w:sz w:val="24"/>
        </w:rPr>
      </w:pPr>
      <w:r>
        <w:rPr>
          <w:rFonts w:ascii="Tahoma"/>
          <w:b/>
          <w:spacing w:val="-2"/>
          <w:sz w:val="24"/>
        </w:rPr>
        <w:t>5-</w:t>
      </w:r>
      <w:r>
        <w:rPr>
          <w:rFonts w:ascii="Tahoma"/>
          <w:b/>
          <w:spacing w:val="48"/>
          <w:sz w:val="24"/>
        </w:rPr>
        <w:t xml:space="preserve"> </w:t>
      </w:r>
      <w:r>
        <w:rPr>
          <w:rFonts w:ascii="Calibri"/>
          <w:spacing w:val="-2"/>
          <w:sz w:val="24"/>
        </w:rPr>
        <w:t>Difficult</w:t>
      </w:r>
      <w:r>
        <w:rPr>
          <w:rFonts w:ascii="Calibri"/>
          <w:spacing w:val="-11"/>
          <w:sz w:val="24"/>
        </w:rPr>
        <w:t xml:space="preserve"> </w:t>
      </w:r>
      <w:r>
        <w:rPr>
          <w:rFonts w:ascii="Calibri"/>
          <w:spacing w:val="-4"/>
          <w:sz w:val="24"/>
        </w:rPr>
        <w:t>task</w:t>
      </w:r>
    </w:p>
    <w:p w14:paraId="3EA7720B">
      <w:pPr>
        <w:pStyle w:val="13"/>
        <w:rPr>
          <w:rFonts w:ascii="Calibri"/>
          <w:sz w:val="24"/>
        </w:rPr>
      </w:pPr>
    </w:p>
    <w:p w14:paraId="652900B4">
      <w:pPr>
        <w:pStyle w:val="13"/>
        <w:spacing w:before="277"/>
        <w:rPr>
          <w:rFonts w:ascii="Calibri"/>
          <w:sz w:val="24"/>
        </w:rPr>
      </w:pPr>
    </w:p>
    <w:p w14:paraId="73FC47B9">
      <w:pPr>
        <w:spacing w:before="0"/>
        <w:ind w:left="25" w:right="0" w:firstLine="0"/>
        <w:jc w:val="left"/>
        <w:rPr>
          <w:rFonts w:ascii="Tahoma"/>
          <w:b/>
          <w:sz w:val="24"/>
        </w:rPr>
      </w:pPr>
      <w:r>
        <w:rPr>
          <w:rFonts w:ascii="Tahoma"/>
          <w:b/>
          <w:w w:val="80"/>
          <w:sz w:val="24"/>
        </w:rPr>
        <w:t>Storypoint</w:t>
      </w:r>
      <w:r>
        <w:rPr>
          <w:rFonts w:ascii="Tahoma"/>
          <w:b/>
          <w:spacing w:val="-9"/>
          <w:sz w:val="24"/>
        </w:rPr>
        <w:t xml:space="preserve"> </w:t>
      </w:r>
      <w:r>
        <w:rPr>
          <w:rFonts w:ascii="Tahoma"/>
          <w:b/>
          <w:w w:val="80"/>
          <w:sz w:val="24"/>
        </w:rPr>
        <w:t>-5</w:t>
      </w:r>
      <w:r>
        <w:rPr>
          <w:rFonts w:ascii="Tahoma"/>
          <w:b/>
          <w:spacing w:val="-8"/>
          <w:sz w:val="24"/>
        </w:rPr>
        <w:t xml:space="preserve"> </w:t>
      </w:r>
      <w:r>
        <w:rPr>
          <w:rFonts w:ascii="Tahoma"/>
          <w:b/>
          <w:spacing w:val="-2"/>
          <w:w w:val="80"/>
          <w:sz w:val="24"/>
        </w:rPr>
        <w:t>(1,2,3,5)</w:t>
      </w:r>
    </w:p>
    <w:p w14:paraId="53C99089">
      <w:pPr>
        <w:pStyle w:val="13"/>
        <w:rPr>
          <w:rFonts w:ascii="Tahoma"/>
          <w:b/>
          <w:sz w:val="24"/>
        </w:rPr>
      </w:pPr>
    </w:p>
    <w:p w14:paraId="03FE2D5C">
      <w:pPr>
        <w:pStyle w:val="13"/>
        <w:spacing w:before="123"/>
        <w:rPr>
          <w:rFonts w:ascii="Tahoma"/>
          <w:b/>
          <w:sz w:val="24"/>
        </w:rPr>
      </w:pPr>
    </w:p>
    <w:p w14:paraId="429CDD4E">
      <w:pPr>
        <w:spacing w:before="0"/>
        <w:ind w:left="25" w:right="0" w:firstLine="0"/>
        <w:jc w:val="left"/>
        <w:rPr>
          <w:rFonts w:ascii="Tahoma"/>
          <w:b/>
          <w:sz w:val="24"/>
        </w:rPr>
      </w:pPr>
      <w:r>
        <w:rPr>
          <w:rFonts w:ascii="Tahoma"/>
          <w:b/>
          <w:w w:val="80"/>
          <w:sz w:val="24"/>
        </w:rPr>
        <w:t>Sprint</w:t>
      </w:r>
      <w:r>
        <w:rPr>
          <w:rFonts w:ascii="Tahoma"/>
          <w:b/>
          <w:spacing w:val="-1"/>
          <w:w w:val="80"/>
          <w:sz w:val="24"/>
        </w:rPr>
        <w:t xml:space="preserve"> </w:t>
      </w:r>
      <w:r>
        <w:rPr>
          <w:rFonts w:ascii="Tahoma"/>
          <w:b/>
          <w:spacing w:val="-10"/>
          <w:w w:val="90"/>
          <w:sz w:val="24"/>
        </w:rPr>
        <w:t>1</w:t>
      </w:r>
    </w:p>
    <w:p w14:paraId="4B7A46D2">
      <w:pPr>
        <w:spacing w:before="206"/>
        <w:ind w:left="25" w:right="0" w:firstLine="0"/>
        <w:jc w:val="left"/>
        <w:rPr>
          <w:rFonts w:ascii="Tahoma"/>
          <w:b/>
          <w:sz w:val="24"/>
        </w:rPr>
      </w:pPr>
      <w:r>
        <w:rPr>
          <w:rFonts w:ascii="Tahoma"/>
          <w:b/>
          <w:w w:val="80"/>
          <w:sz w:val="24"/>
        </w:rPr>
        <w:t>Requirement</w:t>
      </w:r>
      <w:r>
        <w:rPr>
          <w:rFonts w:ascii="Tahoma"/>
          <w:b/>
          <w:spacing w:val="-5"/>
          <w:sz w:val="24"/>
        </w:rPr>
        <w:t xml:space="preserve"> </w:t>
      </w:r>
      <w:r>
        <w:rPr>
          <w:rFonts w:ascii="Tahoma"/>
          <w:b/>
          <w:w w:val="80"/>
          <w:sz w:val="24"/>
        </w:rPr>
        <w:t>Analysis</w:t>
      </w:r>
      <w:r>
        <w:rPr>
          <w:rFonts w:ascii="Tahoma"/>
          <w:b/>
          <w:spacing w:val="-5"/>
          <w:sz w:val="24"/>
        </w:rPr>
        <w:t xml:space="preserve"> </w:t>
      </w:r>
      <w:r>
        <w:rPr>
          <w:rFonts w:ascii="Tahoma"/>
          <w:b/>
          <w:w w:val="80"/>
          <w:sz w:val="24"/>
        </w:rPr>
        <w:t>&amp;</w:t>
      </w:r>
      <w:r>
        <w:rPr>
          <w:rFonts w:ascii="Tahoma"/>
          <w:b/>
          <w:spacing w:val="-4"/>
          <w:sz w:val="24"/>
        </w:rPr>
        <w:t xml:space="preserve"> </w:t>
      </w:r>
      <w:r>
        <w:rPr>
          <w:rFonts w:ascii="Tahoma"/>
          <w:b/>
          <w:w w:val="80"/>
          <w:sz w:val="24"/>
        </w:rPr>
        <w:t>Planning</w:t>
      </w:r>
      <w:r>
        <w:rPr>
          <w:rFonts w:ascii="Tahoma"/>
          <w:b/>
          <w:spacing w:val="-5"/>
          <w:sz w:val="24"/>
        </w:rPr>
        <w:t xml:space="preserve"> </w:t>
      </w:r>
      <w:r>
        <w:rPr>
          <w:rFonts w:ascii="Tahoma"/>
          <w:b/>
          <w:w w:val="80"/>
          <w:sz w:val="24"/>
        </w:rPr>
        <w:t>(Epic</w:t>
      </w:r>
      <w:r>
        <w:rPr>
          <w:rFonts w:ascii="Tahoma"/>
          <w:b/>
          <w:spacing w:val="-4"/>
          <w:sz w:val="24"/>
        </w:rPr>
        <w:t xml:space="preserve"> </w:t>
      </w:r>
      <w:r>
        <w:rPr>
          <w:rFonts w:ascii="Tahoma"/>
          <w:b/>
          <w:spacing w:val="-5"/>
          <w:w w:val="80"/>
          <w:sz w:val="24"/>
        </w:rPr>
        <w:t>1)</w:t>
      </w:r>
    </w:p>
    <w:p w14:paraId="05E21443">
      <w:pPr>
        <w:spacing w:before="207" w:line="410" w:lineRule="auto"/>
        <w:ind w:left="745" w:right="2680" w:firstLine="0"/>
        <w:jc w:val="left"/>
        <w:rPr>
          <w:rFonts w:ascii="Tahoma"/>
          <w:b/>
          <w:sz w:val="24"/>
        </w:rPr>
      </w:pPr>
      <w:r>
        <w:rPr>
          <w:rFonts w:ascii="Tahoma"/>
          <w:b/>
          <w:w w:val="80"/>
          <w:sz w:val="24"/>
        </w:rPr>
        <w:t>Analyzing Manual Ticket Classification Process(USN1) 3 Identifying Business Requirements(USN2) 2</w:t>
      </w:r>
    </w:p>
    <w:p w14:paraId="2A86AF5A">
      <w:pPr>
        <w:spacing w:before="1"/>
        <w:ind w:left="745" w:right="0" w:firstLine="0"/>
        <w:jc w:val="left"/>
        <w:rPr>
          <w:rFonts w:ascii="Tahoma"/>
          <w:b/>
          <w:sz w:val="24"/>
        </w:rPr>
      </w:pPr>
      <w:r>
        <w:rPr>
          <w:rFonts w:ascii="Tahoma"/>
          <w:b/>
          <w:spacing w:val="-2"/>
          <w:w w:val="80"/>
          <w:sz w:val="24"/>
        </w:rPr>
        <w:t>Defining</w:t>
      </w:r>
      <w:r>
        <w:rPr>
          <w:rFonts w:ascii="Tahoma"/>
          <w:b/>
          <w:spacing w:val="-1"/>
          <w:sz w:val="24"/>
        </w:rPr>
        <w:t xml:space="preserve"> </w:t>
      </w:r>
      <w:r>
        <w:rPr>
          <w:rFonts w:ascii="Tahoma"/>
          <w:b/>
          <w:spacing w:val="-2"/>
          <w:w w:val="80"/>
          <w:sz w:val="24"/>
        </w:rPr>
        <w:t>Ticket</w:t>
      </w:r>
      <w:r>
        <w:rPr>
          <w:rFonts w:ascii="Tahoma"/>
          <w:b/>
          <w:spacing w:val="-1"/>
          <w:sz w:val="24"/>
        </w:rPr>
        <w:t xml:space="preserve"> </w:t>
      </w:r>
      <w:r>
        <w:rPr>
          <w:rFonts w:ascii="Tahoma"/>
          <w:b/>
          <w:spacing w:val="-2"/>
          <w:w w:val="80"/>
          <w:sz w:val="24"/>
        </w:rPr>
        <w:t>Classification</w:t>
      </w:r>
      <w:r>
        <w:rPr>
          <w:rFonts w:ascii="Tahoma"/>
          <w:b/>
          <w:spacing w:val="-1"/>
          <w:sz w:val="24"/>
        </w:rPr>
        <w:t xml:space="preserve"> </w:t>
      </w:r>
      <w:r>
        <w:rPr>
          <w:rFonts w:ascii="Tahoma"/>
          <w:b/>
          <w:spacing w:val="-2"/>
          <w:w w:val="80"/>
          <w:sz w:val="24"/>
        </w:rPr>
        <w:t>Rules(USN3)</w:t>
      </w:r>
      <w:r>
        <w:rPr>
          <w:rFonts w:ascii="Tahoma"/>
          <w:b/>
          <w:sz w:val="24"/>
        </w:rPr>
        <w:t xml:space="preserve"> </w:t>
      </w:r>
      <w:r>
        <w:rPr>
          <w:rFonts w:ascii="Tahoma"/>
          <w:b/>
          <w:spacing w:val="-10"/>
          <w:w w:val="80"/>
          <w:sz w:val="24"/>
        </w:rPr>
        <w:t>3</w:t>
      </w:r>
    </w:p>
    <w:p w14:paraId="082F40A5">
      <w:pPr>
        <w:spacing w:before="206" w:line="410" w:lineRule="auto"/>
        <w:ind w:left="25" w:right="985" w:firstLine="720"/>
        <w:jc w:val="left"/>
        <w:rPr>
          <w:rFonts w:ascii="Tahoma"/>
          <w:b/>
          <w:sz w:val="24"/>
        </w:rPr>
      </w:pPr>
      <w:r>
        <w:rPr>
          <w:rFonts w:ascii="Tahoma"/>
          <w:b/>
          <w:w w:val="80"/>
          <w:sz w:val="24"/>
        </w:rPr>
        <w:t xml:space="preserve">Defining Notification and Data Storage Requirements(USN4) 2 </w:t>
      </w:r>
      <w:r>
        <w:rPr>
          <w:rFonts w:ascii="Tahoma"/>
          <w:b/>
          <w:spacing w:val="-2"/>
          <w:w w:val="85"/>
          <w:sz w:val="24"/>
        </w:rPr>
        <w:t>ServiceNow Backend Configuration (Epic 2)</w:t>
      </w:r>
    </w:p>
    <w:p w14:paraId="3D9F16F3">
      <w:pPr>
        <w:spacing w:before="2" w:line="410" w:lineRule="auto"/>
        <w:ind w:left="745" w:right="3550" w:firstLine="0"/>
        <w:jc w:val="left"/>
        <w:rPr>
          <w:rFonts w:ascii="Tahoma"/>
          <w:b/>
          <w:sz w:val="24"/>
        </w:rPr>
      </w:pPr>
      <w:r>
        <w:rPr>
          <w:rFonts w:ascii="Tahoma"/>
          <w:b/>
          <w:w w:val="80"/>
          <w:sz w:val="24"/>
        </w:rPr>
        <w:t xml:space="preserve">Creating Incident Workflow Table(USN5) 3 </w:t>
      </w:r>
      <w:r>
        <w:rPr>
          <w:rFonts w:ascii="Tahoma"/>
          <w:b/>
          <w:w w:val="85"/>
          <w:sz w:val="24"/>
        </w:rPr>
        <w:t>Configuring</w:t>
      </w:r>
      <w:r>
        <w:rPr>
          <w:rFonts w:ascii="Tahoma"/>
          <w:b/>
          <w:spacing w:val="-8"/>
          <w:w w:val="85"/>
          <w:sz w:val="24"/>
        </w:rPr>
        <w:t xml:space="preserve"> </w:t>
      </w:r>
      <w:r>
        <w:rPr>
          <w:rFonts w:ascii="Tahoma"/>
          <w:b/>
          <w:w w:val="85"/>
          <w:sz w:val="24"/>
        </w:rPr>
        <w:t>Ticket</w:t>
      </w:r>
      <w:r>
        <w:rPr>
          <w:rFonts w:ascii="Tahoma"/>
          <w:b/>
          <w:spacing w:val="-7"/>
          <w:w w:val="85"/>
          <w:sz w:val="24"/>
        </w:rPr>
        <w:t xml:space="preserve"> </w:t>
      </w:r>
      <w:r>
        <w:rPr>
          <w:rFonts w:ascii="Tahoma"/>
          <w:b/>
          <w:w w:val="85"/>
          <w:sz w:val="24"/>
        </w:rPr>
        <w:t>Fields(USN6)</w:t>
      </w:r>
      <w:r>
        <w:rPr>
          <w:rFonts w:ascii="Tahoma"/>
          <w:b/>
          <w:spacing w:val="-7"/>
          <w:w w:val="85"/>
          <w:sz w:val="24"/>
        </w:rPr>
        <w:t xml:space="preserve"> </w:t>
      </w:r>
      <w:r>
        <w:rPr>
          <w:rFonts w:ascii="Tahoma"/>
          <w:b/>
          <w:w w:val="85"/>
          <w:sz w:val="24"/>
        </w:rPr>
        <w:t>3 Configuring</w:t>
      </w:r>
      <w:r>
        <w:rPr>
          <w:rFonts w:ascii="Tahoma"/>
          <w:b/>
          <w:spacing w:val="-8"/>
          <w:w w:val="85"/>
          <w:sz w:val="24"/>
        </w:rPr>
        <w:t xml:space="preserve"> </w:t>
      </w:r>
      <w:r>
        <w:rPr>
          <w:rFonts w:ascii="Tahoma"/>
          <w:b/>
          <w:w w:val="85"/>
          <w:sz w:val="24"/>
        </w:rPr>
        <w:t>Field</w:t>
      </w:r>
      <w:r>
        <w:rPr>
          <w:rFonts w:ascii="Tahoma"/>
          <w:b/>
          <w:spacing w:val="-7"/>
          <w:w w:val="85"/>
          <w:sz w:val="24"/>
        </w:rPr>
        <w:t xml:space="preserve"> </w:t>
      </w:r>
      <w:r>
        <w:rPr>
          <w:rFonts w:ascii="Tahoma"/>
          <w:b/>
          <w:w w:val="85"/>
          <w:sz w:val="24"/>
        </w:rPr>
        <w:t>Data</w:t>
      </w:r>
      <w:r>
        <w:rPr>
          <w:rFonts w:ascii="Tahoma"/>
          <w:b/>
          <w:spacing w:val="-7"/>
          <w:w w:val="85"/>
          <w:sz w:val="24"/>
        </w:rPr>
        <w:t xml:space="preserve"> </w:t>
      </w:r>
      <w:r>
        <w:rPr>
          <w:rFonts w:ascii="Tahoma"/>
          <w:b/>
          <w:w w:val="85"/>
          <w:sz w:val="24"/>
        </w:rPr>
        <w:t>Types(USN7)</w:t>
      </w:r>
      <w:r>
        <w:rPr>
          <w:rFonts w:ascii="Tahoma"/>
          <w:b/>
          <w:spacing w:val="-7"/>
          <w:w w:val="85"/>
          <w:sz w:val="24"/>
        </w:rPr>
        <w:t xml:space="preserve"> </w:t>
      </w:r>
      <w:r>
        <w:rPr>
          <w:rFonts w:ascii="Tahoma"/>
          <w:b/>
          <w:w w:val="85"/>
          <w:sz w:val="24"/>
        </w:rPr>
        <w:t>2 Configuring</w:t>
      </w:r>
      <w:r>
        <w:rPr>
          <w:rFonts w:ascii="Tahoma"/>
          <w:b/>
          <w:spacing w:val="-8"/>
          <w:w w:val="85"/>
          <w:sz w:val="24"/>
        </w:rPr>
        <w:t xml:space="preserve"> </w:t>
      </w:r>
      <w:r>
        <w:rPr>
          <w:rFonts w:ascii="Tahoma"/>
          <w:b/>
          <w:w w:val="85"/>
          <w:sz w:val="24"/>
        </w:rPr>
        <w:t>Choice</w:t>
      </w:r>
      <w:r>
        <w:rPr>
          <w:rFonts w:ascii="Tahoma"/>
          <w:b/>
          <w:spacing w:val="-7"/>
          <w:w w:val="85"/>
          <w:sz w:val="24"/>
        </w:rPr>
        <w:t xml:space="preserve"> </w:t>
      </w:r>
      <w:r>
        <w:rPr>
          <w:rFonts w:ascii="Tahoma"/>
          <w:b/>
          <w:w w:val="85"/>
          <w:sz w:val="24"/>
        </w:rPr>
        <w:t>Values(USN8)</w:t>
      </w:r>
      <w:r>
        <w:rPr>
          <w:rFonts w:ascii="Tahoma"/>
          <w:b/>
          <w:spacing w:val="-7"/>
          <w:w w:val="85"/>
          <w:sz w:val="24"/>
        </w:rPr>
        <w:t xml:space="preserve"> </w:t>
      </w:r>
      <w:r>
        <w:rPr>
          <w:rFonts w:ascii="Tahoma"/>
          <w:b/>
          <w:w w:val="85"/>
          <w:sz w:val="24"/>
        </w:rPr>
        <w:t>2</w:t>
      </w:r>
    </w:p>
    <w:p w14:paraId="65049949">
      <w:pPr>
        <w:spacing w:before="2"/>
        <w:ind w:left="25" w:right="0" w:firstLine="0"/>
        <w:jc w:val="left"/>
        <w:rPr>
          <w:rFonts w:ascii="Tahoma"/>
          <w:b/>
          <w:sz w:val="24"/>
        </w:rPr>
      </w:pPr>
      <w:r>
        <w:rPr>
          <w:rFonts w:ascii="Tahoma"/>
          <w:b/>
          <w:w w:val="80"/>
          <w:sz w:val="24"/>
        </w:rPr>
        <w:t>Total</w:t>
      </w:r>
      <w:r>
        <w:rPr>
          <w:rFonts w:ascii="Tahoma"/>
          <w:b/>
          <w:spacing w:val="-3"/>
          <w:w w:val="80"/>
          <w:sz w:val="24"/>
        </w:rPr>
        <w:t xml:space="preserve"> </w:t>
      </w:r>
      <w:r>
        <w:rPr>
          <w:rFonts w:ascii="Tahoma"/>
          <w:b/>
          <w:w w:val="80"/>
          <w:sz w:val="24"/>
        </w:rPr>
        <w:t>Story</w:t>
      </w:r>
      <w:r>
        <w:rPr>
          <w:rFonts w:ascii="Tahoma"/>
          <w:b/>
          <w:spacing w:val="-3"/>
          <w:w w:val="80"/>
          <w:sz w:val="24"/>
        </w:rPr>
        <w:t xml:space="preserve"> </w:t>
      </w:r>
      <w:r>
        <w:rPr>
          <w:rFonts w:ascii="Tahoma"/>
          <w:b/>
          <w:w w:val="80"/>
          <w:sz w:val="24"/>
        </w:rPr>
        <w:t>Point</w:t>
      </w:r>
      <w:r>
        <w:rPr>
          <w:rFonts w:ascii="Tahoma"/>
          <w:b/>
          <w:spacing w:val="-3"/>
          <w:w w:val="80"/>
          <w:sz w:val="24"/>
        </w:rPr>
        <w:t xml:space="preserve"> </w:t>
      </w:r>
      <w:r>
        <w:rPr>
          <w:rFonts w:ascii="Tahoma"/>
          <w:b/>
          <w:w w:val="80"/>
          <w:sz w:val="24"/>
        </w:rPr>
        <w:t>in</w:t>
      </w:r>
      <w:r>
        <w:rPr>
          <w:rFonts w:ascii="Tahoma"/>
          <w:b/>
          <w:spacing w:val="-3"/>
          <w:w w:val="80"/>
          <w:sz w:val="24"/>
        </w:rPr>
        <w:t xml:space="preserve"> </w:t>
      </w:r>
      <w:r>
        <w:rPr>
          <w:rFonts w:ascii="Tahoma"/>
          <w:b/>
          <w:w w:val="80"/>
          <w:sz w:val="24"/>
        </w:rPr>
        <w:t>Sprint</w:t>
      </w:r>
      <w:r>
        <w:rPr>
          <w:rFonts w:ascii="Tahoma"/>
          <w:b/>
          <w:spacing w:val="-3"/>
          <w:w w:val="80"/>
          <w:sz w:val="24"/>
        </w:rPr>
        <w:t xml:space="preserve"> </w:t>
      </w:r>
      <w:r>
        <w:rPr>
          <w:rFonts w:ascii="Tahoma"/>
          <w:b/>
          <w:w w:val="80"/>
          <w:sz w:val="24"/>
        </w:rPr>
        <w:t>1=</w:t>
      </w:r>
      <w:r>
        <w:rPr>
          <w:rFonts w:ascii="Tahoma"/>
          <w:b/>
          <w:spacing w:val="-3"/>
          <w:w w:val="80"/>
          <w:sz w:val="24"/>
        </w:rPr>
        <w:t xml:space="preserve"> </w:t>
      </w:r>
      <w:r>
        <w:rPr>
          <w:rFonts w:ascii="Tahoma"/>
          <w:b/>
          <w:spacing w:val="-2"/>
          <w:w w:val="75"/>
          <w:sz w:val="24"/>
        </w:rPr>
        <w:t>3+2+3+2+3+3+2+2=20</w:t>
      </w:r>
    </w:p>
    <w:p w14:paraId="44B307EA">
      <w:pPr>
        <w:pStyle w:val="13"/>
        <w:rPr>
          <w:rFonts w:ascii="Tahoma"/>
          <w:b/>
          <w:sz w:val="24"/>
        </w:rPr>
      </w:pPr>
    </w:p>
    <w:p w14:paraId="67F3F1BD">
      <w:pPr>
        <w:pStyle w:val="13"/>
        <w:spacing w:before="123"/>
        <w:rPr>
          <w:rFonts w:ascii="Tahoma"/>
          <w:b/>
          <w:sz w:val="24"/>
        </w:rPr>
      </w:pPr>
    </w:p>
    <w:p w14:paraId="084C7F8C">
      <w:pPr>
        <w:spacing w:before="0"/>
        <w:ind w:left="25" w:right="0" w:firstLine="0"/>
        <w:jc w:val="left"/>
        <w:rPr>
          <w:rFonts w:ascii="Tahoma"/>
          <w:b/>
          <w:sz w:val="24"/>
        </w:rPr>
      </w:pPr>
      <w:r>
        <w:rPr>
          <w:rFonts w:ascii="Tahoma"/>
          <w:b/>
          <w:w w:val="80"/>
          <w:sz w:val="24"/>
        </w:rPr>
        <w:t>Sprint</w:t>
      </w:r>
      <w:r>
        <w:rPr>
          <w:rFonts w:ascii="Tahoma"/>
          <w:b/>
          <w:spacing w:val="-1"/>
          <w:w w:val="80"/>
          <w:sz w:val="24"/>
        </w:rPr>
        <w:t xml:space="preserve"> </w:t>
      </w:r>
      <w:r>
        <w:rPr>
          <w:rFonts w:ascii="Tahoma"/>
          <w:b/>
          <w:spacing w:val="-10"/>
          <w:w w:val="90"/>
          <w:sz w:val="24"/>
        </w:rPr>
        <w:t>2</w:t>
      </w:r>
    </w:p>
    <w:p w14:paraId="23BC6486">
      <w:pPr>
        <w:spacing w:before="206" w:line="410" w:lineRule="auto"/>
        <w:ind w:left="745" w:right="3033" w:hanging="720"/>
        <w:jc w:val="left"/>
        <w:rPr>
          <w:rFonts w:ascii="Tahoma"/>
          <w:b/>
          <w:sz w:val="24"/>
        </w:rPr>
      </w:pPr>
      <w:r>
        <w:rPr>
          <w:rFonts w:ascii="Tahoma"/>
          <w:b/>
          <w:spacing w:val="-2"/>
          <w:w w:val="85"/>
          <w:sz w:val="24"/>
        </w:rPr>
        <w:t xml:space="preserve">Category and Subcategory Dependency (Epic 3) </w:t>
      </w:r>
      <w:r>
        <w:rPr>
          <w:rFonts w:ascii="Tahoma"/>
          <w:b/>
          <w:w w:val="80"/>
          <w:sz w:val="24"/>
        </w:rPr>
        <w:t>Configuring Category as Dependent Field(USN9) 3</w:t>
      </w:r>
    </w:p>
    <w:p w14:paraId="2A885DDF">
      <w:pPr>
        <w:spacing w:after="0" w:line="410" w:lineRule="auto"/>
        <w:jc w:val="left"/>
        <w:rPr>
          <w:rFonts w:ascii="Tahoma"/>
          <w:b/>
          <w:sz w:val="24"/>
        </w:rPr>
        <w:sectPr>
          <w:pgSz w:w="11910" w:h="16840"/>
          <w:pgMar w:top="1340" w:right="1559" w:bottom="280" w:left="1417" w:header="720" w:footer="720" w:gutter="0"/>
          <w:cols w:space="720" w:num="1"/>
        </w:sectPr>
      </w:pPr>
    </w:p>
    <w:p w14:paraId="2703A2C4">
      <w:pPr>
        <w:spacing w:before="71" w:line="410" w:lineRule="auto"/>
        <w:ind w:left="745" w:right="2680" w:firstLine="0"/>
        <w:jc w:val="left"/>
        <w:rPr>
          <w:rFonts w:ascii="Tahoma"/>
          <w:b/>
          <w:sz w:val="24"/>
        </w:rPr>
      </w:pPr>
      <w:r>
        <w:rPr>
          <w:rFonts w:ascii="Tahoma"/>
          <w:b/>
          <w:w w:val="80"/>
          <w:sz w:val="24"/>
        </w:rPr>
        <w:t xml:space="preserve">Configuring Subcategory Dependency(USN10) 3 </w:t>
      </w:r>
      <w:r>
        <w:rPr>
          <w:rFonts w:ascii="Tahoma"/>
          <w:b/>
          <w:w w:val="85"/>
          <w:sz w:val="24"/>
        </w:rPr>
        <w:t>Mapping Wi-Fi to Network(USN11) 1</w:t>
      </w:r>
    </w:p>
    <w:p w14:paraId="7AF98229">
      <w:pPr>
        <w:spacing w:before="1" w:line="410" w:lineRule="auto"/>
        <w:ind w:left="745" w:right="3033" w:firstLine="0"/>
        <w:jc w:val="left"/>
        <w:rPr>
          <w:rFonts w:ascii="Tahoma"/>
          <w:b/>
          <w:sz w:val="24"/>
        </w:rPr>
      </w:pPr>
      <w:r>
        <w:rPr>
          <w:rFonts w:ascii="Tahoma"/>
          <w:b/>
          <w:w w:val="85"/>
          <w:sz w:val="24"/>
        </w:rPr>
        <w:t>Mapping</w:t>
      </w:r>
      <w:r>
        <w:rPr>
          <w:rFonts w:ascii="Tahoma"/>
          <w:b/>
          <w:spacing w:val="-2"/>
          <w:w w:val="85"/>
          <w:sz w:val="24"/>
        </w:rPr>
        <w:t xml:space="preserve"> </w:t>
      </w:r>
      <w:r>
        <w:rPr>
          <w:rFonts w:ascii="Tahoma"/>
          <w:b/>
          <w:w w:val="85"/>
          <w:sz w:val="24"/>
        </w:rPr>
        <w:t>Projector</w:t>
      </w:r>
      <w:r>
        <w:rPr>
          <w:rFonts w:ascii="Tahoma"/>
          <w:b/>
          <w:spacing w:val="-2"/>
          <w:w w:val="85"/>
          <w:sz w:val="24"/>
        </w:rPr>
        <w:t xml:space="preserve"> </w:t>
      </w:r>
      <w:r>
        <w:rPr>
          <w:rFonts w:ascii="Tahoma"/>
          <w:b/>
          <w:w w:val="85"/>
          <w:sz w:val="24"/>
        </w:rPr>
        <w:t>to</w:t>
      </w:r>
      <w:r>
        <w:rPr>
          <w:rFonts w:ascii="Tahoma"/>
          <w:b/>
          <w:spacing w:val="-2"/>
          <w:w w:val="85"/>
          <w:sz w:val="24"/>
        </w:rPr>
        <w:t xml:space="preserve"> </w:t>
      </w:r>
      <w:r>
        <w:rPr>
          <w:rFonts w:ascii="Tahoma"/>
          <w:b/>
          <w:w w:val="85"/>
          <w:sz w:val="24"/>
        </w:rPr>
        <w:t>Hardware(USN12)</w:t>
      </w:r>
      <w:r>
        <w:rPr>
          <w:rFonts w:ascii="Tahoma"/>
          <w:b/>
          <w:spacing w:val="-2"/>
          <w:w w:val="85"/>
          <w:sz w:val="24"/>
        </w:rPr>
        <w:t xml:space="preserve"> </w:t>
      </w:r>
      <w:r>
        <w:rPr>
          <w:rFonts w:ascii="Tahoma"/>
          <w:b/>
          <w:w w:val="85"/>
          <w:sz w:val="24"/>
        </w:rPr>
        <w:t>1 Mapping</w:t>
      </w:r>
      <w:r>
        <w:rPr>
          <w:rFonts w:ascii="Tahoma"/>
          <w:b/>
          <w:spacing w:val="-8"/>
          <w:w w:val="85"/>
          <w:sz w:val="24"/>
        </w:rPr>
        <w:t xml:space="preserve"> </w:t>
      </w:r>
      <w:r>
        <w:rPr>
          <w:rFonts w:ascii="Tahoma"/>
          <w:b/>
          <w:w w:val="85"/>
          <w:sz w:val="24"/>
        </w:rPr>
        <w:t>Forgot</w:t>
      </w:r>
      <w:r>
        <w:rPr>
          <w:rFonts w:ascii="Tahoma"/>
          <w:b/>
          <w:spacing w:val="-7"/>
          <w:w w:val="85"/>
          <w:sz w:val="24"/>
        </w:rPr>
        <w:t xml:space="preserve"> </w:t>
      </w:r>
      <w:r>
        <w:rPr>
          <w:rFonts w:ascii="Tahoma"/>
          <w:b/>
          <w:w w:val="85"/>
          <w:sz w:val="24"/>
        </w:rPr>
        <w:t>Password</w:t>
      </w:r>
      <w:r>
        <w:rPr>
          <w:rFonts w:ascii="Tahoma"/>
          <w:b/>
          <w:spacing w:val="-7"/>
          <w:w w:val="85"/>
          <w:sz w:val="24"/>
        </w:rPr>
        <w:t xml:space="preserve"> </w:t>
      </w:r>
      <w:r>
        <w:rPr>
          <w:rFonts w:ascii="Tahoma"/>
          <w:b/>
          <w:w w:val="85"/>
          <w:sz w:val="24"/>
        </w:rPr>
        <w:t>to</w:t>
      </w:r>
      <w:r>
        <w:rPr>
          <w:rFonts w:ascii="Tahoma"/>
          <w:b/>
          <w:spacing w:val="-7"/>
          <w:w w:val="85"/>
          <w:sz w:val="24"/>
        </w:rPr>
        <w:t xml:space="preserve"> </w:t>
      </w:r>
      <w:r>
        <w:rPr>
          <w:rFonts w:ascii="Tahoma"/>
          <w:b/>
          <w:w w:val="85"/>
          <w:sz w:val="24"/>
        </w:rPr>
        <w:t>Access(USN13)</w:t>
      </w:r>
      <w:r>
        <w:rPr>
          <w:rFonts w:ascii="Tahoma"/>
          <w:b/>
          <w:spacing w:val="-7"/>
          <w:w w:val="85"/>
          <w:sz w:val="24"/>
        </w:rPr>
        <w:t xml:space="preserve"> </w:t>
      </w:r>
      <w:r>
        <w:rPr>
          <w:rFonts w:ascii="Tahoma"/>
          <w:b/>
          <w:w w:val="85"/>
          <w:sz w:val="24"/>
        </w:rPr>
        <w:t xml:space="preserve">1 </w:t>
      </w:r>
      <w:r>
        <w:rPr>
          <w:rFonts w:ascii="Tahoma"/>
          <w:b/>
          <w:w w:val="80"/>
          <w:sz w:val="24"/>
        </w:rPr>
        <w:t>Mapping Slow Computer to Performance(USN14) 1</w:t>
      </w:r>
    </w:p>
    <w:p w14:paraId="4F84CB43">
      <w:pPr>
        <w:spacing w:before="2"/>
        <w:ind w:left="25" w:right="0" w:firstLine="0"/>
        <w:jc w:val="left"/>
        <w:rPr>
          <w:rFonts w:ascii="Tahoma"/>
          <w:b/>
          <w:sz w:val="24"/>
        </w:rPr>
      </w:pPr>
      <w:r>
        <w:rPr>
          <w:rFonts w:ascii="Tahoma"/>
          <w:b/>
          <w:w w:val="80"/>
          <w:sz w:val="24"/>
        </w:rPr>
        <w:t>Flow</w:t>
      </w:r>
      <w:r>
        <w:rPr>
          <w:rFonts w:ascii="Tahoma"/>
          <w:b/>
          <w:spacing w:val="-3"/>
          <w:sz w:val="24"/>
        </w:rPr>
        <w:t xml:space="preserve"> </w:t>
      </w:r>
      <w:r>
        <w:rPr>
          <w:rFonts w:ascii="Tahoma"/>
          <w:b/>
          <w:w w:val="80"/>
          <w:sz w:val="24"/>
        </w:rPr>
        <w:t>Designer</w:t>
      </w:r>
      <w:r>
        <w:rPr>
          <w:rFonts w:ascii="Tahoma"/>
          <w:b/>
          <w:spacing w:val="-2"/>
          <w:sz w:val="24"/>
        </w:rPr>
        <w:t xml:space="preserve"> </w:t>
      </w:r>
      <w:r>
        <w:rPr>
          <w:rFonts w:ascii="Tahoma"/>
          <w:b/>
          <w:w w:val="80"/>
          <w:sz w:val="24"/>
        </w:rPr>
        <w:t>Automation</w:t>
      </w:r>
      <w:r>
        <w:rPr>
          <w:rFonts w:ascii="Tahoma"/>
          <w:b/>
          <w:spacing w:val="-2"/>
          <w:sz w:val="24"/>
        </w:rPr>
        <w:t xml:space="preserve"> </w:t>
      </w:r>
      <w:r>
        <w:rPr>
          <w:rFonts w:ascii="Tahoma"/>
          <w:b/>
          <w:w w:val="80"/>
          <w:sz w:val="24"/>
        </w:rPr>
        <w:t>(Epic</w:t>
      </w:r>
      <w:r>
        <w:rPr>
          <w:rFonts w:ascii="Tahoma"/>
          <w:b/>
          <w:spacing w:val="-2"/>
          <w:sz w:val="24"/>
        </w:rPr>
        <w:t xml:space="preserve"> </w:t>
      </w:r>
      <w:r>
        <w:rPr>
          <w:rFonts w:ascii="Tahoma"/>
          <w:b/>
          <w:spacing w:val="-5"/>
          <w:w w:val="80"/>
          <w:sz w:val="24"/>
        </w:rPr>
        <w:t>4)</w:t>
      </w:r>
    </w:p>
    <w:p w14:paraId="581A6543">
      <w:pPr>
        <w:spacing w:before="206" w:line="410" w:lineRule="auto"/>
        <w:ind w:left="745" w:right="2809" w:firstLine="0"/>
        <w:jc w:val="left"/>
        <w:rPr>
          <w:rFonts w:ascii="Tahoma"/>
          <w:b/>
          <w:sz w:val="24"/>
        </w:rPr>
      </w:pPr>
      <w:r>
        <w:rPr>
          <w:rFonts w:ascii="Tahoma"/>
          <w:b/>
          <w:w w:val="80"/>
          <w:sz w:val="24"/>
        </w:rPr>
        <w:t>Creating Auto Classify School IT Tickets Flow(USN15) 2 Configuring Record Created Trigger(USN16) 2</w:t>
      </w:r>
      <w:r>
        <w:rPr>
          <w:rFonts w:ascii="Tahoma"/>
          <w:b/>
          <w:spacing w:val="40"/>
          <w:sz w:val="24"/>
        </w:rPr>
        <w:t xml:space="preserve"> </w:t>
      </w:r>
      <w:r>
        <w:rPr>
          <w:rFonts w:ascii="Tahoma"/>
          <w:b/>
          <w:spacing w:val="-2"/>
          <w:w w:val="85"/>
          <w:sz w:val="24"/>
        </w:rPr>
        <w:t>Checking Whether Category is Empty(USN17) 1 Detecting Wi-Fi/Network Keywords(USN18) 3 Detecting</w:t>
      </w:r>
      <w:r>
        <w:rPr>
          <w:rFonts w:ascii="Tahoma"/>
          <w:b/>
          <w:spacing w:val="-3"/>
          <w:w w:val="85"/>
          <w:sz w:val="24"/>
        </w:rPr>
        <w:t xml:space="preserve"> </w:t>
      </w:r>
      <w:r>
        <w:rPr>
          <w:rFonts w:ascii="Tahoma"/>
          <w:b/>
          <w:spacing w:val="-2"/>
          <w:w w:val="85"/>
          <w:sz w:val="24"/>
        </w:rPr>
        <w:t>Projector/Hardware</w:t>
      </w:r>
      <w:r>
        <w:rPr>
          <w:rFonts w:ascii="Tahoma"/>
          <w:b/>
          <w:spacing w:val="-3"/>
          <w:w w:val="85"/>
          <w:sz w:val="24"/>
        </w:rPr>
        <w:t xml:space="preserve"> </w:t>
      </w:r>
      <w:r>
        <w:rPr>
          <w:rFonts w:ascii="Tahoma"/>
          <w:b/>
          <w:spacing w:val="-2"/>
          <w:w w:val="85"/>
          <w:sz w:val="24"/>
        </w:rPr>
        <w:t>Keywords(USN19)</w:t>
      </w:r>
      <w:r>
        <w:rPr>
          <w:rFonts w:ascii="Tahoma"/>
          <w:b/>
          <w:spacing w:val="-3"/>
          <w:w w:val="85"/>
          <w:sz w:val="24"/>
        </w:rPr>
        <w:t xml:space="preserve"> </w:t>
      </w:r>
      <w:r>
        <w:rPr>
          <w:rFonts w:ascii="Tahoma"/>
          <w:b/>
          <w:spacing w:val="-2"/>
          <w:w w:val="85"/>
          <w:sz w:val="24"/>
        </w:rPr>
        <w:t>2</w:t>
      </w:r>
    </w:p>
    <w:p w14:paraId="141AD129">
      <w:pPr>
        <w:spacing w:before="3"/>
        <w:ind w:left="25" w:right="0" w:firstLine="0"/>
        <w:jc w:val="left"/>
        <w:rPr>
          <w:rFonts w:ascii="Tahoma"/>
          <w:b/>
          <w:sz w:val="24"/>
        </w:rPr>
      </w:pPr>
      <w:r>
        <w:rPr>
          <w:rFonts w:ascii="Tahoma"/>
          <w:b/>
          <w:w w:val="80"/>
          <w:sz w:val="24"/>
        </w:rPr>
        <w:t>Total</w:t>
      </w:r>
      <w:r>
        <w:rPr>
          <w:rFonts w:ascii="Tahoma"/>
          <w:b/>
          <w:spacing w:val="-3"/>
          <w:w w:val="80"/>
          <w:sz w:val="24"/>
        </w:rPr>
        <w:t xml:space="preserve"> </w:t>
      </w:r>
      <w:r>
        <w:rPr>
          <w:rFonts w:ascii="Tahoma"/>
          <w:b/>
          <w:w w:val="80"/>
          <w:sz w:val="24"/>
        </w:rPr>
        <w:t>Story</w:t>
      </w:r>
      <w:r>
        <w:rPr>
          <w:rFonts w:ascii="Tahoma"/>
          <w:b/>
          <w:spacing w:val="-3"/>
          <w:w w:val="80"/>
          <w:sz w:val="24"/>
        </w:rPr>
        <w:t xml:space="preserve"> </w:t>
      </w:r>
      <w:r>
        <w:rPr>
          <w:rFonts w:ascii="Tahoma"/>
          <w:b/>
          <w:w w:val="80"/>
          <w:sz w:val="24"/>
        </w:rPr>
        <w:t>Point</w:t>
      </w:r>
      <w:r>
        <w:rPr>
          <w:rFonts w:ascii="Tahoma"/>
          <w:b/>
          <w:spacing w:val="-3"/>
          <w:w w:val="80"/>
          <w:sz w:val="24"/>
        </w:rPr>
        <w:t xml:space="preserve"> </w:t>
      </w:r>
      <w:r>
        <w:rPr>
          <w:rFonts w:ascii="Tahoma"/>
          <w:b/>
          <w:w w:val="80"/>
          <w:sz w:val="24"/>
        </w:rPr>
        <w:t>in</w:t>
      </w:r>
      <w:r>
        <w:rPr>
          <w:rFonts w:ascii="Tahoma"/>
          <w:b/>
          <w:spacing w:val="-3"/>
          <w:w w:val="80"/>
          <w:sz w:val="24"/>
        </w:rPr>
        <w:t xml:space="preserve"> </w:t>
      </w:r>
      <w:r>
        <w:rPr>
          <w:rFonts w:ascii="Tahoma"/>
          <w:b/>
          <w:w w:val="80"/>
          <w:sz w:val="24"/>
        </w:rPr>
        <w:t>Sprint</w:t>
      </w:r>
      <w:r>
        <w:rPr>
          <w:rFonts w:ascii="Tahoma"/>
          <w:b/>
          <w:spacing w:val="-3"/>
          <w:w w:val="80"/>
          <w:sz w:val="24"/>
        </w:rPr>
        <w:t xml:space="preserve"> </w:t>
      </w:r>
      <w:r>
        <w:rPr>
          <w:rFonts w:ascii="Tahoma"/>
          <w:b/>
          <w:w w:val="80"/>
          <w:sz w:val="24"/>
        </w:rPr>
        <w:t>2=</w:t>
      </w:r>
      <w:r>
        <w:rPr>
          <w:rFonts w:ascii="Tahoma"/>
          <w:b/>
          <w:spacing w:val="-3"/>
          <w:w w:val="80"/>
          <w:sz w:val="24"/>
        </w:rPr>
        <w:t xml:space="preserve"> </w:t>
      </w:r>
      <w:r>
        <w:rPr>
          <w:rFonts w:ascii="Tahoma"/>
          <w:b/>
          <w:spacing w:val="-2"/>
          <w:w w:val="75"/>
          <w:sz w:val="24"/>
        </w:rPr>
        <w:t>3+3+1+1+1+1+2+2+1+3+2=20</w:t>
      </w:r>
    </w:p>
    <w:p w14:paraId="395DBA28">
      <w:pPr>
        <w:pStyle w:val="13"/>
        <w:rPr>
          <w:rFonts w:ascii="Tahoma"/>
          <w:b/>
          <w:sz w:val="24"/>
        </w:rPr>
      </w:pPr>
    </w:p>
    <w:p w14:paraId="0BF2EF39">
      <w:pPr>
        <w:pStyle w:val="13"/>
        <w:spacing w:before="123"/>
        <w:rPr>
          <w:rFonts w:ascii="Tahoma"/>
          <w:b/>
          <w:sz w:val="24"/>
        </w:rPr>
      </w:pPr>
    </w:p>
    <w:p w14:paraId="04005668">
      <w:pPr>
        <w:spacing w:before="0"/>
        <w:ind w:left="25" w:right="0" w:firstLine="0"/>
        <w:jc w:val="left"/>
        <w:rPr>
          <w:rFonts w:ascii="Tahoma"/>
          <w:b/>
          <w:sz w:val="24"/>
        </w:rPr>
      </w:pPr>
      <w:r>
        <w:rPr>
          <w:rFonts w:ascii="Tahoma"/>
          <w:b/>
          <w:w w:val="80"/>
          <w:sz w:val="24"/>
        </w:rPr>
        <w:t>Sprint</w:t>
      </w:r>
      <w:r>
        <w:rPr>
          <w:rFonts w:ascii="Tahoma"/>
          <w:b/>
          <w:spacing w:val="-1"/>
          <w:w w:val="80"/>
          <w:sz w:val="24"/>
        </w:rPr>
        <w:t xml:space="preserve"> </w:t>
      </w:r>
      <w:r>
        <w:rPr>
          <w:rFonts w:ascii="Tahoma"/>
          <w:b/>
          <w:spacing w:val="-10"/>
          <w:w w:val="90"/>
          <w:sz w:val="24"/>
        </w:rPr>
        <w:t>3</w:t>
      </w:r>
    </w:p>
    <w:p w14:paraId="29667672">
      <w:pPr>
        <w:spacing w:before="207" w:line="410" w:lineRule="auto"/>
        <w:ind w:left="745" w:right="3281" w:hanging="720"/>
        <w:jc w:val="left"/>
        <w:rPr>
          <w:rFonts w:ascii="Tahoma"/>
          <w:b/>
          <w:sz w:val="24"/>
        </w:rPr>
      </w:pPr>
      <w:r>
        <w:rPr>
          <w:rFonts w:ascii="Tahoma"/>
          <w:b/>
          <w:w w:val="85"/>
          <w:sz w:val="24"/>
        </w:rPr>
        <w:t>Flow</w:t>
      </w:r>
      <w:r>
        <w:rPr>
          <w:rFonts w:ascii="Tahoma"/>
          <w:b/>
          <w:spacing w:val="-8"/>
          <w:w w:val="85"/>
          <w:sz w:val="24"/>
        </w:rPr>
        <w:t xml:space="preserve"> </w:t>
      </w:r>
      <w:r>
        <w:rPr>
          <w:rFonts w:ascii="Tahoma"/>
          <w:b/>
          <w:w w:val="85"/>
          <w:sz w:val="24"/>
        </w:rPr>
        <w:t>Designer</w:t>
      </w:r>
      <w:r>
        <w:rPr>
          <w:rFonts w:ascii="Tahoma"/>
          <w:b/>
          <w:spacing w:val="-7"/>
          <w:w w:val="85"/>
          <w:sz w:val="24"/>
        </w:rPr>
        <w:t xml:space="preserve"> </w:t>
      </w:r>
      <w:r>
        <w:rPr>
          <w:rFonts w:ascii="Tahoma"/>
          <w:b/>
          <w:w w:val="85"/>
          <w:sz w:val="24"/>
        </w:rPr>
        <w:t>Automation</w:t>
      </w:r>
      <w:r>
        <w:rPr>
          <w:rFonts w:ascii="Tahoma"/>
          <w:b/>
          <w:spacing w:val="-7"/>
          <w:w w:val="85"/>
          <w:sz w:val="24"/>
        </w:rPr>
        <w:t xml:space="preserve"> </w:t>
      </w:r>
      <w:r>
        <w:rPr>
          <w:rFonts w:ascii="Tahoma"/>
          <w:b/>
          <w:w w:val="85"/>
          <w:sz w:val="24"/>
        </w:rPr>
        <w:t>(Epic</w:t>
      </w:r>
      <w:r>
        <w:rPr>
          <w:rFonts w:ascii="Tahoma"/>
          <w:b/>
          <w:spacing w:val="-7"/>
          <w:w w:val="85"/>
          <w:sz w:val="24"/>
        </w:rPr>
        <w:t xml:space="preserve"> </w:t>
      </w:r>
      <w:r>
        <w:rPr>
          <w:rFonts w:ascii="Tahoma"/>
          <w:b/>
          <w:w w:val="85"/>
          <w:sz w:val="24"/>
        </w:rPr>
        <w:t>4</w:t>
      </w:r>
      <w:r>
        <w:rPr>
          <w:rFonts w:ascii="Tahoma"/>
          <w:b/>
          <w:spacing w:val="-7"/>
          <w:w w:val="85"/>
          <w:sz w:val="24"/>
        </w:rPr>
        <w:t xml:space="preserve"> </w:t>
      </w:r>
      <w:r>
        <w:rPr>
          <w:rFonts w:ascii="Tahoma"/>
          <w:b/>
          <w:w w:val="85"/>
          <w:sz w:val="24"/>
        </w:rPr>
        <w:t>-</w:t>
      </w:r>
      <w:r>
        <w:rPr>
          <w:rFonts w:ascii="Tahoma"/>
          <w:b/>
          <w:spacing w:val="-7"/>
          <w:w w:val="85"/>
          <w:sz w:val="24"/>
        </w:rPr>
        <w:t xml:space="preserve"> </w:t>
      </w:r>
      <w:r>
        <w:rPr>
          <w:rFonts w:ascii="Tahoma"/>
          <w:b/>
          <w:w w:val="85"/>
          <w:sz w:val="24"/>
        </w:rPr>
        <w:t xml:space="preserve">Continued) </w:t>
      </w:r>
      <w:r>
        <w:rPr>
          <w:rFonts w:ascii="Tahoma"/>
          <w:b/>
          <w:w w:val="80"/>
          <w:sz w:val="24"/>
        </w:rPr>
        <w:t>Detecting Password/Login Keywords(USN20) 3 Detecting Slow/Hanging Keywords(USN21) 3</w:t>
      </w:r>
    </w:p>
    <w:p w14:paraId="0D2F7C14">
      <w:pPr>
        <w:spacing w:before="2" w:line="410" w:lineRule="auto"/>
        <w:ind w:left="25" w:right="1761" w:firstLine="720"/>
        <w:jc w:val="left"/>
        <w:rPr>
          <w:rFonts w:ascii="Tahoma"/>
          <w:b/>
          <w:sz w:val="24"/>
        </w:rPr>
      </w:pPr>
      <w:r>
        <w:rPr>
          <w:rFonts w:ascii="Tahoma"/>
          <w:b/>
          <w:w w:val="80"/>
          <w:sz w:val="24"/>
        </w:rPr>
        <w:t xml:space="preserve">Automatically Updating Category and Subcategory(USN22) 5 </w:t>
      </w:r>
      <w:r>
        <w:rPr>
          <w:rFonts w:ascii="Tahoma"/>
          <w:b/>
          <w:w w:val="85"/>
          <w:sz w:val="24"/>
        </w:rPr>
        <w:t>Email Notification (Epic 5)</w:t>
      </w:r>
    </w:p>
    <w:p w14:paraId="14A887B6">
      <w:pPr>
        <w:spacing w:before="1" w:line="410" w:lineRule="auto"/>
        <w:ind w:left="745" w:right="3281" w:firstLine="0"/>
        <w:jc w:val="left"/>
        <w:rPr>
          <w:rFonts w:ascii="Tahoma"/>
          <w:b/>
          <w:sz w:val="24"/>
        </w:rPr>
      </w:pPr>
      <w:r>
        <w:rPr>
          <w:rFonts w:ascii="Tahoma"/>
          <w:b/>
          <w:w w:val="85"/>
          <w:sz w:val="24"/>
        </w:rPr>
        <w:t>Configuring</w:t>
      </w:r>
      <w:r>
        <w:rPr>
          <w:rFonts w:ascii="Tahoma"/>
          <w:b/>
          <w:spacing w:val="-8"/>
          <w:w w:val="85"/>
          <w:sz w:val="24"/>
        </w:rPr>
        <w:t xml:space="preserve"> </w:t>
      </w:r>
      <w:r>
        <w:rPr>
          <w:rFonts w:ascii="Tahoma"/>
          <w:b/>
          <w:w w:val="85"/>
          <w:sz w:val="24"/>
        </w:rPr>
        <w:t>Send</w:t>
      </w:r>
      <w:r>
        <w:rPr>
          <w:rFonts w:ascii="Tahoma"/>
          <w:b/>
          <w:spacing w:val="-7"/>
          <w:w w:val="85"/>
          <w:sz w:val="24"/>
        </w:rPr>
        <w:t xml:space="preserve"> </w:t>
      </w:r>
      <w:r>
        <w:rPr>
          <w:rFonts w:ascii="Tahoma"/>
          <w:b/>
          <w:w w:val="85"/>
          <w:sz w:val="24"/>
        </w:rPr>
        <w:t>Email</w:t>
      </w:r>
      <w:r>
        <w:rPr>
          <w:rFonts w:ascii="Tahoma"/>
          <w:b/>
          <w:spacing w:val="-7"/>
          <w:w w:val="85"/>
          <w:sz w:val="24"/>
        </w:rPr>
        <w:t xml:space="preserve"> </w:t>
      </w:r>
      <w:r>
        <w:rPr>
          <w:rFonts w:ascii="Tahoma"/>
          <w:b/>
          <w:w w:val="85"/>
          <w:sz w:val="24"/>
        </w:rPr>
        <w:t>Action(USN23)</w:t>
      </w:r>
      <w:r>
        <w:rPr>
          <w:rFonts w:ascii="Tahoma"/>
          <w:b/>
          <w:spacing w:val="-7"/>
          <w:w w:val="85"/>
          <w:sz w:val="24"/>
        </w:rPr>
        <w:t xml:space="preserve"> </w:t>
      </w:r>
      <w:r>
        <w:rPr>
          <w:rFonts w:ascii="Tahoma"/>
          <w:b/>
          <w:w w:val="85"/>
          <w:sz w:val="24"/>
        </w:rPr>
        <w:t xml:space="preserve">3 </w:t>
      </w:r>
      <w:r>
        <w:rPr>
          <w:rFonts w:ascii="Tahoma"/>
          <w:b/>
          <w:w w:val="80"/>
          <w:sz w:val="24"/>
        </w:rPr>
        <w:t>Sending Confirmation Email to Caller(USN24) 3</w:t>
      </w:r>
    </w:p>
    <w:p w14:paraId="0460AF64">
      <w:pPr>
        <w:spacing w:before="1" w:line="410" w:lineRule="auto"/>
        <w:ind w:left="25" w:right="952" w:firstLine="720"/>
        <w:jc w:val="left"/>
        <w:rPr>
          <w:rFonts w:ascii="Tahoma"/>
          <w:b/>
          <w:sz w:val="24"/>
        </w:rPr>
      </w:pPr>
      <w:r>
        <w:rPr>
          <w:rFonts w:ascii="Tahoma"/>
          <w:b/>
          <w:w w:val="80"/>
          <w:sz w:val="24"/>
        </w:rPr>
        <w:t xml:space="preserve">Configuring Email Subject and Ticket Confirmation Message(USN25) 3 </w:t>
      </w:r>
      <w:r>
        <w:rPr>
          <w:rFonts w:ascii="Tahoma"/>
          <w:b/>
          <w:spacing w:val="-2"/>
          <w:w w:val="80"/>
          <w:sz w:val="24"/>
        </w:rPr>
        <w:t>Total Story Point in Sprint 3= 3+3+5+3+3+3=20</w:t>
      </w:r>
    </w:p>
    <w:p w14:paraId="72A52624">
      <w:pPr>
        <w:pStyle w:val="13"/>
        <w:spacing w:before="208"/>
        <w:rPr>
          <w:rFonts w:ascii="Tahoma"/>
          <w:b/>
          <w:sz w:val="24"/>
        </w:rPr>
      </w:pPr>
    </w:p>
    <w:p w14:paraId="3E2E0AF8">
      <w:pPr>
        <w:spacing w:before="0"/>
        <w:ind w:left="25" w:right="0" w:firstLine="0"/>
        <w:jc w:val="left"/>
        <w:rPr>
          <w:rFonts w:ascii="Tahoma"/>
          <w:b/>
          <w:sz w:val="24"/>
        </w:rPr>
      </w:pPr>
      <w:r>
        <w:rPr>
          <w:rFonts w:ascii="Tahoma"/>
          <w:b/>
          <w:w w:val="80"/>
          <w:sz w:val="24"/>
        </w:rPr>
        <w:t>Sprint</w:t>
      </w:r>
      <w:r>
        <w:rPr>
          <w:rFonts w:ascii="Tahoma"/>
          <w:b/>
          <w:spacing w:val="-1"/>
          <w:w w:val="80"/>
          <w:sz w:val="24"/>
        </w:rPr>
        <w:t xml:space="preserve"> </w:t>
      </w:r>
      <w:r>
        <w:rPr>
          <w:rFonts w:ascii="Tahoma"/>
          <w:b/>
          <w:spacing w:val="-10"/>
          <w:w w:val="90"/>
          <w:sz w:val="24"/>
        </w:rPr>
        <w:t>4</w:t>
      </w:r>
    </w:p>
    <w:p w14:paraId="5A8525C2">
      <w:pPr>
        <w:spacing w:before="206"/>
        <w:ind w:left="25" w:right="0" w:firstLine="0"/>
        <w:jc w:val="left"/>
        <w:rPr>
          <w:rFonts w:ascii="Tahoma"/>
          <w:b/>
          <w:sz w:val="24"/>
        </w:rPr>
      </w:pPr>
      <w:r>
        <w:rPr>
          <w:rFonts w:ascii="Tahoma"/>
          <w:b/>
          <w:w w:val="80"/>
          <w:sz w:val="24"/>
        </w:rPr>
        <w:t>Testing</w:t>
      </w:r>
      <w:r>
        <w:rPr>
          <w:rFonts w:ascii="Tahoma"/>
          <w:b/>
          <w:spacing w:val="-12"/>
          <w:sz w:val="24"/>
        </w:rPr>
        <w:t xml:space="preserve"> </w:t>
      </w:r>
      <w:r>
        <w:rPr>
          <w:rFonts w:ascii="Tahoma"/>
          <w:b/>
          <w:w w:val="80"/>
          <w:sz w:val="24"/>
        </w:rPr>
        <w:t>and</w:t>
      </w:r>
      <w:r>
        <w:rPr>
          <w:rFonts w:ascii="Tahoma"/>
          <w:b/>
          <w:spacing w:val="-11"/>
          <w:sz w:val="24"/>
        </w:rPr>
        <w:t xml:space="preserve"> </w:t>
      </w:r>
      <w:r>
        <w:rPr>
          <w:rFonts w:ascii="Tahoma"/>
          <w:b/>
          <w:w w:val="80"/>
          <w:sz w:val="24"/>
        </w:rPr>
        <w:t>Validation</w:t>
      </w:r>
      <w:r>
        <w:rPr>
          <w:rFonts w:ascii="Tahoma"/>
          <w:b/>
          <w:spacing w:val="-11"/>
          <w:sz w:val="24"/>
        </w:rPr>
        <w:t xml:space="preserve"> </w:t>
      </w:r>
      <w:r>
        <w:rPr>
          <w:rFonts w:ascii="Tahoma"/>
          <w:b/>
          <w:w w:val="80"/>
          <w:sz w:val="24"/>
        </w:rPr>
        <w:t>(Epic</w:t>
      </w:r>
      <w:r>
        <w:rPr>
          <w:rFonts w:ascii="Tahoma"/>
          <w:b/>
          <w:spacing w:val="-12"/>
          <w:sz w:val="24"/>
        </w:rPr>
        <w:t xml:space="preserve"> </w:t>
      </w:r>
      <w:r>
        <w:rPr>
          <w:rFonts w:ascii="Tahoma"/>
          <w:b/>
          <w:spacing w:val="-5"/>
          <w:w w:val="80"/>
          <w:sz w:val="24"/>
        </w:rPr>
        <w:t>6)</w:t>
      </w:r>
    </w:p>
    <w:p w14:paraId="57397F56">
      <w:pPr>
        <w:spacing w:before="206" w:line="410" w:lineRule="auto"/>
        <w:ind w:left="745" w:right="3281" w:firstLine="0"/>
        <w:jc w:val="left"/>
        <w:rPr>
          <w:rFonts w:ascii="Tahoma"/>
          <w:b/>
          <w:sz w:val="24"/>
        </w:rPr>
      </w:pPr>
      <w:r>
        <w:rPr>
          <w:rFonts w:ascii="Tahoma"/>
          <w:b/>
          <w:w w:val="80"/>
          <w:sz w:val="24"/>
        </w:rPr>
        <w:t>Testing Wi-Fi Ticket Classification(USN26) 2 Testing Projector Ticket Classification(USN27) 2</w:t>
      </w:r>
    </w:p>
    <w:p w14:paraId="2D5C944A">
      <w:pPr>
        <w:spacing w:after="0" w:line="410" w:lineRule="auto"/>
        <w:jc w:val="left"/>
        <w:rPr>
          <w:rFonts w:ascii="Tahoma"/>
          <w:b/>
          <w:sz w:val="24"/>
        </w:rPr>
        <w:sectPr>
          <w:pgSz w:w="11910" w:h="16840"/>
          <w:pgMar w:top="1340" w:right="1559" w:bottom="280" w:left="1417" w:header="720" w:footer="720" w:gutter="0"/>
          <w:cols w:space="720" w:num="1"/>
        </w:sectPr>
      </w:pPr>
    </w:p>
    <w:p w14:paraId="102A2063">
      <w:pPr>
        <w:spacing w:before="71" w:line="410" w:lineRule="auto"/>
        <w:ind w:left="745" w:right="2680" w:firstLine="0"/>
        <w:jc w:val="left"/>
        <w:rPr>
          <w:rFonts w:ascii="Tahoma"/>
          <w:b/>
          <w:sz w:val="24"/>
        </w:rPr>
      </w:pPr>
      <w:r>
        <w:rPr>
          <w:rFonts w:ascii="Tahoma"/>
          <w:b/>
          <w:w w:val="80"/>
          <w:sz w:val="24"/>
        </w:rPr>
        <w:t xml:space="preserve">Testing Password/Login Ticket Classification(USN28) 2 Testing Slow Computer Ticket Classification(USN29) 2 Verifying Category and Subcategory Values(USN30) 2 </w:t>
      </w:r>
      <w:r>
        <w:rPr>
          <w:rFonts w:ascii="Tahoma"/>
          <w:b/>
          <w:w w:val="85"/>
          <w:sz w:val="24"/>
        </w:rPr>
        <w:t>Verifying</w:t>
      </w:r>
      <w:r>
        <w:rPr>
          <w:rFonts w:ascii="Tahoma"/>
          <w:b/>
          <w:spacing w:val="-8"/>
          <w:w w:val="85"/>
          <w:sz w:val="24"/>
        </w:rPr>
        <w:t xml:space="preserve"> </w:t>
      </w:r>
      <w:r>
        <w:rPr>
          <w:rFonts w:ascii="Tahoma"/>
          <w:b/>
          <w:w w:val="85"/>
          <w:sz w:val="24"/>
        </w:rPr>
        <w:t>Email</w:t>
      </w:r>
      <w:r>
        <w:rPr>
          <w:rFonts w:ascii="Tahoma"/>
          <w:b/>
          <w:spacing w:val="-7"/>
          <w:w w:val="85"/>
          <w:sz w:val="24"/>
        </w:rPr>
        <w:t xml:space="preserve"> </w:t>
      </w:r>
      <w:r>
        <w:rPr>
          <w:rFonts w:ascii="Tahoma"/>
          <w:b/>
          <w:w w:val="85"/>
          <w:sz w:val="24"/>
        </w:rPr>
        <w:t>Notification(USN31)</w:t>
      </w:r>
      <w:r>
        <w:rPr>
          <w:rFonts w:ascii="Tahoma"/>
          <w:b/>
          <w:spacing w:val="-7"/>
          <w:w w:val="85"/>
          <w:sz w:val="24"/>
        </w:rPr>
        <w:t xml:space="preserve"> </w:t>
      </w:r>
      <w:r>
        <w:rPr>
          <w:rFonts w:ascii="Tahoma"/>
          <w:b/>
          <w:w w:val="85"/>
          <w:sz w:val="24"/>
        </w:rPr>
        <w:t>2</w:t>
      </w:r>
    </w:p>
    <w:p w14:paraId="2FF4CEC0">
      <w:pPr>
        <w:spacing w:before="2" w:line="410" w:lineRule="auto"/>
        <w:ind w:left="745" w:right="3652" w:hanging="720"/>
        <w:jc w:val="left"/>
        <w:rPr>
          <w:rFonts w:ascii="Tahoma"/>
          <w:b/>
          <w:sz w:val="24"/>
        </w:rPr>
      </w:pPr>
      <w:r>
        <w:rPr>
          <w:rFonts w:ascii="Tahoma"/>
          <w:b/>
          <w:w w:val="85"/>
          <w:sz w:val="24"/>
        </w:rPr>
        <w:t xml:space="preserve">Deployment and Documentation (Epic 7) </w:t>
      </w:r>
      <w:r>
        <w:rPr>
          <w:rFonts w:ascii="Tahoma"/>
          <w:b/>
          <w:w w:val="80"/>
          <w:sz w:val="24"/>
        </w:rPr>
        <w:t xml:space="preserve">Completing the Update Set(USN32) 1 </w:t>
      </w:r>
      <w:r>
        <w:rPr>
          <w:rFonts w:ascii="Tahoma"/>
          <w:b/>
          <w:w w:val="85"/>
          <w:sz w:val="24"/>
        </w:rPr>
        <w:t>Exporting</w:t>
      </w:r>
      <w:r>
        <w:rPr>
          <w:rFonts w:ascii="Tahoma"/>
          <w:b/>
          <w:spacing w:val="-6"/>
          <w:w w:val="85"/>
          <w:sz w:val="24"/>
        </w:rPr>
        <w:t xml:space="preserve"> </w:t>
      </w:r>
      <w:r>
        <w:rPr>
          <w:rFonts w:ascii="Tahoma"/>
          <w:b/>
          <w:w w:val="85"/>
          <w:sz w:val="24"/>
        </w:rPr>
        <w:t>the</w:t>
      </w:r>
      <w:r>
        <w:rPr>
          <w:rFonts w:ascii="Tahoma"/>
          <w:b/>
          <w:spacing w:val="-6"/>
          <w:w w:val="85"/>
          <w:sz w:val="24"/>
        </w:rPr>
        <w:t xml:space="preserve"> </w:t>
      </w:r>
      <w:r>
        <w:rPr>
          <w:rFonts w:ascii="Tahoma"/>
          <w:b/>
          <w:w w:val="85"/>
          <w:sz w:val="24"/>
        </w:rPr>
        <w:t>Update</w:t>
      </w:r>
      <w:r>
        <w:rPr>
          <w:rFonts w:ascii="Tahoma"/>
          <w:b/>
          <w:spacing w:val="-6"/>
          <w:w w:val="85"/>
          <w:sz w:val="24"/>
        </w:rPr>
        <w:t xml:space="preserve"> </w:t>
      </w:r>
      <w:r>
        <w:rPr>
          <w:rFonts w:ascii="Tahoma"/>
          <w:b/>
          <w:w w:val="85"/>
          <w:sz w:val="24"/>
        </w:rPr>
        <w:t>Set(USN33)</w:t>
      </w:r>
      <w:r>
        <w:rPr>
          <w:rFonts w:ascii="Tahoma"/>
          <w:b/>
          <w:spacing w:val="-6"/>
          <w:w w:val="85"/>
          <w:sz w:val="24"/>
        </w:rPr>
        <w:t xml:space="preserve"> </w:t>
      </w:r>
      <w:r>
        <w:rPr>
          <w:rFonts w:ascii="Tahoma"/>
          <w:b/>
          <w:w w:val="85"/>
          <w:sz w:val="24"/>
        </w:rPr>
        <w:t>1</w:t>
      </w:r>
    </w:p>
    <w:p w14:paraId="3FF3223F">
      <w:pPr>
        <w:spacing w:before="2" w:line="410" w:lineRule="auto"/>
        <w:ind w:left="745" w:right="2680" w:firstLine="0"/>
        <w:jc w:val="left"/>
        <w:rPr>
          <w:rFonts w:ascii="Tahoma"/>
          <w:b/>
          <w:sz w:val="24"/>
        </w:rPr>
      </w:pPr>
      <w:r>
        <w:rPr>
          <w:rFonts w:ascii="Tahoma"/>
          <w:b/>
          <w:spacing w:val="-2"/>
          <w:w w:val="85"/>
          <w:sz w:val="24"/>
        </w:rPr>
        <w:t xml:space="preserve">Preparing Final Project Documentation(USN34) 3 </w:t>
      </w:r>
      <w:r>
        <w:rPr>
          <w:rFonts w:ascii="Tahoma"/>
          <w:b/>
          <w:w w:val="80"/>
          <w:sz w:val="24"/>
        </w:rPr>
        <w:t>Validating Complete End-to-End Workflow(USN35) 3</w:t>
      </w:r>
    </w:p>
    <w:p w14:paraId="1BB8FDA5">
      <w:pPr>
        <w:spacing w:before="2"/>
        <w:ind w:left="25" w:right="0" w:firstLine="0"/>
        <w:jc w:val="left"/>
        <w:rPr>
          <w:rFonts w:ascii="Tahoma"/>
          <w:b/>
          <w:sz w:val="24"/>
        </w:rPr>
      </w:pPr>
      <w:r>
        <w:rPr>
          <w:rFonts w:ascii="Tahoma"/>
          <w:b/>
          <w:w w:val="80"/>
          <w:sz w:val="24"/>
        </w:rPr>
        <w:t>Total</w:t>
      </w:r>
      <w:r>
        <w:rPr>
          <w:rFonts w:ascii="Tahoma"/>
          <w:b/>
          <w:spacing w:val="-3"/>
          <w:w w:val="80"/>
          <w:sz w:val="24"/>
        </w:rPr>
        <w:t xml:space="preserve"> </w:t>
      </w:r>
      <w:r>
        <w:rPr>
          <w:rFonts w:ascii="Tahoma"/>
          <w:b/>
          <w:w w:val="80"/>
          <w:sz w:val="24"/>
        </w:rPr>
        <w:t>Story</w:t>
      </w:r>
      <w:r>
        <w:rPr>
          <w:rFonts w:ascii="Tahoma"/>
          <w:b/>
          <w:spacing w:val="-3"/>
          <w:w w:val="80"/>
          <w:sz w:val="24"/>
        </w:rPr>
        <w:t xml:space="preserve"> </w:t>
      </w:r>
      <w:r>
        <w:rPr>
          <w:rFonts w:ascii="Tahoma"/>
          <w:b/>
          <w:w w:val="80"/>
          <w:sz w:val="24"/>
        </w:rPr>
        <w:t>Point</w:t>
      </w:r>
      <w:r>
        <w:rPr>
          <w:rFonts w:ascii="Tahoma"/>
          <w:b/>
          <w:spacing w:val="-3"/>
          <w:w w:val="80"/>
          <w:sz w:val="24"/>
        </w:rPr>
        <w:t xml:space="preserve"> </w:t>
      </w:r>
      <w:r>
        <w:rPr>
          <w:rFonts w:ascii="Tahoma"/>
          <w:b/>
          <w:w w:val="80"/>
          <w:sz w:val="24"/>
        </w:rPr>
        <w:t>in</w:t>
      </w:r>
      <w:r>
        <w:rPr>
          <w:rFonts w:ascii="Tahoma"/>
          <w:b/>
          <w:spacing w:val="-3"/>
          <w:w w:val="80"/>
          <w:sz w:val="24"/>
        </w:rPr>
        <w:t xml:space="preserve"> </w:t>
      </w:r>
      <w:r>
        <w:rPr>
          <w:rFonts w:ascii="Tahoma"/>
          <w:b/>
          <w:w w:val="80"/>
          <w:sz w:val="24"/>
        </w:rPr>
        <w:t>Sprint</w:t>
      </w:r>
      <w:r>
        <w:rPr>
          <w:rFonts w:ascii="Tahoma"/>
          <w:b/>
          <w:spacing w:val="-3"/>
          <w:w w:val="80"/>
          <w:sz w:val="24"/>
        </w:rPr>
        <w:t xml:space="preserve"> </w:t>
      </w:r>
      <w:r>
        <w:rPr>
          <w:rFonts w:ascii="Tahoma"/>
          <w:b/>
          <w:w w:val="80"/>
          <w:sz w:val="24"/>
        </w:rPr>
        <w:t>4=</w:t>
      </w:r>
      <w:r>
        <w:rPr>
          <w:rFonts w:ascii="Tahoma"/>
          <w:b/>
          <w:spacing w:val="-3"/>
          <w:w w:val="80"/>
          <w:sz w:val="24"/>
        </w:rPr>
        <w:t xml:space="preserve"> </w:t>
      </w:r>
      <w:r>
        <w:rPr>
          <w:rFonts w:ascii="Tahoma"/>
          <w:b/>
          <w:spacing w:val="-2"/>
          <w:w w:val="75"/>
          <w:sz w:val="24"/>
        </w:rPr>
        <w:t>2+2+2+2+2+2+1+1+3+3=20</w:t>
      </w:r>
    </w:p>
    <w:p w14:paraId="1AE25B25">
      <w:pPr>
        <w:pStyle w:val="13"/>
        <w:rPr>
          <w:rFonts w:ascii="Tahoma"/>
          <w:b/>
          <w:sz w:val="24"/>
        </w:rPr>
      </w:pPr>
    </w:p>
    <w:p w14:paraId="449C7DBA">
      <w:pPr>
        <w:pStyle w:val="13"/>
        <w:rPr>
          <w:rFonts w:ascii="Tahoma"/>
          <w:b/>
          <w:sz w:val="24"/>
        </w:rPr>
      </w:pPr>
    </w:p>
    <w:p w14:paraId="49674F43">
      <w:pPr>
        <w:pStyle w:val="13"/>
        <w:rPr>
          <w:rFonts w:ascii="Tahoma"/>
          <w:b/>
          <w:sz w:val="24"/>
        </w:rPr>
      </w:pPr>
    </w:p>
    <w:p w14:paraId="24188F13">
      <w:pPr>
        <w:pStyle w:val="13"/>
        <w:rPr>
          <w:rFonts w:ascii="Tahoma"/>
          <w:b/>
          <w:sz w:val="24"/>
        </w:rPr>
      </w:pPr>
    </w:p>
    <w:p w14:paraId="07EC5F84">
      <w:pPr>
        <w:pStyle w:val="13"/>
        <w:rPr>
          <w:rFonts w:ascii="Tahoma"/>
          <w:b/>
          <w:sz w:val="24"/>
        </w:rPr>
      </w:pPr>
    </w:p>
    <w:p w14:paraId="13A2BE5E">
      <w:pPr>
        <w:pStyle w:val="13"/>
        <w:rPr>
          <w:rFonts w:ascii="Tahoma"/>
          <w:b/>
          <w:sz w:val="24"/>
        </w:rPr>
      </w:pPr>
    </w:p>
    <w:p w14:paraId="4F006049">
      <w:pPr>
        <w:pStyle w:val="13"/>
        <w:spacing w:before="162"/>
        <w:rPr>
          <w:rFonts w:ascii="Tahoma"/>
          <w:b/>
          <w:sz w:val="24"/>
        </w:rPr>
      </w:pPr>
    </w:p>
    <w:p w14:paraId="0A263C0C">
      <w:pPr>
        <w:spacing w:before="0"/>
        <w:ind w:left="25" w:right="0" w:firstLine="0"/>
        <w:jc w:val="left"/>
        <w:rPr>
          <w:rFonts w:ascii="Tahoma"/>
          <w:b/>
          <w:sz w:val="24"/>
        </w:rPr>
      </w:pPr>
      <w:r>
        <w:rPr>
          <w:rFonts w:ascii="Tahoma"/>
          <w:b/>
          <w:w w:val="80"/>
          <w:sz w:val="24"/>
        </w:rPr>
        <w:t>Total</w:t>
      </w:r>
      <w:r>
        <w:rPr>
          <w:rFonts w:ascii="Tahoma"/>
          <w:b/>
          <w:spacing w:val="-9"/>
          <w:sz w:val="24"/>
        </w:rPr>
        <w:t xml:space="preserve"> </w:t>
      </w:r>
      <w:r>
        <w:rPr>
          <w:rFonts w:ascii="Tahoma"/>
          <w:b/>
          <w:w w:val="80"/>
          <w:sz w:val="24"/>
        </w:rPr>
        <w:t>Story</w:t>
      </w:r>
      <w:r>
        <w:rPr>
          <w:rFonts w:ascii="Tahoma"/>
          <w:b/>
          <w:spacing w:val="-9"/>
          <w:sz w:val="24"/>
        </w:rPr>
        <w:t xml:space="preserve"> </w:t>
      </w:r>
      <w:r>
        <w:rPr>
          <w:rFonts w:ascii="Tahoma"/>
          <w:b/>
          <w:spacing w:val="-2"/>
          <w:w w:val="80"/>
          <w:sz w:val="24"/>
        </w:rPr>
        <w:t>Points</w:t>
      </w:r>
    </w:p>
    <w:p w14:paraId="700104A4">
      <w:pPr>
        <w:spacing w:before="218"/>
        <w:ind w:left="25" w:right="0" w:firstLine="0"/>
        <w:jc w:val="left"/>
        <w:rPr>
          <w:rFonts w:ascii="Calibri"/>
          <w:sz w:val="24"/>
        </w:rPr>
      </w:pPr>
      <w:r>
        <w:rPr>
          <w:rFonts w:ascii="Calibri"/>
          <w:sz w:val="24"/>
        </w:rPr>
        <w:t>Sprint</w:t>
      </w:r>
      <w:r>
        <w:rPr>
          <w:rFonts w:ascii="Calibri"/>
          <w:spacing w:val="-3"/>
          <w:sz w:val="24"/>
        </w:rPr>
        <w:t xml:space="preserve"> </w:t>
      </w:r>
      <w:r>
        <w:rPr>
          <w:rFonts w:ascii="Calibri"/>
          <w:sz w:val="24"/>
        </w:rPr>
        <w:t>1</w:t>
      </w:r>
      <w:r>
        <w:rPr>
          <w:rFonts w:ascii="Calibri"/>
          <w:spacing w:val="-3"/>
          <w:sz w:val="24"/>
        </w:rPr>
        <w:t xml:space="preserve"> </w:t>
      </w:r>
      <w:r>
        <w:rPr>
          <w:rFonts w:ascii="Calibri"/>
          <w:sz w:val="24"/>
        </w:rPr>
        <w:t>=</w:t>
      </w:r>
      <w:r>
        <w:rPr>
          <w:rFonts w:ascii="Calibri"/>
          <w:spacing w:val="-2"/>
          <w:sz w:val="24"/>
        </w:rPr>
        <w:t xml:space="preserve"> </w:t>
      </w:r>
      <w:r>
        <w:rPr>
          <w:rFonts w:ascii="Calibri"/>
          <w:spacing w:val="-7"/>
          <w:sz w:val="24"/>
        </w:rPr>
        <w:t>20</w:t>
      </w:r>
    </w:p>
    <w:p w14:paraId="0A442F08">
      <w:pPr>
        <w:spacing w:before="203"/>
        <w:ind w:left="25" w:right="0" w:firstLine="0"/>
        <w:jc w:val="left"/>
        <w:rPr>
          <w:rFonts w:ascii="Calibri"/>
          <w:sz w:val="24"/>
        </w:rPr>
      </w:pPr>
      <w:r>
        <w:rPr>
          <w:rFonts w:ascii="Calibri"/>
          <w:sz w:val="24"/>
        </w:rPr>
        <w:t>Sprint</w:t>
      </w:r>
      <w:r>
        <w:rPr>
          <w:rFonts w:ascii="Calibri"/>
          <w:spacing w:val="-3"/>
          <w:sz w:val="24"/>
        </w:rPr>
        <w:t xml:space="preserve"> </w:t>
      </w:r>
      <w:r>
        <w:rPr>
          <w:rFonts w:ascii="Calibri"/>
          <w:sz w:val="24"/>
        </w:rPr>
        <w:t>2</w:t>
      </w:r>
      <w:r>
        <w:rPr>
          <w:rFonts w:ascii="Calibri"/>
          <w:spacing w:val="-3"/>
          <w:sz w:val="24"/>
        </w:rPr>
        <w:t xml:space="preserve"> </w:t>
      </w:r>
      <w:r>
        <w:rPr>
          <w:rFonts w:ascii="Calibri"/>
          <w:sz w:val="24"/>
        </w:rPr>
        <w:t>=</w:t>
      </w:r>
      <w:r>
        <w:rPr>
          <w:rFonts w:ascii="Calibri"/>
          <w:spacing w:val="-2"/>
          <w:sz w:val="24"/>
        </w:rPr>
        <w:t xml:space="preserve"> </w:t>
      </w:r>
      <w:r>
        <w:rPr>
          <w:rFonts w:ascii="Calibri"/>
          <w:spacing w:val="-7"/>
          <w:sz w:val="24"/>
        </w:rPr>
        <w:t>20</w:t>
      </w:r>
    </w:p>
    <w:p w14:paraId="03AA3F17">
      <w:pPr>
        <w:spacing w:before="203"/>
        <w:ind w:left="25" w:right="0" w:firstLine="0"/>
        <w:jc w:val="left"/>
        <w:rPr>
          <w:rFonts w:ascii="Calibri"/>
          <w:sz w:val="24"/>
        </w:rPr>
      </w:pPr>
      <w:r>
        <w:rPr>
          <w:rFonts w:ascii="Calibri"/>
          <w:sz w:val="24"/>
        </w:rPr>
        <w:t>Sprint</w:t>
      </w:r>
      <w:r>
        <w:rPr>
          <w:rFonts w:ascii="Calibri"/>
          <w:spacing w:val="-3"/>
          <w:sz w:val="24"/>
        </w:rPr>
        <w:t xml:space="preserve"> </w:t>
      </w:r>
      <w:r>
        <w:rPr>
          <w:rFonts w:ascii="Calibri"/>
          <w:sz w:val="24"/>
        </w:rPr>
        <w:t>3</w:t>
      </w:r>
      <w:r>
        <w:rPr>
          <w:rFonts w:ascii="Calibri"/>
          <w:spacing w:val="-3"/>
          <w:sz w:val="24"/>
        </w:rPr>
        <w:t xml:space="preserve"> </w:t>
      </w:r>
      <w:r>
        <w:rPr>
          <w:rFonts w:ascii="Calibri"/>
          <w:sz w:val="24"/>
        </w:rPr>
        <w:t>=</w:t>
      </w:r>
      <w:r>
        <w:rPr>
          <w:rFonts w:ascii="Calibri"/>
          <w:spacing w:val="-2"/>
          <w:sz w:val="24"/>
        </w:rPr>
        <w:t xml:space="preserve"> </w:t>
      </w:r>
      <w:r>
        <w:rPr>
          <w:rFonts w:ascii="Calibri"/>
          <w:spacing w:val="-7"/>
          <w:sz w:val="24"/>
        </w:rPr>
        <w:t>20</w:t>
      </w:r>
    </w:p>
    <w:p w14:paraId="1CB31E90">
      <w:pPr>
        <w:spacing w:before="203"/>
        <w:ind w:left="25" w:right="0" w:firstLine="0"/>
        <w:jc w:val="left"/>
        <w:rPr>
          <w:rFonts w:ascii="Calibri"/>
          <w:sz w:val="24"/>
        </w:rPr>
      </w:pPr>
      <w:r>
        <w:rPr>
          <w:rFonts w:ascii="Calibri"/>
          <w:sz w:val="24"/>
        </w:rPr>
        <w:t>Sprint</w:t>
      </w:r>
      <w:r>
        <w:rPr>
          <w:rFonts w:ascii="Calibri"/>
          <w:spacing w:val="-3"/>
          <w:sz w:val="24"/>
        </w:rPr>
        <w:t xml:space="preserve"> </w:t>
      </w:r>
      <w:r>
        <w:rPr>
          <w:rFonts w:ascii="Calibri"/>
          <w:sz w:val="24"/>
        </w:rPr>
        <w:t>4</w:t>
      </w:r>
      <w:r>
        <w:rPr>
          <w:rFonts w:ascii="Calibri"/>
          <w:spacing w:val="-3"/>
          <w:sz w:val="24"/>
        </w:rPr>
        <w:t xml:space="preserve"> </w:t>
      </w:r>
      <w:r>
        <w:rPr>
          <w:rFonts w:ascii="Calibri"/>
          <w:sz w:val="24"/>
        </w:rPr>
        <w:t>=</w:t>
      </w:r>
      <w:r>
        <w:rPr>
          <w:rFonts w:ascii="Calibri"/>
          <w:spacing w:val="-2"/>
          <w:sz w:val="24"/>
        </w:rPr>
        <w:t xml:space="preserve"> </w:t>
      </w:r>
      <w:r>
        <w:rPr>
          <w:rFonts w:ascii="Calibri"/>
          <w:spacing w:val="-7"/>
          <w:sz w:val="24"/>
        </w:rPr>
        <w:t>20</w:t>
      </w:r>
    </w:p>
    <w:p w14:paraId="2CD2F534">
      <w:pPr>
        <w:pStyle w:val="13"/>
        <w:rPr>
          <w:rFonts w:ascii="Calibri"/>
          <w:sz w:val="24"/>
        </w:rPr>
      </w:pPr>
    </w:p>
    <w:p w14:paraId="5268BCED">
      <w:pPr>
        <w:pStyle w:val="13"/>
        <w:spacing w:before="113"/>
        <w:rPr>
          <w:rFonts w:ascii="Calibri"/>
          <w:sz w:val="24"/>
        </w:rPr>
      </w:pPr>
    </w:p>
    <w:p w14:paraId="519A30E2">
      <w:pPr>
        <w:spacing w:before="0" w:line="405" w:lineRule="auto"/>
        <w:ind w:left="25" w:right="2735" w:firstLine="0"/>
        <w:jc w:val="left"/>
        <w:rPr>
          <w:rFonts w:ascii="Calibri"/>
          <w:sz w:val="24"/>
        </w:rPr>
      </w:pPr>
      <w:r>
        <w:rPr>
          <w:rFonts w:ascii="Calibri"/>
          <w:sz w:val="24"/>
        </w:rPr>
        <w:t>Velocity=</w:t>
      </w:r>
      <w:r>
        <w:rPr>
          <w:rFonts w:ascii="Calibri"/>
          <w:spacing w:val="-5"/>
          <w:sz w:val="24"/>
        </w:rPr>
        <w:t xml:space="preserve"> </w:t>
      </w:r>
      <w:r>
        <w:rPr>
          <w:rFonts w:ascii="Calibri"/>
          <w:sz w:val="24"/>
        </w:rPr>
        <w:t>Total</w:t>
      </w:r>
      <w:r>
        <w:rPr>
          <w:rFonts w:ascii="Calibri"/>
          <w:spacing w:val="-5"/>
          <w:sz w:val="24"/>
        </w:rPr>
        <w:t xml:space="preserve"> </w:t>
      </w:r>
      <w:r>
        <w:rPr>
          <w:rFonts w:ascii="Calibri"/>
          <w:sz w:val="24"/>
        </w:rPr>
        <w:t>Story</w:t>
      </w:r>
      <w:r>
        <w:rPr>
          <w:rFonts w:ascii="Calibri"/>
          <w:spacing w:val="-5"/>
          <w:sz w:val="24"/>
        </w:rPr>
        <w:t xml:space="preserve"> </w:t>
      </w:r>
      <w:r>
        <w:rPr>
          <w:rFonts w:ascii="Calibri"/>
          <w:sz w:val="24"/>
        </w:rPr>
        <w:t>Points</w:t>
      </w:r>
      <w:r>
        <w:rPr>
          <w:rFonts w:ascii="Calibri"/>
          <w:spacing w:val="-5"/>
          <w:sz w:val="24"/>
        </w:rPr>
        <w:t xml:space="preserve"> </w:t>
      </w:r>
      <w:r>
        <w:rPr>
          <w:rFonts w:ascii="Calibri"/>
          <w:sz w:val="24"/>
        </w:rPr>
        <w:t>Completed/</w:t>
      </w:r>
      <w:r>
        <w:rPr>
          <w:rFonts w:ascii="Calibri"/>
          <w:spacing w:val="-5"/>
          <w:sz w:val="24"/>
        </w:rPr>
        <w:t xml:space="preserve"> </w:t>
      </w:r>
      <w:r>
        <w:rPr>
          <w:rFonts w:ascii="Calibri"/>
          <w:sz w:val="24"/>
        </w:rPr>
        <w:t>Number</w:t>
      </w:r>
      <w:r>
        <w:rPr>
          <w:rFonts w:ascii="Calibri"/>
          <w:spacing w:val="-5"/>
          <w:sz w:val="24"/>
        </w:rPr>
        <w:t xml:space="preserve"> </w:t>
      </w:r>
      <w:r>
        <w:rPr>
          <w:rFonts w:ascii="Calibri"/>
          <w:sz w:val="24"/>
        </w:rPr>
        <w:t>of</w:t>
      </w:r>
      <w:r>
        <w:rPr>
          <w:rFonts w:ascii="Calibri"/>
          <w:spacing w:val="-5"/>
          <w:sz w:val="24"/>
        </w:rPr>
        <w:t xml:space="preserve"> </w:t>
      </w:r>
      <w:r>
        <w:rPr>
          <w:rFonts w:ascii="Calibri"/>
          <w:sz w:val="24"/>
        </w:rPr>
        <w:t>Sprints Total story Points= 20+20+20+20=80</w:t>
      </w:r>
    </w:p>
    <w:p w14:paraId="4474C9AA">
      <w:pPr>
        <w:spacing w:before="2"/>
        <w:ind w:left="25" w:right="0" w:firstLine="0"/>
        <w:jc w:val="left"/>
        <w:rPr>
          <w:rFonts w:ascii="Calibri"/>
          <w:sz w:val="24"/>
        </w:rPr>
      </w:pPr>
      <w:r>
        <w:rPr>
          <w:rFonts w:ascii="Calibri"/>
          <w:sz w:val="24"/>
        </w:rPr>
        <w:t>No</w:t>
      </w:r>
      <w:r>
        <w:rPr>
          <w:rFonts w:ascii="Calibri"/>
          <w:spacing w:val="-4"/>
          <w:sz w:val="24"/>
        </w:rPr>
        <w:t xml:space="preserve"> </w:t>
      </w:r>
      <w:r>
        <w:rPr>
          <w:rFonts w:ascii="Calibri"/>
          <w:sz w:val="24"/>
        </w:rPr>
        <w:t>of</w:t>
      </w:r>
      <w:r>
        <w:rPr>
          <w:rFonts w:ascii="Calibri"/>
          <w:spacing w:val="-4"/>
          <w:sz w:val="24"/>
        </w:rPr>
        <w:t xml:space="preserve"> </w:t>
      </w:r>
      <w:r>
        <w:rPr>
          <w:rFonts w:ascii="Calibri"/>
          <w:sz w:val="24"/>
        </w:rPr>
        <w:t>Sprints=</w:t>
      </w:r>
      <w:r>
        <w:rPr>
          <w:rFonts w:ascii="Calibri"/>
          <w:spacing w:val="-4"/>
          <w:sz w:val="24"/>
        </w:rPr>
        <w:t xml:space="preserve"> </w:t>
      </w:r>
      <w:r>
        <w:rPr>
          <w:rFonts w:ascii="Calibri"/>
          <w:spacing w:val="-10"/>
          <w:sz w:val="24"/>
        </w:rPr>
        <w:t>4</w:t>
      </w:r>
    </w:p>
    <w:p w14:paraId="4A4E9FF3">
      <w:pPr>
        <w:spacing w:before="191"/>
        <w:ind w:left="25" w:right="0" w:firstLine="0"/>
        <w:jc w:val="left"/>
        <w:rPr>
          <w:rFonts w:ascii="Calibri"/>
          <w:sz w:val="24"/>
        </w:rPr>
      </w:pPr>
      <w:r>
        <w:rPr>
          <w:rFonts w:ascii="Tahoma"/>
          <w:b/>
          <w:w w:val="80"/>
          <w:sz w:val="24"/>
        </w:rPr>
        <w:t>Velocity</w:t>
      </w:r>
      <w:r>
        <w:rPr>
          <w:rFonts w:ascii="Tahoma"/>
          <w:b/>
          <w:spacing w:val="6"/>
          <w:sz w:val="24"/>
        </w:rPr>
        <w:t xml:space="preserve"> </w:t>
      </w:r>
      <w:r>
        <w:rPr>
          <w:rFonts w:ascii="Calibri"/>
          <w:spacing w:val="-2"/>
          <w:sz w:val="24"/>
        </w:rPr>
        <w:t>=80/4</w:t>
      </w:r>
    </w:p>
    <w:p w14:paraId="3E510E2D">
      <w:pPr>
        <w:spacing w:before="203"/>
        <w:ind w:left="25" w:right="0" w:firstLine="0"/>
        <w:jc w:val="left"/>
        <w:rPr>
          <w:rFonts w:ascii="Calibri"/>
          <w:sz w:val="24"/>
        </w:rPr>
      </w:pPr>
      <w:r>
        <w:rPr>
          <w:rFonts w:ascii="Calibri"/>
          <w:sz w:val="24"/>
        </w:rPr>
        <w:t>20(Story</w:t>
      </w:r>
      <w:r>
        <w:rPr>
          <w:rFonts w:ascii="Calibri"/>
          <w:spacing w:val="-6"/>
          <w:sz w:val="24"/>
        </w:rPr>
        <w:t xml:space="preserve"> </w:t>
      </w:r>
      <w:r>
        <w:rPr>
          <w:rFonts w:ascii="Calibri"/>
          <w:sz w:val="24"/>
        </w:rPr>
        <w:t>Points</w:t>
      </w:r>
      <w:r>
        <w:rPr>
          <w:rFonts w:ascii="Calibri"/>
          <w:spacing w:val="-6"/>
          <w:sz w:val="24"/>
        </w:rPr>
        <w:t xml:space="preserve"> </w:t>
      </w:r>
      <w:r>
        <w:rPr>
          <w:rFonts w:ascii="Calibri"/>
          <w:sz w:val="24"/>
        </w:rPr>
        <w:t>per</w:t>
      </w:r>
      <w:r>
        <w:rPr>
          <w:rFonts w:ascii="Calibri"/>
          <w:spacing w:val="-5"/>
          <w:sz w:val="24"/>
        </w:rPr>
        <w:t xml:space="preserve"> </w:t>
      </w:r>
      <w:r>
        <w:rPr>
          <w:rFonts w:ascii="Calibri"/>
          <w:spacing w:val="-2"/>
          <w:sz w:val="24"/>
        </w:rPr>
        <w:t>Sprint)</w:t>
      </w:r>
    </w:p>
    <w:p w14:paraId="2FB0A075">
      <w:pPr>
        <w:spacing w:before="192"/>
        <w:ind w:left="25" w:right="0" w:firstLine="0"/>
        <w:jc w:val="left"/>
        <w:rPr>
          <w:rFonts w:ascii="Tahoma" w:hAnsi="Tahoma"/>
          <w:b/>
          <w:sz w:val="24"/>
        </w:rPr>
      </w:pPr>
      <w:r>
        <w:rPr>
          <w:rFonts w:ascii="Tahoma" w:hAnsi="Tahoma"/>
          <w:b/>
          <w:w w:val="80"/>
          <w:sz w:val="24"/>
        </w:rPr>
        <w:t>Your</w:t>
      </w:r>
      <w:r>
        <w:rPr>
          <w:rFonts w:ascii="Tahoma" w:hAnsi="Tahoma"/>
          <w:b/>
          <w:spacing w:val="-10"/>
          <w:sz w:val="24"/>
        </w:rPr>
        <w:t xml:space="preserve"> </w:t>
      </w:r>
      <w:r>
        <w:rPr>
          <w:rFonts w:ascii="Tahoma" w:hAnsi="Tahoma"/>
          <w:b/>
          <w:w w:val="80"/>
          <w:sz w:val="24"/>
        </w:rPr>
        <w:t>team’s</w:t>
      </w:r>
      <w:r>
        <w:rPr>
          <w:rFonts w:ascii="Tahoma" w:hAnsi="Tahoma"/>
          <w:b/>
          <w:spacing w:val="-10"/>
          <w:sz w:val="24"/>
        </w:rPr>
        <w:t xml:space="preserve"> </w:t>
      </w:r>
      <w:r>
        <w:rPr>
          <w:rFonts w:ascii="Tahoma" w:hAnsi="Tahoma"/>
          <w:b/>
          <w:w w:val="80"/>
          <w:sz w:val="24"/>
        </w:rPr>
        <w:t>velocity</w:t>
      </w:r>
      <w:r>
        <w:rPr>
          <w:rFonts w:ascii="Tahoma" w:hAnsi="Tahoma"/>
          <w:b/>
          <w:spacing w:val="-10"/>
          <w:sz w:val="24"/>
        </w:rPr>
        <w:t xml:space="preserve"> </w:t>
      </w:r>
      <w:r>
        <w:rPr>
          <w:rFonts w:ascii="Tahoma" w:hAnsi="Tahoma"/>
          <w:b/>
          <w:w w:val="80"/>
          <w:sz w:val="24"/>
        </w:rPr>
        <w:t>is</w:t>
      </w:r>
      <w:r>
        <w:rPr>
          <w:rFonts w:ascii="Tahoma" w:hAnsi="Tahoma"/>
          <w:b/>
          <w:spacing w:val="-10"/>
          <w:sz w:val="24"/>
        </w:rPr>
        <w:t xml:space="preserve"> </w:t>
      </w:r>
      <w:r>
        <w:rPr>
          <w:rFonts w:ascii="Tahoma" w:hAnsi="Tahoma"/>
          <w:b/>
          <w:w w:val="80"/>
          <w:sz w:val="24"/>
        </w:rPr>
        <w:t>20</w:t>
      </w:r>
      <w:r>
        <w:rPr>
          <w:rFonts w:ascii="Tahoma" w:hAnsi="Tahoma"/>
          <w:b/>
          <w:spacing w:val="-10"/>
          <w:sz w:val="24"/>
        </w:rPr>
        <w:t xml:space="preserve"> </w:t>
      </w:r>
      <w:r>
        <w:rPr>
          <w:rFonts w:ascii="Tahoma" w:hAnsi="Tahoma"/>
          <w:b/>
          <w:w w:val="80"/>
          <w:sz w:val="24"/>
        </w:rPr>
        <w:t>Story</w:t>
      </w:r>
      <w:r>
        <w:rPr>
          <w:rFonts w:ascii="Tahoma" w:hAnsi="Tahoma"/>
          <w:b/>
          <w:spacing w:val="-10"/>
          <w:sz w:val="24"/>
        </w:rPr>
        <w:t xml:space="preserve"> </w:t>
      </w:r>
      <w:r>
        <w:rPr>
          <w:rFonts w:ascii="Tahoma" w:hAnsi="Tahoma"/>
          <w:b/>
          <w:w w:val="80"/>
          <w:sz w:val="24"/>
        </w:rPr>
        <w:t>Points</w:t>
      </w:r>
      <w:r>
        <w:rPr>
          <w:rFonts w:ascii="Tahoma" w:hAnsi="Tahoma"/>
          <w:b/>
          <w:spacing w:val="-10"/>
          <w:sz w:val="24"/>
        </w:rPr>
        <w:t xml:space="preserve"> </w:t>
      </w:r>
      <w:r>
        <w:rPr>
          <w:rFonts w:ascii="Tahoma" w:hAnsi="Tahoma"/>
          <w:b/>
          <w:w w:val="80"/>
          <w:sz w:val="24"/>
        </w:rPr>
        <w:t>per</w:t>
      </w:r>
      <w:r>
        <w:rPr>
          <w:rFonts w:ascii="Tahoma" w:hAnsi="Tahoma"/>
          <w:b/>
          <w:spacing w:val="-10"/>
          <w:sz w:val="24"/>
        </w:rPr>
        <w:t xml:space="preserve"> </w:t>
      </w:r>
      <w:r>
        <w:rPr>
          <w:rFonts w:ascii="Tahoma" w:hAnsi="Tahoma"/>
          <w:b/>
          <w:spacing w:val="-2"/>
          <w:w w:val="80"/>
          <w:sz w:val="24"/>
        </w:rPr>
        <w:t>Sprint.</w:t>
      </w:r>
    </w:p>
    <w:p w14:paraId="669C625A">
      <w:pPr>
        <w:spacing w:after="0"/>
        <w:jc w:val="left"/>
        <w:rPr>
          <w:rFonts w:ascii="Tahoma" w:hAnsi="Tahoma"/>
          <w:b/>
          <w:sz w:val="24"/>
        </w:rPr>
        <w:sectPr>
          <w:pgSz w:w="11910" w:h="16840"/>
          <w:pgMar w:top="1340" w:right="1559" w:bottom="280" w:left="1417" w:header="720" w:footer="720" w:gutter="0"/>
          <w:cols w:space="720" w:num="1"/>
        </w:sectPr>
      </w:pPr>
    </w:p>
    <w:p w14:paraId="0CC324F0">
      <w:pPr>
        <w:spacing w:before="22" w:line="259" w:lineRule="auto"/>
        <w:ind w:left="3035" w:right="3456" w:firstLine="0"/>
        <w:jc w:val="center"/>
        <w:rPr>
          <w:rFonts w:ascii="Calibri"/>
          <w:b/>
          <w:sz w:val="24"/>
        </w:rPr>
      </w:pPr>
      <w:r>
        <w:rPr>
          <w:rFonts w:ascii="Calibri"/>
          <w:b/>
          <w:sz w:val="24"/>
        </w:rPr>
        <w:t>Project</w:t>
      </w:r>
      <w:r>
        <w:rPr>
          <w:rFonts w:ascii="Calibri"/>
          <w:b/>
          <w:spacing w:val="-14"/>
          <w:sz w:val="24"/>
        </w:rPr>
        <w:t xml:space="preserve"> </w:t>
      </w:r>
      <w:r>
        <w:rPr>
          <w:rFonts w:ascii="Calibri"/>
          <w:b/>
          <w:sz w:val="24"/>
        </w:rPr>
        <w:t>Development</w:t>
      </w:r>
      <w:r>
        <w:rPr>
          <w:rFonts w:ascii="Calibri"/>
          <w:b/>
          <w:spacing w:val="-14"/>
          <w:sz w:val="24"/>
        </w:rPr>
        <w:t xml:space="preserve"> </w:t>
      </w:r>
      <w:r>
        <w:rPr>
          <w:rFonts w:ascii="Calibri"/>
          <w:b/>
          <w:sz w:val="24"/>
        </w:rPr>
        <w:t>Phase Model Performance Test</w:t>
      </w:r>
    </w:p>
    <w:p w14:paraId="063AFA1A">
      <w:pPr>
        <w:pStyle w:val="13"/>
        <w:spacing w:before="43"/>
        <w:rPr>
          <w:rFonts w:ascii="Calibri"/>
          <w:b/>
          <w:sz w:val="20"/>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083B1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4B59661F">
            <w:pPr>
              <w:pStyle w:val="16"/>
              <w:spacing w:before="2" w:line="247" w:lineRule="exact"/>
              <w:ind w:left="110"/>
              <w:rPr>
                <w:sz w:val="22"/>
              </w:rPr>
            </w:pPr>
            <w:r>
              <w:rPr>
                <w:spacing w:val="-4"/>
                <w:sz w:val="22"/>
              </w:rPr>
              <w:t>Date</w:t>
            </w:r>
          </w:p>
        </w:tc>
        <w:tc>
          <w:tcPr>
            <w:tcW w:w="4508" w:type="dxa"/>
          </w:tcPr>
          <w:p w14:paraId="57AEB3F6">
            <w:pPr>
              <w:pStyle w:val="16"/>
              <w:spacing w:before="2" w:line="247" w:lineRule="exact"/>
              <w:ind w:left="110"/>
              <w:rPr>
                <w:sz w:val="22"/>
              </w:rPr>
            </w:pPr>
            <w:r>
              <w:rPr>
                <w:sz w:val="22"/>
              </w:rPr>
              <w:t>30</w:t>
            </w:r>
            <w:r>
              <w:rPr>
                <w:spacing w:val="-6"/>
                <w:sz w:val="22"/>
              </w:rPr>
              <w:t xml:space="preserve"> </w:t>
            </w:r>
            <w:r>
              <w:rPr>
                <w:sz w:val="22"/>
              </w:rPr>
              <w:t>September</w:t>
            </w:r>
            <w:r>
              <w:rPr>
                <w:spacing w:val="-5"/>
                <w:sz w:val="22"/>
              </w:rPr>
              <w:t xml:space="preserve"> </w:t>
            </w:r>
            <w:r>
              <w:rPr>
                <w:spacing w:val="-4"/>
                <w:sz w:val="22"/>
              </w:rPr>
              <w:t>2026</w:t>
            </w:r>
          </w:p>
        </w:tc>
      </w:tr>
      <w:tr w14:paraId="0AD4A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7EC116CE">
            <w:pPr>
              <w:pStyle w:val="16"/>
              <w:spacing w:before="1" w:line="247" w:lineRule="exact"/>
              <w:ind w:left="110"/>
              <w:rPr>
                <w:sz w:val="22"/>
              </w:rPr>
            </w:pPr>
            <w:r>
              <w:rPr>
                <w:sz w:val="22"/>
              </w:rPr>
              <w:t>Team</w:t>
            </w:r>
            <w:r>
              <w:rPr>
                <w:spacing w:val="-4"/>
                <w:sz w:val="22"/>
              </w:rPr>
              <w:t xml:space="preserve"> </w:t>
            </w:r>
            <w:r>
              <w:rPr>
                <w:spacing w:val="-5"/>
                <w:sz w:val="22"/>
              </w:rPr>
              <w:t>ID</w:t>
            </w:r>
          </w:p>
        </w:tc>
        <w:tc>
          <w:tcPr>
            <w:tcW w:w="4508" w:type="dxa"/>
          </w:tcPr>
          <w:p w14:paraId="3EE25358">
            <w:pPr>
              <w:pStyle w:val="16"/>
              <w:spacing w:before="1" w:line="247"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59F68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55001771">
            <w:pPr>
              <w:pStyle w:val="16"/>
              <w:spacing w:before="1" w:line="247" w:lineRule="exact"/>
              <w:ind w:left="110"/>
              <w:rPr>
                <w:sz w:val="22"/>
              </w:rPr>
            </w:pPr>
            <w:r>
              <w:rPr>
                <w:sz w:val="22"/>
              </w:rPr>
              <w:t>Project</w:t>
            </w:r>
            <w:r>
              <w:rPr>
                <w:spacing w:val="-9"/>
                <w:sz w:val="22"/>
              </w:rPr>
              <w:t xml:space="preserve"> </w:t>
            </w:r>
            <w:r>
              <w:rPr>
                <w:spacing w:val="-4"/>
                <w:sz w:val="22"/>
              </w:rPr>
              <w:t>Name</w:t>
            </w:r>
          </w:p>
        </w:tc>
        <w:tc>
          <w:tcPr>
            <w:tcW w:w="4508" w:type="dxa"/>
          </w:tcPr>
          <w:p w14:paraId="73345AE9">
            <w:pPr>
              <w:pStyle w:val="16"/>
              <w:spacing w:before="1" w:line="247" w:lineRule="exact"/>
              <w:ind w:left="110"/>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5016B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4351A221">
            <w:pPr>
              <w:pStyle w:val="16"/>
              <w:spacing w:before="1" w:line="247" w:lineRule="exact"/>
              <w:ind w:left="110"/>
              <w:rPr>
                <w:sz w:val="22"/>
              </w:rPr>
            </w:pPr>
            <w:r>
              <w:rPr>
                <w:sz w:val="22"/>
              </w:rPr>
              <w:t>Maximum</w:t>
            </w:r>
            <w:r>
              <w:rPr>
                <w:spacing w:val="-2"/>
                <w:sz w:val="22"/>
              </w:rPr>
              <w:t xml:space="preserve"> Marks</w:t>
            </w:r>
          </w:p>
        </w:tc>
        <w:tc>
          <w:tcPr>
            <w:tcW w:w="4508" w:type="dxa"/>
          </w:tcPr>
          <w:p w14:paraId="10D18663">
            <w:pPr>
              <w:pStyle w:val="16"/>
              <w:spacing w:before="1" w:line="247" w:lineRule="exact"/>
              <w:ind w:left="110"/>
              <w:rPr>
                <w:sz w:val="22"/>
              </w:rPr>
            </w:pPr>
            <w:r>
              <w:rPr>
                <w:sz w:val="22"/>
              </w:rPr>
              <w:t>10</w:t>
            </w:r>
            <w:r>
              <w:rPr>
                <w:spacing w:val="-6"/>
                <w:sz w:val="22"/>
              </w:rPr>
              <w:t xml:space="preserve"> </w:t>
            </w:r>
            <w:r>
              <w:rPr>
                <w:spacing w:val="-2"/>
                <w:sz w:val="22"/>
              </w:rPr>
              <w:t>Marks</w:t>
            </w:r>
          </w:p>
        </w:tc>
      </w:tr>
    </w:tbl>
    <w:p w14:paraId="6B2ABBC5">
      <w:pPr>
        <w:pStyle w:val="13"/>
        <w:spacing w:before="191"/>
        <w:rPr>
          <w:rFonts w:ascii="Calibri"/>
          <w:b/>
          <w:sz w:val="22"/>
        </w:rPr>
      </w:pPr>
    </w:p>
    <w:p w14:paraId="3054AD53">
      <w:pPr>
        <w:pStyle w:val="9"/>
      </w:pPr>
      <w:r>
        <w:t>Model</w:t>
      </w:r>
      <w:r>
        <w:rPr>
          <w:spacing w:val="-10"/>
        </w:rPr>
        <w:t xml:space="preserve"> </w:t>
      </w:r>
      <w:r>
        <w:t>Performance</w:t>
      </w:r>
      <w:r>
        <w:rPr>
          <w:spacing w:val="-8"/>
        </w:rPr>
        <w:t xml:space="preserve"> </w:t>
      </w:r>
      <w:r>
        <w:rPr>
          <w:spacing w:val="-2"/>
        </w:rPr>
        <w:t>Testing:</w:t>
      </w:r>
    </w:p>
    <w:p w14:paraId="3D873157">
      <w:pPr>
        <w:spacing w:before="183"/>
        <w:ind w:left="23" w:right="0" w:firstLine="0"/>
        <w:jc w:val="left"/>
        <w:rPr>
          <w:rFonts w:ascii="Calibri"/>
          <w:sz w:val="22"/>
        </w:rPr>
      </w:pPr>
      <w:r>
        <w:rPr>
          <w:rFonts w:ascii="Calibri"/>
          <w:sz w:val="22"/>
        </w:rPr>
        <w:t>Project</w:t>
      </w:r>
      <w:r>
        <w:rPr>
          <w:rFonts w:ascii="Calibri"/>
          <w:spacing w:val="-10"/>
          <w:sz w:val="22"/>
        </w:rPr>
        <w:t xml:space="preserve"> </w:t>
      </w:r>
      <w:r>
        <w:rPr>
          <w:rFonts w:ascii="Calibri"/>
          <w:sz w:val="22"/>
        </w:rPr>
        <w:t>team</w:t>
      </w:r>
      <w:r>
        <w:rPr>
          <w:rFonts w:ascii="Calibri"/>
          <w:spacing w:val="-5"/>
          <w:sz w:val="22"/>
        </w:rPr>
        <w:t xml:space="preserve"> </w:t>
      </w:r>
      <w:r>
        <w:rPr>
          <w:rFonts w:ascii="Calibri"/>
          <w:sz w:val="22"/>
        </w:rPr>
        <w:t>shall</w:t>
      </w:r>
      <w:r>
        <w:rPr>
          <w:rFonts w:ascii="Calibri"/>
          <w:spacing w:val="-4"/>
          <w:sz w:val="22"/>
        </w:rPr>
        <w:t xml:space="preserve"> </w:t>
      </w:r>
      <w:r>
        <w:rPr>
          <w:rFonts w:ascii="Calibri"/>
          <w:sz w:val="22"/>
        </w:rPr>
        <w:t>fill</w:t>
      </w:r>
      <w:r>
        <w:rPr>
          <w:rFonts w:ascii="Calibri"/>
          <w:spacing w:val="-5"/>
          <w:sz w:val="22"/>
        </w:rPr>
        <w:t xml:space="preserve"> </w:t>
      </w:r>
      <w:r>
        <w:rPr>
          <w:rFonts w:ascii="Calibri"/>
          <w:sz w:val="22"/>
        </w:rPr>
        <w:t>the</w:t>
      </w:r>
      <w:r>
        <w:rPr>
          <w:rFonts w:ascii="Calibri"/>
          <w:spacing w:val="-6"/>
          <w:sz w:val="22"/>
        </w:rPr>
        <w:t xml:space="preserve"> </w:t>
      </w:r>
      <w:r>
        <w:rPr>
          <w:rFonts w:ascii="Calibri"/>
          <w:sz w:val="22"/>
        </w:rPr>
        <w:t>following</w:t>
      </w:r>
      <w:r>
        <w:rPr>
          <w:rFonts w:ascii="Calibri"/>
          <w:spacing w:val="-5"/>
          <w:sz w:val="22"/>
        </w:rPr>
        <w:t xml:space="preserve"> </w:t>
      </w:r>
      <w:r>
        <w:rPr>
          <w:rFonts w:ascii="Calibri"/>
          <w:sz w:val="22"/>
        </w:rPr>
        <w:t>information</w:t>
      </w:r>
      <w:r>
        <w:rPr>
          <w:rFonts w:ascii="Calibri"/>
          <w:spacing w:val="-6"/>
          <w:sz w:val="22"/>
        </w:rPr>
        <w:t xml:space="preserve"> </w:t>
      </w:r>
      <w:r>
        <w:rPr>
          <w:rFonts w:ascii="Calibri"/>
          <w:sz w:val="22"/>
        </w:rPr>
        <w:t>in</w:t>
      </w:r>
      <w:r>
        <w:rPr>
          <w:rFonts w:ascii="Calibri"/>
          <w:spacing w:val="-7"/>
          <w:sz w:val="22"/>
        </w:rPr>
        <w:t xml:space="preserve"> </w:t>
      </w:r>
      <w:r>
        <w:rPr>
          <w:rFonts w:ascii="Calibri"/>
          <w:sz w:val="22"/>
        </w:rPr>
        <w:t>model</w:t>
      </w:r>
      <w:r>
        <w:rPr>
          <w:rFonts w:ascii="Calibri"/>
          <w:spacing w:val="-4"/>
          <w:sz w:val="22"/>
        </w:rPr>
        <w:t xml:space="preserve"> </w:t>
      </w:r>
      <w:r>
        <w:rPr>
          <w:rFonts w:ascii="Calibri"/>
          <w:sz w:val="22"/>
        </w:rPr>
        <w:t>performance</w:t>
      </w:r>
      <w:r>
        <w:rPr>
          <w:rFonts w:ascii="Calibri"/>
          <w:spacing w:val="-6"/>
          <w:sz w:val="22"/>
        </w:rPr>
        <w:t xml:space="preserve"> </w:t>
      </w:r>
      <w:r>
        <w:rPr>
          <w:rFonts w:ascii="Calibri"/>
          <w:sz w:val="22"/>
        </w:rPr>
        <w:t>testing</w:t>
      </w:r>
      <w:r>
        <w:rPr>
          <w:rFonts w:ascii="Calibri"/>
          <w:spacing w:val="-5"/>
          <w:sz w:val="22"/>
        </w:rPr>
        <w:t xml:space="preserve"> </w:t>
      </w:r>
      <w:r>
        <w:rPr>
          <w:rFonts w:ascii="Calibri"/>
          <w:spacing w:val="-2"/>
          <w:sz w:val="22"/>
        </w:rPr>
        <w:t>template.</w:t>
      </w:r>
    </w:p>
    <w:p w14:paraId="4F732FDA">
      <w:pPr>
        <w:pStyle w:val="13"/>
        <w:rPr>
          <w:rFonts w:ascii="Calibri"/>
          <w:sz w:val="14"/>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5"/>
        <w:gridCol w:w="2401"/>
        <w:gridCol w:w="3361"/>
        <w:gridCol w:w="2852"/>
      </w:tblGrid>
      <w:tr w14:paraId="00988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735" w:type="dxa"/>
          </w:tcPr>
          <w:p w14:paraId="68488335">
            <w:pPr>
              <w:pStyle w:val="16"/>
              <w:spacing w:before="1"/>
              <w:ind w:right="127"/>
              <w:jc w:val="right"/>
              <w:rPr>
                <w:b/>
                <w:sz w:val="22"/>
              </w:rPr>
            </w:pPr>
            <w:r>
              <w:rPr>
                <w:b/>
                <w:spacing w:val="-2"/>
                <w:sz w:val="22"/>
              </w:rPr>
              <w:t>S.No.</w:t>
            </w:r>
          </w:p>
        </w:tc>
        <w:tc>
          <w:tcPr>
            <w:tcW w:w="2401" w:type="dxa"/>
          </w:tcPr>
          <w:p w14:paraId="3832D480">
            <w:pPr>
              <w:pStyle w:val="16"/>
              <w:spacing w:before="1"/>
              <w:ind w:left="110"/>
              <w:rPr>
                <w:b/>
                <w:sz w:val="22"/>
              </w:rPr>
            </w:pPr>
            <w:r>
              <w:rPr>
                <w:b/>
                <w:spacing w:val="-2"/>
                <w:sz w:val="22"/>
              </w:rPr>
              <w:t>Parameter</w:t>
            </w:r>
          </w:p>
        </w:tc>
        <w:tc>
          <w:tcPr>
            <w:tcW w:w="3361" w:type="dxa"/>
          </w:tcPr>
          <w:p w14:paraId="176B57A4">
            <w:pPr>
              <w:pStyle w:val="16"/>
              <w:spacing w:before="1"/>
              <w:ind w:left="110"/>
              <w:rPr>
                <w:b/>
                <w:sz w:val="22"/>
              </w:rPr>
            </w:pPr>
            <w:r>
              <w:rPr>
                <w:b/>
                <w:spacing w:val="-2"/>
                <w:sz w:val="22"/>
              </w:rPr>
              <w:t>Values</w:t>
            </w:r>
          </w:p>
        </w:tc>
        <w:tc>
          <w:tcPr>
            <w:tcW w:w="2852" w:type="dxa"/>
          </w:tcPr>
          <w:p w14:paraId="663F79FC">
            <w:pPr>
              <w:pStyle w:val="16"/>
              <w:spacing w:before="1"/>
              <w:ind w:left="109"/>
              <w:rPr>
                <w:b/>
                <w:sz w:val="22"/>
              </w:rPr>
            </w:pPr>
            <w:r>
              <w:rPr>
                <w:b/>
                <w:spacing w:val="-2"/>
                <w:sz w:val="22"/>
              </w:rPr>
              <w:t>Screenshot</w:t>
            </w:r>
          </w:p>
        </w:tc>
      </w:tr>
      <w:tr w14:paraId="27C55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735" w:type="dxa"/>
          </w:tcPr>
          <w:p w14:paraId="56A89862">
            <w:pPr>
              <w:pStyle w:val="16"/>
              <w:spacing w:before="6"/>
              <w:ind w:right="165"/>
              <w:jc w:val="right"/>
              <w:rPr>
                <w:sz w:val="22"/>
              </w:rPr>
            </w:pPr>
            <w:r>
              <w:rPr>
                <w:spacing w:val="-5"/>
                <w:sz w:val="22"/>
              </w:rPr>
              <w:t>1.</w:t>
            </w:r>
          </w:p>
        </w:tc>
        <w:tc>
          <w:tcPr>
            <w:tcW w:w="2401" w:type="dxa"/>
          </w:tcPr>
          <w:p w14:paraId="68092370">
            <w:pPr>
              <w:pStyle w:val="16"/>
              <w:spacing w:before="1"/>
              <w:ind w:left="110"/>
              <w:rPr>
                <w:sz w:val="22"/>
              </w:rPr>
            </w:pPr>
            <w:r>
              <w:rPr>
                <w:color w:val="212121"/>
                <w:spacing w:val="-2"/>
                <w:sz w:val="22"/>
              </w:rPr>
              <w:t>Metrics</w:t>
            </w:r>
          </w:p>
        </w:tc>
        <w:tc>
          <w:tcPr>
            <w:tcW w:w="3361" w:type="dxa"/>
          </w:tcPr>
          <w:p w14:paraId="789F7070">
            <w:pPr>
              <w:pStyle w:val="16"/>
              <w:spacing w:before="41" w:line="228" w:lineRule="auto"/>
              <w:ind w:left="50" w:right="63"/>
              <w:rPr>
                <w:sz w:val="15"/>
              </w:rPr>
            </w:pPr>
            <w:r>
              <w:rPr>
                <w:color w:val="1E1E1E"/>
                <w:sz w:val="15"/>
              </w:rPr>
              <w:t>Regression</w:t>
            </w:r>
            <w:r>
              <w:rPr>
                <w:color w:val="1E1E1E"/>
                <w:spacing w:val="-9"/>
                <w:sz w:val="15"/>
              </w:rPr>
              <w:t xml:space="preserve"> </w:t>
            </w:r>
            <w:r>
              <w:rPr>
                <w:color w:val="1E1E1E"/>
                <w:sz w:val="15"/>
              </w:rPr>
              <w:t>Model:</w:t>
            </w:r>
            <w:r>
              <w:rPr>
                <w:color w:val="1E1E1E"/>
                <w:spacing w:val="-8"/>
                <w:sz w:val="15"/>
              </w:rPr>
              <w:t xml:space="preserve"> </w:t>
            </w:r>
            <w:r>
              <w:rPr>
                <w:color w:val="1E1E1E"/>
                <w:sz w:val="15"/>
              </w:rPr>
              <w:t>Not</w:t>
            </w:r>
            <w:r>
              <w:rPr>
                <w:color w:val="1E1E1E"/>
                <w:spacing w:val="-9"/>
                <w:sz w:val="15"/>
              </w:rPr>
              <w:t xml:space="preserve"> </w:t>
            </w:r>
            <w:r>
              <w:rPr>
                <w:color w:val="1E1E1E"/>
                <w:sz w:val="15"/>
              </w:rPr>
              <w:t>applicable</w:t>
            </w:r>
            <w:r>
              <w:rPr>
                <w:color w:val="1E1E1E"/>
                <w:spacing w:val="-8"/>
                <w:sz w:val="15"/>
              </w:rPr>
              <w:t xml:space="preserve"> </w:t>
            </w:r>
            <w:r>
              <w:rPr>
                <w:color w:val="1E1E1E"/>
                <w:sz w:val="15"/>
              </w:rPr>
              <w:t>(rule-based</w:t>
            </w:r>
            <w:r>
              <w:rPr>
                <w:color w:val="1E1E1E"/>
                <w:spacing w:val="40"/>
                <w:sz w:val="15"/>
              </w:rPr>
              <w:t xml:space="preserve"> </w:t>
            </w:r>
            <w:r>
              <w:rPr>
                <w:color w:val="1E1E1E"/>
                <w:sz w:val="15"/>
              </w:rPr>
              <w:t>solution, no ML model).</w:t>
            </w:r>
          </w:p>
          <w:p w14:paraId="4BB1CE40">
            <w:pPr>
              <w:pStyle w:val="16"/>
              <w:spacing w:before="1" w:line="228" w:lineRule="auto"/>
              <w:ind w:left="50" w:right="63"/>
              <w:rPr>
                <w:sz w:val="15"/>
              </w:rPr>
            </w:pPr>
            <w:r>
              <w:rPr>
                <w:color w:val="1E1E1E"/>
                <w:sz w:val="15"/>
              </w:rPr>
              <w:t>Classification Model: Rule-based keyword</w:t>
            </w:r>
            <w:r>
              <w:rPr>
                <w:color w:val="1E1E1E"/>
                <w:spacing w:val="40"/>
                <w:sz w:val="15"/>
              </w:rPr>
              <w:t xml:space="preserve"> </w:t>
            </w:r>
            <w:r>
              <w:rPr>
                <w:color w:val="1E1E1E"/>
                <w:sz w:val="15"/>
              </w:rPr>
              <w:t>classification</w:t>
            </w:r>
            <w:r>
              <w:rPr>
                <w:color w:val="1E1E1E"/>
                <w:spacing w:val="-5"/>
                <w:sz w:val="15"/>
              </w:rPr>
              <w:t xml:space="preserve"> </w:t>
            </w:r>
            <w:r>
              <w:rPr>
                <w:color w:val="1E1E1E"/>
                <w:sz w:val="15"/>
              </w:rPr>
              <w:t>using</w:t>
            </w:r>
            <w:r>
              <w:rPr>
                <w:color w:val="1E1E1E"/>
                <w:spacing w:val="-5"/>
                <w:sz w:val="15"/>
              </w:rPr>
              <w:t xml:space="preserve"> </w:t>
            </w:r>
            <w:r>
              <w:rPr>
                <w:color w:val="1E1E1E"/>
                <w:sz w:val="15"/>
              </w:rPr>
              <w:t>Flow</w:t>
            </w:r>
            <w:r>
              <w:rPr>
                <w:color w:val="1E1E1E"/>
                <w:spacing w:val="-5"/>
                <w:sz w:val="15"/>
              </w:rPr>
              <w:t xml:space="preserve"> </w:t>
            </w:r>
            <w:r>
              <w:rPr>
                <w:color w:val="1E1E1E"/>
                <w:sz w:val="15"/>
              </w:rPr>
              <w:t>Designer</w:t>
            </w:r>
            <w:r>
              <w:rPr>
                <w:color w:val="1E1E1E"/>
                <w:spacing w:val="-5"/>
                <w:sz w:val="15"/>
              </w:rPr>
              <w:t xml:space="preserve"> </w:t>
            </w:r>
            <w:r>
              <w:rPr>
                <w:color w:val="1E1E1E"/>
                <w:sz w:val="15"/>
              </w:rPr>
              <w:t>(If</w:t>
            </w:r>
            <w:r>
              <w:rPr>
                <w:color w:val="1E1E1E"/>
                <w:spacing w:val="-5"/>
                <w:sz w:val="15"/>
              </w:rPr>
              <w:t xml:space="preserve"> </w:t>
            </w:r>
            <w:r>
              <w:rPr>
                <w:color w:val="1E1E1E"/>
                <w:sz w:val="15"/>
              </w:rPr>
              <w:t>/</w:t>
            </w:r>
            <w:r>
              <w:rPr>
                <w:color w:val="1E1E1E"/>
                <w:spacing w:val="-5"/>
                <w:sz w:val="15"/>
              </w:rPr>
              <w:t xml:space="preserve"> </w:t>
            </w:r>
            <w:r>
              <w:rPr>
                <w:color w:val="1E1E1E"/>
                <w:sz w:val="15"/>
              </w:rPr>
              <w:t>Else</w:t>
            </w:r>
            <w:r>
              <w:rPr>
                <w:color w:val="1E1E1E"/>
                <w:spacing w:val="-5"/>
                <w:sz w:val="15"/>
              </w:rPr>
              <w:t xml:space="preserve"> </w:t>
            </w:r>
            <w:r>
              <w:rPr>
                <w:color w:val="1E1E1E"/>
                <w:sz w:val="15"/>
              </w:rPr>
              <w:t>If</w:t>
            </w:r>
            <w:r>
              <w:rPr>
                <w:color w:val="1E1E1E"/>
                <w:spacing w:val="-5"/>
                <w:sz w:val="15"/>
              </w:rPr>
              <w:t xml:space="preserve"> </w:t>
            </w:r>
            <w:r>
              <w:rPr>
                <w:color w:val="1E1E1E"/>
                <w:sz w:val="15"/>
              </w:rPr>
              <w:t>on</w:t>
            </w:r>
            <w:r>
              <w:rPr>
                <w:color w:val="1E1E1E"/>
                <w:spacing w:val="-5"/>
                <w:sz w:val="15"/>
              </w:rPr>
              <w:t xml:space="preserve"> </w:t>
            </w:r>
            <w:r>
              <w:rPr>
                <w:color w:val="1E1E1E"/>
                <w:sz w:val="15"/>
              </w:rPr>
              <w:t>Short</w:t>
            </w:r>
            <w:r>
              <w:rPr>
                <w:color w:val="1E1E1E"/>
                <w:spacing w:val="40"/>
                <w:sz w:val="15"/>
              </w:rPr>
              <w:t xml:space="preserve"> </w:t>
            </w:r>
            <w:r>
              <w:rPr>
                <w:color w:val="1E1E1E"/>
                <w:sz w:val="15"/>
              </w:rPr>
              <w:t>Description). Confusion Matrix, Accuracy Score and</w:t>
            </w:r>
            <w:r>
              <w:rPr>
                <w:color w:val="1E1E1E"/>
                <w:spacing w:val="40"/>
                <w:sz w:val="15"/>
              </w:rPr>
              <w:t xml:space="preserve"> </w:t>
            </w:r>
            <w:r>
              <w:rPr>
                <w:color w:val="1E1E1E"/>
                <w:sz w:val="15"/>
              </w:rPr>
              <w:t>Classification Report: Not applicable. Verified with 2</w:t>
            </w:r>
            <w:r>
              <w:rPr>
                <w:color w:val="1E1E1E"/>
                <w:spacing w:val="40"/>
                <w:sz w:val="15"/>
              </w:rPr>
              <w:t xml:space="preserve"> </w:t>
            </w:r>
            <w:r>
              <w:rPr>
                <w:color w:val="1E1E1E"/>
                <w:sz w:val="15"/>
              </w:rPr>
              <w:t>test scenarios (Wi-Fi, Projector) - both classified as</w:t>
            </w:r>
            <w:r>
              <w:rPr>
                <w:color w:val="1E1E1E"/>
                <w:spacing w:val="40"/>
                <w:sz w:val="15"/>
              </w:rPr>
              <w:t xml:space="preserve"> </w:t>
            </w:r>
            <w:r>
              <w:rPr>
                <w:color w:val="1E1E1E"/>
                <w:spacing w:val="-2"/>
                <w:sz w:val="15"/>
              </w:rPr>
              <w:t>expected.</w:t>
            </w:r>
          </w:p>
        </w:tc>
        <w:tc>
          <w:tcPr>
            <w:tcW w:w="2852" w:type="dxa"/>
          </w:tcPr>
          <w:p w14:paraId="0BED31C9">
            <w:pPr>
              <w:pStyle w:val="16"/>
              <w:spacing w:before="2"/>
              <w:rPr>
                <w:sz w:val="5"/>
              </w:rPr>
            </w:pPr>
          </w:p>
          <w:p w14:paraId="5D9CDF7A">
            <w:pPr>
              <w:pStyle w:val="16"/>
              <w:ind w:left="257"/>
              <w:rPr>
                <w:sz w:val="20"/>
              </w:rPr>
            </w:pPr>
            <w:r>
              <w:rPr>
                <w:sz w:val="20"/>
              </w:rPr>
              <mc:AlternateContent>
                <mc:Choice Requires="wpg">
                  <w:drawing>
                    <wp:inline distT="0" distB="0" distL="0" distR="0">
                      <wp:extent cx="1270000" cy="952500"/>
                      <wp:effectExtent l="0" t="0" r="0" b="0"/>
                      <wp:docPr id="643" name="Group 643"/>
                      <wp:cNvGraphicFramePr/>
                      <a:graphic xmlns:a="http://schemas.openxmlformats.org/drawingml/2006/main">
                        <a:graphicData uri="http://schemas.microsoft.com/office/word/2010/wordprocessingGroup">
                          <wpg:wgp>
                            <wpg:cNvGrpSpPr/>
                            <wpg:grpSpPr>
                              <a:xfrm>
                                <a:off x="0" y="0"/>
                                <a:ext cx="1270000" cy="952500"/>
                                <a:chOff x="0" y="0"/>
                                <a:chExt cx="1270000" cy="952500"/>
                              </a:xfrm>
                            </wpg:grpSpPr>
                            <pic:pic xmlns:pic="http://schemas.openxmlformats.org/drawingml/2006/picture">
                              <pic:nvPicPr>
                                <pic:cNvPr id="644" name="Image 644"/>
                                <pic:cNvPicPr/>
                              </pic:nvPicPr>
                              <pic:blipFill>
                                <a:blip r:embed="rId60" cstate="print"/>
                                <a:stretch>
                                  <a:fillRect/>
                                </a:stretch>
                              </pic:blipFill>
                              <pic:spPr>
                                <a:xfrm>
                                  <a:off x="8581" y="0"/>
                                  <a:ext cx="1252837" cy="463550"/>
                                </a:xfrm>
                                <a:prstGeom prst="rect">
                                  <a:avLst/>
                                </a:prstGeom>
                              </pic:spPr>
                            </pic:pic>
                            <pic:pic xmlns:pic="http://schemas.openxmlformats.org/drawingml/2006/picture">
                              <pic:nvPicPr>
                                <pic:cNvPr id="645" name="Image 645"/>
                                <pic:cNvPicPr/>
                              </pic:nvPicPr>
                              <pic:blipFill>
                                <a:blip r:embed="rId61" cstate="print"/>
                                <a:stretch>
                                  <a:fillRect/>
                                </a:stretch>
                              </pic:blipFill>
                              <pic:spPr>
                                <a:xfrm>
                                  <a:off x="0" y="488950"/>
                                  <a:ext cx="1270000" cy="463550"/>
                                </a:xfrm>
                                <a:prstGeom prst="rect">
                                  <a:avLst/>
                                </a:prstGeom>
                              </pic:spPr>
                            </pic:pic>
                          </wpg:wgp>
                        </a:graphicData>
                      </a:graphic>
                    </wp:inline>
                  </w:drawing>
                </mc:Choice>
                <mc:Fallback>
                  <w:pict>
                    <v:group id="_x0000_s1026" o:spid="_x0000_s1026" o:spt="203" style="height:75pt;width:100pt;" coordsize="1270000,952500" o:gfxdata="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T733qAOT034k6dqevf2elveRwysqWmoSJ+4umbzPlX+Jf8AVttZlVX2/KzV1tcZ&#10;pfw8WwvbVmu45LO0MAjCxMs8qwbvIWR923Ee9uiru/irs6t26GVPn+2FFFFQa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BmUu8m9AAAA&#10;pwEAABkAAABkcnMvX3JlbHMvZTJvRG9jLnhtbC5yZWxzvZDLCsIwEEX3gv8QZm/TdiEipm5EcCv6&#10;AUMyTaPNgySK/r0BQRQEdy5nhnvuYVbrmx3ZlWIy3gloqhoYOemVcVrA8bCdLYCljE7h6B0JuFOC&#10;dTedrPY0Yi6hNJiQWKG4JGDIOSw5T3Igi6nygVy59D5azGWMmgeUZ9TE27qe8/jOgO6DyXZKQNyp&#10;FtjhHkrzb7bveyNp4+XFkstfKrixpbsAMWrKAiwpg89lW50CaeDfJZr/SDQvCf7x3u4B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">
                      <o:lock v:ext="edit" aspectratio="f"/>
                      <v:shape id="Image 644" o:spid="_x0000_s1026" o:spt="75" type="#_x0000_t75" style="position:absolute;left:8581;top:0;height:463550;width:1252837;" filled="f" o:preferrelative="t" stroked="f" coordsize="21600,21600" o:gfxdata="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S3SW8AAAA&#10;3AAAAA8AAAAAAAAAAQAgAAAAIgAAAGRycy9kb3ducmV2LnhtbFBLAQIUABQAAAAIAIdO4kAzLwWe&#10;OwAAADkAAAAQAAAAAAAAAAEAIAAAAAsBAABkcnMvc2hhcGV4bWwueG1sUEsFBgAAAAAGAAYAWwEA&#10;ALUDAAAAAA==&#10;">
                        <v:fill on="f" focussize="0,0"/>
                        <v:stroke on="f"/>
                        <v:imagedata r:id="rId60" o:title=""/>
                        <o:lock v:ext="edit" aspectratio="f"/>
                      </v:shape>
                      <v:shape id="Image 645" o:spid="_x0000_s1026" o:spt="75" type="#_x0000_t75" style="position:absolute;left:0;top:488950;height:463550;width:1270000;" filled="f" o:preferrelative="t" stroked="f" coordsize="21600,21600" o:gfxdata="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yyN4vQAA&#10;ANwAAAAPAAAAAAAAAAEAIAAAACIAAABkcnMvZG93bnJldi54bWxQSwECFAAUAAAACACHTuJAMy8F&#10;njsAAAA5AAAAEAAAAAAAAAABACAAAAAMAQAAZHJzL3NoYXBleG1sLnhtbFBLBQYAAAAABgAGAFsB&#10;AAC2AwAAAAA=&#10;">
                        <v:fill on="f" focussize="0,0"/>
                        <v:stroke on="f"/>
                        <v:imagedata r:id="rId61" o:title=""/>
                        <o:lock v:ext="edit" aspectratio="f"/>
                      </v:shape>
                      <w10:wrap type="none"/>
                      <w10:anchorlock/>
                    </v:group>
                  </w:pict>
                </mc:Fallback>
              </mc:AlternateContent>
            </w:r>
          </w:p>
        </w:tc>
      </w:tr>
      <w:tr w14:paraId="1988A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735" w:type="dxa"/>
          </w:tcPr>
          <w:p w14:paraId="3BBFD663">
            <w:pPr>
              <w:pStyle w:val="16"/>
              <w:spacing w:before="6"/>
              <w:ind w:right="165"/>
              <w:jc w:val="right"/>
              <w:rPr>
                <w:sz w:val="22"/>
              </w:rPr>
            </w:pPr>
            <w:r>
              <w:rPr>
                <w:spacing w:val="-5"/>
                <w:sz w:val="22"/>
              </w:rPr>
              <w:t>2.</w:t>
            </w:r>
          </w:p>
        </w:tc>
        <w:tc>
          <w:tcPr>
            <w:tcW w:w="2401" w:type="dxa"/>
          </w:tcPr>
          <w:p w14:paraId="7FCF058C">
            <w:pPr>
              <w:pStyle w:val="16"/>
              <w:spacing w:before="1"/>
              <w:ind w:left="110"/>
              <w:rPr>
                <w:sz w:val="22"/>
              </w:rPr>
            </w:pPr>
            <w:r>
              <w:rPr>
                <w:color w:val="212121"/>
                <w:sz w:val="22"/>
              </w:rPr>
              <w:t>Tune</w:t>
            </w:r>
            <w:r>
              <w:rPr>
                <w:color w:val="212121"/>
                <w:spacing w:val="-6"/>
                <w:sz w:val="22"/>
              </w:rPr>
              <w:t xml:space="preserve"> </w:t>
            </w:r>
            <w:r>
              <w:rPr>
                <w:color w:val="212121"/>
                <w:sz w:val="22"/>
              </w:rPr>
              <w:t>the</w:t>
            </w:r>
            <w:r>
              <w:rPr>
                <w:color w:val="212121"/>
                <w:spacing w:val="-6"/>
                <w:sz w:val="22"/>
              </w:rPr>
              <w:t xml:space="preserve"> </w:t>
            </w:r>
            <w:r>
              <w:rPr>
                <w:color w:val="212121"/>
                <w:spacing w:val="-2"/>
                <w:sz w:val="22"/>
              </w:rPr>
              <w:t>Model</w:t>
            </w:r>
          </w:p>
        </w:tc>
        <w:tc>
          <w:tcPr>
            <w:tcW w:w="3361" w:type="dxa"/>
          </w:tcPr>
          <w:p w14:paraId="17436C9B">
            <w:pPr>
              <w:pStyle w:val="16"/>
              <w:spacing w:before="41" w:line="228" w:lineRule="auto"/>
              <w:ind w:left="50"/>
              <w:rPr>
                <w:sz w:val="14"/>
              </w:rPr>
            </w:pPr>
            <w:r>
              <w:rPr>
                <w:color w:val="1E1E1E"/>
                <w:sz w:val="14"/>
              </w:rPr>
              <w:t>Hyperparameter</w:t>
            </w:r>
            <w:r>
              <w:rPr>
                <w:color w:val="1E1E1E"/>
                <w:spacing w:val="-8"/>
                <w:sz w:val="14"/>
              </w:rPr>
              <w:t xml:space="preserve"> </w:t>
            </w:r>
            <w:r>
              <w:rPr>
                <w:color w:val="1E1E1E"/>
                <w:sz w:val="14"/>
              </w:rPr>
              <w:t>Tuning</w:t>
            </w:r>
            <w:r>
              <w:rPr>
                <w:color w:val="1E1E1E"/>
                <w:spacing w:val="-8"/>
                <w:sz w:val="14"/>
              </w:rPr>
              <w:t xml:space="preserve"> </w:t>
            </w:r>
            <w:r>
              <w:rPr>
                <w:color w:val="1E1E1E"/>
                <w:sz w:val="14"/>
              </w:rPr>
              <w:t>-</w:t>
            </w:r>
            <w:r>
              <w:rPr>
                <w:color w:val="1E1E1E"/>
                <w:spacing w:val="-8"/>
                <w:sz w:val="14"/>
              </w:rPr>
              <w:t xml:space="preserve"> </w:t>
            </w:r>
            <w:r>
              <w:rPr>
                <w:color w:val="1E1E1E"/>
                <w:sz w:val="14"/>
              </w:rPr>
              <w:t>Not</w:t>
            </w:r>
            <w:r>
              <w:rPr>
                <w:color w:val="1E1E1E"/>
                <w:spacing w:val="-8"/>
                <w:sz w:val="14"/>
              </w:rPr>
              <w:t xml:space="preserve"> </w:t>
            </w:r>
            <w:r>
              <w:rPr>
                <w:color w:val="1E1E1E"/>
                <w:sz w:val="14"/>
              </w:rPr>
              <w:t>applicable</w:t>
            </w:r>
            <w:r>
              <w:rPr>
                <w:color w:val="1E1E1E"/>
                <w:spacing w:val="-8"/>
                <w:sz w:val="14"/>
              </w:rPr>
              <w:t xml:space="preserve"> </w:t>
            </w:r>
            <w:r>
              <w:rPr>
                <w:color w:val="1E1E1E"/>
                <w:sz w:val="14"/>
              </w:rPr>
              <w:t>(no</w:t>
            </w:r>
            <w:r>
              <w:rPr>
                <w:color w:val="1E1E1E"/>
                <w:spacing w:val="-8"/>
                <w:sz w:val="14"/>
              </w:rPr>
              <w:t xml:space="preserve"> </w:t>
            </w:r>
            <w:r>
              <w:rPr>
                <w:color w:val="1E1E1E"/>
                <w:sz w:val="14"/>
              </w:rPr>
              <w:t>ML</w:t>
            </w:r>
            <w:r>
              <w:rPr>
                <w:color w:val="1E1E1E"/>
                <w:spacing w:val="-8"/>
                <w:sz w:val="14"/>
              </w:rPr>
              <w:t xml:space="preserve"> </w:t>
            </w:r>
            <w:r>
              <w:rPr>
                <w:color w:val="1E1E1E"/>
                <w:sz w:val="14"/>
              </w:rPr>
              <w:t>model).</w:t>
            </w:r>
            <w:r>
              <w:rPr>
                <w:color w:val="1E1E1E"/>
                <w:spacing w:val="40"/>
                <w:sz w:val="14"/>
              </w:rPr>
              <w:t xml:space="preserve"> </w:t>
            </w:r>
            <w:r>
              <w:rPr>
                <w:color w:val="1E1E1E"/>
                <w:sz w:val="14"/>
              </w:rPr>
              <w:t>Validation Method - Functional testing with sample</w:t>
            </w:r>
            <w:r>
              <w:rPr>
                <w:color w:val="1E1E1E"/>
                <w:spacing w:val="40"/>
                <w:sz w:val="14"/>
              </w:rPr>
              <w:t xml:space="preserve"> </w:t>
            </w:r>
            <w:r>
              <w:rPr>
                <w:color w:val="1E1E1E"/>
                <w:sz w:val="14"/>
              </w:rPr>
              <w:t>tickets; confirmation email checked in System Logs &gt;</w:t>
            </w:r>
            <w:r>
              <w:rPr>
                <w:color w:val="1E1E1E"/>
                <w:spacing w:val="40"/>
                <w:sz w:val="14"/>
              </w:rPr>
              <w:t xml:space="preserve"> </w:t>
            </w:r>
            <w:r>
              <w:rPr>
                <w:color w:val="1E1E1E"/>
                <w:spacing w:val="-2"/>
                <w:sz w:val="14"/>
              </w:rPr>
              <w:t>Emails.</w:t>
            </w:r>
          </w:p>
        </w:tc>
        <w:tc>
          <w:tcPr>
            <w:tcW w:w="2852" w:type="dxa"/>
          </w:tcPr>
          <w:p w14:paraId="1EC1010D">
            <w:pPr>
              <w:pStyle w:val="16"/>
              <w:spacing w:before="5"/>
              <w:rPr>
                <w:sz w:val="16"/>
              </w:rPr>
            </w:pPr>
          </w:p>
          <w:p w14:paraId="26569E4C">
            <w:pPr>
              <w:pStyle w:val="16"/>
              <w:ind w:left="77"/>
              <w:rPr>
                <w:sz w:val="20"/>
              </w:rPr>
            </w:pPr>
            <w:r>
              <w:rPr>
                <w:sz w:val="20"/>
              </w:rPr>
              <w:drawing>
                <wp:inline distT="0" distB="0" distL="0" distR="0">
                  <wp:extent cx="1523365" cy="245745"/>
                  <wp:effectExtent l="0" t="0" r="0" b="0"/>
                  <wp:docPr id="646" name="Image 646"/>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62" cstate="print"/>
                          <a:stretch>
                            <a:fillRect/>
                          </a:stretch>
                        </pic:blipFill>
                        <pic:spPr>
                          <a:xfrm>
                            <a:off x="0" y="0"/>
                            <a:ext cx="1523999" cy="245745"/>
                          </a:xfrm>
                          <a:prstGeom prst="rect">
                            <a:avLst/>
                          </a:prstGeom>
                        </pic:spPr>
                      </pic:pic>
                    </a:graphicData>
                  </a:graphic>
                </wp:inline>
              </w:drawing>
            </w:r>
          </w:p>
        </w:tc>
      </w:tr>
    </w:tbl>
    <w:p w14:paraId="2D6BFF52">
      <w:pPr>
        <w:pStyle w:val="16"/>
        <w:spacing w:after="0"/>
        <w:rPr>
          <w:sz w:val="20"/>
        </w:rPr>
        <w:sectPr>
          <w:pgSz w:w="12240" w:h="15840"/>
          <w:pgMar w:top="1420" w:right="992" w:bottom="280" w:left="1417" w:header="720" w:footer="720" w:gutter="0"/>
          <w:cols w:space="720" w:num="1"/>
        </w:sectPr>
      </w:pPr>
    </w:p>
    <w:p w14:paraId="668C358B">
      <w:pPr>
        <w:spacing w:before="91"/>
        <w:ind w:left="0" w:right="430" w:firstLine="0"/>
        <w:jc w:val="center"/>
        <w:rPr>
          <w:rFonts w:ascii="Arial"/>
          <w:b/>
          <w:sz w:val="24"/>
        </w:rPr>
      </w:pPr>
      <w:bookmarkStart w:id="82" w:name="Functional &amp; Performance Testing Templat"/>
      <w:bookmarkEnd w:id="82"/>
      <w:r>
        <w:rPr>
          <w:rFonts w:ascii="Arial"/>
          <w:b/>
          <w:sz w:val="24"/>
        </w:rPr>
        <w:t>Functional</w:t>
      </w:r>
      <w:r>
        <w:rPr>
          <w:rFonts w:ascii="Arial"/>
          <w:b/>
          <w:spacing w:val="-5"/>
          <w:sz w:val="24"/>
        </w:rPr>
        <w:t xml:space="preserve"> </w:t>
      </w:r>
      <w:r>
        <w:rPr>
          <w:rFonts w:ascii="Arial"/>
          <w:b/>
          <w:sz w:val="24"/>
        </w:rPr>
        <w:t>&amp;</w:t>
      </w:r>
      <w:r>
        <w:rPr>
          <w:rFonts w:ascii="Arial"/>
          <w:b/>
          <w:spacing w:val="-4"/>
          <w:sz w:val="24"/>
        </w:rPr>
        <w:t xml:space="preserve"> </w:t>
      </w:r>
      <w:r>
        <w:rPr>
          <w:rFonts w:ascii="Arial"/>
          <w:b/>
          <w:sz w:val="24"/>
        </w:rPr>
        <w:t>Performance</w:t>
      </w:r>
      <w:r>
        <w:rPr>
          <w:rFonts w:ascii="Arial"/>
          <w:b/>
          <w:spacing w:val="-4"/>
          <w:sz w:val="24"/>
        </w:rPr>
        <w:t xml:space="preserve"> </w:t>
      </w:r>
      <w:r>
        <w:rPr>
          <w:rFonts w:ascii="Arial"/>
          <w:b/>
          <w:sz w:val="24"/>
        </w:rPr>
        <w:t>Testing</w:t>
      </w:r>
      <w:r>
        <w:rPr>
          <w:rFonts w:ascii="Arial"/>
          <w:b/>
          <w:spacing w:val="-7"/>
          <w:sz w:val="24"/>
        </w:rPr>
        <w:t xml:space="preserve"> </w:t>
      </w:r>
      <w:r>
        <w:rPr>
          <w:rFonts w:ascii="Arial"/>
          <w:b/>
          <w:spacing w:val="-2"/>
          <w:sz w:val="24"/>
        </w:rPr>
        <w:t>Template</w:t>
      </w:r>
    </w:p>
    <w:p w14:paraId="25A0D456">
      <w:pPr>
        <w:spacing w:before="172"/>
        <w:ind w:left="3035" w:right="3459" w:firstLine="0"/>
        <w:jc w:val="center"/>
        <w:rPr>
          <w:rFonts w:ascii="Calibri"/>
          <w:b/>
          <w:sz w:val="24"/>
        </w:rPr>
      </w:pPr>
      <w:r>
        <w:rPr>
          <w:rFonts w:ascii="Calibri"/>
          <w:b/>
          <w:sz w:val="24"/>
        </w:rPr>
        <w:t>Model</w:t>
      </w:r>
      <w:r>
        <w:rPr>
          <w:rFonts w:ascii="Calibri"/>
          <w:b/>
          <w:spacing w:val="-5"/>
          <w:sz w:val="24"/>
        </w:rPr>
        <w:t xml:space="preserve"> </w:t>
      </w:r>
      <w:r>
        <w:rPr>
          <w:rFonts w:ascii="Calibri"/>
          <w:b/>
          <w:sz w:val="24"/>
        </w:rPr>
        <w:t>Performance</w:t>
      </w:r>
      <w:r>
        <w:rPr>
          <w:rFonts w:ascii="Calibri"/>
          <w:b/>
          <w:spacing w:val="-3"/>
          <w:sz w:val="24"/>
        </w:rPr>
        <w:t xml:space="preserve"> </w:t>
      </w:r>
      <w:r>
        <w:rPr>
          <w:rFonts w:ascii="Calibri"/>
          <w:b/>
          <w:spacing w:val="-4"/>
          <w:sz w:val="24"/>
        </w:rPr>
        <w:t>Test</w:t>
      </w:r>
    </w:p>
    <w:p w14:paraId="258F62FA">
      <w:pPr>
        <w:pStyle w:val="13"/>
        <w:spacing w:before="66"/>
        <w:rPr>
          <w:rFonts w:ascii="Calibri"/>
          <w:b/>
          <w:sz w:val="20"/>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03BEC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4E6731D0">
            <w:pPr>
              <w:pStyle w:val="16"/>
              <w:spacing w:before="1" w:line="247" w:lineRule="exact"/>
              <w:ind w:left="110"/>
              <w:rPr>
                <w:sz w:val="22"/>
              </w:rPr>
            </w:pPr>
            <w:r>
              <w:rPr>
                <w:spacing w:val="-4"/>
                <w:sz w:val="22"/>
              </w:rPr>
              <w:t>Date</w:t>
            </w:r>
          </w:p>
        </w:tc>
        <w:tc>
          <w:tcPr>
            <w:tcW w:w="4508" w:type="dxa"/>
          </w:tcPr>
          <w:p w14:paraId="582CE9C4">
            <w:pPr>
              <w:pStyle w:val="16"/>
              <w:spacing w:before="1" w:line="247" w:lineRule="exact"/>
              <w:ind w:left="110"/>
              <w:rPr>
                <w:sz w:val="22"/>
              </w:rPr>
            </w:pPr>
            <w:r>
              <w:rPr>
                <w:sz w:val="22"/>
              </w:rPr>
              <w:t>30</w:t>
            </w:r>
            <w:r>
              <w:rPr>
                <w:spacing w:val="-6"/>
                <w:sz w:val="22"/>
              </w:rPr>
              <w:t xml:space="preserve"> </w:t>
            </w:r>
            <w:r>
              <w:rPr>
                <w:sz w:val="22"/>
              </w:rPr>
              <w:t>September</w:t>
            </w:r>
            <w:r>
              <w:rPr>
                <w:spacing w:val="-5"/>
                <w:sz w:val="22"/>
              </w:rPr>
              <w:t xml:space="preserve"> </w:t>
            </w:r>
            <w:r>
              <w:rPr>
                <w:spacing w:val="-4"/>
                <w:sz w:val="22"/>
              </w:rPr>
              <w:t>2026</w:t>
            </w:r>
          </w:p>
        </w:tc>
      </w:tr>
      <w:tr w14:paraId="6F046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564C4D07">
            <w:pPr>
              <w:pStyle w:val="16"/>
              <w:spacing w:before="1" w:line="247" w:lineRule="exact"/>
              <w:ind w:left="110"/>
              <w:rPr>
                <w:sz w:val="22"/>
              </w:rPr>
            </w:pPr>
            <w:r>
              <w:rPr>
                <w:sz w:val="22"/>
              </w:rPr>
              <w:t>Team</w:t>
            </w:r>
            <w:r>
              <w:rPr>
                <w:spacing w:val="-4"/>
                <w:sz w:val="22"/>
              </w:rPr>
              <w:t xml:space="preserve"> </w:t>
            </w:r>
            <w:r>
              <w:rPr>
                <w:spacing w:val="-5"/>
                <w:sz w:val="22"/>
              </w:rPr>
              <w:t>ID</w:t>
            </w:r>
          </w:p>
        </w:tc>
        <w:tc>
          <w:tcPr>
            <w:tcW w:w="4508" w:type="dxa"/>
          </w:tcPr>
          <w:p w14:paraId="0153C3B1">
            <w:pPr>
              <w:pStyle w:val="16"/>
              <w:spacing w:before="1" w:line="247"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54EE9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485E324C">
            <w:pPr>
              <w:pStyle w:val="16"/>
              <w:spacing w:before="1" w:line="247" w:lineRule="exact"/>
              <w:ind w:left="110"/>
              <w:rPr>
                <w:sz w:val="22"/>
              </w:rPr>
            </w:pPr>
            <w:r>
              <w:rPr>
                <w:sz w:val="22"/>
              </w:rPr>
              <w:t>Project</w:t>
            </w:r>
            <w:r>
              <w:rPr>
                <w:spacing w:val="-9"/>
                <w:sz w:val="22"/>
              </w:rPr>
              <w:t xml:space="preserve"> </w:t>
            </w:r>
            <w:r>
              <w:rPr>
                <w:spacing w:val="-4"/>
                <w:sz w:val="22"/>
              </w:rPr>
              <w:t>Name</w:t>
            </w:r>
          </w:p>
        </w:tc>
        <w:tc>
          <w:tcPr>
            <w:tcW w:w="4508" w:type="dxa"/>
          </w:tcPr>
          <w:p w14:paraId="3D7686B2">
            <w:pPr>
              <w:pStyle w:val="16"/>
              <w:spacing w:before="1" w:line="247" w:lineRule="exact"/>
              <w:ind w:left="110"/>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6676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509" w:type="dxa"/>
          </w:tcPr>
          <w:p w14:paraId="32E4F9D4">
            <w:pPr>
              <w:pStyle w:val="16"/>
              <w:spacing w:before="1" w:line="252" w:lineRule="exact"/>
              <w:ind w:left="110"/>
              <w:rPr>
                <w:sz w:val="22"/>
              </w:rPr>
            </w:pPr>
            <w:r>
              <w:rPr>
                <w:sz w:val="22"/>
              </w:rPr>
              <w:t>Maximum</w:t>
            </w:r>
            <w:r>
              <w:rPr>
                <w:spacing w:val="-2"/>
                <w:sz w:val="22"/>
              </w:rPr>
              <w:t xml:space="preserve"> Marks</w:t>
            </w:r>
          </w:p>
        </w:tc>
        <w:tc>
          <w:tcPr>
            <w:tcW w:w="4508" w:type="dxa"/>
          </w:tcPr>
          <w:p w14:paraId="1CBAD8AB">
            <w:pPr>
              <w:pStyle w:val="16"/>
              <w:rPr>
                <w:rFonts w:ascii="Times New Roman"/>
                <w:sz w:val="18"/>
              </w:rPr>
            </w:pPr>
          </w:p>
        </w:tc>
      </w:tr>
    </w:tbl>
    <w:p w14:paraId="1C9886A5">
      <w:pPr>
        <w:pStyle w:val="13"/>
        <w:rPr>
          <w:rFonts w:ascii="Calibri"/>
          <w:b/>
          <w:sz w:val="24"/>
        </w:rPr>
      </w:pPr>
    </w:p>
    <w:p w14:paraId="6344AD6C">
      <w:pPr>
        <w:pStyle w:val="13"/>
        <w:spacing w:before="58"/>
        <w:rPr>
          <w:rFonts w:ascii="Calibri"/>
          <w:b/>
          <w:sz w:val="24"/>
        </w:rPr>
      </w:pPr>
    </w:p>
    <w:p w14:paraId="418D4C63">
      <w:pPr>
        <w:pStyle w:val="10"/>
        <w:ind w:left="23"/>
      </w:pPr>
      <w:bookmarkStart w:id="83" w:name="Test Scenarios &amp; Results"/>
      <w:bookmarkEnd w:id="83"/>
      <w:r>
        <w:t>Test</w:t>
      </w:r>
      <w:r>
        <w:rPr>
          <w:spacing w:val="-8"/>
        </w:rPr>
        <w:t xml:space="preserve"> </w:t>
      </w:r>
      <w:r>
        <w:t>Scenarios</w:t>
      </w:r>
      <w:r>
        <w:rPr>
          <w:spacing w:val="-3"/>
        </w:rPr>
        <w:t xml:space="preserve"> </w:t>
      </w:r>
      <w:r>
        <w:t>&amp;</w:t>
      </w:r>
      <w:r>
        <w:rPr>
          <w:spacing w:val="-2"/>
        </w:rPr>
        <w:t xml:space="preserve"> Results</w:t>
      </w:r>
    </w:p>
    <w:p w14:paraId="1C60B070">
      <w:pPr>
        <w:pStyle w:val="13"/>
        <w:spacing w:before="6"/>
        <w:rPr>
          <w:rFonts w:ascii="Arial"/>
          <w:b/>
        </w:rPr>
      </w:pPr>
    </w:p>
    <w:tbl>
      <w:tblPr>
        <w:tblStyle w:val="12"/>
        <w:tblW w:w="0" w:type="auto"/>
        <w:tblInd w:w="3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69"/>
        <w:gridCol w:w="2213"/>
        <w:gridCol w:w="2030"/>
        <w:gridCol w:w="2141"/>
        <w:gridCol w:w="1027"/>
        <w:gridCol w:w="1079"/>
      </w:tblGrid>
      <w:tr w14:paraId="2A6E31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37" w:hRule="atLeast"/>
        </w:trPr>
        <w:tc>
          <w:tcPr>
            <w:tcW w:w="869" w:type="dxa"/>
          </w:tcPr>
          <w:p w14:paraId="47C1BF32">
            <w:pPr>
              <w:pStyle w:val="16"/>
              <w:spacing w:before="215" w:line="278" w:lineRule="auto"/>
              <w:ind w:left="170" w:right="156" w:firstLine="3"/>
              <w:jc w:val="center"/>
              <w:rPr>
                <w:rFonts w:ascii="Arial"/>
                <w:b/>
                <w:sz w:val="22"/>
              </w:rPr>
            </w:pPr>
            <w:r>
              <w:rPr>
                <w:rFonts w:ascii="Arial"/>
                <w:b/>
                <w:spacing w:val="-4"/>
                <w:sz w:val="22"/>
              </w:rPr>
              <w:t xml:space="preserve">Test Case </w:t>
            </w:r>
            <w:r>
              <w:rPr>
                <w:rFonts w:ascii="Arial"/>
                <w:b/>
                <w:spacing w:val="-6"/>
                <w:sz w:val="22"/>
              </w:rPr>
              <w:t>ID</w:t>
            </w:r>
          </w:p>
        </w:tc>
        <w:tc>
          <w:tcPr>
            <w:tcW w:w="2213" w:type="dxa"/>
          </w:tcPr>
          <w:p w14:paraId="5246B26B">
            <w:pPr>
              <w:pStyle w:val="16"/>
              <w:rPr>
                <w:rFonts w:ascii="Arial"/>
                <w:b/>
                <w:sz w:val="22"/>
              </w:rPr>
            </w:pPr>
          </w:p>
          <w:p w14:paraId="6E4CE1FD">
            <w:pPr>
              <w:pStyle w:val="16"/>
              <w:spacing w:before="3"/>
              <w:rPr>
                <w:rFonts w:ascii="Arial"/>
                <w:b/>
                <w:sz w:val="22"/>
              </w:rPr>
            </w:pPr>
          </w:p>
          <w:p w14:paraId="26B48B70">
            <w:pPr>
              <w:pStyle w:val="16"/>
              <w:spacing w:line="278" w:lineRule="auto"/>
              <w:ind w:left="876" w:right="154" w:hanging="706"/>
              <w:rPr>
                <w:rFonts w:ascii="Arial"/>
                <w:b/>
                <w:sz w:val="22"/>
              </w:rPr>
            </w:pPr>
            <w:r>
              <w:rPr>
                <w:rFonts w:ascii="Arial"/>
                <w:b/>
                <w:sz w:val="22"/>
              </w:rPr>
              <w:t>Scenario</w:t>
            </w:r>
            <w:r>
              <w:rPr>
                <w:rFonts w:ascii="Arial"/>
                <w:b/>
                <w:spacing w:val="-16"/>
                <w:sz w:val="22"/>
              </w:rPr>
              <w:t xml:space="preserve"> </w:t>
            </w:r>
            <w:r>
              <w:rPr>
                <w:rFonts w:ascii="Arial"/>
                <w:b/>
                <w:sz w:val="22"/>
              </w:rPr>
              <w:t>(What</w:t>
            </w:r>
            <w:r>
              <w:rPr>
                <w:rFonts w:ascii="Arial"/>
                <w:b/>
                <w:spacing w:val="-15"/>
                <w:sz w:val="22"/>
              </w:rPr>
              <w:t xml:space="preserve"> </w:t>
            </w:r>
            <w:r>
              <w:rPr>
                <w:rFonts w:ascii="Arial"/>
                <w:b/>
                <w:sz w:val="22"/>
              </w:rPr>
              <w:t xml:space="preserve">to </w:t>
            </w:r>
            <w:r>
              <w:rPr>
                <w:rFonts w:ascii="Arial"/>
                <w:b/>
                <w:spacing w:val="-2"/>
                <w:sz w:val="22"/>
              </w:rPr>
              <w:t>test)</w:t>
            </w:r>
          </w:p>
        </w:tc>
        <w:tc>
          <w:tcPr>
            <w:tcW w:w="2030" w:type="dxa"/>
          </w:tcPr>
          <w:p w14:paraId="5B360D01">
            <w:pPr>
              <w:pStyle w:val="16"/>
              <w:rPr>
                <w:rFonts w:ascii="Arial"/>
                <w:b/>
                <w:sz w:val="22"/>
              </w:rPr>
            </w:pPr>
          </w:p>
          <w:p w14:paraId="137A3057">
            <w:pPr>
              <w:pStyle w:val="16"/>
              <w:spacing w:before="3"/>
              <w:rPr>
                <w:rFonts w:ascii="Arial"/>
                <w:b/>
                <w:sz w:val="22"/>
              </w:rPr>
            </w:pPr>
          </w:p>
          <w:p w14:paraId="266A909E">
            <w:pPr>
              <w:pStyle w:val="16"/>
              <w:spacing w:line="278" w:lineRule="auto"/>
              <w:ind w:left="646" w:right="127" w:hanging="485"/>
              <w:rPr>
                <w:rFonts w:ascii="Arial"/>
                <w:b/>
                <w:sz w:val="22"/>
              </w:rPr>
            </w:pPr>
            <w:r>
              <w:rPr>
                <w:rFonts w:ascii="Arial"/>
                <w:b/>
                <w:sz w:val="22"/>
              </w:rPr>
              <w:t>Test</w:t>
            </w:r>
            <w:r>
              <w:rPr>
                <w:rFonts w:ascii="Arial"/>
                <w:b/>
                <w:spacing w:val="-16"/>
                <w:sz w:val="22"/>
              </w:rPr>
              <w:t xml:space="preserve"> </w:t>
            </w:r>
            <w:r>
              <w:rPr>
                <w:rFonts w:ascii="Arial"/>
                <w:b/>
                <w:sz w:val="22"/>
              </w:rPr>
              <w:t>Steps</w:t>
            </w:r>
            <w:r>
              <w:rPr>
                <w:rFonts w:ascii="Arial"/>
                <w:b/>
                <w:spacing w:val="-15"/>
                <w:sz w:val="22"/>
              </w:rPr>
              <w:t xml:space="preserve"> </w:t>
            </w:r>
            <w:r>
              <w:rPr>
                <w:rFonts w:ascii="Arial"/>
                <w:b/>
                <w:sz w:val="22"/>
              </w:rPr>
              <w:t>(How to test)</w:t>
            </w:r>
          </w:p>
        </w:tc>
        <w:tc>
          <w:tcPr>
            <w:tcW w:w="2141" w:type="dxa"/>
          </w:tcPr>
          <w:p w14:paraId="5FB6B3DA">
            <w:pPr>
              <w:pStyle w:val="16"/>
              <w:rPr>
                <w:rFonts w:ascii="Arial"/>
                <w:b/>
                <w:sz w:val="22"/>
              </w:rPr>
            </w:pPr>
          </w:p>
          <w:p w14:paraId="0D08463E">
            <w:pPr>
              <w:pStyle w:val="16"/>
              <w:rPr>
                <w:rFonts w:ascii="Arial"/>
                <w:b/>
                <w:sz w:val="22"/>
              </w:rPr>
            </w:pPr>
          </w:p>
          <w:p w14:paraId="354C40C7">
            <w:pPr>
              <w:pStyle w:val="16"/>
              <w:spacing w:before="43"/>
              <w:rPr>
                <w:rFonts w:ascii="Arial"/>
                <w:b/>
                <w:sz w:val="22"/>
              </w:rPr>
            </w:pPr>
          </w:p>
          <w:p w14:paraId="0688CA43">
            <w:pPr>
              <w:pStyle w:val="16"/>
              <w:ind w:left="215"/>
              <w:rPr>
                <w:rFonts w:ascii="Arial"/>
                <w:b/>
                <w:sz w:val="22"/>
              </w:rPr>
            </w:pPr>
            <w:r>
              <w:rPr>
                <w:rFonts w:ascii="Arial"/>
                <w:b/>
                <w:sz w:val="22"/>
              </w:rPr>
              <w:t>Expected</w:t>
            </w:r>
            <w:r>
              <w:rPr>
                <w:rFonts w:ascii="Arial"/>
                <w:b/>
                <w:spacing w:val="-7"/>
                <w:sz w:val="22"/>
              </w:rPr>
              <w:t xml:space="preserve"> </w:t>
            </w:r>
            <w:r>
              <w:rPr>
                <w:rFonts w:ascii="Arial"/>
                <w:b/>
                <w:spacing w:val="-2"/>
                <w:sz w:val="22"/>
              </w:rPr>
              <w:t>Result</w:t>
            </w:r>
          </w:p>
        </w:tc>
        <w:tc>
          <w:tcPr>
            <w:tcW w:w="1027" w:type="dxa"/>
          </w:tcPr>
          <w:p w14:paraId="3DA89277">
            <w:pPr>
              <w:pStyle w:val="16"/>
              <w:rPr>
                <w:rFonts w:ascii="Arial"/>
                <w:b/>
                <w:sz w:val="22"/>
              </w:rPr>
            </w:pPr>
          </w:p>
          <w:p w14:paraId="3EE32822">
            <w:pPr>
              <w:pStyle w:val="16"/>
              <w:spacing w:before="3"/>
              <w:rPr>
                <w:rFonts w:ascii="Arial"/>
                <w:b/>
                <w:sz w:val="22"/>
              </w:rPr>
            </w:pPr>
          </w:p>
          <w:p w14:paraId="503636EF">
            <w:pPr>
              <w:pStyle w:val="16"/>
              <w:spacing w:line="278" w:lineRule="auto"/>
              <w:ind w:left="182" w:right="145" w:firstLine="4"/>
              <w:rPr>
                <w:rFonts w:ascii="Arial"/>
                <w:b/>
                <w:sz w:val="22"/>
              </w:rPr>
            </w:pPr>
            <w:r>
              <w:rPr>
                <w:rFonts w:ascii="Arial"/>
                <w:b/>
                <w:spacing w:val="-2"/>
                <w:sz w:val="22"/>
              </w:rPr>
              <w:t>Actual Result</w:t>
            </w:r>
          </w:p>
        </w:tc>
        <w:tc>
          <w:tcPr>
            <w:tcW w:w="1079" w:type="dxa"/>
          </w:tcPr>
          <w:p w14:paraId="243C03AC">
            <w:pPr>
              <w:pStyle w:val="16"/>
              <w:rPr>
                <w:rFonts w:ascii="Arial"/>
                <w:b/>
                <w:sz w:val="22"/>
              </w:rPr>
            </w:pPr>
          </w:p>
          <w:p w14:paraId="406FEAF1">
            <w:pPr>
              <w:pStyle w:val="16"/>
              <w:rPr>
                <w:rFonts w:ascii="Arial"/>
                <w:b/>
                <w:sz w:val="22"/>
              </w:rPr>
            </w:pPr>
          </w:p>
          <w:p w14:paraId="2B8DCA15">
            <w:pPr>
              <w:pStyle w:val="16"/>
              <w:spacing w:before="43"/>
              <w:rPr>
                <w:rFonts w:ascii="Arial"/>
                <w:b/>
                <w:sz w:val="22"/>
              </w:rPr>
            </w:pPr>
          </w:p>
          <w:p w14:paraId="6B6696F7">
            <w:pPr>
              <w:pStyle w:val="16"/>
              <w:ind w:left="63"/>
              <w:rPr>
                <w:rFonts w:ascii="Arial"/>
                <w:b/>
                <w:sz w:val="22"/>
              </w:rPr>
            </w:pPr>
            <w:r>
              <w:rPr>
                <w:rFonts w:ascii="Arial"/>
                <w:b/>
                <w:spacing w:val="-2"/>
                <w:sz w:val="22"/>
              </w:rPr>
              <w:t>Pass/Fail</w:t>
            </w:r>
          </w:p>
        </w:tc>
      </w:tr>
      <w:tr w14:paraId="504109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17" w:hRule="atLeast"/>
        </w:trPr>
        <w:tc>
          <w:tcPr>
            <w:tcW w:w="869" w:type="dxa"/>
          </w:tcPr>
          <w:p w14:paraId="67290727">
            <w:pPr>
              <w:pStyle w:val="16"/>
              <w:rPr>
                <w:rFonts w:ascii="Arial"/>
                <w:b/>
                <w:sz w:val="22"/>
              </w:rPr>
            </w:pPr>
          </w:p>
          <w:p w14:paraId="77516EF8">
            <w:pPr>
              <w:pStyle w:val="16"/>
              <w:rPr>
                <w:rFonts w:ascii="Arial"/>
                <w:b/>
                <w:sz w:val="22"/>
              </w:rPr>
            </w:pPr>
          </w:p>
          <w:p w14:paraId="188D5B61">
            <w:pPr>
              <w:pStyle w:val="16"/>
              <w:spacing w:before="23"/>
              <w:rPr>
                <w:rFonts w:ascii="Arial"/>
                <w:b/>
                <w:sz w:val="22"/>
              </w:rPr>
            </w:pPr>
          </w:p>
          <w:p w14:paraId="2D6D3241">
            <w:pPr>
              <w:pStyle w:val="16"/>
              <w:ind w:left="40"/>
              <w:rPr>
                <w:rFonts w:ascii="Arial"/>
                <w:b/>
                <w:sz w:val="22"/>
              </w:rPr>
            </w:pPr>
            <w:r>
              <w:rPr>
                <w:rFonts w:ascii="Arial"/>
                <w:b/>
                <w:sz w:val="22"/>
              </w:rPr>
              <w:t>FT-</w:t>
            </w:r>
            <w:r>
              <w:rPr>
                <w:rFonts w:ascii="Arial"/>
                <w:b/>
                <w:spacing w:val="-5"/>
                <w:sz w:val="22"/>
              </w:rPr>
              <w:t>01</w:t>
            </w:r>
          </w:p>
        </w:tc>
        <w:tc>
          <w:tcPr>
            <w:tcW w:w="2213" w:type="dxa"/>
          </w:tcPr>
          <w:p w14:paraId="2BB8823A">
            <w:pPr>
              <w:pStyle w:val="16"/>
              <w:spacing w:before="46" w:line="184" w:lineRule="exact"/>
              <w:ind w:left="69"/>
              <w:rPr>
                <w:rFonts w:ascii="Arial MT"/>
                <w:sz w:val="17"/>
              </w:rPr>
            </w:pPr>
            <w:r>
              <w:rPr>
                <w:rFonts w:ascii="Arial MT"/>
                <w:sz w:val="17"/>
              </w:rPr>
              <w:t>Short</w:t>
            </w:r>
            <w:r>
              <w:rPr>
                <w:rFonts w:ascii="Arial MT"/>
                <w:spacing w:val="-8"/>
                <w:sz w:val="17"/>
              </w:rPr>
              <w:t xml:space="preserve"> </w:t>
            </w:r>
            <w:r>
              <w:rPr>
                <w:rFonts w:ascii="Arial MT"/>
                <w:sz w:val="17"/>
              </w:rPr>
              <w:t>Description</w:t>
            </w:r>
            <w:r>
              <w:rPr>
                <w:rFonts w:ascii="Arial MT"/>
                <w:spacing w:val="-8"/>
                <w:sz w:val="17"/>
              </w:rPr>
              <w:t xml:space="preserve"> </w:t>
            </w:r>
            <w:r>
              <w:rPr>
                <w:rFonts w:ascii="Arial MT"/>
                <w:spacing w:val="-2"/>
                <w:sz w:val="17"/>
              </w:rPr>
              <w:t>keyword</w:t>
            </w:r>
          </w:p>
          <w:p w14:paraId="7D88F949">
            <w:pPr>
              <w:pStyle w:val="16"/>
              <w:spacing w:before="8" w:line="211" w:lineRule="auto"/>
              <w:ind w:left="69" w:right="107"/>
              <w:rPr>
                <w:rFonts w:ascii="Arial MT"/>
                <w:sz w:val="17"/>
              </w:rPr>
            </w:pPr>
            <w:r>
              <w:rPr>
                <w:rFonts w:ascii="Arial MT"/>
                <w:sz w:val="17"/>
              </w:rPr>
              <w:t>-</w:t>
            </w:r>
            <w:r>
              <w:rPr>
                <w:rFonts w:ascii="Arial MT"/>
                <w:spacing w:val="-10"/>
                <w:sz w:val="17"/>
              </w:rPr>
              <w:t xml:space="preserve"> </w:t>
            </w:r>
            <w:r>
              <w:rPr>
                <w:rFonts w:ascii="Arial MT"/>
                <w:sz w:val="17"/>
              </w:rPr>
              <w:t>Wi-Fi</w:t>
            </w:r>
            <w:r>
              <w:rPr>
                <w:rFonts w:ascii="Arial MT"/>
                <w:spacing w:val="-10"/>
                <w:sz w:val="17"/>
              </w:rPr>
              <w:t xml:space="preserve"> </w:t>
            </w:r>
            <w:r>
              <w:rPr>
                <w:rFonts w:ascii="Arial MT"/>
                <w:sz w:val="17"/>
              </w:rPr>
              <w:t>/</w:t>
            </w:r>
            <w:r>
              <w:rPr>
                <w:rFonts w:ascii="Arial MT"/>
                <w:spacing w:val="-10"/>
                <w:sz w:val="17"/>
              </w:rPr>
              <w:t xml:space="preserve"> </w:t>
            </w:r>
            <w:r>
              <w:rPr>
                <w:rFonts w:ascii="Arial MT"/>
                <w:sz w:val="17"/>
              </w:rPr>
              <w:t>Network</w:t>
            </w:r>
            <w:r>
              <w:rPr>
                <w:rFonts w:ascii="Arial MT"/>
                <w:spacing w:val="-10"/>
                <w:sz w:val="17"/>
              </w:rPr>
              <w:t xml:space="preserve"> </w:t>
            </w:r>
            <w:r>
              <w:rPr>
                <w:rFonts w:ascii="Arial MT"/>
                <w:sz w:val="17"/>
              </w:rPr>
              <w:t xml:space="preserve">(e.g., "WiFi not working in </w:t>
            </w:r>
            <w:r>
              <w:rPr>
                <w:rFonts w:ascii="Arial MT"/>
                <w:spacing w:val="-2"/>
                <w:sz w:val="17"/>
              </w:rPr>
              <w:t>library")</w:t>
            </w:r>
          </w:p>
        </w:tc>
        <w:tc>
          <w:tcPr>
            <w:tcW w:w="2030" w:type="dxa"/>
          </w:tcPr>
          <w:p w14:paraId="5FC39869">
            <w:pPr>
              <w:pStyle w:val="16"/>
              <w:spacing w:before="65" w:line="211" w:lineRule="auto"/>
              <w:ind w:left="70" w:right="262"/>
              <w:jc w:val="both"/>
              <w:rPr>
                <w:rFonts w:ascii="Arial MT"/>
                <w:sz w:val="17"/>
              </w:rPr>
            </w:pPr>
            <w:r>
              <w:rPr>
                <w:rFonts w:ascii="Arial MT"/>
                <w:sz w:val="17"/>
              </w:rPr>
              <w:t>Enter</w:t>
            </w:r>
            <w:r>
              <w:rPr>
                <w:rFonts w:ascii="Arial MT"/>
                <w:spacing w:val="-12"/>
                <w:sz w:val="17"/>
              </w:rPr>
              <w:t xml:space="preserve"> </w:t>
            </w:r>
            <w:r>
              <w:rPr>
                <w:rFonts w:ascii="Arial MT"/>
                <w:sz w:val="17"/>
              </w:rPr>
              <w:t>Caller</w:t>
            </w:r>
            <w:r>
              <w:rPr>
                <w:rFonts w:ascii="Arial MT"/>
                <w:spacing w:val="-12"/>
                <w:sz w:val="17"/>
              </w:rPr>
              <w:t xml:space="preserve"> </w:t>
            </w:r>
            <w:r>
              <w:rPr>
                <w:rFonts w:ascii="Arial MT"/>
                <w:sz w:val="17"/>
              </w:rPr>
              <w:t>and</w:t>
            </w:r>
            <w:r>
              <w:rPr>
                <w:rFonts w:ascii="Arial MT"/>
                <w:spacing w:val="-12"/>
                <w:sz w:val="17"/>
              </w:rPr>
              <w:t xml:space="preserve"> </w:t>
            </w:r>
            <w:r>
              <w:rPr>
                <w:rFonts w:ascii="Arial MT"/>
                <w:sz w:val="17"/>
              </w:rPr>
              <w:t>Short Description; save and reload the form</w:t>
            </w:r>
          </w:p>
        </w:tc>
        <w:tc>
          <w:tcPr>
            <w:tcW w:w="2141" w:type="dxa"/>
          </w:tcPr>
          <w:p w14:paraId="374FC2F2">
            <w:pPr>
              <w:pStyle w:val="16"/>
              <w:spacing w:before="65" w:line="211" w:lineRule="auto"/>
              <w:ind w:left="72"/>
              <w:rPr>
                <w:rFonts w:ascii="Arial MT"/>
                <w:sz w:val="17"/>
              </w:rPr>
            </w:pPr>
            <w:r>
              <w:rPr>
                <w:rFonts w:ascii="Arial MT"/>
                <w:sz w:val="17"/>
              </w:rPr>
              <w:t>Category</w:t>
            </w:r>
            <w:r>
              <w:rPr>
                <w:rFonts w:ascii="Arial MT"/>
                <w:spacing w:val="-12"/>
                <w:sz w:val="17"/>
              </w:rPr>
              <w:t xml:space="preserve"> </w:t>
            </w:r>
            <w:r>
              <w:rPr>
                <w:rFonts w:ascii="Arial MT"/>
                <w:sz w:val="17"/>
              </w:rPr>
              <w:t>=</w:t>
            </w:r>
            <w:r>
              <w:rPr>
                <w:rFonts w:ascii="Arial MT"/>
                <w:spacing w:val="-12"/>
                <w:sz w:val="17"/>
              </w:rPr>
              <w:t xml:space="preserve"> </w:t>
            </w:r>
            <w:r>
              <w:rPr>
                <w:rFonts w:ascii="Arial MT"/>
                <w:sz w:val="17"/>
              </w:rPr>
              <w:t>Network, Subcategory</w:t>
            </w:r>
            <w:r>
              <w:rPr>
                <w:rFonts w:ascii="Arial MT"/>
                <w:spacing w:val="-3"/>
                <w:sz w:val="17"/>
              </w:rPr>
              <w:t xml:space="preserve"> </w:t>
            </w:r>
            <w:r>
              <w:rPr>
                <w:rFonts w:ascii="Arial MT"/>
                <w:sz w:val="17"/>
              </w:rPr>
              <w:t>=</w:t>
            </w:r>
            <w:r>
              <w:rPr>
                <w:rFonts w:ascii="Arial MT"/>
                <w:spacing w:val="-2"/>
                <w:sz w:val="17"/>
              </w:rPr>
              <w:t xml:space="preserve"> </w:t>
            </w:r>
            <w:r>
              <w:rPr>
                <w:rFonts w:ascii="Arial MT"/>
                <w:sz w:val="17"/>
              </w:rPr>
              <w:t>Wi-</w:t>
            </w:r>
            <w:r>
              <w:rPr>
                <w:rFonts w:ascii="Arial MT"/>
                <w:spacing w:val="-5"/>
                <w:sz w:val="17"/>
              </w:rPr>
              <w:t>Fi</w:t>
            </w:r>
          </w:p>
        </w:tc>
        <w:tc>
          <w:tcPr>
            <w:tcW w:w="1027" w:type="dxa"/>
          </w:tcPr>
          <w:p w14:paraId="6E6169F8">
            <w:pPr>
              <w:pStyle w:val="16"/>
              <w:spacing w:before="65" w:line="211" w:lineRule="auto"/>
              <w:ind w:left="73" w:right="219"/>
              <w:rPr>
                <w:rFonts w:ascii="Arial MT"/>
                <w:sz w:val="17"/>
              </w:rPr>
            </w:pPr>
            <w:r>
              <w:rPr>
                <w:rFonts w:ascii="Arial MT"/>
                <w:sz w:val="17"/>
              </w:rPr>
              <w:t>Network</w:t>
            </w:r>
            <w:r>
              <w:rPr>
                <w:rFonts w:ascii="Arial MT"/>
                <w:spacing w:val="-12"/>
                <w:sz w:val="17"/>
              </w:rPr>
              <w:t xml:space="preserve"> </w:t>
            </w:r>
            <w:r>
              <w:rPr>
                <w:rFonts w:ascii="Arial MT"/>
                <w:sz w:val="17"/>
              </w:rPr>
              <w:t>/ Wi-Fi</w:t>
            </w:r>
            <w:r>
              <w:rPr>
                <w:rFonts w:ascii="Arial MT"/>
                <w:spacing w:val="-5"/>
                <w:sz w:val="17"/>
              </w:rPr>
              <w:t xml:space="preserve"> set</w:t>
            </w:r>
          </w:p>
        </w:tc>
        <w:tc>
          <w:tcPr>
            <w:tcW w:w="1079" w:type="dxa"/>
          </w:tcPr>
          <w:p w14:paraId="49BA4BD8">
            <w:pPr>
              <w:pStyle w:val="16"/>
              <w:spacing w:before="46"/>
              <w:ind w:left="74"/>
              <w:rPr>
                <w:rFonts w:ascii="Arial MT"/>
                <w:sz w:val="17"/>
              </w:rPr>
            </w:pPr>
            <w:r>
              <w:rPr>
                <w:rFonts w:ascii="Arial MT"/>
                <w:spacing w:val="-4"/>
                <w:sz w:val="17"/>
              </w:rPr>
              <w:t>Pass</w:t>
            </w:r>
          </w:p>
        </w:tc>
      </w:tr>
      <w:tr w14:paraId="5FB5F5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18" w:hRule="atLeast"/>
        </w:trPr>
        <w:tc>
          <w:tcPr>
            <w:tcW w:w="869" w:type="dxa"/>
          </w:tcPr>
          <w:p w14:paraId="0607D5E8">
            <w:pPr>
              <w:pStyle w:val="16"/>
              <w:rPr>
                <w:rFonts w:ascii="Arial"/>
                <w:b/>
                <w:sz w:val="22"/>
              </w:rPr>
            </w:pPr>
          </w:p>
          <w:p w14:paraId="1F1183C2">
            <w:pPr>
              <w:pStyle w:val="16"/>
              <w:rPr>
                <w:rFonts w:ascii="Arial"/>
                <w:b/>
                <w:sz w:val="22"/>
              </w:rPr>
            </w:pPr>
          </w:p>
          <w:p w14:paraId="729C3F3A">
            <w:pPr>
              <w:pStyle w:val="16"/>
              <w:spacing w:before="28"/>
              <w:rPr>
                <w:rFonts w:ascii="Arial"/>
                <w:b/>
                <w:sz w:val="22"/>
              </w:rPr>
            </w:pPr>
          </w:p>
          <w:p w14:paraId="6036C853">
            <w:pPr>
              <w:pStyle w:val="16"/>
              <w:ind w:left="40"/>
              <w:rPr>
                <w:rFonts w:ascii="Arial"/>
                <w:b/>
                <w:sz w:val="22"/>
              </w:rPr>
            </w:pPr>
            <w:r>
              <w:rPr>
                <w:rFonts w:ascii="Arial"/>
                <w:b/>
                <w:sz w:val="22"/>
              </w:rPr>
              <w:t>FT-</w:t>
            </w:r>
            <w:r>
              <w:rPr>
                <w:rFonts w:ascii="Arial"/>
                <w:b/>
                <w:spacing w:val="-5"/>
                <w:sz w:val="22"/>
              </w:rPr>
              <w:t>02</w:t>
            </w:r>
          </w:p>
        </w:tc>
        <w:tc>
          <w:tcPr>
            <w:tcW w:w="2213" w:type="dxa"/>
          </w:tcPr>
          <w:p w14:paraId="6D3B0026">
            <w:pPr>
              <w:pStyle w:val="16"/>
              <w:spacing w:before="47" w:line="184" w:lineRule="exact"/>
              <w:ind w:left="69"/>
              <w:rPr>
                <w:rFonts w:ascii="Arial MT"/>
                <w:sz w:val="17"/>
              </w:rPr>
            </w:pPr>
            <w:r>
              <w:rPr>
                <w:rFonts w:ascii="Arial MT"/>
                <w:sz w:val="17"/>
              </w:rPr>
              <w:t>Short</w:t>
            </w:r>
            <w:r>
              <w:rPr>
                <w:rFonts w:ascii="Arial MT"/>
                <w:spacing w:val="-8"/>
                <w:sz w:val="17"/>
              </w:rPr>
              <w:t xml:space="preserve"> </w:t>
            </w:r>
            <w:r>
              <w:rPr>
                <w:rFonts w:ascii="Arial MT"/>
                <w:sz w:val="17"/>
              </w:rPr>
              <w:t>Description</w:t>
            </w:r>
            <w:r>
              <w:rPr>
                <w:rFonts w:ascii="Arial MT"/>
                <w:spacing w:val="-8"/>
                <w:sz w:val="17"/>
              </w:rPr>
              <w:t xml:space="preserve"> </w:t>
            </w:r>
            <w:r>
              <w:rPr>
                <w:rFonts w:ascii="Arial MT"/>
                <w:spacing w:val="-2"/>
                <w:sz w:val="17"/>
              </w:rPr>
              <w:t>keyword</w:t>
            </w:r>
          </w:p>
          <w:p w14:paraId="35045510">
            <w:pPr>
              <w:pStyle w:val="16"/>
              <w:spacing w:before="8" w:line="211" w:lineRule="auto"/>
              <w:ind w:left="69"/>
              <w:rPr>
                <w:rFonts w:ascii="Arial MT"/>
                <w:sz w:val="17"/>
              </w:rPr>
            </w:pPr>
            <w:r>
              <w:rPr>
                <w:rFonts w:ascii="Arial MT"/>
                <w:sz w:val="17"/>
              </w:rPr>
              <w:t>-</w:t>
            </w:r>
            <w:r>
              <w:rPr>
                <w:rFonts w:ascii="Arial MT"/>
                <w:spacing w:val="-12"/>
                <w:sz w:val="17"/>
              </w:rPr>
              <w:t xml:space="preserve"> </w:t>
            </w:r>
            <w:r>
              <w:rPr>
                <w:rFonts w:ascii="Arial MT"/>
                <w:sz w:val="17"/>
              </w:rPr>
              <w:t>Projector</w:t>
            </w:r>
            <w:r>
              <w:rPr>
                <w:rFonts w:ascii="Arial MT"/>
                <w:spacing w:val="-12"/>
                <w:sz w:val="17"/>
              </w:rPr>
              <w:t xml:space="preserve"> </w:t>
            </w:r>
            <w:r>
              <w:rPr>
                <w:rFonts w:ascii="Arial MT"/>
                <w:sz w:val="17"/>
              </w:rPr>
              <w:t>(e.g.,</w:t>
            </w:r>
            <w:r>
              <w:rPr>
                <w:rFonts w:ascii="Arial MT"/>
                <w:spacing w:val="-12"/>
                <w:sz w:val="17"/>
              </w:rPr>
              <w:t xml:space="preserve"> </w:t>
            </w:r>
            <w:r>
              <w:rPr>
                <w:rFonts w:ascii="Arial MT"/>
                <w:sz w:val="17"/>
              </w:rPr>
              <w:t>"Projector not turning on")</w:t>
            </w:r>
          </w:p>
        </w:tc>
        <w:tc>
          <w:tcPr>
            <w:tcW w:w="2030" w:type="dxa"/>
          </w:tcPr>
          <w:p w14:paraId="54788927">
            <w:pPr>
              <w:pStyle w:val="16"/>
              <w:spacing w:before="67" w:line="211" w:lineRule="auto"/>
              <w:ind w:left="70" w:right="262"/>
              <w:jc w:val="both"/>
              <w:rPr>
                <w:rFonts w:ascii="Arial MT"/>
                <w:sz w:val="17"/>
              </w:rPr>
            </w:pPr>
            <w:r>
              <w:rPr>
                <w:rFonts w:ascii="Arial MT"/>
                <w:sz w:val="17"/>
              </w:rPr>
              <w:t>Enter</w:t>
            </w:r>
            <w:r>
              <w:rPr>
                <w:rFonts w:ascii="Arial MT"/>
                <w:spacing w:val="-12"/>
                <w:sz w:val="17"/>
              </w:rPr>
              <w:t xml:space="preserve"> </w:t>
            </w:r>
            <w:r>
              <w:rPr>
                <w:rFonts w:ascii="Arial MT"/>
                <w:sz w:val="17"/>
              </w:rPr>
              <w:t>Caller</w:t>
            </w:r>
            <w:r>
              <w:rPr>
                <w:rFonts w:ascii="Arial MT"/>
                <w:spacing w:val="-12"/>
                <w:sz w:val="17"/>
              </w:rPr>
              <w:t xml:space="preserve"> </w:t>
            </w:r>
            <w:r>
              <w:rPr>
                <w:rFonts w:ascii="Arial MT"/>
                <w:sz w:val="17"/>
              </w:rPr>
              <w:t>and</w:t>
            </w:r>
            <w:r>
              <w:rPr>
                <w:rFonts w:ascii="Arial MT"/>
                <w:spacing w:val="-12"/>
                <w:sz w:val="17"/>
              </w:rPr>
              <w:t xml:space="preserve"> </w:t>
            </w:r>
            <w:r>
              <w:rPr>
                <w:rFonts w:ascii="Arial MT"/>
                <w:sz w:val="17"/>
              </w:rPr>
              <w:t>Short Description; save and reload the form</w:t>
            </w:r>
          </w:p>
        </w:tc>
        <w:tc>
          <w:tcPr>
            <w:tcW w:w="2141" w:type="dxa"/>
          </w:tcPr>
          <w:p w14:paraId="6F67152B">
            <w:pPr>
              <w:pStyle w:val="16"/>
              <w:spacing w:before="67" w:line="211" w:lineRule="auto"/>
              <w:ind w:left="72"/>
              <w:rPr>
                <w:rFonts w:ascii="Arial MT"/>
                <w:sz w:val="17"/>
              </w:rPr>
            </w:pPr>
            <w:r>
              <w:rPr>
                <w:rFonts w:ascii="Arial MT"/>
                <w:sz w:val="17"/>
              </w:rPr>
              <w:t>Category = Hardware, Subcategory</w:t>
            </w:r>
            <w:r>
              <w:rPr>
                <w:rFonts w:ascii="Arial MT"/>
                <w:spacing w:val="-12"/>
                <w:sz w:val="17"/>
              </w:rPr>
              <w:t xml:space="preserve"> </w:t>
            </w:r>
            <w:r>
              <w:rPr>
                <w:rFonts w:ascii="Arial MT"/>
                <w:sz w:val="17"/>
              </w:rPr>
              <w:t>=</w:t>
            </w:r>
            <w:r>
              <w:rPr>
                <w:rFonts w:ascii="Arial MT"/>
                <w:spacing w:val="-12"/>
                <w:sz w:val="17"/>
              </w:rPr>
              <w:t xml:space="preserve"> </w:t>
            </w:r>
            <w:r>
              <w:rPr>
                <w:rFonts w:ascii="Arial MT"/>
                <w:sz w:val="17"/>
              </w:rPr>
              <w:t>Projector</w:t>
            </w:r>
          </w:p>
        </w:tc>
        <w:tc>
          <w:tcPr>
            <w:tcW w:w="1027" w:type="dxa"/>
          </w:tcPr>
          <w:p w14:paraId="05078950">
            <w:pPr>
              <w:pStyle w:val="16"/>
              <w:spacing w:before="67" w:line="211" w:lineRule="auto"/>
              <w:ind w:left="73" w:right="99"/>
              <w:rPr>
                <w:rFonts w:ascii="Arial MT"/>
                <w:sz w:val="17"/>
              </w:rPr>
            </w:pPr>
            <w:r>
              <w:rPr>
                <w:rFonts w:ascii="Arial MT"/>
                <w:sz w:val="17"/>
              </w:rPr>
              <w:t>Hardware</w:t>
            </w:r>
            <w:r>
              <w:rPr>
                <w:rFonts w:ascii="Arial MT"/>
                <w:spacing w:val="-12"/>
                <w:sz w:val="17"/>
              </w:rPr>
              <w:t xml:space="preserve"> </w:t>
            </w:r>
            <w:r>
              <w:rPr>
                <w:rFonts w:ascii="Arial MT"/>
                <w:sz w:val="17"/>
              </w:rPr>
              <w:t xml:space="preserve">/ </w:t>
            </w:r>
            <w:r>
              <w:rPr>
                <w:rFonts w:ascii="Arial MT"/>
                <w:spacing w:val="-2"/>
                <w:sz w:val="17"/>
              </w:rPr>
              <w:t xml:space="preserve">Projector </w:t>
            </w:r>
            <w:r>
              <w:rPr>
                <w:rFonts w:ascii="Arial MT"/>
                <w:spacing w:val="-4"/>
                <w:sz w:val="17"/>
              </w:rPr>
              <w:t>set</w:t>
            </w:r>
          </w:p>
        </w:tc>
        <w:tc>
          <w:tcPr>
            <w:tcW w:w="1079" w:type="dxa"/>
          </w:tcPr>
          <w:p w14:paraId="04609842">
            <w:pPr>
              <w:pStyle w:val="16"/>
              <w:spacing w:before="47"/>
              <w:ind w:left="74"/>
              <w:rPr>
                <w:rFonts w:ascii="Arial MT"/>
                <w:sz w:val="17"/>
              </w:rPr>
            </w:pPr>
            <w:r>
              <w:rPr>
                <w:rFonts w:ascii="Arial MT"/>
                <w:spacing w:val="-4"/>
                <w:sz w:val="17"/>
              </w:rPr>
              <w:t>Pass</w:t>
            </w:r>
          </w:p>
        </w:tc>
      </w:tr>
      <w:tr w14:paraId="3BC627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22" w:hRule="atLeast"/>
        </w:trPr>
        <w:tc>
          <w:tcPr>
            <w:tcW w:w="869" w:type="dxa"/>
          </w:tcPr>
          <w:p w14:paraId="6BD103CB">
            <w:pPr>
              <w:pStyle w:val="16"/>
              <w:rPr>
                <w:rFonts w:ascii="Arial"/>
                <w:b/>
                <w:sz w:val="22"/>
              </w:rPr>
            </w:pPr>
          </w:p>
          <w:p w14:paraId="4A47E9A7">
            <w:pPr>
              <w:pStyle w:val="16"/>
              <w:rPr>
                <w:rFonts w:ascii="Arial"/>
                <w:b/>
                <w:sz w:val="22"/>
              </w:rPr>
            </w:pPr>
          </w:p>
          <w:p w14:paraId="7D8AE89A">
            <w:pPr>
              <w:pStyle w:val="16"/>
              <w:spacing w:before="28"/>
              <w:rPr>
                <w:rFonts w:ascii="Arial"/>
                <w:b/>
                <w:sz w:val="22"/>
              </w:rPr>
            </w:pPr>
          </w:p>
          <w:p w14:paraId="0C72F030">
            <w:pPr>
              <w:pStyle w:val="16"/>
              <w:ind w:left="40"/>
              <w:rPr>
                <w:rFonts w:ascii="Arial"/>
                <w:b/>
                <w:sz w:val="22"/>
              </w:rPr>
            </w:pPr>
            <w:r>
              <w:rPr>
                <w:rFonts w:ascii="Arial"/>
                <w:b/>
                <w:sz w:val="22"/>
              </w:rPr>
              <w:t>FT-</w:t>
            </w:r>
            <w:r>
              <w:rPr>
                <w:rFonts w:ascii="Arial"/>
                <w:b/>
                <w:spacing w:val="-5"/>
                <w:sz w:val="22"/>
              </w:rPr>
              <w:t>03</w:t>
            </w:r>
          </w:p>
        </w:tc>
        <w:tc>
          <w:tcPr>
            <w:tcW w:w="2213" w:type="dxa"/>
          </w:tcPr>
          <w:p w14:paraId="5746EE4B">
            <w:pPr>
              <w:pStyle w:val="16"/>
              <w:spacing w:before="65" w:line="211" w:lineRule="auto"/>
              <w:ind w:left="69" w:right="107"/>
              <w:rPr>
                <w:rFonts w:ascii="Arial MT"/>
                <w:sz w:val="17"/>
              </w:rPr>
            </w:pPr>
            <w:r>
              <w:rPr>
                <w:rFonts w:ascii="Arial MT"/>
                <w:sz w:val="17"/>
              </w:rPr>
              <w:t>Email</w:t>
            </w:r>
            <w:r>
              <w:rPr>
                <w:rFonts w:ascii="Arial MT"/>
                <w:spacing w:val="-12"/>
                <w:sz w:val="17"/>
              </w:rPr>
              <w:t xml:space="preserve"> </w:t>
            </w:r>
            <w:r>
              <w:rPr>
                <w:rFonts w:ascii="Arial MT"/>
                <w:sz w:val="17"/>
              </w:rPr>
              <w:t>notification</w:t>
            </w:r>
            <w:r>
              <w:rPr>
                <w:rFonts w:ascii="Arial MT"/>
                <w:spacing w:val="-12"/>
                <w:sz w:val="17"/>
              </w:rPr>
              <w:t xml:space="preserve"> </w:t>
            </w:r>
            <w:r>
              <w:rPr>
                <w:rFonts w:ascii="Arial MT"/>
                <w:sz w:val="17"/>
              </w:rPr>
              <w:t>to</w:t>
            </w:r>
            <w:r>
              <w:rPr>
                <w:rFonts w:ascii="Arial MT"/>
                <w:spacing w:val="-12"/>
                <w:sz w:val="17"/>
              </w:rPr>
              <w:t xml:space="preserve"> </w:t>
            </w:r>
            <w:r>
              <w:rPr>
                <w:rFonts w:ascii="Arial MT"/>
                <w:sz w:val="17"/>
              </w:rPr>
              <w:t xml:space="preserve">the </w:t>
            </w:r>
            <w:r>
              <w:rPr>
                <w:rFonts w:ascii="Arial MT"/>
                <w:spacing w:val="-2"/>
                <w:sz w:val="17"/>
              </w:rPr>
              <w:t>caller</w:t>
            </w:r>
          </w:p>
        </w:tc>
        <w:tc>
          <w:tcPr>
            <w:tcW w:w="2030" w:type="dxa"/>
          </w:tcPr>
          <w:p w14:paraId="1AEDDC6B">
            <w:pPr>
              <w:pStyle w:val="16"/>
              <w:spacing w:before="65" w:line="211" w:lineRule="auto"/>
              <w:ind w:left="70" w:right="127"/>
              <w:rPr>
                <w:rFonts w:ascii="Arial MT"/>
                <w:sz w:val="17"/>
              </w:rPr>
            </w:pPr>
            <w:r>
              <w:rPr>
                <w:rFonts w:ascii="Arial MT"/>
                <w:sz w:val="17"/>
              </w:rPr>
              <w:t>Search the subject in System</w:t>
            </w:r>
            <w:r>
              <w:rPr>
                <w:rFonts w:ascii="Arial MT"/>
                <w:spacing w:val="-12"/>
                <w:sz w:val="17"/>
              </w:rPr>
              <w:t xml:space="preserve"> </w:t>
            </w:r>
            <w:r>
              <w:rPr>
                <w:rFonts w:ascii="Arial MT"/>
                <w:sz w:val="17"/>
              </w:rPr>
              <w:t>Logs</w:t>
            </w:r>
            <w:r>
              <w:rPr>
                <w:rFonts w:ascii="Arial MT"/>
                <w:spacing w:val="-12"/>
                <w:sz w:val="17"/>
              </w:rPr>
              <w:t xml:space="preserve"> </w:t>
            </w:r>
            <w:r>
              <w:rPr>
                <w:rFonts w:ascii="Arial MT"/>
                <w:sz w:val="17"/>
              </w:rPr>
              <w:t>&gt;</w:t>
            </w:r>
            <w:r>
              <w:rPr>
                <w:rFonts w:ascii="Arial MT"/>
                <w:spacing w:val="-12"/>
                <w:sz w:val="17"/>
              </w:rPr>
              <w:t xml:space="preserve"> </w:t>
            </w:r>
            <w:r>
              <w:rPr>
                <w:rFonts w:ascii="Arial MT"/>
                <w:sz w:val="17"/>
              </w:rPr>
              <w:t>Emails and use Preview Mail</w:t>
            </w:r>
          </w:p>
        </w:tc>
        <w:tc>
          <w:tcPr>
            <w:tcW w:w="2141" w:type="dxa"/>
          </w:tcPr>
          <w:p w14:paraId="59D6D15E">
            <w:pPr>
              <w:pStyle w:val="16"/>
              <w:spacing w:before="65" w:line="211" w:lineRule="auto"/>
              <w:ind w:left="72" w:right="12"/>
              <w:rPr>
                <w:rFonts w:ascii="Arial MT"/>
                <w:sz w:val="17"/>
              </w:rPr>
            </w:pPr>
            <w:r>
              <w:rPr>
                <w:rFonts w:ascii="Arial MT"/>
                <w:sz w:val="17"/>
              </w:rPr>
              <w:t>Confirmation</w:t>
            </w:r>
            <w:r>
              <w:rPr>
                <w:rFonts w:ascii="Arial MT"/>
                <w:spacing w:val="-12"/>
                <w:sz w:val="17"/>
              </w:rPr>
              <w:t xml:space="preserve"> </w:t>
            </w:r>
            <w:r>
              <w:rPr>
                <w:rFonts w:ascii="Arial MT"/>
                <w:sz w:val="17"/>
              </w:rPr>
              <w:t>email</w:t>
            </w:r>
            <w:r>
              <w:rPr>
                <w:rFonts w:ascii="Arial MT"/>
                <w:spacing w:val="-12"/>
                <w:sz w:val="17"/>
              </w:rPr>
              <w:t xml:space="preserve"> </w:t>
            </w:r>
            <w:r>
              <w:rPr>
                <w:rFonts w:ascii="Arial MT"/>
                <w:sz w:val="17"/>
              </w:rPr>
              <w:t>is</w:t>
            </w:r>
            <w:r>
              <w:rPr>
                <w:rFonts w:ascii="Arial MT"/>
                <w:spacing w:val="-12"/>
                <w:sz w:val="17"/>
              </w:rPr>
              <w:t xml:space="preserve"> </w:t>
            </w:r>
            <w:r>
              <w:rPr>
                <w:rFonts w:ascii="Arial MT"/>
                <w:sz w:val="17"/>
              </w:rPr>
              <w:t>sent to the caller</w:t>
            </w:r>
          </w:p>
        </w:tc>
        <w:tc>
          <w:tcPr>
            <w:tcW w:w="1027" w:type="dxa"/>
          </w:tcPr>
          <w:p w14:paraId="05179230">
            <w:pPr>
              <w:pStyle w:val="16"/>
              <w:spacing w:before="46"/>
              <w:ind w:left="73"/>
              <w:rPr>
                <w:rFonts w:ascii="Arial MT"/>
                <w:sz w:val="17"/>
              </w:rPr>
            </w:pPr>
            <w:r>
              <w:rPr>
                <w:rFonts w:ascii="Arial MT"/>
                <w:sz w:val="17"/>
              </w:rPr>
              <w:t>Email</w:t>
            </w:r>
            <w:r>
              <w:rPr>
                <w:rFonts w:ascii="Arial MT"/>
                <w:spacing w:val="-5"/>
                <w:sz w:val="17"/>
              </w:rPr>
              <w:t xml:space="preserve"> </w:t>
            </w:r>
            <w:r>
              <w:rPr>
                <w:rFonts w:ascii="Arial MT"/>
                <w:spacing w:val="-4"/>
                <w:sz w:val="17"/>
              </w:rPr>
              <w:t>sent</w:t>
            </w:r>
          </w:p>
        </w:tc>
        <w:tc>
          <w:tcPr>
            <w:tcW w:w="1079" w:type="dxa"/>
          </w:tcPr>
          <w:p w14:paraId="03B672BB">
            <w:pPr>
              <w:pStyle w:val="16"/>
              <w:spacing w:before="46"/>
              <w:ind w:left="74"/>
              <w:rPr>
                <w:rFonts w:ascii="Arial MT"/>
                <w:sz w:val="17"/>
              </w:rPr>
            </w:pPr>
            <w:r>
              <w:rPr>
                <w:rFonts w:ascii="Arial MT"/>
                <w:spacing w:val="-4"/>
                <w:sz w:val="17"/>
              </w:rPr>
              <w:t>Pass</w:t>
            </w:r>
          </w:p>
        </w:tc>
      </w:tr>
      <w:tr w14:paraId="61E4E5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17" w:hRule="atLeast"/>
        </w:trPr>
        <w:tc>
          <w:tcPr>
            <w:tcW w:w="869" w:type="dxa"/>
          </w:tcPr>
          <w:p w14:paraId="28EADE02">
            <w:pPr>
              <w:pStyle w:val="16"/>
              <w:rPr>
                <w:rFonts w:ascii="Arial"/>
                <w:b/>
                <w:sz w:val="22"/>
              </w:rPr>
            </w:pPr>
          </w:p>
          <w:p w14:paraId="733328B6">
            <w:pPr>
              <w:pStyle w:val="16"/>
              <w:rPr>
                <w:rFonts w:ascii="Arial"/>
                <w:b/>
                <w:sz w:val="22"/>
              </w:rPr>
            </w:pPr>
          </w:p>
          <w:p w14:paraId="0E22A305">
            <w:pPr>
              <w:pStyle w:val="16"/>
              <w:spacing w:before="23"/>
              <w:rPr>
                <w:rFonts w:ascii="Arial"/>
                <w:b/>
                <w:sz w:val="22"/>
              </w:rPr>
            </w:pPr>
          </w:p>
          <w:p w14:paraId="3CB479CA">
            <w:pPr>
              <w:pStyle w:val="16"/>
              <w:ind w:left="40"/>
              <w:rPr>
                <w:rFonts w:ascii="Arial"/>
                <w:b/>
                <w:sz w:val="22"/>
              </w:rPr>
            </w:pPr>
            <w:r>
              <w:rPr>
                <w:rFonts w:ascii="Arial"/>
                <w:b/>
                <w:sz w:val="22"/>
              </w:rPr>
              <w:t>FT-</w:t>
            </w:r>
            <w:r>
              <w:rPr>
                <w:rFonts w:ascii="Arial"/>
                <w:b/>
                <w:spacing w:val="-5"/>
                <w:sz w:val="22"/>
              </w:rPr>
              <w:t>04</w:t>
            </w:r>
          </w:p>
        </w:tc>
        <w:tc>
          <w:tcPr>
            <w:tcW w:w="2213" w:type="dxa"/>
          </w:tcPr>
          <w:p w14:paraId="5F07CF29">
            <w:pPr>
              <w:pStyle w:val="16"/>
              <w:spacing w:before="65" w:line="211" w:lineRule="auto"/>
              <w:ind w:left="69"/>
              <w:rPr>
                <w:rFonts w:ascii="Arial MT"/>
                <w:sz w:val="17"/>
              </w:rPr>
            </w:pPr>
            <w:r>
              <w:rPr>
                <w:rFonts w:ascii="Arial MT"/>
                <w:sz w:val="17"/>
              </w:rPr>
              <w:t>Category</w:t>
            </w:r>
            <w:r>
              <w:rPr>
                <w:rFonts w:ascii="Arial MT"/>
                <w:spacing w:val="-12"/>
                <w:sz w:val="17"/>
              </w:rPr>
              <w:t xml:space="preserve"> </w:t>
            </w:r>
            <w:r>
              <w:rPr>
                <w:rFonts w:ascii="Arial MT"/>
                <w:sz w:val="17"/>
              </w:rPr>
              <w:t>and</w:t>
            </w:r>
            <w:r>
              <w:rPr>
                <w:rFonts w:ascii="Arial MT"/>
                <w:spacing w:val="-12"/>
                <w:sz w:val="17"/>
              </w:rPr>
              <w:t xml:space="preserve"> </w:t>
            </w:r>
            <w:r>
              <w:rPr>
                <w:rFonts w:ascii="Arial MT"/>
                <w:sz w:val="17"/>
              </w:rPr>
              <w:t xml:space="preserve">Subcategory </w:t>
            </w:r>
            <w:r>
              <w:rPr>
                <w:rFonts w:ascii="Arial MT"/>
                <w:spacing w:val="-2"/>
                <w:sz w:val="17"/>
              </w:rPr>
              <w:t>dependency</w:t>
            </w:r>
          </w:p>
        </w:tc>
        <w:tc>
          <w:tcPr>
            <w:tcW w:w="2030" w:type="dxa"/>
          </w:tcPr>
          <w:p w14:paraId="7AC7856F">
            <w:pPr>
              <w:pStyle w:val="16"/>
              <w:spacing w:before="65" w:line="211" w:lineRule="auto"/>
              <w:ind w:left="70" w:right="127"/>
              <w:rPr>
                <w:rFonts w:ascii="Arial MT"/>
                <w:sz w:val="17"/>
              </w:rPr>
            </w:pPr>
            <w:r>
              <w:rPr>
                <w:rFonts w:ascii="Arial MT"/>
                <w:sz w:val="17"/>
              </w:rPr>
              <w:t>Open the Incident Workflow</w:t>
            </w:r>
            <w:r>
              <w:rPr>
                <w:rFonts w:ascii="Arial MT"/>
                <w:spacing w:val="-12"/>
                <w:sz w:val="17"/>
              </w:rPr>
              <w:t xml:space="preserve"> </w:t>
            </w:r>
            <w:r>
              <w:rPr>
                <w:rFonts w:ascii="Arial MT"/>
                <w:sz w:val="17"/>
              </w:rPr>
              <w:t>form</w:t>
            </w:r>
            <w:r>
              <w:rPr>
                <w:rFonts w:ascii="Arial MT"/>
                <w:spacing w:val="-12"/>
                <w:sz w:val="17"/>
              </w:rPr>
              <w:t xml:space="preserve"> </w:t>
            </w:r>
            <w:r>
              <w:rPr>
                <w:rFonts w:ascii="Arial MT"/>
                <w:sz w:val="17"/>
              </w:rPr>
              <w:t>and select a Category</w:t>
            </w:r>
          </w:p>
        </w:tc>
        <w:tc>
          <w:tcPr>
            <w:tcW w:w="2141" w:type="dxa"/>
          </w:tcPr>
          <w:p w14:paraId="2C678D66">
            <w:pPr>
              <w:pStyle w:val="16"/>
              <w:spacing w:before="65" w:line="211" w:lineRule="auto"/>
              <w:ind w:left="72"/>
              <w:rPr>
                <w:rFonts w:ascii="Arial MT"/>
                <w:sz w:val="17"/>
              </w:rPr>
            </w:pPr>
            <w:r>
              <w:rPr>
                <w:rFonts w:ascii="Arial MT"/>
                <w:sz w:val="17"/>
              </w:rPr>
              <w:t>Subcategory choices depend</w:t>
            </w:r>
            <w:r>
              <w:rPr>
                <w:rFonts w:ascii="Arial MT"/>
                <w:spacing w:val="-12"/>
                <w:sz w:val="17"/>
              </w:rPr>
              <w:t xml:space="preserve"> </w:t>
            </w:r>
            <w:r>
              <w:rPr>
                <w:rFonts w:ascii="Arial MT"/>
                <w:sz w:val="17"/>
              </w:rPr>
              <w:t>on</w:t>
            </w:r>
            <w:r>
              <w:rPr>
                <w:rFonts w:ascii="Arial MT"/>
                <w:spacing w:val="-12"/>
                <w:sz w:val="17"/>
              </w:rPr>
              <w:t xml:space="preserve"> </w:t>
            </w:r>
            <w:r>
              <w:rPr>
                <w:rFonts w:ascii="Arial MT"/>
                <w:sz w:val="17"/>
              </w:rPr>
              <w:t>the</w:t>
            </w:r>
            <w:r>
              <w:rPr>
                <w:rFonts w:ascii="Arial MT"/>
                <w:spacing w:val="-12"/>
                <w:sz w:val="17"/>
              </w:rPr>
              <w:t xml:space="preserve"> </w:t>
            </w:r>
            <w:r>
              <w:rPr>
                <w:rFonts w:ascii="Arial MT"/>
                <w:sz w:val="17"/>
              </w:rPr>
              <w:t xml:space="preserve">selected </w:t>
            </w:r>
            <w:r>
              <w:rPr>
                <w:rFonts w:ascii="Arial MT"/>
                <w:spacing w:val="-2"/>
                <w:sz w:val="17"/>
              </w:rPr>
              <w:t>Category</w:t>
            </w:r>
          </w:p>
        </w:tc>
        <w:tc>
          <w:tcPr>
            <w:tcW w:w="1027" w:type="dxa"/>
          </w:tcPr>
          <w:p w14:paraId="7E967940">
            <w:pPr>
              <w:pStyle w:val="16"/>
              <w:spacing w:before="65" w:line="211" w:lineRule="auto"/>
              <w:ind w:left="73" w:right="318"/>
              <w:rPr>
                <w:rFonts w:ascii="Arial MT"/>
                <w:sz w:val="17"/>
              </w:rPr>
            </w:pPr>
            <w:r>
              <w:rPr>
                <w:rFonts w:ascii="Arial MT"/>
                <w:spacing w:val="-2"/>
                <w:sz w:val="17"/>
              </w:rPr>
              <w:t>Choices filtered</w:t>
            </w:r>
          </w:p>
        </w:tc>
        <w:tc>
          <w:tcPr>
            <w:tcW w:w="1079" w:type="dxa"/>
          </w:tcPr>
          <w:p w14:paraId="12253B74">
            <w:pPr>
              <w:pStyle w:val="16"/>
              <w:spacing w:before="46"/>
              <w:ind w:left="74"/>
              <w:rPr>
                <w:rFonts w:ascii="Arial MT"/>
                <w:sz w:val="17"/>
              </w:rPr>
            </w:pPr>
            <w:r>
              <w:rPr>
                <w:rFonts w:ascii="Arial MT"/>
                <w:spacing w:val="-4"/>
                <w:sz w:val="17"/>
              </w:rPr>
              <w:t>Pass</w:t>
            </w:r>
          </w:p>
        </w:tc>
      </w:tr>
      <w:tr w14:paraId="2A01F6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23" w:hRule="atLeast"/>
        </w:trPr>
        <w:tc>
          <w:tcPr>
            <w:tcW w:w="869" w:type="dxa"/>
          </w:tcPr>
          <w:p w14:paraId="68B9AE70">
            <w:pPr>
              <w:pStyle w:val="16"/>
              <w:rPr>
                <w:rFonts w:ascii="Arial"/>
                <w:b/>
                <w:sz w:val="22"/>
              </w:rPr>
            </w:pPr>
          </w:p>
          <w:p w14:paraId="516F894A">
            <w:pPr>
              <w:pStyle w:val="16"/>
              <w:rPr>
                <w:rFonts w:ascii="Arial"/>
                <w:b/>
                <w:sz w:val="22"/>
              </w:rPr>
            </w:pPr>
          </w:p>
          <w:p w14:paraId="4AA50ACA">
            <w:pPr>
              <w:pStyle w:val="16"/>
              <w:spacing w:before="28"/>
              <w:rPr>
                <w:rFonts w:ascii="Arial"/>
                <w:b/>
                <w:sz w:val="22"/>
              </w:rPr>
            </w:pPr>
          </w:p>
          <w:p w14:paraId="7946B60C">
            <w:pPr>
              <w:pStyle w:val="16"/>
              <w:ind w:left="40"/>
              <w:rPr>
                <w:rFonts w:ascii="Arial"/>
                <w:b/>
                <w:sz w:val="22"/>
              </w:rPr>
            </w:pPr>
            <w:r>
              <w:rPr>
                <w:rFonts w:ascii="Arial"/>
                <w:b/>
                <w:spacing w:val="-2"/>
                <w:sz w:val="22"/>
              </w:rPr>
              <w:t>PT-</w:t>
            </w:r>
            <w:r>
              <w:rPr>
                <w:rFonts w:ascii="Arial"/>
                <w:b/>
                <w:spacing w:val="-5"/>
                <w:sz w:val="22"/>
              </w:rPr>
              <w:t>01</w:t>
            </w:r>
          </w:p>
        </w:tc>
        <w:tc>
          <w:tcPr>
            <w:tcW w:w="2213" w:type="dxa"/>
          </w:tcPr>
          <w:p w14:paraId="7B078D2C">
            <w:pPr>
              <w:pStyle w:val="16"/>
              <w:rPr>
                <w:rFonts w:ascii="Arial"/>
                <w:b/>
                <w:sz w:val="22"/>
              </w:rPr>
            </w:pPr>
          </w:p>
          <w:p w14:paraId="0C77DD73">
            <w:pPr>
              <w:pStyle w:val="16"/>
              <w:rPr>
                <w:rFonts w:ascii="Arial"/>
                <w:b/>
                <w:sz w:val="22"/>
              </w:rPr>
            </w:pPr>
          </w:p>
          <w:p w14:paraId="4ED70FD1">
            <w:pPr>
              <w:pStyle w:val="16"/>
              <w:spacing w:before="33"/>
              <w:rPr>
                <w:rFonts w:ascii="Arial"/>
                <w:b/>
                <w:sz w:val="22"/>
              </w:rPr>
            </w:pPr>
          </w:p>
          <w:p w14:paraId="5F37BFE9">
            <w:pPr>
              <w:pStyle w:val="16"/>
              <w:ind w:left="40"/>
              <w:rPr>
                <w:rFonts w:ascii="Arial MT"/>
                <w:sz w:val="22"/>
              </w:rPr>
            </w:pPr>
            <w:r>
              <w:rPr>
                <w:rFonts w:ascii="Arial MT"/>
                <w:sz w:val="22"/>
              </w:rPr>
              <w:t>Response</w:t>
            </w:r>
            <w:r>
              <w:rPr>
                <w:rFonts w:ascii="Arial MT"/>
                <w:spacing w:val="-7"/>
                <w:sz w:val="22"/>
              </w:rPr>
              <w:t xml:space="preserve"> </w:t>
            </w:r>
            <w:r>
              <w:rPr>
                <w:rFonts w:ascii="Arial MT"/>
                <w:sz w:val="22"/>
              </w:rPr>
              <w:t>Time</w:t>
            </w:r>
            <w:r>
              <w:rPr>
                <w:rFonts w:ascii="Arial MT"/>
                <w:spacing w:val="-4"/>
                <w:sz w:val="22"/>
              </w:rPr>
              <w:t xml:space="preserve"> Test</w:t>
            </w:r>
          </w:p>
        </w:tc>
        <w:tc>
          <w:tcPr>
            <w:tcW w:w="2030" w:type="dxa"/>
          </w:tcPr>
          <w:p w14:paraId="620A0B38">
            <w:pPr>
              <w:pStyle w:val="16"/>
              <w:spacing w:before="211" w:line="276" w:lineRule="auto"/>
              <w:ind w:left="41" w:right="127"/>
              <w:rPr>
                <w:rFonts w:ascii="Arial MT"/>
                <w:sz w:val="22"/>
              </w:rPr>
            </w:pPr>
            <w:r>
              <w:rPr>
                <w:rFonts w:ascii="Arial MT"/>
                <w:sz w:val="22"/>
              </w:rPr>
              <w:t>Use a timer to check content generation</w:t>
            </w:r>
            <w:r>
              <w:rPr>
                <w:rFonts w:ascii="Arial MT"/>
                <w:spacing w:val="-16"/>
                <w:sz w:val="22"/>
              </w:rPr>
              <w:t xml:space="preserve"> </w:t>
            </w:r>
            <w:r>
              <w:rPr>
                <w:rFonts w:ascii="Arial MT"/>
                <w:sz w:val="22"/>
              </w:rPr>
              <w:t>time</w:t>
            </w:r>
          </w:p>
        </w:tc>
        <w:tc>
          <w:tcPr>
            <w:tcW w:w="2141" w:type="dxa"/>
          </w:tcPr>
          <w:p w14:paraId="78256642">
            <w:pPr>
              <w:pStyle w:val="16"/>
              <w:spacing w:before="246"/>
              <w:rPr>
                <w:rFonts w:ascii="Arial"/>
                <w:b/>
                <w:sz w:val="22"/>
              </w:rPr>
            </w:pPr>
          </w:p>
          <w:p w14:paraId="20673863">
            <w:pPr>
              <w:pStyle w:val="16"/>
              <w:spacing w:line="278" w:lineRule="auto"/>
              <w:ind w:left="42"/>
              <w:rPr>
                <w:rFonts w:ascii="Arial MT"/>
                <w:sz w:val="22"/>
              </w:rPr>
            </w:pPr>
            <w:r>
              <w:rPr>
                <w:rFonts w:ascii="Arial MT"/>
                <w:sz w:val="22"/>
              </w:rPr>
              <w:t>Should</w:t>
            </w:r>
            <w:r>
              <w:rPr>
                <w:rFonts w:ascii="Arial MT"/>
                <w:spacing w:val="-14"/>
                <w:sz w:val="22"/>
              </w:rPr>
              <w:t xml:space="preserve"> </w:t>
            </w:r>
            <w:r>
              <w:rPr>
                <w:rFonts w:ascii="Arial MT"/>
                <w:sz w:val="22"/>
              </w:rPr>
              <w:t>be</w:t>
            </w:r>
            <w:r>
              <w:rPr>
                <w:rFonts w:ascii="Arial MT"/>
                <w:spacing w:val="-10"/>
                <w:sz w:val="22"/>
              </w:rPr>
              <w:t xml:space="preserve"> </w:t>
            </w:r>
            <w:r>
              <w:rPr>
                <w:rFonts w:ascii="Arial MT"/>
                <w:sz w:val="22"/>
              </w:rPr>
              <w:t>under</w:t>
            </w:r>
            <w:r>
              <w:rPr>
                <w:rFonts w:ascii="Arial MT"/>
                <w:spacing w:val="-13"/>
                <w:sz w:val="22"/>
              </w:rPr>
              <w:t xml:space="preserve"> </w:t>
            </w:r>
            <w:r>
              <w:rPr>
                <w:rFonts w:ascii="Arial MT"/>
                <w:sz w:val="22"/>
              </w:rPr>
              <w:t xml:space="preserve">3 </w:t>
            </w:r>
            <w:r>
              <w:rPr>
                <w:rFonts w:ascii="Arial MT"/>
                <w:spacing w:val="-2"/>
                <w:sz w:val="22"/>
              </w:rPr>
              <w:t>seconds</w:t>
            </w:r>
          </w:p>
        </w:tc>
        <w:tc>
          <w:tcPr>
            <w:tcW w:w="1027" w:type="dxa"/>
          </w:tcPr>
          <w:p w14:paraId="3F1B2619">
            <w:pPr>
              <w:pStyle w:val="16"/>
              <w:spacing w:before="48"/>
              <w:ind w:left="73"/>
              <w:rPr>
                <w:rFonts w:ascii="Arial MT"/>
                <w:sz w:val="15"/>
              </w:rPr>
            </w:pPr>
            <w:r>
              <w:rPr>
                <w:rFonts w:ascii="Arial MT"/>
                <w:sz w:val="15"/>
              </w:rPr>
              <w:t>Not</w:t>
            </w:r>
            <w:r>
              <w:rPr>
                <w:rFonts w:ascii="Arial MT"/>
                <w:spacing w:val="-3"/>
                <w:sz w:val="15"/>
              </w:rPr>
              <w:t xml:space="preserve"> </w:t>
            </w:r>
            <w:r>
              <w:rPr>
                <w:rFonts w:ascii="Arial MT"/>
                <w:spacing w:val="-2"/>
                <w:sz w:val="15"/>
              </w:rPr>
              <w:t>tested</w:t>
            </w:r>
          </w:p>
        </w:tc>
        <w:tc>
          <w:tcPr>
            <w:tcW w:w="1079" w:type="dxa"/>
          </w:tcPr>
          <w:p w14:paraId="44B3A01B">
            <w:pPr>
              <w:pStyle w:val="16"/>
              <w:spacing w:before="48"/>
              <w:ind w:left="74"/>
              <w:rPr>
                <w:rFonts w:ascii="Arial MT"/>
                <w:sz w:val="16"/>
              </w:rPr>
            </w:pPr>
            <w:r>
              <w:rPr>
                <w:rFonts w:ascii="Arial MT"/>
                <w:spacing w:val="-5"/>
                <w:sz w:val="16"/>
              </w:rPr>
              <w:t>N/A</w:t>
            </w:r>
          </w:p>
        </w:tc>
      </w:tr>
      <w:tr w14:paraId="34201B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18" w:hRule="atLeast"/>
        </w:trPr>
        <w:tc>
          <w:tcPr>
            <w:tcW w:w="869" w:type="dxa"/>
          </w:tcPr>
          <w:p w14:paraId="73B26C0F">
            <w:pPr>
              <w:pStyle w:val="16"/>
              <w:rPr>
                <w:rFonts w:ascii="Arial"/>
                <w:b/>
                <w:sz w:val="22"/>
              </w:rPr>
            </w:pPr>
          </w:p>
          <w:p w14:paraId="18359EC5">
            <w:pPr>
              <w:pStyle w:val="16"/>
              <w:rPr>
                <w:rFonts w:ascii="Arial"/>
                <w:b/>
                <w:sz w:val="22"/>
              </w:rPr>
            </w:pPr>
          </w:p>
          <w:p w14:paraId="2F42ED3A">
            <w:pPr>
              <w:pStyle w:val="16"/>
              <w:spacing w:before="23"/>
              <w:rPr>
                <w:rFonts w:ascii="Arial"/>
                <w:b/>
                <w:sz w:val="22"/>
              </w:rPr>
            </w:pPr>
          </w:p>
          <w:p w14:paraId="16C472B5">
            <w:pPr>
              <w:pStyle w:val="16"/>
              <w:ind w:left="40"/>
              <w:rPr>
                <w:rFonts w:ascii="Arial"/>
                <w:b/>
                <w:sz w:val="22"/>
              </w:rPr>
            </w:pPr>
            <w:r>
              <w:rPr>
                <w:rFonts w:ascii="Arial"/>
                <w:b/>
                <w:spacing w:val="-2"/>
                <w:sz w:val="22"/>
              </w:rPr>
              <w:t>PT-</w:t>
            </w:r>
            <w:r>
              <w:rPr>
                <w:rFonts w:ascii="Arial"/>
                <w:b/>
                <w:spacing w:val="-5"/>
                <w:sz w:val="22"/>
              </w:rPr>
              <w:t>02</w:t>
            </w:r>
          </w:p>
        </w:tc>
        <w:tc>
          <w:tcPr>
            <w:tcW w:w="2213" w:type="dxa"/>
          </w:tcPr>
          <w:p w14:paraId="23485FDD">
            <w:pPr>
              <w:pStyle w:val="16"/>
              <w:rPr>
                <w:rFonts w:ascii="Arial"/>
                <w:b/>
                <w:sz w:val="22"/>
              </w:rPr>
            </w:pPr>
          </w:p>
          <w:p w14:paraId="4EBA5B46">
            <w:pPr>
              <w:pStyle w:val="16"/>
              <w:rPr>
                <w:rFonts w:ascii="Arial"/>
                <w:b/>
                <w:sz w:val="22"/>
              </w:rPr>
            </w:pPr>
          </w:p>
          <w:p w14:paraId="7BBB46A8">
            <w:pPr>
              <w:pStyle w:val="16"/>
              <w:spacing w:before="28"/>
              <w:rPr>
                <w:rFonts w:ascii="Arial"/>
                <w:b/>
                <w:sz w:val="22"/>
              </w:rPr>
            </w:pPr>
          </w:p>
          <w:p w14:paraId="5EAC54EB">
            <w:pPr>
              <w:pStyle w:val="16"/>
              <w:ind w:left="40"/>
              <w:rPr>
                <w:rFonts w:ascii="Arial MT"/>
                <w:sz w:val="22"/>
              </w:rPr>
            </w:pPr>
            <w:r>
              <w:rPr>
                <w:rFonts w:ascii="Arial MT"/>
                <w:sz w:val="22"/>
              </w:rPr>
              <w:t>API</w:t>
            </w:r>
            <w:r>
              <w:rPr>
                <w:rFonts w:ascii="Arial MT"/>
                <w:spacing w:val="-6"/>
                <w:sz w:val="22"/>
              </w:rPr>
              <w:t xml:space="preserve"> </w:t>
            </w:r>
            <w:r>
              <w:rPr>
                <w:rFonts w:ascii="Arial MT"/>
                <w:sz w:val="22"/>
              </w:rPr>
              <w:t>Speed</w:t>
            </w:r>
            <w:r>
              <w:rPr>
                <w:rFonts w:ascii="Arial MT"/>
                <w:spacing w:val="1"/>
                <w:sz w:val="22"/>
              </w:rPr>
              <w:t xml:space="preserve"> </w:t>
            </w:r>
            <w:r>
              <w:rPr>
                <w:rFonts w:ascii="Arial MT"/>
                <w:spacing w:val="-4"/>
                <w:sz w:val="22"/>
              </w:rPr>
              <w:t>Test</w:t>
            </w:r>
          </w:p>
        </w:tc>
        <w:tc>
          <w:tcPr>
            <w:tcW w:w="2030" w:type="dxa"/>
          </w:tcPr>
          <w:p w14:paraId="7BB526A4">
            <w:pPr>
              <w:pStyle w:val="16"/>
              <w:spacing w:before="206" w:line="276" w:lineRule="auto"/>
              <w:ind w:left="41" w:right="127"/>
              <w:rPr>
                <w:rFonts w:ascii="Arial MT"/>
                <w:sz w:val="22"/>
              </w:rPr>
            </w:pPr>
            <w:r>
              <w:rPr>
                <w:rFonts w:ascii="Arial MT"/>
                <w:sz w:val="22"/>
              </w:rPr>
              <w:t>Send</w:t>
            </w:r>
            <w:r>
              <w:rPr>
                <w:rFonts w:ascii="Arial MT"/>
                <w:spacing w:val="-16"/>
                <w:sz w:val="22"/>
              </w:rPr>
              <w:t xml:space="preserve"> </w:t>
            </w:r>
            <w:r>
              <w:rPr>
                <w:rFonts w:ascii="Arial MT"/>
                <w:sz w:val="22"/>
              </w:rPr>
              <w:t>multiple</w:t>
            </w:r>
            <w:r>
              <w:rPr>
                <w:rFonts w:ascii="Arial MT"/>
                <w:spacing w:val="-15"/>
                <w:sz w:val="22"/>
              </w:rPr>
              <w:t xml:space="preserve"> </w:t>
            </w:r>
            <w:r>
              <w:rPr>
                <w:rFonts w:ascii="Arial MT"/>
                <w:sz w:val="22"/>
              </w:rPr>
              <w:t xml:space="preserve">API calls at the same </w:t>
            </w:r>
            <w:r>
              <w:rPr>
                <w:rFonts w:ascii="Arial MT"/>
                <w:spacing w:val="-4"/>
                <w:sz w:val="22"/>
              </w:rPr>
              <w:t>time</w:t>
            </w:r>
          </w:p>
        </w:tc>
        <w:tc>
          <w:tcPr>
            <w:tcW w:w="2141" w:type="dxa"/>
          </w:tcPr>
          <w:p w14:paraId="165BCD4D">
            <w:pPr>
              <w:pStyle w:val="16"/>
              <w:spacing w:before="246"/>
              <w:rPr>
                <w:rFonts w:ascii="Arial"/>
                <w:b/>
                <w:sz w:val="22"/>
              </w:rPr>
            </w:pPr>
          </w:p>
          <w:p w14:paraId="39EE478D">
            <w:pPr>
              <w:pStyle w:val="16"/>
              <w:spacing w:line="273" w:lineRule="auto"/>
              <w:ind w:left="42"/>
              <w:rPr>
                <w:rFonts w:ascii="Arial MT"/>
                <w:sz w:val="22"/>
              </w:rPr>
            </w:pPr>
            <w:r>
              <w:rPr>
                <w:rFonts w:ascii="Arial MT"/>
                <w:sz w:val="22"/>
              </w:rPr>
              <w:t>API</w:t>
            </w:r>
            <w:r>
              <w:rPr>
                <w:rFonts w:ascii="Arial MT"/>
                <w:spacing w:val="-14"/>
                <w:sz w:val="22"/>
              </w:rPr>
              <w:t xml:space="preserve"> </w:t>
            </w:r>
            <w:r>
              <w:rPr>
                <w:rFonts w:ascii="Arial MT"/>
                <w:sz w:val="22"/>
              </w:rPr>
              <w:t>should</w:t>
            </w:r>
            <w:r>
              <w:rPr>
                <w:rFonts w:ascii="Arial MT"/>
                <w:spacing w:val="-13"/>
                <w:sz w:val="22"/>
              </w:rPr>
              <w:t xml:space="preserve"> </w:t>
            </w:r>
            <w:r>
              <w:rPr>
                <w:rFonts w:ascii="Arial MT"/>
                <w:sz w:val="22"/>
              </w:rPr>
              <w:t>not</w:t>
            </w:r>
            <w:r>
              <w:rPr>
                <w:rFonts w:ascii="Arial MT"/>
                <w:spacing w:val="-10"/>
                <w:sz w:val="22"/>
              </w:rPr>
              <w:t xml:space="preserve"> </w:t>
            </w:r>
            <w:r>
              <w:rPr>
                <w:rFonts w:ascii="Arial MT"/>
                <w:sz w:val="22"/>
              </w:rPr>
              <w:t xml:space="preserve">slow </w:t>
            </w:r>
            <w:r>
              <w:rPr>
                <w:rFonts w:ascii="Arial MT"/>
                <w:spacing w:val="-4"/>
                <w:sz w:val="22"/>
              </w:rPr>
              <w:t>down</w:t>
            </w:r>
          </w:p>
        </w:tc>
        <w:tc>
          <w:tcPr>
            <w:tcW w:w="1027" w:type="dxa"/>
          </w:tcPr>
          <w:p w14:paraId="115A5874">
            <w:pPr>
              <w:pStyle w:val="16"/>
              <w:spacing w:before="48"/>
              <w:ind w:left="73"/>
              <w:rPr>
                <w:rFonts w:ascii="Arial MT"/>
                <w:sz w:val="15"/>
              </w:rPr>
            </w:pPr>
            <w:r>
              <w:rPr>
                <w:rFonts w:ascii="Arial MT"/>
                <w:sz w:val="15"/>
              </w:rPr>
              <w:t>Not</w:t>
            </w:r>
            <w:r>
              <w:rPr>
                <w:rFonts w:ascii="Arial MT"/>
                <w:spacing w:val="-3"/>
                <w:sz w:val="15"/>
              </w:rPr>
              <w:t xml:space="preserve"> </w:t>
            </w:r>
            <w:r>
              <w:rPr>
                <w:rFonts w:ascii="Arial MT"/>
                <w:spacing w:val="-2"/>
                <w:sz w:val="15"/>
              </w:rPr>
              <w:t>tested</w:t>
            </w:r>
          </w:p>
        </w:tc>
        <w:tc>
          <w:tcPr>
            <w:tcW w:w="1079" w:type="dxa"/>
          </w:tcPr>
          <w:p w14:paraId="19A96F7C">
            <w:pPr>
              <w:pStyle w:val="16"/>
              <w:spacing w:before="48"/>
              <w:ind w:left="74"/>
              <w:rPr>
                <w:rFonts w:ascii="Arial MT"/>
                <w:sz w:val="16"/>
              </w:rPr>
            </w:pPr>
            <w:r>
              <w:rPr>
                <w:rFonts w:ascii="Arial MT"/>
                <w:spacing w:val="-5"/>
                <w:sz w:val="16"/>
              </w:rPr>
              <w:t>N/A</w:t>
            </w:r>
          </w:p>
        </w:tc>
      </w:tr>
      <w:tr w14:paraId="19B149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23" w:hRule="atLeast"/>
        </w:trPr>
        <w:tc>
          <w:tcPr>
            <w:tcW w:w="869" w:type="dxa"/>
          </w:tcPr>
          <w:p w14:paraId="6978C815">
            <w:pPr>
              <w:pStyle w:val="16"/>
              <w:rPr>
                <w:rFonts w:ascii="Arial"/>
                <w:b/>
                <w:sz w:val="22"/>
              </w:rPr>
            </w:pPr>
          </w:p>
          <w:p w14:paraId="1FC453D3">
            <w:pPr>
              <w:pStyle w:val="16"/>
              <w:rPr>
                <w:rFonts w:ascii="Arial"/>
                <w:b/>
                <w:sz w:val="22"/>
              </w:rPr>
            </w:pPr>
          </w:p>
          <w:p w14:paraId="132CC00C">
            <w:pPr>
              <w:pStyle w:val="16"/>
              <w:spacing w:before="28"/>
              <w:rPr>
                <w:rFonts w:ascii="Arial"/>
                <w:b/>
                <w:sz w:val="22"/>
              </w:rPr>
            </w:pPr>
          </w:p>
          <w:p w14:paraId="4877DF33">
            <w:pPr>
              <w:pStyle w:val="16"/>
              <w:ind w:left="40"/>
              <w:rPr>
                <w:rFonts w:ascii="Arial"/>
                <w:b/>
                <w:sz w:val="22"/>
              </w:rPr>
            </w:pPr>
            <w:r>
              <w:rPr>
                <w:rFonts w:ascii="Arial"/>
                <w:b/>
                <w:spacing w:val="-2"/>
                <w:sz w:val="22"/>
              </w:rPr>
              <w:t>PT-</w:t>
            </w:r>
            <w:r>
              <w:rPr>
                <w:rFonts w:ascii="Arial"/>
                <w:b/>
                <w:spacing w:val="-5"/>
                <w:sz w:val="22"/>
              </w:rPr>
              <w:t>03</w:t>
            </w:r>
          </w:p>
        </w:tc>
        <w:tc>
          <w:tcPr>
            <w:tcW w:w="2213" w:type="dxa"/>
          </w:tcPr>
          <w:p w14:paraId="385C4D2A">
            <w:pPr>
              <w:pStyle w:val="16"/>
              <w:spacing w:before="245"/>
              <w:rPr>
                <w:rFonts w:ascii="Arial"/>
                <w:b/>
                <w:sz w:val="22"/>
              </w:rPr>
            </w:pPr>
          </w:p>
          <w:p w14:paraId="4F66C95D">
            <w:pPr>
              <w:pStyle w:val="16"/>
              <w:spacing w:before="1" w:line="278" w:lineRule="auto"/>
              <w:ind w:left="40" w:right="107"/>
              <w:rPr>
                <w:rFonts w:ascii="Arial MT"/>
                <w:sz w:val="22"/>
              </w:rPr>
            </w:pPr>
            <w:r>
              <w:rPr>
                <w:rFonts w:ascii="Arial MT"/>
                <w:sz w:val="22"/>
              </w:rPr>
              <w:t>File</w:t>
            </w:r>
            <w:r>
              <w:rPr>
                <w:rFonts w:ascii="Arial MT"/>
                <w:spacing w:val="-9"/>
                <w:sz w:val="22"/>
              </w:rPr>
              <w:t xml:space="preserve"> </w:t>
            </w:r>
            <w:r>
              <w:rPr>
                <w:rFonts w:ascii="Arial MT"/>
                <w:sz w:val="22"/>
              </w:rPr>
              <w:t>Upload</w:t>
            </w:r>
            <w:r>
              <w:rPr>
                <w:rFonts w:ascii="Arial MT"/>
                <w:spacing w:val="-12"/>
                <w:sz w:val="22"/>
              </w:rPr>
              <w:t xml:space="preserve"> </w:t>
            </w:r>
            <w:r>
              <w:rPr>
                <w:rFonts w:ascii="Arial MT"/>
                <w:sz w:val="22"/>
              </w:rPr>
              <w:t>Load Test</w:t>
            </w:r>
            <w:r>
              <w:rPr>
                <w:rFonts w:ascii="Arial MT"/>
                <w:spacing w:val="-2"/>
                <w:sz w:val="22"/>
              </w:rPr>
              <w:t xml:space="preserve"> </w:t>
            </w:r>
            <w:r>
              <w:rPr>
                <w:rFonts w:ascii="Arial MT"/>
                <w:sz w:val="22"/>
              </w:rPr>
              <w:t>(e.g.,</w:t>
            </w:r>
            <w:r>
              <w:rPr>
                <w:rFonts w:ascii="Arial MT"/>
                <w:spacing w:val="-2"/>
                <w:sz w:val="22"/>
              </w:rPr>
              <w:t xml:space="preserve"> PDFs)</w:t>
            </w:r>
          </w:p>
        </w:tc>
        <w:tc>
          <w:tcPr>
            <w:tcW w:w="2030" w:type="dxa"/>
          </w:tcPr>
          <w:p w14:paraId="75457F6E">
            <w:pPr>
              <w:pStyle w:val="16"/>
              <w:spacing w:before="211" w:line="276" w:lineRule="auto"/>
              <w:ind w:left="41" w:right="127"/>
              <w:rPr>
                <w:rFonts w:ascii="Arial MT"/>
                <w:sz w:val="22"/>
              </w:rPr>
            </w:pPr>
            <w:r>
              <w:rPr>
                <w:rFonts w:ascii="Arial MT"/>
                <w:sz w:val="22"/>
              </w:rPr>
              <w:t>Upload multiple PDFs</w:t>
            </w:r>
            <w:r>
              <w:rPr>
                <w:rFonts w:ascii="Arial MT"/>
                <w:spacing w:val="-16"/>
                <w:sz w:val="22"/>
              </w:rPr>
              <w:t xml:space="preserve"> </w:t>
            </w:r>
            <w:r>
              <w:rPr>
                <w:rFonts w:ascii="Arial MT"/>
                <w:sz w:val="22"/>
              </w:rPr>
              <w:t>and</w:t>
            </w:r>
            <w:r>
              <w:rPr>
                <w:rFonts w:ascii="Arial MT"/>
                <w:spacing w:val="-15"/>
                <w:sz w:val="22"/>
              </w:rPr>
              <w:t xml:space="preserve"> </w:t>
            </w:r>
            <w:r>
              <w:rPr>
                <w:rFonts w:ascii="Arial MT"/>
                <w:sz w:val="22"/>
              </w:rPr>
              <w:t xml:space="preserve">check </w:t>
            </w:r>
            <w:r>
              <w:rPr>
                <w:rFonts w:ascii="Arial MT"/>
                <w:spacing w:val="-2"/>
                <w:sz w:val="22"/>
              </w:rPr>
              <w:t>processing</w:t>
            </w:r>
          </w:p>
        </w:tc>
        <w:tc>
          <w:tcPr>
            <w:tcW w:w="2141" w:type="dxa"/>
          </w:tcPr>
          <w:p w14:paraId="346243E7">
            <w:pPr>
              <w:pStyle w:val="16"/>
              <w:spacing w:before="211" w:line="276" w:lineRule="auto"/>
              <w:ind w:left="42" w:right="442"/>
              <w:rPr>
                <w:rFonts w:ascii="Arial MT"/>
                <w:sz w:val="22"/>
              </w:rPr>
            </w:pPr>
            <w:r>
              <w:rPr>
                <w:rFonts w:ascii="Arial MT"/>
                <w:sz w:val="22"/>
              </w:rPr>
              <w:t>Should work smoothly</w:t>
            </w:r>
            <w:r>
              <w:rPr>
                <w:rFonts w:ascii="Arial MT"/>
                <w:spacing w:val="-16"/>
                <w:sz w:val="22"/>
              </w:rPr>
              <w:t xml:space="preserve"> </w:t>
            </w:r>
            <w:r>
              <w:rPr>
                <w:rFonts w:ascii="Arial MT"/>
                <w:sz w:val="22"/>
              </w:rPr>
              <w:t xml:space="preserve">without </w:t>
            </w:r>
            <w:r>
              <w:rPr>
                <w:rFonts w:ascii="Arial MT"/>
                <w:spacing w:val="-2"/>
                <w:sz w:val="22"/>
              </w:rPr>
              <w:t>crashing</w:t>
            </w:r>
          </w:p>
        </w:tc>
        <w:tc>
          <w:tcPr>
            <w:tcW w:w="1027" w:type="dxa"/>
          </w:tcPr>
          <w:p w14:paraId="09A28E25">
            <w:pPr>
              <w:pStyle w:val="16"/>
              <w:spacing w:before="47"/>
              <w:ind w:left="73"/>
              <w:rPr>
                <w:rFonts w:ascii="Arial MT"/>
                <w:sz w:val="15"/>
              </w:rPr>
            </w:pPr>
            <w:r>
              <w:rPr>
                <w:rFonts w:ascii="Arial MT"/>
                <w:sz w:val="15"/>
              </w:rPr>
              <w:t>Not</w:t>
            </w:r>
            <w:r>
              <w:rPr>
                <w:rFonts w:ascii="Arial MT"/>
                <w:spacing w:val="-3"/>
                <w:sz w:val="15"/>
              </w:rPr>
              <w:t xml:space="preserve"> </w:t>
            </w:r>
            <w:r>
              <w:rPr>
                <w:rFonts w:ascii="Arial MT"/>
                <w:spacing w:val="-2"/>
                <w:sz w:val="15"/>
              </w:rPr>
              <w:t>tested</w:t>
            </w:r>
          </w:p>
        </w:tc>
        <w:tc>
          <w:tcPr>
            <w:tcW w:w="1079" w:type="dxa"/>
          </w:tcPr>
          <w:p w14:paraId="5B2A472B">
            <w:pPr>
              <w:pStyle w:val="16"/>
              <w:spacing w:before="46"/>
              <w:ind w:left="74"/>
              <w:rPr>
                <w:rFonts w:ascii="Arial MT"/>
                <w:sz w:val="16"/>
              </w:rPr>
            </w:pPr>
            <w:r>
              <w:rPr>
                <w:rFonts w:ascii="Arial MT"/>
                <w:spacing w:val="-5"/>
                <w:sz w:val="16"/>
              </w:rPr>
              <w:t>N/A</w:t>
            </w:r>
          </w:p>
        </w:tc>
      </w:tr>
    </w:tbl>
    <w:p w14:paraId="07F0E4E1">
      <w:pPr>
        <w:pStyle w:val="16"/>
        <w:spacing w:after="0"/>
        <w:rPr>
          <w:rFonts w:ascii="Arial MT"/>
          <w:sz w:val="16"/>
        </w:rPr>
        <w:sectPr>
          <w:pgSz w:w="12240" w:h="15840"/>
          <w:pgMar w:top="1820" w:right="992" w:bottom="280" w:left="1417" w:header="720" w:footer="720" w:gutter="0"/>
          <w:cols w:space="720" w:num="1"/>
        </w:sectPr>
      </w:pPr>
    </w:p>
    <w:p w14:paraId="625A0F0C">
      <w:pPr>
        <w:spacing w:before="22" w:line="259" w:lineRule="auto"/>
        <w:ind w:left="3035" w:right="3456" w:firstLine="0"/>
        <w:jc w:val="center"/>
        <w:rPr>
          <w:rFonts w:ascii="Calibri"/>
          <w:b/>
          <w:sz w:val="24"/>
        </w:rPr>
      </w:pPr>
      <w:r>
        <w:rPr>
          <w:rFonts w:ascii="Calibri"/>
          <w:b/>
          <w:sz w:val="24"/>
        </w:rPr>
        <w:t>Project</w:t>
      </w:r>
      <w:r>
        <w:rPr>
          <w:rFonts w:ascii="Calibri"/>
          <w:b/>
          <w:spacing w:val="-14"/>
          <w:sz w:val="24"/>
        </w:rPr>
        <w:t xml:space="preserve"> </w:t>
      </w:r>
      <w:r>
        <w:rPr>
          <w:rFonts w:ascii="Calibri"/>
          <w:b/>
          <w:sz w:val="24"/>
        </w:rPr>
        <w:t>Development</w:t>
      </w:r>
      <w:r>
        <w:rPr>
          <w:rFonts w:ascii="Calibri"/>
          <w:b/>
          <w:spacing w:val="-14"/>
          <w:sz w:val="24"/>
        </w:rPr>
        <w:t xml:space="preserve"> </w:t>
      </w:r>
      <w:r>
        <w:rPr>
          <w:rFonts w:ascii="Calibri"/>
          <w:b/>
          <w:sz w:val="24"/>
        </w:rPr>
        <w:t>Phase Model Performance Test</w:t>
      </w:r>
    </w:p>
    <w:p w14:paraId="4A4B8276">
      <w:pPr>
        <w:pStyle w:val="13"/>
        <w:spacing w:before="43"/>
        <w:rPr>
          <w:rFonts w:ascii="Calibri"/>
          <w:b/>
          <w:sz w:val="20"/>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3D9A4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0CCBFF24">
            <w:pPr>
              <w:pStyle w:val="16"/>
              <w:spacing w:before="2" w:line="247" w:lineRule="exact"/>
              <w:ind w:left="110"/>
              <w:rPr>
                <w:sz w:val="22"/>
              </w:rPr>
            </w:pPr>
            <w:r>
              <w:rPr>
                <w:spacing w:val="-4"/>
                <w:sz w:val="22"/>
              </w:rPr>
              <w:t>Date</w:t>
            </w:r>
          </w:p>
        </w:tc>
        <w:tc>
          <w:tcPr>
            <w:tcW w:w="4508" w:type="dxa"/>
          </w:tcPr>
          <w:p w14:paraId="55AA5744">
            <w:pPr>
              <w:pStyle w:val="16"/>
              <w:spacing w:before="2" w:line="247" w:lineRule="exact"/>
              <w:ind w:left="110"/>
              <w:rPr>
                <w:sz w:val="22"/>
              </w:rPr>
            </w:pPr>
            <w:r>
              <w:rPr>
                <w:sz w:val="22"/>
              </w:rPr>
              <w:t>30</w:t>
            </w:r>
            <w:r>
              <w:rPr>
                <w:spacing w:val="-6"/>
                <w:sz w:val="22"/>
              </w:rPr>
              <w:t xml:space="preserve"> </w:t>
            </w:r>
            <w:r>
              <w:rPr>
                <w:sz w:val="22"/>
              </w:rPr>
              <w:t>September</w:t>
            </w:r>
            <w:r>
              <w:rPr>
                <w:spacing w:val="-5"/>
                <w:sz w:val="22"/>
              </w:rPr>
              <w:t xml:space="preserve"> </w:t>
            </w:r>
            <w:r>
              <w:rPr>
                <w:spacing w:val="-4"/>
                <w:sz w:val="22"/>
              </w:rPr>
              <w:t>2026</w:t>
            </w:r>
          </w:p>
        </w:tc>
      </w:tr>
      <w:tr w14:paraId="2D81A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3FA0439A">
            <w:pPr>
              <w:pStyle w:val="16"/>
              <w:spacing w:before="1" w:line="247" w:lineRule="exact"/>
              <w:ind w:left="110"/>
              <w:rPr>
                <w:sz w:val="22"/>
              </w:rPr>
            </w:pPr>
            <w:r>
              <w:rPr>
                <w:sz w:val="22"/>
              </w:rPr>
              <w:t>Team</w:t>
            </w:r>
            <w:r>
              <w:rPr>
                <w:spacing w:val="-4"/>
                <w:sz w:val="22"/>
              </w:rPr>
              <w:t xml:space="preserve"> </w:t>
            </w:r>
            <w:r>
              <w:rPr>
                <w:spacing w:val="-5"/>
                <w:sz w:val="22"/>
              </w:rPr>
              <w:t>ID</w:t>
            </w:r>
          </w:p>
        </w:tc>
        <w:tc>
          <w:tcPr>
            <w:tcW w:w="4508" w:type="dxa"/>
          </w:tcPr>
          <w:p w14:paraId="2F64BE2B">
            <w:pPr>
              <w:pStyle w:val="16"/>
              <w:spacing w:before="1" w:line="247"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364CC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666F7355">
            <w:pPr>
              <w:pStyle w:val="16"/>
              <w:spacing w:before="1" w:line="247" w:lineRule="exact"/>
              <w:ind w:left="110"/>
              <w:rPr>
                <w:sz w:val="22"/>
              </w:rPr>
            </w:pPr>
            <w:r>
              <w:rPr>
                <w:sz w:val="22"/>
              </w:rPr>
              <w:t>Project</w:t>
            </w:r>
            <w:r>
              <w:rPr>
                <w:spacing w:val="-9"/>
                <w:sz w:val="22"/>
              </w:rPr>
              <w:t xml:space="preserve"> </w:t>
            </w:r>
            <w:r>
              <w:rPr>
                <w:spacing w:val="-4"/>
                <w:sz w:val="22"/>
              </w:rPr>
              <w:t>Name</w:t>
            </w:r>
          </w:p>
        </w:tc>
        <w:tc>
          <w:tcPr>
            <w:tcW w:w="4508" w:type="dxa"/>
          </w:tcPr>
          <w:p w14:paraId="0FA2BBE9">
            <w:pPr>
              <w:pStyle w:val="16"/>
              <w:spacing w:before="1" w:line="247" w:lineRule="exact"/>
              <w:ind w:left="110"/>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069EC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7C79C8F5">
            <w:pPr>
              <w:pStyle w:val="16"/>
              <w:spacing w:before="1" w:line="247" w:lineRule="exact"/>
              <w:ind w:left="110"/>
              <w:rPr>
                <w:sz w:val="22"/>
              </w:rPr>
            </w:pPr>
            <w:r>
              <w:rPr>
                <w:sz w:val="22"/>
              </w:rPr>
              <w:t>Maximum</w:t>
            </w:r>
            <w:r>
              <w:rPr>
                <w:spacing w:val="-2"/>
                <w:sz w:val="22"/>
              </w:rPr>
              <w:t xml:space="preserve"> Marks</w:t>
            </w:r>
          </w:p>
        </w:tc>
        <w:tc>
          <w:tcPr>
            <w:tcW w:w="4508" w:type="dxa"/>
          </w:tcPr>
          <w:p w14:paraId="62A1563D">
            <w:pPr>
              <w:pStyle w:val="16"/>
              <w:spacing w:before="1" w:line="247" w:lineRule="exact"/>
              <w:ind w:left="110"/>
              <w:rPr>
                <w:sz w:val="22"/>
              </w:rPr>
            </w:pPr>
            <w:r>
              <w:rPr>
                <w:sz w:val="22"/>
              </w:rPr>
              <w:t>10</w:t>
            </w:r>
            <w:r>
              <w:rPr>
                <w:spacing w:val="-6"/>
                <w:sz w:val="22"/>
              </w:rPr>
              <w:t xml:space="preserve"> </w:t>
            </w:r>
            <w:r>
              <w:rPr>
                <w:spacing w:val="-2"/>
                <w:sz w:val="22"/>
              </w:rPr>
              <w:t>Marks</w:t>
            </w:r>
          </w:p>
        </w:tc>
      </w:tr>
    </w:tbl>
    <w:p w14:paraId="5CEED3FC">
      <w:pPr>
        <w:pStyle w:val="13"/>
        <w:spacing w:before="191"/>
        <w:rPr>
          <w:rFonts w:ascii="Calibri"/>
          <w:b/>
          <w:sz w:val="22"/>
        </w:rPr>
      </w:pPr>
    </w:p>
    <w:p w14:paraId="1C4612FD">
      <w:pPr>
        <w:pStyle w:val="9"/>
      </w:pPr>
      <w:r>
        <w:t>Model</w:t>
      </w:r>
      <w:r>
        <w:rPr>
          <w:spacing w:val="-10"/>
        </w:rPr>
        <w:t xml:space="preserve"> </w:t>
      </w:r>
      <w:r>
        <w:t>Performance</w:t>
      </w:r>
      <w:r>
        <w:rPr>
          <w:spacing w:val="-8"/>
        </w:rPr>
        <w:t xml:space="preserve"> </w:t>
      </w:r>
      <w:r>
        <w:rPr>
          <w:spacing w:val="-2"/>
        </w:rPr>
        <w:t>Testing:</w:t>
      </w:r>
    </w:p>
    <w:p w14:paraId="42C942F4">
      <w:pPr>
        <w:spacing w:before="183"/>
        <w:ind w:left="23" w:right="0" w:firstLine="0"/>
        <w:jc w:val="left"/>
        <w:rPr>
          <w:rFonts w:ascii="Calibri"/>
          <w:sz w:val="22"/>
        </w:rPr>
      </w:pPr>
      <w:r>
        <w:rPr>
          <w:rFonts w:ascii="Calibri"/>
          <w:sz w:val="22"/>
        </w:rPr>
        <w:t>Project</w:t>
      </w:r>
      <w:r>
        <w:rPr>
          <w:rFonts w:ascii="Calibri"/>
          <w:spacing w:val="-10"/>
          <w:sz w:val="22"/>
        </w:rPr>
        <w:t xml:space="preserve"> </w:t>
      </w:r>
      <w:r>
        <w:rPr>
          <w:rFonts w:ascii="Calibri"/>
          <w:sz w:val="22"/>
        </w:rPr>
        <w:t>team</w:t>
      </w:r>
      <w:r>
        <w:rPr>
          <w:rFonts w:ascii="Calibri"/>
          <w:spacing w:val="-5"/>
          <w:sz w:val="22"/>
        </w:rPr>
        <w:t xml:space="preserve"> </w:t>
      </w:r>
      <w:r>
        <w:rPr>
          <w:rFonts w:ascii="Calibri"/>
          <w:sz w:val="22"/>
        </w:rPr>
        <w:t>shall</w:t>
      </w:r>
      <w:r>
        <w:rPr>
          <w:rFonts w:ascii="Calibri"/>
          <w:spacing w:val="-4"/>
          <w:sz w:val="22"/>
        </w:rPr>
        <w:t xml:space="preserve"> </w:t>
      </w:r>
      <w:r>
        <w:rPr>
          <w:rFonts w:ascii="Calibri"/>
          <w:sz w:val="22"/>
        </w:rPr>
        <w:t>fill</w:t>
      </w:r>
      <w:r>
        <w:rPr>
          <w:rFonts w:ascii="Calibri"/>
          <w:spacing w:val="-5"/>
          <w:sz w:val="22"/>
        </w:rPr>
        <w:t xml:space="preserve"> </w:t>
      </w:r>
      <w:r>
        <w:rPr>
          <w:rFonts w:ascii="Calibri"/>
          <w:sz w:val="22"/>
        </w:rPr>
        <w:t>the</w:t>
      </w:r>
      <w:r>
        <w:rPr>
          <w:rFonts w:ascii="Calibri"/>
          <w:spacing w:val="-6"/>
          <w:sz w:val="22"/>
        </w:rPr>
        <w:t xml:space="preserve"> </w:t>
      </w:r>
      <w:r>
        <w:rPr>
          <w:rFonts w:ascii="Calibri"/>
          <w:sz w:val="22"/>
        </w:rPr>
        <w:t>following</w:t>
      </w:r>
      <w:r>
        <w:rPr>
          <w:rFonts w:ascii="Calibri"/>
          <w:spacing w:val="-5"/>
          <w:sz w:val="22"/>
        </w:rPr>
        <w:t xml:space="preserve"> </w:t>
      </w:r>
      <w:r>
        <w:rPr>
          <w:rFonts w:ascii="Calibri"/>
          <w:sz w:val="22"/>
        </w:rPr>
        <w:t>information</w:t>
      </w:r>
      <w:r>
        <w:rPr>
          <w:rFonts w:ascii="Calibri"/>
          <w:spacing w:val="-6"/>
          <w:sz w:val="22"/>
        </w:rPr>
        <w:t xml:space="preserve"> </w:t>
      </w:r>
      <w:r>
        <w:rPr>
          <w:rFonts w:ascii="Calibri"/>
          <w:sz w:val="22"/>
        </w:rPr>
        <w:t>in</w:t>
      </w:r>
      <w:r>
        <w:rPr>
          <w:rFonts w:ascii="Calibri"/>
          <w:spacing w:val="-7"/>
          <w:sz w:val="22"/>
        </w:rPr>
        <w:t xml:space="preserve"> </w:t>
      </w:r>
      <w:r>
        <w:rPr>
          <w:rFonts w:ascii="Calibri"/>
          <w:sz w:val="22"/>
        </w:rPr>
        <w:t>model</w:t>
      </w:r>
      <w:r>
        <w:rPr>
          <w:rFonts w:ascii="Calibri"/>
          <w:spacing w:val="-4"/>
          <w:sz w:val="22"/>
        </w:rPr>
        <w:t xml:space="preserve"> </w:t>
      </w:r>
      <w:r>
        <w:rPr>
          <w:rFonts w:ascii="Calibri"/>
          <w:sz w:val="22"/>
        </w:rPr>
        <w:t>performance</w:t>
      </w:r>
      <w:r>
        <w:rPr>
          <w:rFonts w:ascii="Calibri"/>
          <w:spacing w:val="-6"/>
          <w:sz w:val="22"/>
        </w:rPr>
        <w:t xml:space="preserve"> </w:t>
      </w:r>
      <w:r>
        <w:rPr>
          <w:rFonts w:ascii="Calibri"/>
          <w:sz w:val="22"/>
        </w:rPr>
        <w:t>testing</w:t>
      </w:r>
      <w:r>
        <w:rPr>
          <w:rFonts w:ascii="Calibri"/>
          <w:spacing w:val="-5"/>
          <w:sz w:val="22"/>
        </w:rPr>
        <w:t xml:space="preserve"> </w:t>
      </w:r>
      <w:r>
        <w:rPr>
          <w:rFonts w:ascii="Calibri"/>
          <w:spacing w:val="-2"/>
          <w:sz w:val="22"/>
        </w:rPr>
        <w:t>template.</w:t>
      </w:r>
    </w:p>
    <w:p w14:paraId="0F3167C2">
      <w:pPr>
        <w:pStyle w:val="13"/>
        <w:rPr>
          <w:rFonts w:ascii="Calibri"/>
          <w:sz w:val="14"/>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5"/>
        <w:gridCol w:w="2401"/>
        <w:gridCol w:w="3361"/>
        <w:gridCol w:w="2852"/>
      </w:tblGrid>
      <w:tr w14:paraId="79352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735" w:type="dxa"/>
          </w:tcPr>
          <w:p w14:paraId="44CD7C77">
            <w:pPr>
              <w:pStyle w:val="16"/>
              <w:spacing w:before="1"/>
              <w:ind w:right="127"/>
              <w:jc w:val="right"/>
              <w:rPr>
                <w:b/>
                <w:sz w:val="22"/>
              </w:rPr>
            </w:pPr>
            <w:r>
              <w:rPr>
                <w:b/>
                <w:spacing w:val="-2"/>
                <w:sz w:val="22"/>
              </w:rPr>
              <w:t>S.No.</w:t>
            </w:r>
          </w:p>
        </w:tc>
        <w:tc>
          <w:tcPr>
            <w:tcW w:w="2401" w:type="dxa"/>
          </w:tcPr>
          <w:p w14:paraId="289032B3">
            <w:pPr>
              <w:pStyle w:val="16"/>
              <w:spacing w:before="1"/>
              <w:ind w:left="110"/>
              <w:rPr>
                <w:b/>
                <w:sz w:val="22"/>
              </w:rPr>
            </w:pPr>
            <w:r>
              <w:rPr>
                <w:b/>
                <w:spacing w:val="-2"/>
                <w:sz w:val="22"/>
              </w:rPr>
              <w:t>Parameter</w:t>
            </w:r>
          </w:p>
        </w:tc>
        <w:tc>
          <w:tcPr>
            <w:tcW w:w="3361" w:type="dxa"/>
          </w:tcPr>
          <w:p w14:paraId="48FEE709">
            <w:pPr>
              <w:pStyle w:val="16"/>
              <w:spacing w:before="1"/>
              <w:ind w:left="110"/>
              <w:rPr>
                <w:b/>
                <w:sz w:val="22"/>
              </w:rPr>
            </w:pPr>
            <w:r>
              <w:rPr>
                <w:b/>
                <w:spacing w:val="-2"/>
                <w:sz w:val="22"/>
              </w:rPr>
              <w:t>Values</w:t>
            </w:r>
          </w:p>
        </w:tc>
        <w:tc>
          <w:tcPr>
            <w:tcW w:w="2852" w:type="dxa"/>
          </w:tcPr>
          <w:p w14:paraId="6B5264DB">
            <w:pPr>
              <w:pStyle w:val="16"/>
              <w:spacing w:before="1"/>
              <w:ind w:left="109"/>
              <w:rPr>
                <w:b/>
                <w:sz w:val="22"/>
              </w:rPr>
            </w:pPr>
            <w:r>
              <w:rPr>
                <w:b/>
                <w:spacing w:val="-2"/>
                <w:sz w:val="22"/>
              </w:rPr>
              <w:t>Screenshot</w:t>
            </w:r>
          </w:p>
        </w:tc>
      </w:tr>
      <w:tr w14:paraId="523A4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735" w:type="dxa"/>
          </w:tcPr>
          <w:p w14:paraId="12F67A89">
            <w:pPr>
              <w:pStyle w:val="16"/>
              <w:spacing w:before="6"/>
              <w:ind w:right="165"/>
              <w:jc w:val="right"/>
              <w:rPr>
                <w:sz w:val="22"/>
              </w:rPr>
            </w:pPr>
            <w:r>
              <w:rPr>
                <w:spacing w:val="-5"/>
                <w:sz w:val="22"/>
              </w:rPr>
              <w:t>1.</w:t>
            </w:r>
          </w:p>
        </w:tc>
        <w:tc>
          <w:tcPr>
            <w:tcW w:w="2401" w:type="dxa"/>
          </w:tcPr>
          <w:p w14:paraId="62A5FE92">
            <w:pPr>
              <w:pStyle w:val="16"/>
              <w:spacing w:before="1"/>
              <w:ind w:left="110"/>
              <w:rPr>
                <w:sz w:val="22"/>
              </w:rPr>
            </w:pPr>
            <w:r>
              <w:rPr>
                <w:color w:val="212121"/>
                <w:spacing w:val="-2"/>
                <w:sz w:val="22"/>
              </w:rPr>
              <w:t>Metrics</w:t>
            </w:r>
          </w:p>
        </w:tc>
        <w:tc>
          <w:tcPr>
            <w:tcW w:w="3361" w:type="dxa"/>
          </w:tcPr>
          <w:p w14:paraId="5F464A5C">
            <w:pPr>
              <w:pStyle w:val="16"/>
              <w:spacing w:before="41" w:line="228" w:lineRule="auto"/>
              <w:ind w:left="50" w:right="63"/>
              <w:rPr>
                <w:sz w:val="15"/>
              </w:rPr>
            </w:pPr>
            <w:r>
              <w:rPr>
                <w:color w:val="1E1E1E"/>
                <w:sz w:val="15"/>
              </w:rPr>
              <w:t>Regression</w:t>
            </w:r>
            <w:r>
              <w:rPr>
                <w:color w:val="1E1E1E"/>
                <w:spacing w:val="-9"/>
                <w:sz w:val="15"/>
              </w:rPr>
              <w:t xml:space="preserve"> </w:t>
            </w:r>
            <w:r>
              <w:rPr>
                <w:color w:val="1E1E1E"/>
                <w:sz w:val="15"/>
              </w:rPr>
              <w:t>Model:</w:t>
            </w:r>
            <w:r>
              <w:rPr>
                <w:color w:val="1E1E1E"/>
                <w:spacing w:val="-8"/>
                <w:sz w:val="15"/>
              </w:rPr>
              <w:t xml:space="preserve"> </w:t>
            </w:r>
            <w:r>
              <w:rPr>
                <w:color w:val="1E1E1E"/>
                <w:sz w:val="15"/>
              </w:rPr>
              <w:t>Not</w:t>
            </w:r>
            <w:r>
              <w:rPr>
                <w:color w:val="1E1E1E"/>
                <w:spacing w:val="-9"/>
                <w:sz w:val="15"/>
              </w:rPr>
              <w:t xml:space="preserve"> </w:t>
            </w:r>
            <w:r>
              <w:rPr>
                <w:color w:val="1E1E1E"/>
                <w:sz w:val="15"/>
              </w:rPr>
              <w:t>applicable</w:t>
            </w:r>
            <w:r>
              <w:rPr>
                <w:color w:val="1E1E1E"/>
                <w:spacing w:val="-8"/>
                <w:sz w:val="15"/>
              </w:rPr>
              <w:t xml:space="preserve"> </w:t>
            </w:r>
            <w:r>
              <w:rPr>
                <w:color w:val="1E1E1E"/>
                <w:sz w:val="15"/>
              </w:rPr>
              <w:t>(rule-based</w:t>
            </w:r>
            <w:r>
              <w:rPr>
                <w:color w:val="1E1E1E"/>
                <w:spacing w:val="40"/>
                <w:sz w:val="15"/>
              </w:rPr>
              <w:t xml:space="preserve"> </w:t>
            </w:r>
            <w:r>
              <w:rPr>
                <w:color w:val="1E1E1E"/>
                <w:sz w:val="15"/>
              </w:rPr>
              <w:t>solution, no ML model).</w:t>
            </w:r>
          </w:p>
          <w:p w14:paraId="21CEEB48">
            <w:pPr>
              <w:pStyle w:val="16"/>
              <w:spacing w:before="1" w:line="228" w:lineRule="auto"/>
              <w:ind w:left="50" w:right="63"/>
              <w:rPr>
                <w:sz w:val="15"/>
              </w:rPr>
            </w:pPr>
            <w:r>
              <w:rPr>
                <w:color w:val="1E1E1E"/>
                <w:sz w:val="15"/>
              </w:rPr>
              <w:t>Classification Model: Rule-based keyword</w:t>
            </w:r>
            <w:r>
              <w:rPr>
                <w:color w:val="1E1E1E"/>
                <w:spacing w:val="40"/>
                <w:sz w:val="15"/>
              </w:rPr>
              <w:t xml:space="preserve"> </w:t>
            </w:r>
            <w:r>
              <w:rPr>
                <w:color w:val="1E1E1E"/>
                <w:sz w:val="15"/>
              </w:rPr>
              <w:t>classification</w:t>
            </w:r>
            <w:r>
              <w:rPr>
                <w:color w:val="1E1E1E"/>
                <w:spacing w:val="-5"/>
                <w:sz w:val="15"/>
              </w:rPr>
              <w:t xml:space="preserve"> </w:t>
            </w:r>
            <w:r>
              <w:rPr>
                <w:color w:val="1E1E1E"/>
                <w:sz w:val="15"/>
              </w:rPr>
              <w:t>using</w:t>
            </w:r>
            <w:r>
              <w:rPr>
                <w:color w:val="1E1E1E"/>
                <w:spacing w:val="-5"/>
                <w:sz w:val="15"/>
              </w:rPr>
              <w:t xml:space="preserve"> </w:t>
            </w:r>
            <w:r>
              <w:rPr>
                <w:color w:val="1E1E1E"/>
                <w:sz w:val="15"/>
              </w:rPr>
              <w:t>Flow</w:t>
            </w:r>
            <w:r>
              <w:rPr>
                <w:color w:val="1E1E1E"/>
                <w:spacing w:val="-5"/>
                <w:sz w:val="15"/>
              </w:rPr>
              <w:t xml:space="preserve"> </w:t>
            </w:r>
            <w:r>
              <w:rPr>
                <w:color w:val="1E1E1E"/>
                <w:sz w:val="15"/>
              </w:rPr>
              <w:t>Designer</w:t>
            </w:r>
            <w:r>
              <w:rPr>
                <w:color w:val="1E1E1E"/>
                <w:spacing w:val="-5"/>
                <w:sz w:val="15"/>
              </w:rPr>
              <w:t xml:space="preserve"> </w:t>
            </w:r>
            <w:r>
              <w:rPr>
                <w:color w:val="1E1E1E"/>
                <w:sz w:val="15"/>
              </w:rPr>
              <w:t>(If</w:t>
            </w:r>
            <w:r>
              <w:rPr>
                <w:color w:val="1E1E1E"/>
                <w:spacing w:val="-5"/>
                <w:sz w:val="15"/>
              </w:rPr>
              <w:t xml:space="preserve"> </w:t>
            </w:r>
            <w:r>
              <w:rPr>
                <w:color w:val="1E1E1E"/>
                <w:sz w:val="15"/>
              </w:rPr>
              <w:t>/</w:t>
            </w:r>
            <w:r>
              <w:rPr>
                <w:color w:val="1E1E1E"/>
                <w:spacing w:val="-5"/>
                <w:sz w:val="15"/>
              </w:rPr>
              <w:t xml:space="preserve"> </w:t>
            </w:r>
            <w:r>
              <w:rPr>
                <w:color w:val="1E1E1E"/>
                <w:sz w:val="15"/>
              </w:rPr>
              <w:t>Else</w:t>
            </w:r>
            <w:r>
              <w:rPr>
                <w:color w:val="1E1E1E"/>
                <w:spacing w:val="-5"/>
                <w:sz w:val="15"/>
              </w:rPr>
              <w:t xml:space="preserve"> </w:t>
            </w:r>
            <w:r>
              <w:rPr>
                <w:color w:val="1E1E1E"/>
                <w:sz w:val="15"/>
              </w:rPr>
              <w:t>If</w:t>
            </w:r>
            <w:r>
              <w:rPr>
                <w:color w:val="1E1E1E"/>
                <w:spacing w:val="-5"/>
                <w:sz w:val="15"/>
              </w:rPr>
              <w:t xml:space="preserve"> </w:t>
            </w:r>
            <w:r>
              <w:rPr>
                <w:color w:val="1E1E1E"/>
                <w:sz w:val="15"/>
              </w:rPr>
              <w:t>on</w:t>
            </w:r>
            <w:r>
              <w:rPr>
                <w:color w:val="1E1E1E"/>
                <w:spacing w:val="-5"/>
                <w:sz w:val="15"/>
              </w:rPr>
              <w:t xml:space="preserve"> </w:t>
            </w:r>
            <w:r>
              <w:rPr>
                <w:color w:val="1E1E1E"/>
                <w:sz w:val="15"/>
              </w:rPr>
              <w:t>Short</w:t>
            </w:r>
            <w:r>
              <w:rPr>
                <w:color w:val="1E1E1E"/>
                <w:spacing w:val="40"/>
                <w:sz w:val="15"/>
              </w:rPr>
              <w:t xml:space="preserve"> </w:t>
            </w:r>
            <w:r>
              <w:rPr>
                <w:color w:val="1E1E1E"/>
                <w:sz w:val="15"/>
              </w:rPr>
              <w:t>Description). Confusion Matrix, Accuracy Score and</w:t>
            </w:r>
            <w:r>
              <w:rPr>
                <w:color w:val="1E1E1E"/>
                <w:spacing w:val="40"/>
                <w:sz w:val="15"/>
              </w:rPr>
              <w:t xml:space="preserve"> </w:t>
            </w:r>
            <w:r>
              <w:rPr>
                <w:color w:val="1E1E1E"/>
                <w:sz w:val="15"/>
              </w:rPr>
              <w:t>Classification Report: Not applicable. Verified with 2</w:t>
            </w:r>
            <w:r>
              <w:rPr>
                <w:color w:val="1E1E1E"/>
                <w:spacing w:val="40"/>
                <w:sz w:val="15"/>
              </w:rPr>
              <w:t xml:space="preserve"> </w:t>
            </w:r>
            <w:r>
              <w:rPr>
                <w:color w:val="1E1E1E"/>
                <w:sz w:val="15"/>
              </w:rPr>
              <w:t>test scenarios (Wi-Fi, Projector) - both classified as</w:t>
            </w:r>
            <w:r>
              <w:rPr>
                <w:color w:val="1E1E1E"/>
                <w:spacing w:val="40"/>
                <w:sz w:val="15"/>
              </w:rPr>
              <w:t xml:space="preserve"> </w:t>
            </w:r>
            <w:r>
              <w:rPr>
                <w:color w:val="1E1E1E"/>
                <w:spacing w:val="-2"/>
                <w:sz w:val="15"/>
              </w:rPr>
              <w:t>expected.</w:t>
            </w:r>
          </w:p>
        </w:tc>
        <w:tc>
          <w:tcPr>
            <w:tcW w:w="2852" w:type="dxa"/>
          </w:tcPr>
          <w:p w14:paraId="70B91A6E">
            <w:pPr>
              <w:pStyle w:val="16"/>
              <w:spacing w:before="2"/>
              <w:rPr>
                <w:sz w:val="5"/>
              </w:rPr>
            </w:pPr>
          </w:p>
          <w:p w14:paraId="596F2A80">
            <w:pPr>
              <w:pStyle w:val="16"/>
              <w:ind w:left="257"/>
              <w:rPr>
                <w:sz w:val="20"/>
              </w:rPr>
            </w:pPr>
            <w:r>
              <w:rPr>
                <w:sz w:val="20"/>
              </w:rPr>
              <mc:AlternateContent>
                <mc:Choice Requires="wpg">
                  <w:drawing>
                    <wp:inline distT="0" distB="0" distL="0" distR="0">
                      <wp:extent cx="1270000" cy="952500"/>
                      <wp:effectExtent l="0" t="0" r="0" b="0"/>
                      <wp:docPr id="647" name="Group 647"/>
                      <wp:cNvGraphicFramePr/>
                      <a:graphic xmlns:a="http://schemas.openxmlformats.org/drawingml/2006/main">
                        <a:graphicData uri="http://schemas.microsoft.com/office/word/2010/wordprocessingGroup">
                          <wpg:wgp>
                            <wpg:cNvGrpSpPr/>
                            <wpg:grpSpPr>
                              <a:xfrm>
                                <a:off x="0" y="0"/>
                                <a:ext cx="1270000" cy="952500"/>
                                <a:chOff x="0" y="0"/>
                                <a:chExt cx="1270000" cy="952500"/>
                              </a:xfrm>
                            </wpg:grpSpPr>
                            <pic:pic xmlns:pic="http://schemas.openxmlformats.org/drawingml/2006/picture">
                              <pic:nvPicPr>
                                <pic:cNvPr id="648" name="Image 648"/>
                                <pic:cNvPicPr/>
                              </pic:nvPicPr>
                              <pic:blipFill>
                                <a:blip r:embed="rId60" cstate="print"/>
                                <a:stretch>
                                  <a:fillRect/>
                                </a:stretch>
                              </pic:blipFill>
                              <pic:spPr>
                                <a:xfrm>
                                  <a:off x="8581" y="0"/>
                                  <a:ext cx="1252837" cy="463550"/>
                                </a:xfrm>
                                <a:prstGeom prst="rect">
                                  <a:avLst/>
                                </a:prstGeom>
                              </pic:spPr>
                            </pic:pic>
                            <pic:pic xmlns:pic="http://schemas.openxmlformats.org/drawingml/2006/picture">
                              <pic:nvPicPr>
                                <pic:cNvPr id="649" name="Image 649"/>
                                <pic:cNvPicPr/>
                              </pic:nvPicPr>
                              <pic:blipFill>
                                <a:blip r:embed="rId61" cstate="print"/>
                                <a:stretch>
                                  <a:fillRect/>
                                </a:stretch>
                              </pic:blipFill>
                              <pic:spPr>
                                <a:xfrm>
                                  <a:off x="0" y="488950"/>
                                  <a:ext cx="1270000" cy="463550"/>
                                </a:xfrm>
                                <a:prstGeom prst="rect">
                                  <a:avLst/>
                                </a:prstGeom>
                              </pic:spPr>
                            </pic:pic>
                          </wpg:wgp>
                        </a:graphicData>
                      </a:graphic>
                    </wp:inline>
                  </w:drawing>
                </mc:Choice>
                <mc:Fallback>
                  <w:pict>
                    <v:group id="_x0000_s1026" o:spid="_x0000_s1026" o:spt="203" style="height:75pt;width:100pt;" coordsize="1270000,952500" o:gfxdata="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pPvfeoA5PTfiTp2p69/Z6W95HDKypaahIn7i6ZvM+Vf4l/wBW21mVVfb8rNXW&#10;1xml/DxbC9tWa7jks7QwCMLEyzyrBu8hZH3bcR726Ku7+Kuzq3boZU+f7YUUUVBq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GZS7yb0A&#10;AACnAQAAGQAAAGRycy9fcmVscy9lMm9Eb2MueG1sLnJlbHO9kMsKwjAQRfeC/xBmb9N2ISKmbkRw&#10;K/oBQzJNo82DJIr+vQFBFAR3LmeGe+5hVuubHdmVYjLeCWiqGhg56ZVxWsDxsJ0tgKWMTuHoHQm4&#10;U4J1N52s9jRiLqE0mJBYobgkYMg5LDlPciCLqfKBXLn0PlrMZYyaB5Rn1MTbup7z+M6A7oPJdkpA&#10;3KkW2OEeSvNvtu97I2nj5cWSy18quLGluwAxasoCLCmDz2VbnQJp4N8lmv9INC8J/vHe7gF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">
                      <o:lock v:ext="edit" aspectratio="f"/>
                      <v:shape id="Image 648" o:spid="_x0000_s1026" o:spt="75" type="#_x0000_t75" style="position:absolute;left:8581;top:0;height:463550;width:1252837;" filled="f" o:preferrelative="t" stroked="f" coordsize="21600,21600" o:gfxdata="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if1yC5AAAA3AAA&#10;AA8AAAAAAAAAAQAgAAAAIgAAAGRycy9kb3ducmV2LnhtbFBLAQIUABQAAAAIAIdO4kAzLwWeOwAA&#10;ADkAAAAQAAAAAAAAAAEAIAAAAAgBAABkcnMvc2hhcGV4bWwueG1sUEsFBgAAAAAGAAYAWwEAALID&#10;AAAAAA==&#10;">
                        <v:fill on="f" focussize="0,0"/>
                        <v:stroke on="f"/>
                        <v:imagedata r:id="rId60" o:title=""/>
                        <o:lock v:ext="edit" aspectratio="f"/>
                      </v:shape>
                      <v:shape id="Image 649" o:spid="_x0000_s1026" o:spt="75" type="#_x0000_t75" style="position:absolute;left:0;top:488950;height:463550;width:1270000;" filled="f" o:preferrelative="t" stroked="f" coordsize="21600,21600" o:gfxdata="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hil9vQAA&#10;ANwAAAAPAAAAAAAAAAEAIAAAACIAAABkcnMvZG93bnJldi54bWxQSwECFAAUAAAACACHTuJAMy8F&#10;njsAAAA5AAAAEAAAAAAAAAABACAAAAAMAQAAZHJzL3NoYXBleG1sLnhtbFBLBQYAAAAABgAGAFsB&#10;AAC2AwAAAAA=&#10;">
                        <v:fill on="f" focussize="0,0"/>
                        <v:stroke on="f"/>
                        <v:imagedata r:id="rId61" o:title=""/>
                        <o:lock v:ext="edit" aspectratio="f"/>
                      </v:shape>
                      <w10:wrap type="none"/>
                      <w10:anchorlock/>
                    </v:group>
                  </w:pict>
                </mc:Fallback>
              </mc:AlternateContent>
            </w:r>
          </w:p>
        </w:tc>
      </w:tr>
      <w:tr w14:paraId="6DD94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735" w:type="dxa"/>
          </w:tcPr>
          <w:p w14:paraId="72F5E2A3">
            <w:pPr>
              <w:pStyle w:val="16"/>
              <w:spacing w:before="6"/>
              <w:ind w:right="165"/>
              <w:jc w:val="right"/>
              <w:rPr>
                <w:sz w:val="22"/>
              </w:rPr>
            </w:pPr>
            <w:r>
              <w:rPr>
                <w:spacing w:val="-5"/>
                <w:sz w:val="22"/>
              </w:rPr>
              <w:t>2.</w:t>
            </w:r>
          </w:p>
        </w:tc>
        <w:tc>
          <w:tcPr>
            <w:tcW w:w="2401" w:type="dxa"/>
          </w:tcPr>
          <w:p w14:paraId="25C0A29E">
            <w:pPr>
              <w:pStyle w:val="16"/>
              <w:spacing w:before="1"/>
              <w:ind w:left="110"/>
              <w:rPr>
                <w:sz w:val="22"/>
              </w:rPr>
            </w:pPr>
            <w:r>
              <w:rPr>
                <w:color w:val="212121"/>
                <w:sz w:val="22"/>
              </w:rPr>
              <w:t>Tune</w:t>
            </w:r>
            <w:r>
              <w:rPr>
                <w:color w:val="212121"/>
                <w:spacing w:val="-6"/>
                <w:sz w:val="22"/>
              </w:rPr>
              <w:t xml:space="preserve"> </w:t>
            </w:r>
            <w:r>
              <w:rPr>
                <w:color w:val="212121"/>
                <w:sz w:val="22"/>
              </w:rPr>
              <w:t>the</w:t>
            </w:r>
            <w:r>
              <w:rPr>
                <w:color w:val="212121"/>
                <w:spacing w:val="-6"/>
                <w:sz w:val="22"/>
              </w:rPr>
              <w:t xml:space="preserve"> </w:t>
            </w:r>
            <w:r>
              <w:rPr>
                <w:color w:val="212121"/>
                <w:spacing w:val="-2"/>
                <w:sz w:val="22"/>
              </w:rPr>
              <w:t>Model</w:t>
            </w:r>
          </w:p>
        </w:tc>
        <w:tc>
          <w:tcPr>
            <w:tcW w:w="3361" w:type="dxa"/>
          </w:tcPr>
          <w:p w14:paraId="6DC31712">
            <w:pPr>
              <w:pStyle w:val="16"/>
              <w:spacing w:before="41" w:line="228" w:lineRule="auto"/>
              <w:ind w:left="50"/>
              <w:rPr>
                <w:sz w:val="14"/>
              </w:rPr>
            </w:pPr>
            <w:r>
              <w:rPr>
                <w:color w:val="1E1E1E"/>
                <w:sz w:val="14"/>
              </w:rPr>
              <w:t>Hyperparameter</w:t>
            </w:r>
            <w:r>
              <w:rPr>
                <w:color w:val="1E1E1E"/>
                <w:spacing w:val="-8"/>
                <w:sz w:val="14"/>
              </w:rPr>
              <w:t xml:space="preserve"> </w:t>
            </w:r>
            <w:r>
              <w:rPr>
                <w:color w:val="1E1E1E"/>
                <w:sz w:val="14"/>
              </w:rPr>
              <w:t>Tuning</w:t>
            </w:r>
            <w:r>
              <w:rPr>
                <w:color w:val="1E1E1E"/>
                <w:spacing w:val="-8"/>
                <w:sz w:val="14"/>
              </w:rPr>
              <w:t xml:space="preserve"> </w:t>
            </w:r>
            <w:r>
              <w:rPr>
                <w:color w:val="1E1E1E"/>
                <w:sz w:val="14"/>
              </w:rPr>
              <w:t>-</w:t>
            </w:r>
            <w:r>
              <w:rPr>
                <w:color w:val="1E1E1E"/>
                <w:spacing w:val="-8"/>
                <w:sz w:val="14"/>
              </w:rPr>
              <w:t xml:space="preserve"> </w:t>
            </w:r>
            <w:r>
              <w:rPr>
                <w:color w:val="1E1E1E"/>
                <w:sz w:val="14"/>
              </w:rPr>
              <w:t>Not</w:t>
            </w:r>
            <w:r>
              <w:rPr>
                <w:color w:val="1E1E1E"/>
                <w:spacing w:val="-8"/>
                <w:sz w:val="14"/>
              </w:rPr>
              <w:t xml:space="preserve"> </w:t>
            </w:r>
            <w:r>
              <w:rPr>
                <w:color w:val="1E1E1E"/>
                <w:sz w:val="14"/>
              </w:rPr>
              <w:t>applicable</w:t>
            </w:r>
            <w:r>
              <w:rPr>
                <w:color w:val="1E1E1E"/>
                <w:spacing w:val="-8"/>
                <w:sz w:val="14"/>
              </w:rPr>
              <w:t xml:space="preserve"> </w:t>
            </w:r>
            <w:r>
              <w:rPr>
                <w:color w:val="1E1E1E"/>
                <w:sz w:val="14"/>
              </w:rPr>
              <w:t>(no</w:t>
            </w:r>
            <w:r>
              <w:rPr>
                <w:color w:val="1E1E1E"/>
                <w:spacing w:val="-8"/>
                <w:sz w:val="14"/>
              </w:rPr>
              <w:t xml:space="preserve"> </w:t>
            </w:r>
            <w:r>
              <w:rPr>
                <w:color w:val="1E1E1E"/>
                <w:sz w:val="14"/>
              </w:rPr>
              <w:t>ML</w:t>
            </w:r>
            <w:r>
              <w:rPr>
                <w:color w:val="1E1E1E"/>
                <w:spacing w:val="-8"/>
                <w:sz w:val="14"/>
              </w:rPr>
              <w:t xml:space="preserve"> </w:t>
            </w:r>
            <w:r>
              <w:rPr>
                <w:color w:val="1E1E1E"/>
                <w:sz w:val="14"/>
              </w:rPr>
              <w:t>model).</w:t>
            </w:r>
            <w:r>
              <w:rPr>
                <w:color w:val="1E1E1E"/>
                <w:spacing w:val="40"/>
                <w:sz w:val="14"/>
              </w:rPr>
              <w:t xml:space="preserve"> </w:t>
            </w:r>
            <w:r>
              <w:rPr>
                <w:color w:val="1E1E1E"/>
                <w:sz w:val="14"/>
              </w:rPr>
              <w:t>Validation Method - Functional testing with sample</w:t>
            </w:r>
            <w:r>
              <w:rPr>
                <w:color w:val="1E1E1E"/>
                <w:spacing w:val="40"/>
                <w:sz w:val="14"/>
              </w:rPr>
              <w:t xml:space="preserve"> </w:t>
            </w:r>
            <w:r>
              <w:rPr>
                <w:color w:val="1E1E1E"/>
                <w:sz w:val="14"/>
              </w:rPr>
              <w:t>tickets; confirmation email checked in System Logs &gt;</w:t>
            </w:r>
            <w:r>
              <w:rPr>
                <w:color w:val="1E1E1E"/>
                <w:spacing w:val="40"/>
                <w:sz w:val="14"/>
              </w:rPr>
              <w:t xml:space="preserve"> </w:t>
            </w:r>
            <w:r>
              <w:rPr>
                <w:color w:val="1E1E1E"/>
                <w:spacing w:val="-2"/>
                <w:sz w:val="14"/>
              </w:rPr>
              <w:t>Emails.</w:t>
            </w:r>
          </w:p>
        </w:tc>
        <w:tc>
          <w:tcPr>
            <w:tcW w:w="2852" w:type="dxa"/>
          </w:tcPr>
          <w:p w14:paraId="4C81DF34">
            <w:pPr>
              <w:pStyle w:val="16"/>
              <w:spacing w:before="5"/>
              <w:rPr>
                <w:sz w:val="16"/>
              </w:rPr>
            </w:pPr>
          </w:p>
          <w:p w14:paraId="5809164A">
            <w:pPr>
              <w:pStyle w:val="16"/>
              <w:ind w:left="77"/>
              <w:rPr>
                <w:sz w:val="20"/>
              </w:rPr>
            </w:pPr>
            <w:r>
              <w:rPr>
                <w:sz w:val="20"/>
              </w:rPr>
              <w:drawing>
                <wp:inline distT="0" distB="0" distL="0" distR="0">
                  <wp:extent cx="1523365" cy="245745"/>
                  <wp:effectExtent l="0" t="0" r="0" b="0"/>
                  <wp:docPr id="650" name="Image 650"/>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62" cstate="print"/>
                          <a:stretch>
                            <a:fillRect/>
                          </a:stretch>
                        </pic:blipFill>
                        <pic:spPr>
                          <a:xfrm>
                            <a:off x="0" y="0"/>
                            <a:ext cx="1523999" cy="245745"/>
                          </a:xfrm>
                          <a:prstGeom prst="rect">
                            <a:avLst/>
                          </a:prstGeom>
                        </pic:spPr>
                      </pic:pic>
                    </a:graphicData>
                  </a:graphic>
                </wp:inline>
              </w:drawing>
            </w:r>
          </w:p>
        </w:tc>
      </w:tr>
    </w:tbl>
    <w:p w14:paraId="6F833D6C">
      <w:pPr>
        <w:pStyle w:val="16"/>
        <w:spacing w:after="0"/>
        <w:rPr>
          <w:sz w:val="20"/>
        </w:rPr>
        <w:sectPr>
          <w:pgSz w:w="12240" w:h="15840"/>
          <w:pgMar w:top="1420" w:right="992" w:bottom="280" w:left="1417" w:header="720" w:footer="720" w:gutter="0"/>
          <w:cols w:space="720" w:num="1"/>
        </w:sectPr>
      </w:pPr>
    </w:p>
    <w:p w14:paraId="0C56AD72">
      <w:pPr>
        <w:spacing w:before="22" w:line="259" w:lineRule="auto"/>
        <w:ind w:left="3035" w:right="3456" w:firstLine="0"/>
        <w:jc w:val="center"/>
        <w:rPr>
          <w:rFonts w:ascii="Calibri"/>
          <w:b/>
          <w:sz w:val="24"/>
        </w:rPr>
      </w:pPr>
      <w:r>
        <w:rPr>
          <w:rFonts w:ascii="Calibri"/>
          <w:b/>
          <w:sz w:val="24"/>
        </w:rPr>
        <w:t>Project</w:t>
      </w:r>
      <w:r>
        <w:rPr>
          <w:rFonts w:ascii="Calibri"/>
          <w:b/>
          <w:spacing w:val="-14"/>
          <w:sz w:val="24"/>
        </w:rPr>
        <w:t xml:space="preserve"> </w:t>
      </w:r>
      <w:r>
        <w:rPr>
          <w:rFonts w:ascii="Calibri"/>
          <w:b/>
          <w:sz w:val="24"/>
        </w:rPr>
        <w:t>Development</w:t>
      </w:r>
      <w:r>
        <w:rPr>
          <w:rFonts w:ascii="Calibri"/>
          <w:b/>
          <w:spacing w:val="-14"/>
          <w:sz w:val="24"/>
        </w:rPr>
        <w:t xml:space="preserve"> </w:t>
      </w:r>
      <w:r>
        <w:rPr>
          <w:rFonts w:ascii="Calibri"/>
          <w:b/>
          <w:sz w:val="24"/>
        </w:rPr>
        <w:t>Phase Model Performance Test</w:t>
      </w:r>
    </w:p>
    <w:p w14:paraId="605FDD67">
      <w:pPr>
        <w:pStyle w:val="13"/>
        <w:spacing w:before="43"/>
        <w:rPr>
          <w:rFonts w:ascii="Calibri"/>
          <w:b/>
          <w:sz w:val="20"/>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28D7D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30734A7C">
            <w:pPr>
              <w:pStyle w:val="16"/>
              <w:spacing w:before="2" w:line="247" w:lineRule="exact"/>
              <w:ind w:left="110"/>
              <w:rPr>
                <w:sz w:val="22"/>
              </w:rPr>
            </w:pPr>
            <w:r>
              <w:rPr>
                <w:spacing w:val="-4"/>
                <w:sz w:val="22"/>
              </w:rPr>
              <w:t>Date</w:t>
            </w:r>
          </w:p>
        </w:tc>
        <w:tc>
          <w:tcPr>
            <w:tcW w:w="4508" w:type="dxa"/>
          </w:tcPr>
          <w:p w14:paraId="00F95409">
            <w:pPr>
              <w:pStyle w:val="16"/>
              <w:spacing w:before="2" w:line="247" w:lineRule="exact"/>
              <w:ind w:left="110"/>
              <w:rPr>
                <w:sz w:val="22"/>
              </w:rPr>
            </w:pPr>
            <w:r>
              <w:rPr>
                <w:sz w:val="22"/>
              </w:rPr>
              <w:t>30</w:t>
            </w:r>
            <w:r>
              <w:rPr>
                <w:spacing w:val="-6"/>
                <w:sz w:val="22"/>
              </w:rPr>
              <w:t xml:space="preserve"> </w:t>
            </w:r>
            <w:r>
              <w:rPr>
                <w:sz w:val="22"/>
              </w:rPr>
              <w:t>September</w:t>
            </w:r>
            <w:r>
              <w:rPr>
                <w:spacing w:val="-5"/>
                <w:sz w:val="22"/>
              </w:rPr>
              <w:t xml:space="preserve"> </w:t>
            </w:r>
            <w:r>
              <w:rPr>
                <w:spacing w:val="-4"/>
                <w:sz w:val="22"/>
              </w:rPr>
              <w:t>2026</w:t>
            </w:r>
          </w:p>
        </w:tc>
      </w:tr>
      <w:tr w14:paraId="6D1EB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26F30923">
            <w:pPr>
              <w:pStyle w:val="16"/>
              <w:spacing w:before="1" w:line="247" w:lineRule="exact"/>
              <w:ind w:left="110"/>
              <w:rPr>
                <w:sz w:val="22"/>
              </w:rPr>
            </w:pPr>
            <w:r>
              <w:rPr>
                <w:sz w:val="22"/>
              </w:rPr>
              <w:t>Team</w:t>
            </w:r>
            <w:r>
              <w:rPr>
                <w:spacing w:val="-4"/>
                <w:sz w:val="22"/>
              </w:rPr>
              <w:t xml:space="preserve"> </w:t>
            </w:r>
            <w:r>
              <w:rPr>
                <w:spacing w:val="-5"/>
                <w:sz w:val="22"/>
              </w:rPr>
              <w:t>ID</w:t>
            </w:r>
          </w:p>
        </w:tc>
        <w:tc>
          <w:tcPr>
            <w:tcW w:w="4508" w:type="dxa"/>
          </w:tcPr>
          <w:p w14:paraId="380532B2">
            <w:pPr>
              <w:pStyle w:val="16"/>
              <w:spacing w:before="1" w:line="247"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26887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0879E696">
            <w:pPr>
              <w:pStyle w:val="16"/>
              <w:spacing w:before="1" w:line="247" w:lineRule="exact"/>
              <w:ind w:left="110"/>
              <w:rPr>
                <w:sz w:val="22"/>
              </w:rPr>
            </w:pPr>
            <w:r>
              <w:rPr>
                <w:sz w:val="22"/>
              </w:rPr>
              <w:t>Project</w:t>
            </w:r>
            <w:r>
              <w:rPr>
                <w:spacing w:val="-9"/>
                <w:sz w:val="22"/>
              </w:rPr>
              <w:t xml:space="preserve"> </w:t>
            </w:r>
            <w:r>
              <w:rPr>
                <w:spacing w:val="-4"/>
                <w:sz w:val="22"/>
              </w:rPr>
              <w:t>Name</w:t>
            </w:r>
          </w:p>
        </w:tc>
        <w:tc>
          <w:tcPr>
            <w:tcW w:w="4508" w:type="dxa"/>
          </w:tcPr>
          <w:p w14:paraId="1972D98F">
            <w:pPr>
              <w:pStyle w:val="16"/>
              <w:spacing w:before="1" w:line="247" w:lineRule="exact"/>
              <w:ind w:left="110"/>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7C7F7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7D608721">
            <w:pPr>
              <w:pStyle w:val="16"/>
              <w:spacing w:before="1" w:line="247" w:lineRule="exact"/>
              <w:ind w:left="110"/>
              <w:rPr>
                <w:sz w:val="22"/>
              </w:rPr>
            </w:pPr>
            <w:r>
              <w:rPr>
                <w:sz w:val="22"/>
              </w:rPr>
              <w:t>Maximum</w:t>
            </w:r>
            <w:r>
              <w:rPr>
                <w:spacing w:val="-2"/>
                <w:sz w:val="22"/>
              </w:rPr>
              <w:t xml:space="preserve"> Marks</w:t>
            </w:r>
          </w:p>
        </w:tc>
        <w:tc>
          <w:tcPr>
            <w:tcW w:w="4508" w:type="dxa"/>
          </w:tcPr>
          <w:p w14:paraId="2F961ADD">
            <w:pPr>
              <w:pStyle w:val="16"/>
              <w:rPr>
                <w:rFonts w:ascii="Times New Roman"/>
                <w:sz w:val="18"/>
              </w:rPr>
            </w:pPr>
          </w:p>
        </w:tc>
      </w:tr>
    </w:tbl>
    <w:p w14:paraId="47CAEE9B">
      <w:pPr>
        <w:pStyle w:val="13"/>
        <w:spacing w:before="191"/>
        <w:rPr>
          <w:rFonts w:ascii="Calibri"/>
          <w:b/>
          <w:sz w:val="22"/>
        </w:rPr>
      </w:pPr>
    </w:p>
    <w:p w14:paraId="7FA7E279">
      <w:pPr>
        <w:pStyle w:val="9"/>
      </w:pPr>
      <w:r>
        <w:t>Model</w:t>
      </w:r>
      <w:r>
        <w:rPr>
          <w:spacing w:val="-10"/>
        </w:rPr>
        <w:t xml:space="preserve"> </w:t>
      </w:r>
      <w:r>
        <w:t>Performance</w:t>
      </w:r>
      <w:r>
        <w:rPr>
          <w:spacing w:val="-8"/>
        </w:rPr>
        <w:t xml:space="preserve"> </w:t>
      </w:r>
      <w:r>
        <w:rPr>
          <w:spacing w:val="-2"/>
        </w:rPr>
        <w:t>Testing:</w:t>
      </w:r>
    </w:p>
    <w:p w14:paraId="04AA8B47">
      <w:pPr>
        <w:spacing w:before="183"/>
        <w:ind w:left="23" w:right="0" w:firstLine="0"/>
        <w:jc w:val="left"/>
        <w:rPr>
          <w:rFonts w:ascii="Calibri"/>
          <w:sz w:val="22"/>
        </w:rPr>
      </w:pPr>
      <w:r>
        <w:rPr>
          <w:rFonts w:ascii="Calibri"/>
          <w:sz w:val="22"/>
        </w:rPr>
        <w:t>Project</w:t>
      </w:r>
      <w:r>
        <w:rPr>
          <w:rFonts w:ascii="Calibri"/>
          <w:spacing w:val="-10"/>
          <w:sz w:val="22"/>
        </w:rPr>
        <w:t xml:space="preserve"> </w:t>
      </w:r>
      <w:r>
        <w:rPr>
          <w:rFonts w:ascii="Calibri"/>
          <w:sz w:val="22"/>
        </w:rPr>
        <w:t>team</w:t>
      </w:r>
      <w:r>
        <w:rPr>
          <w:rFonts w:ascii="Calibri"/>
          <w:spacing w:val="-5"/>
          <w:sz w:val="22"/>
        </w:rPr>
        <w:t xml:space="preserve"> </w:t>
      </w:r>
      <w:r>
        <w:rPr>
          <w:rFonts w:ascii="Calibri"/>
          <w:sz w:val="22"/>
        </w:rPr>
        <w:t>shall</w:t>
      </w:r>
      <w:r>
        <w:rPr>
          <w:rFonts w:ascii="Calibri"/>
          <w:spacing w:val="-4"/>
          <w:sz w:val="22"/>
        </w:rPr>
        <w:t xml:space="preserve"> </w:t>
      </w:r>
      <w:r>
        <w:rPr>
          <w:rFonts w:ascii="Calibri"/>
          <w:sz w:val="22"/>
        </w:rPr>
        <w:t>fill</w:t>
      </w:r>
      <w:r>
        <w:rPr>
          <w:rFonts w:ascii="Calibri"/>
          <w:spacing w:val="-5"/>
          <w:sz w:val="22"/>
        </w:rPr>
        <w:t xml:space="preserve"> </w:t>
      </w:r>
      <w:r>
        <w:rPr>
          <w:rFonts w:ascii="Calibri"/>
          <w:sz w:val="22"/>
        </w:rPr>
        <w:t>the</w:t>
      </w:r>
      <w:r>
        <w:rPr>
          <w:rFonts w:ascii="Calibri"/>
          <w:spacing w:val="-6"/>
          <w:sz w:val="22"/>
        </w:rPr>
        <w:t xml:space="preserve"> </w:t>
      </w:r>
      <w:r>
        <w:rPr>
          <w:rFonts w:ascii="Calibri"/>
          <w:sz w:val="22"/>
        </w:rPr>
        <w:t>following</w:t>
      </w:r>
      <w:r>
        <w:rPr>
          <w:rFonts w:ascii="Calibri"/>
          <w:spacing w:val="-5"/>
          <w:sz w:val="22"/>
        </w:rPr>
        <w:t xml:space="preserve"> </w:t>
      </w:r>
      <w:r>
        <w:rPr>
          <w:rFonts w:ascii="Calibri"/>
          <w:sz w:val="22"/>
        </w:rPr>
        <w:t>information</w:t>
      </w:r>
      <w:r>
        <w:rPr>
          <w:rFonts w:ascii="Calibri"/>
          <w:spacing w:val="-6"/>
          <w:sz w:val="22"/>
        </w:rPr>
        <w:t xml:space="preserve"> </w:t>
      </w:r>
      <w:r>
        <w:rPr>
          <w:rFonts w:ascii="Calibri"/>
          <w:sz w:val="22"/>
        </w:rPr>
        <w:t>in</w:t>
      </w:r>
      <w:r>
        <w:rPr>
          <w:rFonts w:ascii="Calibri"/>
          <w:spacing w:val="-7"/>
          <w:sz w:val="22"/>
        </w:rPr>
        <w:t xml:space="preserve"> </w:t>
      </w:r>
      <w:r>
        <w:rPr>
          <w:rFonts w:ascii="Calibri"/>
          <w:sz w:val="22"/>
        </w:rPr>
        <w:t>model</w:t>
      </w:r>
      <w:r>
        <w:rPr>
          <w:rFonts w:ascii="Calibri"/>
          <w:spacing w:val="-4"/>
          <w:sz w:val="22"/>
        </w:rPr>
        <w:t xml:space="preserve"> </w:t>
      </w:r>
      <w:r>
        <w:rPr>
          <w:rFonts w:ascii="Calibri"/>
          <w:sz w:val="22"/>
        </w:rPr>
        <w:t>performance</w:t>
      </w:r>
      <w:r>
        <w:rPr>
          <w:rFonts w:ascii="Calibri"/>
          <w:spacing w:val="-6"/>
          <w:sz w:val="22"/>
        </w:rPr>
        <w:t xml:space="preserve"> </w:t>
      </w:r>
      <w:r>
        <w:rPr>
          <w:rFonts w:ascii="Calibri"/>
          <w:sz w:val="22"/>
        </w:rPr>
        <w:t>testing</w:t>
      </w:r>
      <w:r>
        <w:rPr>
          <w:rFonts w:ascii="Calibri"/>
          <w:spacing w:val="-5"/>
          <w:sz w:val="22"/>
        </w:rPr>
        <w:t xml:space="preserve"> </w:t>
      </w:r>
      <w:r>
        <w:rPr>
          <w:rFonts w:ascii="Calibri"/>
          <w:spacing w:val="-2"/>
          <w:sz w:val="22"/>
        </w:rPr>
        <w:t>template.</w:t>
      </w:r>
    </w:p>
    <w:p w14:paraId="08E98781">
      <w:pPr>
        <w:pStyle w:val="13"/>
        <w:rPr>
          <w:rFonts w:ascii="Calibri"/>
          <w:sz w:val="14"/>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5"/>
        <w:gridCol w:w="2569"/>
        <w:gridCol w:w="5579"/>
      </w:tblGrid>
      <w:tr w14:paraId="545E4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1" w:hRule="atLeast"/>
        </w:trPr>
        <w:tc>
          <w:tcPr>
            <w:tcW w:w="735" w:type="dxa"/>
          </w:tcPr>
          <w:p w14:paraId="1E25ED0E">
            <w:pPr>
              <w:pStyle w:val="16"/>
              <w:spacing w:before="1"/>
              <w:ind w:right="127"/>
              <w:jc w:val="right"/>
              <w:rPr>
                <w:b/>
                <w:sz w:val="22"/>
              </w:rPr>
            </w:pPr>
            <w:r>
              <w:rPr>
                <w:b/>
                <w:spacing w:val="-2"/>
                <w:sz w:val="22"/>
              </w:rPr>
              <w:t>S.No.</w:t>
            </w:r>
          </w:p>
        </w:tc>
        <w:tc>
          <w:tcPr>
            <w:tcW w:w="2569" w:type="dxa"/>
          </w:tcPr>
          <w:p w14:paraId="040E5677">
            <w:pPr>
              <w:pStyle w:val="16"/>
              <w:spacing w:before="1"/>
              <w:ind w:left="110"/>
              <w:rPr>
                <w:b/>
                <w:sz w:val="22"/>
              </w:rPr>
            </w:pPr>
            <w:r>
              <w:rPr>
                <w:b/>
                <w:spacing w:val="-2"/>
                <w:sz w:val="22"/>
              </w:rPr>
              <w:t>Parameter</w:t>
            </w:r>
          </w:p>
        </w:tc>
        <w:tc>
          <w:tcPr>
            <w:tcW w:w="5579" w:type="dxa"/>
          </w:tcPr>
          <w:p w14:paraId="6227E6B2">
            <w:pPr>
              <w:pStyle w:val="16"/>
              <w:spacing w:before="1"/>
              <w:ind w:left="105"/>
              <w:rPr>
                <w:b/>
                <w:sz w:val="22"/>
              </w:rPr>
            </w:pPr>
            <w:r>
              <w:rPr>
                <w:b/>
                <w:sz w:val="22"/>
              </w:rPr>
              <w:t>Screenshot</w:t>
            </w:r>
            <w:r>
              <w:rPr>
                <w:b/>
                <w:spacing w:val="-5"/>
                <w:sz w:val="22"/>
              </w:rPr>
              <w:t xml:space="preserve"> </w:t>
            </w:r>
            <w:r>
              <w:rPr>
                <w:b/>
                <w:sz w:val="22"/>
              </w:rPr>
              <w:t>/</w:t>
            </w:r>
            <w:r>
              <w:rPr>
                <w:b/>
                <w:spacing w:val="-4"/>
                <w:sz w:val="22"/>
              </w:rPr>
              <w:t xml:space="preserve"> </w:t>
            </w:r>
            <w:r>
              <w:rPr>
                <w:b/>
                <w:spacing w:val="-2"/>
                <w:sz w:val="22"/>
              </w:rPr>
              <w:t>Values</w:t>
            </w:r>
          </w:p>
        </w:tc>
      </w:tr>
      <w:tr w14:paraId="2F9D3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735" w:type="dxa"/>
          </w:tcPr>
          <w:p w14:paraId="66961D40">
            <w:pPr>
              <w:pStyle w:val="16"/>
              <w:spacing w:before="6"/>
              <w:ind w:right="165"/>
              <w:jc w:val="right"/>
              <w:rPr>
                <w:sz w:val="22"/>
              </w:rPr>
            </w:pPr>
            <w:r>
              <w:rPr>
                <w:spacing w:val="-5"/>
                <w:sz w:val="22"/>
              </w:rPr>
              <w:t>1.</w:t>
            </w:r>
          </w:p>
        </w:tc>
        <w:tc>
          <w:tcPr>
            <w:tcW w:w="2569" w:type="dxa"/>
          </w:tcPr>
          <w:p w14:paraId="707F4C24">
            <w:pPr>
              <w:pStyle w:val="16"/>
              <w:spacing w:before="1"/>
              <w:ind w:left="110"/>
              <w:rPr>
                <w:sz w:val="22"/>
              </w:rPr>
            </w:pPr>
            <w:r>
              <w:rPr>
                <w:sz w:val="22"/>
              </w:rPr>
              <w:t>Data</w:t>
            </w:r>
            <w:r>
              <w:rPr>
                <w:spacing w:val="-7"/>
                <w:sz w:val="22"/>
              </w:rPr>
              <w:t xml:space="preserve"> </w:t>
            </w:r>
            <w:r>
              <w:rPr>
                <w:spacing w:val="-2"/>
                <w:sz w:val="22"/>
              </w:rPr>
              <w:t>Rendered</w:t>
            </w:r>
          </w:p>
        </w:tc>
        <w:tc>
          <w:tcPr>
            <w:tcW w:w="5579" w:type="dxa"/>
            <w:tcBorders>
              <w:right w:val="nil"/>
            </w:tcBorders>
          </w:tcPr>
          <w:p w14:paraId="7ADCDE99">
            <w:pPr>
              <w:pStyle w:val="16"/>
              <w:spacing w:before="40" w:line="237" w:lineRule="auto"/>
              <w:ind w:left="50" w:right="2243"/>
              <w:rPr>
                <w:sz w:val="14"/>
              </w:rPr>
            </w:pPr>
            <w:r>
              <w:rPr>
                <w:sz w:val="14"/>
              </w:rPr>
              <mc:AlternateContent>
                <mc:Choice Requires="wpg">
                  <w:drawing>
                    <wp:anchor distT="0" distB="0" distL="0" distR="0" simplePos="0" relativeHeight="251801600" behindDoc="1" locked="0" layoutInCell="1" allowOverlap="1">
                      <wp:simplePos x="0" y="0"/>
                      <wp:positionH relativeFrom="column">
                        <wp:posOffset>2237105</wp:posOffset>
                      </wp:positionH>
                      <wp:positionV relativeFrom="paragraph">
                        <wp:posOffset>14605</wp:posOffset>
                      </wp:positionV>
                      <wp:extent cx="1304925" cy="482600"/>
                      <wp:effectExtent l="0" t="0" r="0" b="0"/>
                      <wp:wrapNone/>
                      <wp:docPr id="651" name="Group 651"/>
                      <wp:cNvGraphicFramePr/>
                      <a:graphic xmlns:a="http://schemas.openxmlformats.org/drawingml/2006/main">
                        <a:graphicData uri="http://schemas.microsoft.com/office/word/2010/wordprocessingGroup">
                          <wpg:wgp>
                            <wpg:cNvGrpSpPr/>
                            <wpg:grpSpPr>
                              <a:xfrm>
                                <a:off x="0" y="0"/>
                                <a:ext cx="1304925" cy="482600"/>
                                <a:chOff x="0" y="0"/>
                                <a:chExt cx="1304925" cy="482600"/>
                              </a:xfrm>
                            </wpg:grpSpPr>
                            <pic:pic xmlns:pic="http://schemas.openxmlformats.org/drawingml/2006/picture">
                              <pic:nvPicPr>
                                <pic:cNvPr id="652" name="Image 652"/>
                                <pic:cNvPicPr/>
                              </pic:nvPicPr>
                              <pic:blipFill>
                                <a:blip r:embed="rId60" cstate="print"/>
                                <a:stretch>
                                  <a:fillRect/>
                                </a:stretch>
                              </pic:blipFill>
                              <pic:spPr>
                                <a:xfrm>
                                  <a:off x="0" y="0"/>
                                  <a:ext cx="1295400" cy="479298"/>
                                </a:xfrm>
                                <a:prstGeom prst="rect">
                                  <a:avLst/>
                                </a:prstGeom>
                              </pic:spPr>
                            </pic:pic>
                          </wpg:wgp>
                        </a:graphicData>
                      </a:graphic>
                    </wp:anchor>
                  </w:drawing>
                </mc:Choice>
                <mc:Fallback>
                  <w:pict>
                    <v:group id="_x0000_s1026" o:spid="_x0000_s1026" o:spt="203" style="position:absolute;left:0pt;margin-left:176.15pt;margin-top:1.15pt;height:38pt;width:102.75pt;z-index:-251514880;mso-width-relative:page;mso-height-relative:page;" coordsize="1304925,482600" o:gfxdata="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">
                      <o:lock v:ext="edit" aspectratio="f"/>
                      <v:shape id="Image 652" o:spid="_x0000_s1026" o:spt="75" type="#_x0000_t75" style="position:absolute;left:0;top:0;height:479298;width:1295400;" filled="f" o:preferrelative="t" stroked="f" coordsize="21600,21600" o:gfxdata="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udhe8AAAA&#10;3AAAAA8AAAAAAAAAAQAgAAAAIgAAAGRycy9kb3ducmV2LnhtbFBLAQIUABQAAAAIAIdO4kAzLwWe&#10;OwAAADkAAAAQAAAAAAAAAAEAIAAAAAsBAABkcnMvc2hhcGV4bWwueG1sUEsFBgAAAAAGAAYAWwEA&#10;ALUDAAAAAA==&#10;">
                        <v:fill on="f" focussize="0,0"/>
                        <v:stroke on="f"/>
                        <v:imagedata r:id="rId60" o:title=""/>
                        <o:lock v:ext="edit" aspectratio="f"/>
                      </v:shape>
                    </v:group>
                  </w:pict>
                </mc:Fallback>
              </mc:AlternateContent>
            </w:r>
            <w:r>
              <w:rPr>
                <w:color w:val="1E1E1E"/>
                <w:w w:val="105"/>
                <w:sz w:val="14"/>
              </w:rPr>
              <w:t>Ticket records are stored in the custom Incident</w:t>
            </w:r>
            <w:r>
              <w:rPr>
                <w:color w:val="1E1E1E"/>
                <w:spacing w:val="40"/>
                <w:w w:val="105"/>
                <w:sz w:val="14"/>
              </w:rPr>
              <w:t xml:space="preserve"> </w:t>
            </w:r>
            <w:r>
              <w:rPr>
                <w:color w:val="1E1E1E"/>
                <w:w w:val="105"/>
                <w:sz w:val="14"/>
              </w:rPr>
              <w:t>Workflow table (Number, Caller, Category,</w:t>
            </w:r>
            <w:r>
              <w:rPr>
                <w:color w:val="1E1E1E"/>
                <w:spacing w:val="40"/>
                <w:w w:val="105"/>
                <w:sz w:val="14"/>
              </w:rPr>
              <w:t xml:space="preserve"> </w:t>
            </w:r>
            <w:r>
              <w:rPr>
                <w:color w:val="1E1E1E"/>
                <w:spacing w:val="-2"/>
                <w:w w:val="105"/>
                <w:sz w:val="14"/>
              </w:rPr>
              <w:t>Subcategory, Short Description, Description, State,</w:t>
            </w:r>
            <w:r>
              <w:rPr>
                <w:color w:val="1E1E1E"/>
                <w:spacing w:val="40"/>
                <w:w w:val="105"/>
                <w:sz w:val="14"/>
              </w:rPr>
              <w:t xml:space="preserve"> </w:t>
            </w:r>
            <w:r>
              <w:rPr>
                <w:color w:val="1E1E1E"/>
                <w:w w:val="105"/>
                <w:sz w:val="14"/>
              </w:rPr>
              <w:t>Assigned Group, Assigned to).</w:t>
            </w:r>
          </w:p>
        </w:tc>
      </w:tr>
      <w:tr w14:paraId="51525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735" w:type="dxa"/>
          </w:tcPr>
          <w:p w14:paraId="2DF1D622">
            <w:pPr>
              <w:pStyle w:val="16"/>
              <w:spacing w:before="6"/>
              <w:ind w:right="165"/>
              <w:jc w:val="right"/>
              <w:rPr>
                <w:sz w:val="22"/>
              </w:rPr>
            </w:pPr>
            <w:r>
              <w:rPr>
                <w:spacing w:val="-5"/>
                <w:sz w:val="22"/>
              </w:rPr>
              <w:t>2.</w:t>
            </w:r>
          </w:p>
        </w:tc>
        <w:tc>
          <w:tcPr>
            <w:tcW w:w="2569" w:type="dxa"/>
          </w:tcPr>
          <w:p w14:paraId="36A50245">
            <w:pPr>
              <w:pStyle w:val="16"/>
              <w:spacing w:before="1"/>
              <w:ind w:left="110"/>
              <w:rPr>
                <w:sz w:val="22"/>
              </w:rPr>
            </w:pPr>
            <w:r>
              <w:rPr>
                <w:sz w:val="22"/>
              </w:rPr>
              <w:t>Data</w:t>
            </w:r>
            <w:r>
              <w:rPr>
                <w:spacing w:val="-7"/>
                <w:sz w:val="22"/>
              </w:rPr>
              <w:t xml:space="preserve"> </w:t>
            </w:r>
            <w:r>
              <w:rPr>
                <w:spacing w:val="-2"/>
                <w:sz w:val="22"/>
              </w:rPr>
              <w:t>Preprocessing</w:t>
            </w:r>
          </w:p>
        </w:tc>
        <w:tc>
          <w:tcPr>
            <w:tcW w:w="5579" w:type="dxa"/>
            <w:tcBorders>
              <w:right w:val="nil"/>
            </w:tcBorders>
          </w:tcPr>
          <w:p w14:paraId="60271FDD">
            <w:pPr>
              <w:pStyle w:val="16"/>
              <w:spacing w:before="44" w:line="228" w:lineRule="auto"/>
              <w:ind w:left="50"/>
              <w:rPr>
                <w:sz w:val="17"/>
              </w:rPr>
            </w:pPr>
            <w:r>
              <w:rPr>
                <w:color w:val="1E1E1E"/>
                <w:sz w:val="17"/>
              </w:rPr>
              <w:t>No</w:t>
            </w:r>
            <w:r>
              <w:rPr>
                <w:color w:val="1E1E1E"/>
                <w:spacing w:val="-4"/>
                <w:sz w:val="17"/>
              </w:rPr>
              <w:t xml:space="preserve"> </w:t>
            </w:r>
            <w:r>
              <w:rPr>
                <w:color w:val="1E1E1E"/>
                <w:sz w:val="17"/>
              </w:rPr>
              <w:t>data</w:t>
            </w:r>
            <w:r>
              <w:rPr>
                <w:color w:val="1E1E1E"/>
                <w:spacing w:val="-4"/>
                <w:sz w:val="17"/>
              </w:rPr>
              <w:t xml:space="preserve"> </w:t>
            </w:r>
            <w:r>
              <w:rPr>
                <w:color w:val="1E1E1E"/>
                <w:sz w:val="17"/>
              </w:rPr>
              <w:t>preprocessing</w:t>
            </w:r>
            <w:r>
              <w:rPr>
                <w:color w:val="1E1E1E"/>
                <w:spacing w:val="-4"/>
                <w:sz w:val="17"/>
              </w:rPr>
              <w:t xml:space="preserve"> </w:t>
            </w:r>
            <w:r>
              <w:rPr>
                <w:color w:val="1E1E1E"/>
                <w:sz w:val="17"/>
              </w:rPr>
              <w:t>required.</w:t>
            </w:r>
            <w:r>
              <w:rPr>
                <w:color w:val="1E1E1E"/>
                <w:spacing w:val="-4"/>
                <w:sz w:val="17"/>
              </w:rPr>
              <w:t xml:space="preserve"> </w:t>
            </w:r>
            <w:r>
              <w:rPr>
                <w:color w:val="1E1E1E"/>
                <w:sz w:val="17"/>
              </w:rPr>
              <w:t>The</w:t>
            </w:r>
            <w:r>
              <w:rPr>
                <w:color w:val="1E1E1E"/>
                <w:spacing w:val="-4"/>
                <w:sz w:val="17"/>
              </w:rPr>
              <w:t xml:space="preserve"> </w:t>
            </w:r>
            <w:r>
              <w:rPr>
                <w:color w:val="1E1E1E"/>
                <w:sz w:val="17"/>
              </w:rPr>
              <w:t>flow</w:t>
            </w:r>
            <w:r>
              <w:rPr>
                <w:color w:val="1E1E1E"/>
                <w:spacing w:val="-4"/>
                <w:sz w:val="17"/>
              </w:rPr>
              <w:t xml:space="preserve"> </w:t>
            </w:r>
            <w:r>
              <w:rPr>
                <w:color w:val="1E1E1E"/>
                <w:sz w:val="17"/>
              </w:rPr>
              <w:t>reads</w:t>
            </w:r>
            <w:r>
              <w:rPr>
                <w:color w:val="1E1E1E"/>
                <w:spacing w:val="-4"/>
                <w:sz w:val="17"/>
              </w:rPr>
              <w:t xml:space="preserve"> </w:t>
            </w:r>
            <w:r>
              <w:rPr>
                <w:color w:val="1E1E1E"/>
                <w:sz w:val="17"/>
              </w:rPr>
              <w:t>the</w:t>
            </w:r>
            <w:r>
              <w:rPr>
                <w:color w:val="1E1E1E"/>
                <w:spacing w:val="-4"/>
                <w:sz w:val="17"/>
              </w:rPr>
              <w:t xml:space="preserve"> </w:t>
            </w:r>
            <w:r>
              <w:rPr>
                <w:color w:val="1E1E1E"/>
                <w:sz w:val="17"/>
              </w:rPr>
              <w:t>Short</w:t>
            </w:r>
            <w:r>
              <w:rPr>
                <w:color w:val="1E1E1E"/>
                <w:spacing w:val="-4"/>
                <w:sz w:val="17"/>
              </w:rPr>
              <w:t xml:space="preserve"> </w:t>
            </w:r>
            <w:r>
              <w:rPr>
                <w:color w:val="1E1E1E"/>
                <w:sz w:val="17"/>
              </w:rPr>
              <w:t>Description</w:t>
            </w:r>
            <w:r>
              <w:rPr>
                <w:color w:val="1E1E1E"/>
                <w:spacing w:val="-4"/>
                <w:sz w:val="17"/>
              </w:rPr>
              <w:t xml:space="preserve"> </w:t>
            </w:r>
            <w:r>
              <w:rPr>
                <w:color w:val="1E1E1E"/>
                <w:sz w:val="17"/>
              </w:rPr>
              <w:t>of</w:t>
            </w:r>
            <w:r>
              <w:rPr>
                <w:color w:val="1E1E1E"/>
                <w:spacing w:val="-4"/>
                <w:sz w:val="17"/>
              </w:rPr>
              <w:t xml:space="preserve"> </w:t>
            </w:r>
            <w:r>
              <w:rPr>
                <w:color w:val="1E1E1E"/>
                <w:sz w:val="17"/>
              </w:rPr>
              <w:t>each</w:t>
            </w:r>
            <w:r>
              <w:rPr>
                <w:color w:val="1E1E1E"/>
                <w:spacing w:val="40"/>
                <w:sz w:val="17"/>
              </w:rPr>
              <w:t xml:space="preserve"> </w:t>
            </w:r>
            <w:r>
              <w:rPr>
                <w:color w:val="1E1E1E"/>
                <w:sz w:val="17"/>
              </w:rPr>
              <w:t>new ticket and matches predefined keywords.</w:t>
            </w:r>
          </w:p>
        </w:tc>
      </w:tr>
      <w:tr w14:paraId="391F8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735" w:type="dxa"/>
          </w:tcPr>
          <w:p w14:paraId="62D07723">
            <w:pPr>
              <w:pStyle w:val="16"/>
              <w:spacing w:before="6"/>
              <w:ind w:right="165"/>
              <w:jc w:val="right"/>
              <w:rPr>
                <w:sz w:val="22"/>
              </w:rPr>
            </w:pPr>
            <w:r>
              <w:rPr>
                <w:spacing w:val="-5"/>
                <w:sz w:val="22"/>
              </w:rPr>
              <w:t>3.</w:t>
            </w:r>
          </w:p>
        </w:tc>
        <w:tc>
          <w:tcPr>
            <w:tcW w:w="2569" w:type="dxa"/>
          </w:tcPr>
          <w:p w14:paraId="4EE6B37B">
            <w:pPr>
              <w:pStyle w:val="16"/>
              <w:spacing w:before="1"/>
              <w:ind w:left="110"/>
              <w:rPr>
                <w:sz w:val="22"/>
              </w:rPr>
            </w:pPr>
            <w:r>
              <w:rPr>
                <w:color w:val="212121"/>
                <w:sz w:val="22"/>
              </w:rPr>
              <w:t>Utilization</w:t>
            </w:r>
            <w:r>
              <w:rPr>
                <w:color w:val="212121"/>
                <w:spacing w:val="-8"/>
                <w:sz w:val="22"/>
              </w:rPr>
              <w:t xml:space="preserve"> </w:t>
            </w:r>
            <w:r>
              <w:rPr>
                <w:color w:val="212121"/>
                <w:sz w:val="22"/>
              </w:rPr>
              <w:t>of</w:t>
            </w:r>
            <w:r>
              <w:rPr>
                <w:color w:val="212121"/>
                <w:spacing w:val="-6"/>
                <w:sz w:val="22"/>
              </w:rPr>
              <w:t xml:space="preserve"> </w:t>
            </w:r>
            <w:r>
              <w:rPr>
                <w:color w:val="212121"/>
                <w:sz w:val="22"/>
              </w:rPr>
              <w:t>Data</w:t>
            </w:r>
            <w:r>
              <w:rPr>
                <w:color w:val="212121"/>
                <w:spacing w:val="-6"/>
                <w:sz w:val="22"/>
              </w:rPr>
              <w:t xml:space="preserve"> </w:t>
            </w:r>
            <w:r>
              <w:rPr>
                <w:color w:val="212121"/>
                <w:spacing w:val="-2"/>
                <w:sz w:val="22"/>
              </w:rPr>
              <w:t>Filters</w:t>
            </w:r>
          </w:p>
        </w:tc>
        <w:tc>
          <w:tcPr>
            <w:tcW w:w="5579" w:type="dxa"/>
            <w:tcBorders>
              <w:right w:val="nil"/>
            </w:tcBorders>
          </w:tcPr>
          <w:p w14:paraId="30831FC8">
            <w:pPr>
              <w:pStyle w:val="16"/>
              <w:spacing w:before="40" w:line="237" w:lineRule="auto"/>
              <w:ind w:left="50" w:right="2243"/>
              <w:rPr>
                <w:sz w:val="14"/>
              </w:rPr>
            </w:pPr>
            <w:r>
              <w:rPr>
                <w:sz w:val="14"/>
              </w:rPr>
              <mc:AlternateContent>
                <mc:Choice Requires="wpg">
                  <w:drawing>
                    <wp:anchor distT="0" distB="0" distL="0" distR="0" simplePos="0" relativeHeight="251802624" behindDoc="1" locked="0" layoutInCell="1" allowOverlap="1">
                      <wp:simplePos x="0" y="0"/>
                      <wp:positionH relativeFrom="column">
                        <wp:posOffset>2268855</wp:posOffset>
                      </wp:positionH>
                      <wp:positionV relativeFrom="paragraph">
                        <wp:posOffset>19685</wp:posOffset>
                      </wp:positionV>
                      <wp:extent cx="1241425" cy="482600"/>
                      <wp:effectExtent l="0" t="0" r="0" b="0"/>
                      <wp:wrapNone/>
                      <wp:docPr id="653" name="Group 653"/>
                      <wp:cNvGraphicFramePr/>
                      <a:graphic xmlns:a="http://schemas.openxmlformats.org/drawingml/2006/main">
                        <a:graphicData uri="http://schemas.microsoft.com/office/word/2010/wordprocessingGroup">
                          <wpg:wgp>
                            <wpg:cNvGrpSpPr/>
                            <wpg:grpSpPr>
                              <a:xfrm>
                                <a:off x="0" y="0"/>
                                <a:ext cx="1241425" cy="482600"/>
                                <a:chOff x="0" y="0"/>
                                <a:chExt cx="1241425" cy="482600"/>
                              </a:xfrm>
                            </wpg:grpSpPr>
                            <pic:pic xmlns:pic="http://schemas.openxmlformats.org/drawingml/2006/picture">
                              <pic:nvPicPr>
                                <pic:cNvPr id="654" name="Image 654"/>
                                <pic:cNvPicPr/>
                              </pic:nvPicPr>
                              <pic:blipFill>
                                <a:blip r:embed="rId63" cstate="print"/>
                                <a:stretch>
                                  <a:fillRect/>
                                </a:stretch>
                              </pic:blipFill>
                              <pic:spPr>
                                <a:xfrm>
                                  <a:off x="0" y="0"/>
                                  <a:ext cx="1219200" cy="473963"/>
                                </a:xfrm>
                                <a:prstGeom prst="rect">
                                  <a:avLst/>
                                </a:prstGeom>
                              </pic:spPr>
                            </pic:pic>
                          </wpg:wgp>
                        </a:graphicData>
                      </a:graphic>
                    </wp:anchor>
                  </w:drawing>
                </mc:Choice>
                <mc:Fallback>
                  <w:pict>
                    <v:group id="_x0000_s1026" o:spid="_x0000_s1026" o:spt="203" style="position:absolute;left:0pt;margin-left:178.65pt;margin-top:1.55pt;height:38pt;width:97.75pt;z-index:-251513856;mso-width-relative:page;mso-height-relative:page;" coordsize="1241425,482600" o:gfxdata="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">
                      <o:lock v:ext="edit" aspectratio="f"/>
                      <v:shape id="Image 654" o:spid="_x0000_s1026" o:spt="75" type="#_x0000_t75" style="position:absolute;left:0;top:0;height:473963;width:1219200;" filled="f" o:preferrelative="t" stroked="f" coordsize="21600,21600" o:gfxdata="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QFVO/&#10;AAAA3AAAAA8AAAAAAAAAAQAgAAAAIgAAAGRycy9kb3ducmV2LnhtbFBLAQIUABQAAAAIAIdO4kAz&#10;LwWeOwAAADkAAAAQAAAAAAAAAAEAIAAAAA4BAABkcnMvc2hhcGV4bWwueG1sUEsFBgAAAAAGAAYA&#10;WwEAALgDAAAAAA==&#10;">
                        <v:fill on="f" focussize="0,0"/>
                        <v:stroke on="f"/>
                        <v:imagedata r:id="rId63" o:title=""/>
                        <o:lock v:ext="edit" aspectratio="f"/>
                      </v:shape>
                    </v:group>
                  </w:pict>
                </mc:Fallback>
              </mc:AlternateContent>
            </w:r>
            <w:r>
              <w:rPr>
                <w:color w:val="1E1E1E"/>
                <w:w w:val="105"/>
                <w:sz w:val="14"/>
              </w:rPr>
              <w:t>Trigger condition: Category is Empty. If / Else If</w:t>
            </w:r>
            <w:r>
              <w:rPr>
                <w:color w:val="1E1E1E"/>
                <w:spacing w:val="40"/>
                <w:w w:val="105"/>
                <w:sz w:val="14"/>
              </w:rPr>
              <w:t xml:space="preserve"> </w:t>
            </w:r>
            <w:r>
              <w:rPr>
                <w:color w:val="1E1E1E"/>
                <w:spacing w:val="-2"/>
                <w:w w:val="105"/>
                <w:sz w:val="14"/>
              </w:rPr>
              <w:t>conditions: Short Description contains WiFi / Network,</w:t>
            </w:r>
            <w:r>
              <w:rPr>
                <w:color w:val="1E1E1E"/>
                <w:spacing w:val="40"/>
                <w:w w:val="105"/>
                <w:sz w:val="14"/>
              </w:rPr>
              <w:t xml:space="preserve"> </w:t>
            </w:r>
            <w:r>
              <w:rPr>
                <w:color w:val="1E1E1E"/>
                <w:w w:val="105"/>
                <w:sz w:val="14"/>
              </w:rPr>
              <w:t>Projector, Password / Login or Slow / Hanging.</w:t>
            </w:r>
          </w:p>
        </w:tc>
      </w:tr>
      <w:tr w14:paraId="410C7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735" w:type="dxa"/>
          </w:tcPr>
          <w:p w14:paraId="4A2787EF">
            <w:pPr>
              <w:pStyle w:val="16"/>
              <w:spacing w:before="11"/>
              <w:ind w:right="165"/>
              <w:jc w:val="right"/>
              <w:rPr>
                <w:sz w:val="22"/>
              </w:rPr>
            </w:pPr>
            <w:r>
              <w:rPr>
                <w:spacing w:val="-5"/>
                <w:sz w:val="22"/>
              </w:rPr>
              <w:t>4.</w:t>
            </w:r>
          </w:p>
        </w:tc>
        <w:tc>
          <w:tcPr>
            <w:tcW w:w="2569" w:type="dxa"/>
          </w:tcPr>
          <w:p w14:paraId="620BA061">
            <w:pPr>
              <w:pStyle w:val="16"/>
              <w:spacing w:before="1"/>
              <w:ind w:left="110"/>
              <w:rPr>
                <w:sz w:val="22"/>
              </w:rPr>
            </w:pPr>
            <w:r>
              <w:rPr>
                <w:color w:val="212121"/>
                <w:sz w:val="22"/>
              </w:rPr>
              <w:t>DAX</w:t>
            </w:r>
            <w:r>
              <w:rPr>
                <w:color w:val="212121"/>
                <w:spacing w:val="-5"/>
                <w:sz w:val="22"/>
              </w:rPr>
              <w:t xml:space="preserve"> </w:t>
            </w:r>
            <w:r>
              <w:rPr>
                <w:color w:val="212121"/>
                <w:sz w:val="22"/>
              </w:rPr>
              <w:t>Queries</w:t>
            </w:r>
            <w:r>
              <w:rPr>
                <w:color w:val="212121"/>
                <w:spacing w:val="-2"/>
                <w:sz w:val="22"/>
              </w:rPr>
              <w:t xml:space="preserve"> </w:t>
            </w:r>
            <w:r>
              <w:rPr>
                <w:color w:val="212121"/>
                <w:spacing w:val="-4"/>
                <w:sz w:val="22"/>
              </w:rPr>
              <w:t>Used</w:t>
            </w:r>
          </w:p>
        </w:tc>
        <w:tc>
          <w:tcPr>
            <w:tcW w:w="5579" w:type="dxa"/>
            <w:tcBorders>
              <w:right w:val="nil"/>
            </w:tcBorders>
          </w:tcPr>
          <w:p w14:paraId="43094A73">
            <w:pPr>
              <w:pStyle w:val="16"/>
              <w:spacing w:before="34"/>
              <w:ind w:left="50"/>
              <w:rPr>
                <w:sz w:val="17"/>
              </w:rPr>
            </w:pPr>
            <w:r>
              <w:rPr>
                <w:color w:val="1E1E1E"/>
                <w:sz w:val="17"/>
              </w:rPr>
              <w:t>Not</w:t>
            </w:r>
            <w:r>
              <w:rPr>
                <w:color w:val="1E1E1E"/>
                <w:spacing w:val="-7"/>
                <w:sz w:val="17"/>
              </w:rPr>
              <w:t xml:space="preserve"> </w:t>
            </w:r>
            <w:r>
              <w:rPr>
                <w:color w:val="1E1E1E"/>
                <w:sz w:val="17"/>
              </w:rPr>
              <w:t>applicable</w:t>
            </w:r>
            <w:r>
              <w:rPr>
                <w:color w:val="1E1E1E"/>
                <w:spacing w:val="-5"/>
                <w:sz w:val="17"/>
              </w:rPr>
              <w:t xml:space="preserve"> </w:t>
            </w:r>
            <w:r>
              <w:rPr>
                <w:color w:val="1E1E1E"/>
                <w:sz w:val="17"/>
              </w:rPr>
              <w:t>-</w:t>
            </w:r>
            <w:r>
              <w:rPr>
                <w:color w:val="1E1E1E"/>
                <w:spacing w:val="-5"/>
                <w:sz w:val="17"/>
              </w:rPr>
              <w:t xml:space="preserve"> </w:t>
            </w:r>
            <w:r>
              <w:rPr>
                <w:color w:val="1E1E1E"/>
                <w:sz w:val="17"/>
              </w:rPr>
              <w:t>no-code</w:t>
            </w:r>
            <w:r>
              <w:rPr>
                <w:color w:val="1E1E1E"/>
                <w:spacing w:val="-5"/>
                <w:sz w:val="17"/>
              </w:rPr>
              <w:t xml:space="preserve"> </w:t>
            </w:r>
            <w:r>
              <w:rPr>
                <w:color w:val="1E1E1E"/>
                <w:sz w:val="17"/>
              </w:rPr>
              <w:t>Flow</w:t>
            </w:r>
            <w:r>
              <w:rPr>
                <w:color w:val="1E1E1E"/>
                <w:spacing w:val="-5"/>
                <w:sz w:val="17"/>
              </w:rPr>
              <w:t xml:space="preserve"> </w:t>
            </w:r>
            <w:r>
              <w:rPr>
                <w:color w:val="1E1E1E"/>
                <w:sz w:val="17"/>
              </w:rPr>
              <w:t>Designer</w:t>
            </w:r>
            <w:r>
              <w:rPr>
                <w:color w:val="1E1E1E"/>
                <w:spacing w:val="-5"/>
                <w:sz w:val="17"/>
              </w:rPr>
              <w:t xml:space="preserve"> </w:t>
            </w:r>
            <w:r>
              <w:rPr>
                <w:color w:val="1E1E1E"/>
                <w:sz w:val="17"/>
              </w:rPr>
              <w:t>solution;</w:t>
            </w:r>
            <w:r>
              <w:rPr>
                <w:color w:val="1E1E1E"/>
                <w:spacing w:val="-5"/>
                <w:sz w:val="17"/>
              </w:rPr>
              <w:t xml:space="preserve"> </w:t>
            </w:r>
            <w:r>
              <w:rPr>
                <w:color w:val="1E1E1E"/>
                <w:sz w:val="17"/>
              </w:rPr>
              <w:t>no</w:t>
            </w:r>
            <w:r>
              <w:rPr>
                <w:color w:val="1E1E1E"/>
                <w:spacing w:val="-5"/>
                <w:sz w:val="17"/>
              </w:rPr>
              <w:t xml:space="preserve"> </w:t>
            </w:r>
            <w:r>
              <w:rPr>
                <w:color w:val="1E1E1E"/>
                <w:sz w:val="17"/>
              </w:rPr>
              <w:t>DAX</w:t>
            </w:r>
            <w:r>
              <w:rPr>
                <w:color w:val="1E1E1E"/>
                <w:spacing w:val="-5"/>
                <w:sz w:val="17"/>
              </w:rPr>
              <w:t xml:space="preserve"> </w:t>
            </w:r>
            <w:r>
              <w:rPr>
                <w:color w:val="1E1E1E"/>
                <w:sz w:val="17"/>
              </w:rPr>
              <w:t>queries</w:t>
            </w:r>
            <w:r>
              <w:rPr>
                <w:color w:val="1E1E1E"/>
                <w:spacing w:val="-5"/>
                <w:sz w:val="17"/>
              </w:rPr>
              <w:t xml:space="preserve"> </w:t>
            </w:r>
            <w:r>
              <w:rPr>
                <w:color w:val="1E1E1E"/>
                <w:sz w:val="17"/>
              </w:rPr>
              <w:t>are</w:t>
            </w:r>
            <w:r>
              <w:rPr>
                <w:color w:val="1E1E1E"/>
                <w:spacing w:val="-5"/>
                <w:sz w:val="17"/>
              </w:rPr>
              <w:t xml:space="preserve"> </w:t>
            </w:r>
            <w:r>
              <w:rPr>
                <w:color w:val="1E1E1E"/>
                <w:spacing w:val="-2"/>
                <w:sz w:val="17"/>
              </w:rPr>
              <w:t>used.</w:t>
            </w:r>
          </w:p>
        </w:tc>
      </w:tr>
      <w:tr w14:paraId="3223B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735" w:type="dxa"/>
          </w:tcPr>
          <w:p w14:paraId="74435F9A">
            <w:pPr>
              <w:pStyle w:val="16"/>
              <w:spacing w:before="6"/>
              <w:ind w:right="165"/>
              <w:jc w:val="right"/>
              <w:rPr>
                <w:sz w:val="22"/>
              </w:rPr>
            </w:pPr>
            <w:r>
              <w:rPr>
                <w:spacing w:val="-5"/>
                <w:sz w:val="22"/>
              </w:rPr>
              <w:t>5.</w:t>
            </w:r>
          </w:p>
        </w:tc>
        <w:tc>
          <w:tcPr>
            <w:tcW w:w="2569" w:type="dxa"/>
          </w:tcPr>
          <w:p w14:paraId="61E7FE9B">
            <w:pPr>
              <w:pStyle w:val="16"/>
              <w:spacing w:before="1"/>
              <w:ind w:left="110"/>
              <w:rPr>
                <w:sz w:val="22"/>
              </w:rPr>
            </w:pPr>
            <w:r>
              <w:rPr>
                <w:color w:val="212121"/>
                <w:spacing w:val="-2"/>
                <w:sz w:val="22"/>
              </w:rPr>
              <w:t>Dashboard</w:t>
            </w:r>
            <w:r>
              <w:rPr>
                <w:color w:val="212121"/>
                <w:spacing w:val="4"/>
                <w:sz w:val="22"/>
              </w:rPr>
              <w:t xml:space="preserve"> </w:t>
            </w:r>
            <w:r>
              <w:rPr>
                <w:color w:val="212121"/>
                <w:spacing w:val="-2"/>
                <w:sz w:val="22"/>
              </w:rPr>
              <w:t>design</w:t>
            </w:r>
          </w:p>
        </w:tc>
        <w:tc>
          <w:tcPr>
            <w:tcW w:w="5579" w:type="dxa"/>
            <w:tcBorders>
              <w:right w:val="nil"/>
            </w:tcBorders>
          </w:tcPr>
          <w:p w14:paraId="2D9D6F7D">
            <w:pPr>
              <w:pStyle w:val="16"/>
              <w:spacing w:before="36"/>
              <w:ind w:left="50"/>
              <w:rPr>
                <w:sz w:val="17"/>
              </w:rPr>
            </w:pPr>
            <w:r>
              <w:rPr>
                <w:color w:val="1E1E1E"/>
                <w:sz w:val="17"/>
              </w:rPr>
              <w:t>No</w:t>
            </w:r>
            <w:r>
              <w:rPr>
                <w:color w:val="1E1E1E"/>
                <w:spacing w:val="-7"/>
                <w:sz w:val="17"/>
              </w:rPr>
              <w:t xml:space="preserve"> </w:t>
            </w:r>
            <w:r>
              <w:rPr>
                <w:color w:val="1E1E1E"/>
                <w:sz w:val="17"/>
              </w:rPr>
              <w:t>of</w:t>
            </w:r>
            <w:r>
              <w:rPr>
                <w:color w:val="1E1E1E"/>
                <w:spacing w:val="-5"/>
                <w:sz w:val="17"/>
              </w:rPr>
              <w:t xml:space="preserve"> </w:t>
            </w:r>
            <w:r>
              <w:rPr>
                <w:color w:val="1E1E1E"/>
                <w:sz w:val="17"/>
              </w:rPr>
              <w:t>Visualizations</w:t>
            </w:r>
            <w:r>
              <w:rPr>
                <w:color w:val="1E1E1E"/>
                <w:spacing w:val="-5"/>
                <w:sz w:val="17"/>
              </w:rPr>
              <w:t xml:space="preserve"> </w:t>
            </w:r>
            <w:r>
              <w:rPr>
                <w:color w:val="1E1E1E"/>
                <w:sz w:val="17"/>
              </w:rPr>
              <w:t>/</w:t>
            </w:r>
            <w:r>
              <w:rPr>
                <w:color w:val="1E1E1E"/>
                <w:spacing w:val="-4"/>
                <w:sz w:val="17"/>
              </w:rPr>
              <w:t xml:space="preserve"> </w:t>
            </w:r>
            <w:r>
              <w:rPr>
                <w:color w:val="1E1E1E"/>
                <w:sz w:val="17"/>
              </w:rPr>
              <w:t>Graphs</w:t>
            </w:r>
            <w:r>
              <w:rPr>
                <w:color w:val="1E1E1E"/>
                <w:spacing w:val="-5"/>
                <w:sz w:val="17"/>
              </w:rPr>
              <w:t xml:space="preserve"> </w:t>
            </w:r>
            <w:r>
              <w:rPr>
                <w:color w:val="1E1E1E"/>
                <w:sz w:val="17"/>
              </w:rPr>
              <w:t>-</w:t>
            </w:r>
            <w:r>
              <w:rPr>
                <w:color w:val="1E1E1E"/>
                <w:spacing w:val="-5"/>
                <w:sz w:val="17"/>
              </w:rPr>
              <w:t xml:space="preserve"> </w:t>
            </w:r>
            <w:r>
              <w:rPr>
                <w:color w:val="1E1E1E"/>
                <w:sz w:val="17"/>
              </w:rPr>
              <w:t>Not</w:t>
            </w:r>
            <w:r>
              <w:rPr>
                <w:color w:val="1E1E1E"/>
                <w:spacing w:val="-5"/>
                <w:sz w:val="17"/>
              </w:rPr>
              <w:t xml:space="preserve"> </w:t>
            </w:r>
            <w:r>
              <w:rPr>
                <w:color w:val="1E1E1E"/>
                <w:sz w:val="17"/>
              </w:rPr>
              <w:t>applicable</w:t>
            </w:r>
            <w:r>
              <w:rPr>
                <w:color w:val="1E1E1E"/>
                <w:spacing w:val="-4"/>
                <w:sz w:val="17"/>
              </w:rPr>
              <w:t xml:space="preserve"> </w:t>
            </w:r>
            <w:r>
              <w:rPr>
                <w:color w:val="1E1E1E"/>
                <w:sz w:val="17"/>
              </w:rPr>
              <w:t>(no</w:t>
            </w:r>
            <w:r>
              <w:rPr>
                <w:color w:val="1E1E1E"/>
                <w:spacing w:val="-5"/>
                <w:sz w:val="17"/>
              </w:rPr>
              <w:t xml:space="preserve"> </w:t>
            </w:r>
            <w:r>
              <w:rPr>
                <w:color w:val="1E1E1E"/>
                <w:sz w:val="17"/>
              </w:rPr>
              <w:t>dashboard</w:t>
            </w:r>
            <w:r>
              <w:rPr>
                <w:color w:val="1E1E1E"/>
                <w:spacing w:val="-5"/>
                <w:sz w:val="17"/>
              </w:rPr>
              <w:t xml:space="preserve"> </w:t>
            </w:r>
            <w:r>
              <w:rPr>
                <w:color w:val="1E1E1E"/>
                <w:sz w:val="17"/>
              </w:rPr>
              <w:t>in</w:t>
            </w:r>
            <w:r>
              <w:rPr>
                <w:color w:val="1E1E1E"/>
                <w:spacing w:val="-5"/>
                <w:sz w:val="17"/>
              </w:rPr>
              <w:t xml:space="preserve"> </w:t>
            </w:r>
            <w:r>
              <w:rPr>
                <w:color w:val="1E1E1E"/>
                <w:sz w:val="17"/>
              </w:rPr>
              <w:t>this</w:t>
            </w:r>
            <w:r>
              <w:rPr>
                <w:color w:val="1E1E1E"/>
                <w:spacing w:val="-4"/>
                <w:sz w:val="17"/>
              </w:rPr>
              <w:t xml:space="preserve"> </w:t>
            </w:r>
            <w:r>
              <w:rPr>
                <w:color w:val="1E1E1E"/>
                <w:spacing w:val="-2"/>
                <w:sz w:val="17"/>
              </w:rPr>
              <w:t>project)</w:t>
            </w:r>
          </w:p>
        </w:tc>
      </w:tr>
      <w:tr w14:paraId="27198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735" w:type="dxa"/>
          </w:tcPr>
          <w:p w14:paraId="28F888D6">
            <w:pPr>
              <w:pStyle w:val="16"/>
              <w:spacing w:before="6"/>
              <w:ind w:left="393"/>
              <w:rPr>
                <w:sz w:val="22"/>
              </w:rPr>
            </w:pPr>
            <w:r>
              <w:rPr>
                <w:spacing w:val="-10"/>
                <w:sz w:val="22"/>
              </w:rPr>
              <w:t>6</w:t>
            </w:r>
          </w:p>
        </w:tc>
        <w:tc>
          <w:tcPr>
            <w:tcW w:w="2569" w:type="dxa"/>
          </w:tcPr>
          <w:p w14:paraId="3982C860">
            <w:pPr>
              <w:pStyle w:val="16"/>
              <w:spacing w:before="1"/>
              <w:ind w:left="110"/>
              <w:rPr>
                <w:sz w:val="22"/>
              </w:rPr>
            </w:pPr>
            <w:r>
              <w:rPr>
                <w:color w:val="212121"/>
                <w:sz w:val="22"/>
              </w:rPr>
              <w:t>Report</w:t>
            </w:r>
            <w:r>
              <w:rPr>
                <w:color w:val="212121"/>
                <w:spacing w:val="-10"/>
                <w:sz w:val="22"/>
              </w:rPr>
              <w:t xml:space="preserve"> </w:t>
            </w:r>
            <w:r>
              <w:rPr>
                <w:color w:val="212121"/>
                <w:spacing w:val="-2"/>
                <w:sz w:val="22"/>
              </w:rPr>
              <w:t>Design</w:t>
            </w:r>
          </w:p>
        </w:tc>
        <w:tc>
          <w:tcPr>
            <w:tcW w:w="5579" w:type="dxa"/>
            <w:tcBorders>
              <w:right w:val="nil"/>
            </w:tcBorders>
          </w:tcPr>
          <w:p w14:paraId="539573E1">
            <w:pPr>
              <w:pStyle w:val="16"/>
              <w:spacing w:before="35"/>
              <w:ind w:left="50"/>
              <w:rPr>
                <w:sz w:val="17"/>
              </w:rPr>
            </w:pPr>
            <w:r>
              <w:rPr>
                <w:color w:val="1E1E1E"/>
                <w:sz w:val="17"/>
              </w:rPr>
              <w:t>No</w:t>
            </w:r>
            <w:r>
              <w:rPr>
                <w:color w:val="1E1E1E"/>
                <w:spacing w:val="-7"/>
                <w:sz w:val="17"/>
              </w:rPr>
              <w:t xml:space="preserve"> </w:t>
            </w:r>
            <w:r>
              <w:rPr>
                <w:color w:val="1E1E1E"/>
                <w:sz w:val="17"/>
              </w:rPr>
              <w:t>of</w:t>
            </w:r>
            <w:r>
              <w:rPr>
                <w:color w:val="1E1E1E"/>
                <w:spacing w:val="-4"/>
                <w:sz w:val="17"/>
              </w:rPr>
              <w:t xml:space="preserve"> </w:t>
            </w:r>
            <w:r>
              <w:rPr>
                <w:color w:val="1E1E1E"/>
                <w:sz w:val="17"/>
              </w:rPr>
              <w:t>Visualizations</w:t>
            </w:r>
            <w:r>
              <w:rPr>
                <w:color w:val="1E1E1E"/>
                <w:spacing w:val="-5"/>
                <w:sz w:val="17"/>
              </w:rPr>
              <w:t xml:space="preserve"> </w:t>
            </w:r>
            <w:r>
              <w:rPr>
                <w:color w:val="1E1E1E"/>
                <w:sz w:val="17"/>
              </w:rPr>
              <w:t>/</w:t>
            </w:r>
            <w:r>
              <w:rPr>
                <w:color w:val="1E1E1E"/>
                <w:spacing w:val="-4"/>
                <w:sz w:val="17"/>
              </w:rPr>
              <w:t xml:space="preserve"> </w:t>
            </w:r>
            <w:r>
              <w:rPr>
                <w:color w:val="1E1E1E"/>
                <w:sz w:val="17"/>
              </w:rPr>
              <w:t>Graphs</w:t>
            </w:r>
            <w:r>
              <w:rPr>
                <w:color w:val="1E1E1E"/>
                <w:spacing w:val="-5"/>
                <w:sz w:val="17"/>
              </w:rPr>
              <w:t xml:space="preserve"> </w:t>
            </w:r>
            <w:r>
              <w:rPr>
                <w:color w:val="1E1E1E"/>
                <w:sz w:val="17"/>
              </w:rPr>
              <w:t>-</w:t>
            </w:r>
            <w:r>
              <w:rPr>
                <w:color w:val="1E1E1E"/>
                <w:spacing w:val="-4"/>
                <w:sz w:val="17"/>
              </w:rPr>
              <w:t xml:space="preserve"> </w:t>
            </w:r>
            <w:r>
              <w:rPr>
                <w:color w:val="1E1E1E"/>
                <w:sz w:val="17"/>
              </w:rPr>
              <w:t>Not</w:t>
            </w:r>
            <w:r>
              <w:rPr>
                <w:color w:val="1E1E1E"/>
                <w:spacing w:val="-5"/>
                <w:sz w:val="17"/>
              </w:rPr>
              <w:t xml:space="preserve"> </w:t>
            </w:r>
            <w:r>
              <w:rPr>
                <w:color w:val="1E1E1E"/>
                <w:sz w:val="17"/>
              </w:rPr>
              <w:t>applicable</w:t>
            </w:r>
            <w:r>
              <w:rPr>
                <w:color w:val="1E1E1E"/>
                <w:spacing w:val="-4"/>
                <w:sz w:val="17"/>
              </w:rPr>
              <w:t xml:space="preserve"> </w:t>
            </w:r>
            <w:r>
              <w:rPr>
                <w:color w:val="1E1E1E"/>
                <w:sz w:val="17"/>
              </w:rPr>
              <w:t>(no</w:t>
            </w:r>
            <w:r>
              <w:rPr>
                <w:color w:val="1E1E1E"/>
                <w:spacing w:val="-5"/>
                <w:sz w:val="17"/>
              </w:rPr>
              <w:t xml:space="preserve"> </w:t>
            </w:r>
            <w:r>
              <w:rPr>
                <w:color w:val="1E1E1E"/>
                <w:sz w:val="17"/>
              </w:rPr>
              <w:t>report</w:t>
            </w:r>
            <w:r>
              <w:rPr>
                <w:color w:val="1E1E1E"/>
                <w:spacing w:val="-4"/>
                <w:sz w:val="17"/>
              </w:rPr>
              <w:t xml:space="preserve"> </w:t>
            </w:r>
            <w:r>
              <w:rPr>
                <w:color w:val="1E1E1E"/>
                <w:sz w:val="17"/>
              </w:rPr>
              <w:t>in</w:t>
            </w:r>
            <w:r>
              <w:rPr>
                <w:color w:val="1E1E1E"/>
                <w:spacing w:val="-5"/>
                <w:sz w:val="17"/>
              </w:rPr>
              <w:t xml:space="preserve"> </w:t>
            </w:r>
            <w:r>
              <w:rPr>
                <w:color w:val="1E1E1E"/>
                <w:sz w:val="17"/>
              </w:rPr>
              <w:t>this</w:t>
            </w:r>
            <w:r>
              <w:rPr>
                <w:color w:val="1E1E1E"/>
                <w:spacing w:val="-4"/>
                <w:sz w:val="17"/>
              </w:rPr>
              <w:t xml:space="preserve"> </w:t>
            </w:r>
            <w:r>
              <w:rPr>
                <w:color w:val="1E1E1E"/>
                <w:spacing w:val="-2"/>
                <w:sz w:val="17"/>
              </w:rPr>
              <w:t>project)</w:t>
            </w:r>
          </w:p>
        </w:tc>
      </w:tr>
    </w:tbl>
    <w:p w14:paraId="3E4ECCA0">
      <w:pPr>
        <w:pStyle w:val="16"/>
        <w:spacing w:after="0"/>
        <w:rPr>
          <w:sz w:val="17"/>
        </w:rPr>
        <w:sectPr>
          <w:pgSz w:w="12240" w:h="15840"/>
          <w:pgMar w:top="1420" w:right="992" w:bottom="280" w:left="1417" w:header="720" w:footer="720" w:gutter="0"/>
          <w:cols w:space="720" w:num="1"/>
        </w:sectPr>
      </w:pPr>
    </w:p>
    <w:p w14:paraId="793C4DF7">
      <w:pPr>
        <w:spacing w:before="22" w:line="259" w:lineRule="auto"/>
        <w:ind w:left="3035" w:right="3456" w:firstLine="0"/>
        <w:jc w:val="center"/>
        <w:rPr>
          <w:rFonts w:ascii="Calibri"/>
          <w:b/>
          <w:sz w:val="24"/>
        </w:rPr>
      </w:pPr>
      <w:r>
        <w:rPr>
          <w:rFonts w:ascii="Calibri"/>
          <w:b/>
          <w:sz w:val="24"/>
        </w:rPr>
        <w:t>Project</w:t>
      </w:r>
      <w:r>
        <w:rPr>
          <w:rFonts w:ascii="Calibri"/>
          <w:b/>
          <w:spacing w:val="-14"/>
          <w:sz w:val="24"/>
        </w:rPr>
        <w:t xml:space="preserve"> </w:t>
      </w:r>
      <w:r>
        <w:rPr>
          <w:rFonts w:ascii="Calibri"/>
          <w:b/>
          <w:sz w:val="24"/>
        </w:rPr>
        <w:t>Development</w:t>
      </w:r>
      <w:r>
        <w:rPr>
          <w:rFonts w:ascii="Calibri"/>
          <w:b/>
          <w:spacing w:val="-14"/>
          <w:sz w:val="24"/>
        </w:rPr>
        <w:t xml:space="preserve"> </w:t>
      </w:r>
      <w:r>
        <w:rPr>
          <w:rFonts w:ascii="Calibri"/>
          <w:b/>
          <w:sz w:val="24"/>
        </w:rPr>
        <w:t>Phase Model Performance Test</w:t>
      </w:r>
    </w:p>
    <w:p w14:paraId="04F9B64E">
      <w:pPr>
        <w:pStyle w:val="13"/>
        <w:spacing w:before="43"/>
        <w:rPr>
          <w:rFonts w:ascii="Calibri"/>
          <w:b/>
          <w:sz w:val="20"/>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712FA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6E611C18">
            <w:pPr>
              <w:pStyle w:val="16"/>
              <w:spacing w:before="2" w:line="247" w:lineRule="exact"/>
              <w:ind w:left="110"/>
              <w:rPr>
                <w:sz w:val="22"/>
              </w:rPr>
            </w:pPr>
            <w:r>
              <w:rPr>
                <w:spacing w:val="-4"/>
                <w:sz w:val="22"/>
              </w:rPr>
              <w:t>Date</w:t>
            </w:r>
          </w:p>
        </w:tc>
        <w:tc>
          <w:tcPr>
            <w:tcW w:w="4508" w:type="dxa"/>
          </w:tcPr>
          <w:p w14:paraId="7BA8828C">
            <w:pPr>
              <w:pStyle w:val="16"/>
              <w:spacing w:before="2" w:line="247" w:lineRule="exact"/>
              <w:ind w:left="110"/>
              <w:rPr>
                <w:sz w:val="22"/>
              </w:rPr>
            </w:pPr>
            <w:r>
              <w:rPr>
                <w:sz w:val="22"/>
              </w:rPr>
              <w:t>30</w:t>
            </w:r>
            <w:r>
              <w:rPr>
                <w:spacing w:val="-6"/>
                <w:sz w:val="22"/>
              </w:rPr>
              <w:t xml:space="preserve"> </w:t>
            </w:r>
            <w:r>
              <w:rPr>
                <w:sz w:val="22"/>
              </w:rPr>
              <w:t>September</w:t>
            </w:r>
            <w:r>
              <w:rPr>
                <w:spacing w:val="-5"/>
                <w:sz w:val="22"/>
              </w:rPr>
              <w:t xml:space="preserve"> </w:t>
            </w:r>
            <w:r>
              <w:rPr>
                <w:spacing w:val="-4"/>
                <w:sz w:val="22"/>
              </w:rPr>
              <w:t>2026</w:t>
            </w:r>
          </w:p>
        </w:tc>
      </w:tr>
      <w:tr w14:paraId="29818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0D2A12D2">
            <w:pPr>
              <w:pStyle w:val="16"/>
              <w:spacing w:before="1" w:line="247" w:lineRule="exact"/>
              <w:ind w:left="110"/>
              <w:rPr>
                <w:sz w:val="22"/>
              </w:rPr>
            </w:pPr>
            <w:r>
              <w:rPr>
                <w:sz w:val="22"/>
              </w:rPr>
              <w:t>Team</w:t>
            </w:r>
            <w:r>
              <w:rPr>
                <w:spacing w:val="-4"/>
                <w:sz w:val="22"/>
              </w:rPr>
              <w:t xml:space="preserve"> </w:t>
            </w:r>
            <w:r>
              <w:rPr>
                <w:spacing w:val="-5"/>
                <w:sz w:val="22"/>
              </w:rPr>
              <w:t>ID</w:t>
            </w:r>
          </w:p>
        </w:tc>
        <w:tc>
          <w:tcPr>
            <w:tcW w:w="4508" w:type="dxa"/>
          </w:tcPr>
          <w:p w14:paraId="6863850D">
            <w:pPr>
              <w:pStyle w:val="16"/>
              <w:spacing w:before="1" w:line="247"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0DAB8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5450E4CD">
            <w:pPr>
              <w:pStyle w:val="16"/>
              <w:spacing w:before="1" w:line="247" w:lineRule="exact"/>
              <w:ind w:left="110"/>
              <w:rPr>
                <w:sz w:val="22"/>
              </w:rPr>
            </w:pPr>
            <w:r>
              <w:rPr>
                <w:sz w:val="22"/>
              </w:rPr>
              <w:t>Project</w:t>
            </w:r>
            <w:r>
              <w:rPr>
                <w:spacing w:val="-9"/>
                <w:sz w:val="22"/>
              </w:rPr>
              <w:t xml:space="preserve"> </w:t>
            </w:r>
            <w:r>
              <w:rPr>
                <w:spacing w:val="-4"/>
                <w:sz w:val="22"/>
              </w:rPr>
              <w:t>Name</w:t>
            </w:r>
          </w:p>
        </w:tc>
        <w:tc>
          <w:tcPr>
            <w:tcW w:w="4508" w:type="dxa"/>
          </w:tcPr>
          <w:p w14:paraId="6CC2F231">
            <w:pPr>
              <w:pStyle w:val="16"/>
              <w:spacing w:before="1" w:line="247" w:lineRule="exact"/>
              <w:ind w:left="110"/>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36C66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0CF3F6A4">
            <w:pPr>
              <w:pStyle w:val="16"/>
              <w:spacing w:before="1" w:line="247" w:lineRule="exact"/>
              <w:ind w:left="110"/>
              <w:rPr>
                <w:sz w:val="22"/>
              </w:rPr>
            </w:pPr>
            <w:r>
              <w:rPr>
                <w:sz w:val="22"/>
              </w:rPr>
              <w:t>Maximum</w:t>
            </w:r>
            <w:r>
              <w:rPr>
                <w:spacing w:val="-2"/>
                <w:sz w:val="22"/>
              </w:rPr>
              <w:t xml:space="preserve"> Marks</w:t>
            </w:r>
          </w:p>
        </w:tc>
        <w:tc>
          <w:tcPr>
            <w:tcW w:w="4508" w:type="dxa"/>
          </w:tcPr>
          <w:p w14:paraId="012040EA">
            <w:pPr>
              <w:pStyle w:val="16"/>
              <w:rPr>
                <w:rFonts w:ascii="Times New Roman"/>
                <w:sz w:val="18"/>
              </w:rPr>
            </w:pPr>
          </w:p>
        </w:tc>
      </w:tr>
    </w:tbl>
    <w:p w14:paraId="3A56358F">
      <w:pPr>
        <w:pStyle w:val="13"/>
        <w:spacing w:before="191"/>
        <w:rPr>
          <w:rFonts w:ascii="Calibri"/>
          <w:b/>
          <w:sz w:val="22"/>
        </w:rPr>
      </w:pPr>
    </w:p>
    <w:p w14:paraId="7EC988FE">
      <w:pPr>
        <w:pStyle w:val="9"/>
      </w:pPr>
      <w:r>
        <w:t>Model</w:t>
      </w:r>
      <w:r>
        <w:rPr>
          <w:spacing w:val="-10"/>
        </w:rPr>
        <w:t xml:space="preserve"> </w:t>
      </w:r>
      <w:r>
        <w:t>Performance</w:t>
      </w:r>
      <w:r>
        <w:rPr>
          <w:spacing w:val="-8"/>
        </w:rPr>
        <w:t xml:space="preserve"> </w:t>
      </w:r>
      <w:r>
        <w:rPr>
          <w:spacing w:val="-2"/>
        </w:rPr>
        <w:t>Testing:</w:t>
      </w:r>
    </w:p>
    <w:p w14:paraId="5ADF5E56">
      <w:pPr>
        <w:spacing w:before="183"/>
        <w:ind w:left="23" w:right="0" w:firstLine="0"/>
        <w:jc w:val="left"/>
        <w:rPr>
          <w:rFonts w:ascii="Calibri"/>
          <w:sz w:val="22"/>
        </w:rPr>
      </w:pPr>
      <w:r>
        <w:rPr>
          <w:rFonts w:ascii="Calibri"/>
          <w:sz w:val="22"/>
        </w:rPr>
        <w:t>Project</w:t>
      </w:r>
      <w:r>
        <w:rPr>
          <w:rFonts w:ascii="Calibri"/>
          <w:spacing w:val="-10"/>
          <w:sz w:val="22"/>
        </w:rPr>
        <w:t xml:space="preserve"> </w:t>
      </w:r>
      <w:r>
        <w:rPr>
          <w:rFonts w:ascii="Calibri"/>
          <w:sz w:val="22"/>
        </w:rPr>
        <w:t>team</w:t>
      </w:r>
      <w:r>
        <w:rPr>
          <w:rFonts w:ascii="Calibri"/>
          <w:spacing w:val="-5"/>
          <w:sz w:val="22"/>
        </w:rPr>
        <w:t xml:space="preserve"> </w:t>
      </w:r>
      <w:r>
        <w:rPr>
          <w:rFonts w:ascii="Calibri"/>
          <w:sz w:val="22"/>
        </w:rPr>
        <w:t>shall</w:t>
      </w:r>
      <w:r>
        <w:rPr>
          <w:rFonts w:ascii="Calibri"/>
          <w:spacing w:val="-4"/>
          <w:sz w:val="22"/>
        </w:rPr>
        <w:t xml:space="preserve"> </w:t>
      </w:r>
      <w:r>
        <w:rPr>
          <w:rFonts w:ascii="Calibri"/>
          <w:sz w:val="22"/>
        </w:rPr>
        <w:t>fill</w:t>
      </w:r>
      <w:r>
        <w:rPr>
          <w:rFonts w:ascii="Calibri"/>
          <w:spacing w:val="-5"/>
          <w:sz w:val="22"/>
        </w:rPr>
        <w:t xml:space="preserve"> </w:t>
      </w:r>
      <w:r>
        <w:rPr>
          <w:rFonts w:ascii="Calibri"/>
          <w:sz w:val="22"/>
        </w:rPr>
        <w:t>the</w:t>
      </w:r>
      <w:r>
        <w:rPr>
          <w:rFonts w:ascii="Calibri"/>
          <w:spacing w:val="-6"/>
          <w:sz w:val="22"/>
        </w:rPr>
        <w:t xml:space="preserve"> </w:t>
      </w:r>
      <w:r>
        <w:rPr>
          <w:rFonts w:ascii="Calibri"/>
          <w:sz w:val="22"/>
        </w:rPr>
        <w:t>following</w:t>
      </w:r>
      <w:r>
        <w:rPr>
          <w:rFonts w:ascii="Calibri"/>
          <w:spacing w:val="-5"/>
          <w:sz w:val="22"/>
        </w:rPr>
        <w:t xml:space="preserve"> </w:t>
      </w:r>
      <w:r>
        <w:rPr>
          <w:rFonts w:ascii="Calibri"/>
          <w:sz w:val="22"/>
        </w:rPr>
        <w:t>information</w:t>
      </w:r>
      <w:r>
        <w:rPr>
          <w:rFonts w:ascii="Calibri"/>
          <w:spacing w:val="-6"/>
          <w:sz w:val="22"/>
        </w:rPr>
        <w:t xml:space="preserve"> </w:t>
      </w:r>
      <w:r>
        <w:rPr>
          <w:rFonts w:ascii="Calibri"/>
          <w:sz w:val="22"/>
        </w:rPr>
        <w:t>in</w:t>
      </w:r>
      <w:r>
        <w:rPr>
          <w:rFonts w:ascii="Calibri"/>
          <w:spacing w:val="-7"/>
          <w:sz w:val="22"/>
        </w:rPr>
        <w:t xml:space="preserve"> </w:t>
      </w:r>
      <w:r>
        <w:rPr>
          <w:rFonts w:ascii="Calibri"/>
          <w:sz w:val="22"/>
        </w:rPr>
        <w:t>model</w:t>
      </w:r>
      <w:r>
        <w:rPr>
          <w:rFonts w:ascii="Calibri"/>
          <w:spacing w:val="-4"/>
          <w:sz w:val="22"/>
        </w:rPr>
        <w:t xml:space="preserve"> </w:t>
      </w:r>
      <w:r>
        <w:rPr>
          <w:rFonts w:ascii="Calibri"/>
          <w:sz w:val="22"/>
        </w:rPr>
        <w:t>performance</w:t>
      </w:r>
      <w:r>
        <w:rPr>
          <w:rFonts w:ascii="Calibri"/>
          <w:spacing w:val="-6"/>
          <w:sz w:val="22"/>
        </w:rPr>
        <w:t xml:space="preserve"> </w:t>
      </w:r>
      <w:r>
        <w:rPr>
          <w:rFonts w:ascii="Calibri"/>
          <w:sz w:val="22"/>
        </w:rPr>
        <w:t>testing</w:t>
      </w:r>
      <w:r>
        <w:rPr>
          <w:rFonts w:ascii="Calibri"/>
          <w:spacing w:val="-5"/>
          <w:sz w:val="22"/>
        </w:rPr>
        <w:t xml:space="preserve"> </w:t>
      </w:r>
      <w:r>
        <w:rPr>
          <w:rFonts w:ascii="Calibri"/>
          <w:spacing w:val="-2"/>
          <w:sz w:val="22"/>
        </w:rPr>
        <w:t>template.</w:t>
      </w:r>
    </w:p>
    <w:p w14:paraId="684C4E14">
      <w:pPr>
        <w:pStyle w:val="13"/>
        <w:rPr>
          <w:rFonts w:ascii="Calibri"/>
          <w:sz w:val="14"/>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5"/>
        <w:gridCol w:w="2401"/>
        <w:gridCol w:w="3361"/>
        <w:gridCol w:w="3213"/>
      </w:tblGrid>
      <w:tr w14:paraId="26831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735" w:type="dxa"/>
          </w:tcPr>
          <w:p w14:paraId="0034E55F">
            <w:pPr>
              <w:pStyle w:val="16"/>
              <w:spacing w:before="1"/>
              <w:ind w:right="127"/>
              <w:jc w:val="right"/>
              <w:rPr>
                <w:b/>
                <w:sz w:val="22"/>
              </w:rPr>
            </w:pPr>
            <w:r>
              <w:rPr>
                <w:b/>
                <w:spacing w:val="-2"/>
                <w:sz w:val="22"/>
              </w:rPr>
              <w:t>S.No.</w:t>
            </w:r>
          </w:p>
        </w:tc>
        <w:tc>
          <w:tcPr>
            <w:tcW w:w="2401" w:type="dxa"/>
          </w:tcPr>
          <w:p w14:paraId="68C1C6E1">
            <w:pPr>
              <w:pStyle w:val="16"/>
              <w:spacing w:before="1"/>
              <w:ind w:left="110"/>
              <w:rPr>
                <w:b/>
                <w:sz w:val="22"/>
              </w:rPr>
            </w:pPr>
            <w:r>
              <w:rPr>
                <w:b/>
                <w:spacing w:val="-2"/>
                <w:sz w:val="22"/>
              </w:rPr>
              <w:t>Parameter</w:t>
            </w:r>
          </w:p>
        </w:tc>
        <w:tc>
          <w:tcPr>
            <w:tcW w:w="3361" w:type="dxa"/>
          </w:tcPr>
          <w:p w14:paraId="07CC9752">
            <w:pPr>
              <w:pStyle w:val="16"/>
              <w:spacing w:before="1"/>
              <w:ind w:left="110"/>
              <w:rPr>
                <w:b/>
                <w:sz w:val="22"/>
              </w:rPr>
            </w:pPr>
            <w:r>
              <w:rPr>
                <w:b/>
                <w:spacing w:val="-2"/>
                <w:sz w:val="22"/>
              </w:rPr>
              <w:t>Values</w:t>
            </w:r>
          </w:p>
        </w:tc>
        <w:tc>
          <w:tcPr>
            <w:tcW w:w="3213" w:type="dxa"/>
          </w:tcPr>
          <w:p w14:paraId="4DDAB26F">
            <w:pPr>
              <w:pStyle w:val="16"/>
              <w:spacing w:before="1"/>
              <w:ind w:left="109"/>
              <w:rPr>
                <w:b/>
                <w:sz w:val="22"/>
              </w:rPr>
            </w:pPr>
            <w:r>
              <w:rPr>
                <w:b/>
                <w:spacing w:val="-2"/>
                <w:sz w:val="22"/>
              </w:rPr>
              <w:t>Screenshot</w:t>
            </w:r>
          </w:p>
        </w:tc>
      </w:tr>
      <w:tr w14:paraId="2B67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3" w:hRule="atLeast"/>
        </w:trPr>
        <w:tc>
          <w:tcPr>
            <w:tcW w:w="735" w:type="dxa"/>
          </w:tcPr>
          <w:p w14:paraId="53FAC09C">
            <w:pPr>
              <w:pStyle w:val="16"/>
              <w:spacing w:before="6"/>
              <w:ind w:right="165"/>
              <w:jc w:val="right"/>
              <w:rPr>
                <w:sz w:val="22"/>
              </w:rPr>
            </w:pPr>
            <w:r>
              <w:rPr>
                <w:spacing w:val="-5"/>
                <w:sz w:val="22"/>
              </w:rPr>
              <w:t>1.</w:t>
            </w:r>
          </w:p>
        </w:tc>
        <w:tc>
          <w:tcPr>
            <w:tcW w:w="2401" w:type="dxa"/>
          </w:tcPr>
          <w:p w14:paraId="669CFCC2">
            <w:pPr>
              <w:pStyle w:val="16"/>
              <w:spacing w:before="1"/>
              <w:ind w:left="110"/>
              <w:rPr>
                <w:sz w:val="22"/>
              </w:rPr>
            </w:pPr>
            <w:r>
              <w:rPr>
                <w:color w:val="212121"/>
                <w:sz w:val="22"/>
              </w:rPr>
              <w:t>Model</w:t>
            </w:r>
            <w:r>
              <w:rPr>
                <w:color w:val="212121"/>
                <w:spacing w:val="-5"/>
                <w:sz w:val="22"/>
              </w:rPr>
              <w:t xml:space="preserve"> </w:t>
            </w:r>
            <w:r>
              <w:rPr>
                <w:color w:val="212121"/>
                <w:spacing w:val="-2"/>
                <w:sz w:val="22"/>
              </w:rPr>
              <w:t>Summary</w:t>
            </w:r>
          </w:p>
        </w:tc>
        <w:tc>
          <w:tcPr>
            <w:tcW w:w="3361" w:type="dxa"/>
          </w:tcPr>
          <w:p w14:paraId="268774F0">
            <w:pPr>
              <w:pStyle w:val="16"/>
              <w:spacing w:before="41" w:line="228" w:lineRule="auto"/>
              <w:ind w:left="50"/>
              <w:rPr>
                <w:sz w:val="16"/>
              </w:rPr>
            </w:pPr>
            <w:r>
              <w:rPr>
                <w:color w:val="1E1E1E"/>
                <w:sz w:val="16"/>
              </w:rPr>
              <w:t>ServiceNow Flow Designer automation (Auto</w:t>
            </w:r>
            <w:r>
              <w:rPr>
                <w:color w:val="1E1E1E"/>
                <w:spacing w:val="40"/>
                <w:sz w:val="16"/>
              </w:rPr>
              <w:t xml:space="preserve"> </w:t>
            </w:r>
            <w:r>
              <w:rPr>
                <w:color w:val="1E1E1E"/>
                <w:sz w:val="16"/>
              </w:rPr>
              <w:t>Classify School IT Tickets) to classify school IT</w:t>
            </w:r>
            <w:r>
              <w:rPr>
                <w:color w:val="1E1E1E"/>
                <w:spacing w:val="40"/>
                <w:sz w:val="16"/>
              </w:rPr>
              <w:t xml:space="preserve"> </w:t>
            </w:r>
            <w:r>
              <w:rPr>
                <w:color w:val="1E1E1E"/>
                <w:sz w:val="16"/>
              </w:rPr>
              <w:t>tickets</w:t>
            </w:r>
            <w:r>
              <w:rPr>
                <w:color w:val="1E1E1E"/>
                <w:spacing w:val="-7"/>
                <w:sz w:val="16"/>
              </w:rPr>
              <w:t xml:space="preserve"> </w:t>
            </w:r>
            <w:r>
              <w:rPr>
                <w:color w:val="1E1E1E"/>
                <w:sz w:val="16"/>
              </w:rPr>
              <w:t>using</w:t>
            </w:r>
            <w:r>
              <w:rPr>
                <w:color w:val="1E1E1E"/>
                <w:spacing w:val="-7"/>
                <w:sz w:val="16"/>
              </w:rPr>
              <w:t xml:space="preserve"> </w:t>
            </w:r>
            <w:r>
              <w:rPr>
                <w:color w:val="1E1E1E"/>
                <w:sz w:val="16"/>
              </w:rPr>
              <w:t>the</w:t>
            </w:r>
            <w:r>
              <w:rPr>
                <w:color w:val="1E1E1E"/>
                <w:spacing w:val="-8"/>
                <w:sz w:val="16"/>
              </w:rPr>
              <w:t xml:space="preserve"> </w:t>
            </w:r>
            <w:r>
              <w:rPr>
                <w:color w:val="1E1E1E"/>
                <w:sz w:val="16"/>
              </w:rPr>
              <w:t>custom</w:t>
            </w:r>
            <w:r>
              <w:rPr>
                <w:color w:val="1E1E1E"/>
                <w:spacing w:val="-7"/>
                <w:sz w:val="16"/>
              </w:rPr>
              <w:t xml:space="preserve"> </w:t>
            </w:r>
            <w:r>
              <w:rPr>
                <w:color w:val="1E1E1E"/>
                <w:sz w:val="16"/>
              </w:rPr>
              <w:t>Incident</w:t>
            </w:r>
            <w:r>
              <w:rPr>
                <w:color w:val="1E1E1E"/>
                <w:spacing w:val="-7"/>
                <w:sz w:val="16"/>
              </w:rPr>
              <w:t xml:space="preserve"> </w:t>
            </w:r>
            <w:r>
              <w:rPr>
                <w:color w:val="1E1E1E"/>
                <w:sz w:val="16"/>
              </w:rPr>
              <w:t>Workflow</w:t>
            </w:r>
            <w:r>
              <w:rPr>
                <w:color w:val="1E1E1E"/>
                <w:spacing w:val="-8"/>
                <w:sz w:val="16"/>
              </w:rPr>
              <w:t xml:space="preserve"> </w:t>
            </w:r>
            <w:r>
              <w:rPr>
                <w:color w:val="1E1E1E"/>
                <w:sz w:val="16"/>
              </w:rPr>
              <w:t>table</w:t>
            </w:r>
            <w:r>
              <w:rPr>
                <w:color w:val="1E1E1E"/>
                <w:spacing w:val="40"/>
                <w:sz w:val="16"/>
              </w:rPr>
              <w:t xml:space="preserve"> </w:t>
            </w:r>
            <w:r>
              <w:rPr>
                <w:color w:val="1E1E1E"/>
                <w:sz w:val="16"/>
              </w:rPr>
              <w:t>with Choice and Reference fields.</w:t>
            </w:r>
          </w:p>
          <w:p w14:paraId="350C7428">
            <w:pPr>
              <w:pStyle w:val="16"/>
              <w:spacing w:before="188" w:line="228" w:lineRule="auto"/>
              <w:ind w:left="50" w:right="63"/>
              <w:rPr>
                <w:sz w:val="16"/>
              </w:rPr>
            </w:pPr>
            <w:r>
              <w:rPr>
                <w:color w:val="1E1E1E"/>
                <w:sz w:val="16"/>
              </w:rPr>
              <w:t>Note: When a ticket is created with an empty</w:t>
            </w:r>
            <w:r>
              <w:rPr>
                <w:color w:val="1E1E1E"/>
                <w:spacing w:val="40"/>
                <w:sz w:val="16"/>
              </w:rPr>
              <w:t xml:space="preserve"> </w:t>
            </w:r>
            <w:r>
              <w:rPr>
                <w:color w:val="1E1E1E"/>
                <w:sz w:val="16"/>
              </w:rPr>
              <w:t>Category, the flow checks the Short Description</w:t>
            </w:r>
            <w:r>
              <w:rPr>
                <w:color w:val="1E1E1E"/>
                <w:spacing w:val="40"/>
                <w:sz w:val="16"/>
              </w:rPr>
              <w:t xml:space="preserve"> </w:t>
            </w:r>
            <w:r>
              <w:rPr>
                <w:color w:val="1E1E1E"/>
                <w:sz w:val="16"/>
              </w:rPr>
              <w:t>for</w:t>
            </w:r>
            <w:r>
              <w:rPr>
                <w:color w:val="1E1E1E"/>
                <w:spacing w:val="-9"/>
                <w:sz w:val="16"/>
              </w:rPr>
              <w:t xml:space="preserve"> </w:t>
            </w:r>
            <w:r>
              <w:rPr>
                <w:color w:val="1E1E1E"/>
                <w:sz w:val="16"/>
              </w:rPr>
              <w:t>keywords,</w:t>
            </w:r>
            <w:r>
              <w:rPr>
                <w:color w:val="1E1E1E"/>
                <w:spacing w:val="-9"/>
                <w:sz w:val="16"/>
              </w:rPr>
              <w:t xml:space="preserve"> </w:t>
            </w:r>
            <w:r>
              <w:rPr>
                <w:color w:val="1E1E1E"/>
                <w:sz w:val="16"/>
              </w:rPr>
              <w:t>updates</w:t>
            </w:r>
            <w:r>
              <w:rPr>
                <w:color w:val="1E1E1E"/>
                <w:spacing w:val="-9"/>
                <w:sz w:val="16"/>
              </w:rPr>
              <w:t xml:space="preserve"> </w:t>
            </w:r>
            <w:r>
              <w:rPr>
                <w:color w:val="1E1E1E"/>
                <w:sz w:val="16"/>
              </w:rPr>
              <w:t>Category</w:t>
            </w:r>
            <w:r>
              <w:rPr>
                <w:color w:val="1E1E1E"/>
                <w:spacing w:val="-9"/>
                <w:sz w:val="16"/>
              </w:rPr>
              <w:t xml:space="preserve"> </w:t>
            </w:r>
            <w:r>
              <w:rPr>
                <w:color w:val="1E1E1E"/>
                <w:sz w:val="16"/>
              </w:rPr>
              <w:t>and</w:t>
            </w:r>
            <w:r>
              <w:rPr>
                <w:color w:val="1E1E1E"/>
                <w:spacing w:val="-9"/>
                <w:sz w:val="16"/>
              </w:rPr>
              <w:t xml:space="preserve"> </w:t>
            </w:r>
            <w:r>
              <w:rPr>
                <w:color w:val="1E1E1E"/>
                <w:sz w:val="16"/>
              </w:rPr>
              <w:t>Subcategory,</w:t>
            </w:r>
            <w:r>
              <w:rPr>
                <w:color w:val="1E1E1E"/>
                <w:spacing w:val="40"/>
                <w:sz w:val="16"/>
              </w:rPr>
              <w:t xml:space="preserve"> </w:t>
            </w:r>
            <w:r>
              <w:rPr>
                <w:color w:val="1E1E1E"/>
                <w:sz w:val="16"/>
              </w:rPr>
              <w:t>and sends a confirmation email to the caller.</w:t>
            </w:r>
          </w:p>
        </w:tc>
        <w:tc>
          <w:tcPr>
            <w:tcW w:w="3213" w:type="dxa"/>
          </w:tcPr>
          <w:p w14:paraId="434CB150">
            <w:pPr>
              <w:pStyle w:val="16"/>
              <w:rPr>
                <w:sz w:val="20"/>
              </w:rPr>
            </w:pPr>
          </w:p>
          <w:p w14:paraId="7B5DB5C4">
            <w:pPr>
              <w:pStyle w:val="16"/>
              <w:spacing w:before="55"/>
              <w:rPr>
                <w:sz w:val="20"/>
              </w:rPr>
            </w:pPr>
          </w:p>
          <w:p w14:paraId="7427BDE1">
            <w:pPr>
              <w:pStyle w:val="16"/>
              <w:ind w:left="57"/>
              <w:rPr>
                <w:sz w:val="20"/>
              </w:rPr>
            </w:pPr>
            <w:r>
              <w:rPr>
                <w:sz w:val="20"/>
              </w:rPr>
              <w:drawing>
                <wp:inline distT="0" distB="0" distL="0" distR="0">
                  <wp:extent cx="1524000" cy="647700"/>
                  <wp:effectExtent l="0" t="0" r="0" b="0"/>
                  <wp:docPr id="655" name="Image 655"/>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64" cstate="print"/>
                          <a:stretch>
                            <a:fillRect/>
                          </a:stretch>
                        </pic:blipFill>
                        <pic:spPr>
                          <a:xfrm>
                            <a:off x="0" y="0"/>
                            <a:ext cx="1524000" cy="647700"/>
                          </a:xfrm>
                          <a:prstGeom prst="rect">
                            <a:avLst/>
                          </a:prstGeom>
                        </pic:spPr>
                      </pic:pic>
                    </a:graphicData>
                  </a:graphic>
                </wp:inline>
              </w:drawing>
            </w:r>
          </w:p>
        </w:tc>
      </w:tr>
      <w:tr w14:paraId="358E8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9" w:hRule="atLeast"/>
        </w:trPr>
        <w:tc>
          <w:tcPr>
            <w:tcW w:w="735" w:type="dxa"/>
          </w:tcPr>
          <w:p w14:paraId="7615C69E">
            <w:pPr>
              <w:pStyle w:val="16"/>
              <w:spacing w:before="6"/>
              <w:ind w:right="165"/>
              <w:jc w:val="right"/>
              <w:rPr>
                <w:sz w:val="22"/>
              </w:rPr>
            </w:pPr>
            <w:r>
              <w:rPr>
                <w:spacing w:val="-5"/>
                <w:sz w:val="22"/>
              </w:rPr>
              <w:t>2.</w:t>
            </w:r>
          </w:p>
        </w:tc>
        <w:tc>
          <w:tcPr>
            <w:tcW w:w="2401" w:type="dxa"/>
          </w:tcPr>
          <w:p w14:paraId="2C7305EB">
            <w:pPr>
              <w:pStyle w:val="16"/>
              <w:spacing w:before="1"/>
              <w:ind w:left="110"/>
              <w:rPr>
                <w:sz w:val="22"/>
              </w:rPr>
            </w:pPr>
            <w:r>
              <w:rPr>
                <w:color w:val="212121"/>
                <w:spacing w:val="-2"/>
                <w:sz w:val="22"/>
              </w:rPr>
              <w:t>Accuracy</w:t>
            </w:r>
          </w:p>
        </w:tc>
        <w:tc>
          <w:tcPr>
            <w:tcW w:w="3361" w:type="dxa"/>
          </w:tcPr>
          <w:p w14:paraId="65419E26">
            <w:pPr>
              <w:pStyle w:val="16"/>
              <w:spacing w:before="42" w:line="228" w:lineRule="auto"/>
              <w:ind w:left="50"/>
              <w:rPr>
                <w:sz w:val="17"/>
              </w:rPr>
            </w:pPr>
            <w:r>
              <w:rPr>
                <w:color w:val="1E1E1E"/>
                <w:sz w:val="17"/>
              </w:rPr>
              <w:t>Training</w:t>
            </w:r>
            <w:r>
              <w:rPr>
                <w:color w:val="1E1E1E"/>
                <w:spacing w:val="-9"/>
                <w:sz w:val="17"/>
              </w:rPr>
              <w:t xml:space="preserve"> </w:t>
            </w:r>
            <w:r>
              <w:rPr>
                <w:color w:val="1E1E1E"/>
                <w:sz w:val="17"/>
              </w:rPr>
              <w:t>Accuracy</w:t>
            </w:r>
            <w:r>
              <w:rPr>
                <w:color w:val="1E1E1E"/>
                <w:spacing w:val="-9"/>
                <w:sz w:val="17"/>
              </w:rPr>
              <w:t xml:space="preserve"> </w:t>
            </w:r>
            <w:r>
              <w:rPr>
                <w:color w:val="1E1E1E"/>
                <w:sz w:val="17"/>
              </w:rPr>
              <w:t>-</w:t>
            </w:r>
            <w:r>
              <w:rPr>
                <w:color w:val="1E1E1E"/>
                <w:spacing w:val="-9"/>
                <w:sz w:val="17"/>
              </w:rPr>
              <w:t xml:space="preserve"> </w:t>
            </w:r>
            <w:r>
              <w:rPr>
                <w:color w:val="1E1E1E"/>
                <w:sz w:val="17"/>
              </w:rPr>
              <w:t>Not</w:t>
            </w:r>
            <w:r>
              <w:rPr>
                <w:color w:val="1E1E1E"/>
                <w:spacing w:val="-9"/>
                <w:sz w:val="17"/>
              </w:rPr>
              <w:t xml:space="preserve"> </w:t>
            </w:r>
            <w:r>
              <w:rPr>
                <w:color w:val="1E1E1E"/>
                <w:sz w:val="17"/>
              </w:rPr>
              <w:t>applicable</w:t>
            </w:r>
            <w:r>
              <w:rPr>
                <w:color w:val="1E1E1E"/>
                <w:spacing w:val="-9"/>
                <w:sz w:val="17"/>
              </w:rPr>
              <w:t xml:space="preserve"> </w:t>
            </w:r>
            <w:r>
              <w:rPr>
                <w:color w:val="1E1E1E"/>
                <w:sz w:val="17"/>
              </w:rPr>
              <w:t>(rule-based</w:t>
            </w:r>
            <w:r>
              <w:rPr>
                <w:color w:val="1E1E1E"/>
                <w:spacing w:val="40"/>
                <w:sz w:val="17"/>
              </w:rPr>
              <w:t xml:space="preserve"> </w:t>
            </w:r>
            <w:r>
              <w:rPr>
                <w:color w:val="1E1E1E"/>
                <w:sz w:val="17"/>
              </w:rPr>
              <w:t>classification, no ML model)</w:t>
            </w:r>
          </w:p>
          <w:p w14:paraId="0B7CB8F5">
            <w:pPr>
              <w:pStyle w:val="16"/>
              <w:spacing w:before="199" w:line="228" w:lineRule="auto"/>
              <w:ind w:left="50"/>
              <w:rPr>
                <w:sz w:val="17"/>
              </w:rPr>
            </w:pPr>
            <w:r>
              <w:rPr>
                <w:color w:val="1E1E1E"/>
                <w:sz w:val="17"/>
              </w:rPr>
              <w:t>Validation</w:t>
            </w:r>
            <w:r>
              <w:rPr>
                <w:color w:val="1E1E1E"/>
                <w:spacing w:val="-6"/>
                <w:sz w:val="17"/>
              </w:rPr>
              <w:t xml:space="preserve"> </w:t>
            </w:r>
            <w:r>
              <w:rPr>
                <w:color w:val="1E1E1E"/>
                <w:sz w:val="17"/>
              </w:rPr>
              <w:t>-</w:t>
            </w:r>
            <w:r>
              <w:rPr>
                <w:color w:val="1E1E1E"/>
                <w:spacing w:val="-6"/>
                <w:sz w:val="17"/>
              </w:rPr>
              <w:t xml:space="preserve"> </w:t>
            </w:r>
            <w:r>
              <w:rPr>
                <w:color w:val="1E1E1E"/>
                <w:sz w:val="17"/>
              </w:rPr>
              <w:t>2</w:t>
            </w:r>
            <w:r>
              <w:rPr>
                <w:color w:val="1E1E1E"/>
                <w:spacing w:val="-6"/>
                <w:sz w:val="17"/>
              </w:rPr>
              <w:t xml:space="preserve"> </w:t>
            </w:r>
            <w:r>
              <w:rPr>
                <w:color w:val="1E1E1E"/>
                <w:sz w:val="17"/>
              </w:rPr>
              <w:t>of</w:t>
            </w:r>
            <w:r>
              <w:rPr>
                <w:color w:val="1E1E1E"/>
                <w:spacing w:val="-6"/>
                <w:sz w:val="17"/>
              </w:rPr>
              <w:t xml:space="preserve"> </w:t>
            </w:r>
            <w:r>
              <w:rPr>
                <w:color w:val="1E1E1E"/>
                <w:sz w:val="17"/>
              </w:rPr>
              <w:t>2</w:t>
            </w:r>
            <w:r>
              <w:rPr>
                <w:color w:val="1E1E1E"/>
                <w:spacing w:val="-6"/>
                <w:sz w:val="17"/>
              </w:rPr>
              <w:t xml:space="preserve"> </w:t>
            </w:r>
            <w:r>
              <w:rPr>
                <w:color w:val="1E1E1E"/>
                <w:sz w:val="17"/>
              </w:rPr>
              <w:t>test</w:t>
            </w:r>
            <w:r>
              <w:rPr>
                <w:color w:val="1E1E1E"/>
                <w:spacing w:val="-6"/>
                <w:sz w:val="17"/>
              </w:rPr>
              <w:t xml:space="preserve"> </w:t>
            </w:r>
            <w:r>
              <w:rPr>
                <w:color w:val="1E1E1E"/>
                <w:sz w:val="17"/>
              </w:rPr>
              <w:t>scenarios</w:t>
            </w:r>
            <w:r>
              <w:rPr>
                <w:color w:val="1E1E1E"/>
                <w:spacing w:val="-6"/>
                <w:sz w:val="17"/>
              </w:rPr>
              <w:t xml:space="preserve"> </w:t>
            </w:r>
            <w:r>
              <w:rPr>
                <w:color w:val="1E1E1E"/>
                <w:sz w:val="17"/>
              </w:rPr>
              <w:t>(Wi-Fi,</w:t>
            </w:r>
            <w:r>
              <w:rPr>
                <w:color w:val="1E1E1E"/>
                <w:spacing w:val="40"/>
                <w:sz w:val="17"/>
              </w:rPr>
              <w:t xml:space="preserve"> </w:t>
            </w:r>
            <w:r>
              <w:rPr>
                <w:color w:val="1E1E1E"/>
                <w:sz w:val="17"/>
              </w:rPr>
              <w:t>Projector) classified as expected</w:t>
            </w:r>
          </w:p>
        </w:tc>
        <w:tc>
          <w:tcPr>
            <w:tcW w:w="3213" w:type="dxa"/>
          </w:tcPr>
          <w:p w14:paraId="31B838B2">
            <w:pPr>
              <w:pStyle w:val="16"/>
              <w:spacing w:before="11"/>
              <w:rPr>
                <w:sz w:val="4"/>
              </w:rPr>
            </w:pPr>
          </w:p>
          <w:p w14:paraId="5778A11E">
            <w:pPr>
              <w:pStyle w:val="16"/>
              <w:ind w:left="120"/>
              <w:rPr>
                <w:sz w:val="20"/>
              </w:rPr>
            </w:pPr>
            <w:r>
              <w:rPr>
                <w:sz w:val="20"/>
              </w:rPr>
              <mc:AlternateContent>
                <mc:Choice Requires="wpg">
                  <w:drawing>
                    <wp:inline distT="0" distB="0" distL="0" distR="0">
                      <wp:extent cx="1443990" cy="1079500"/>
                      <wp:effectExtent l="0" t="0" r="0" b="6350"/>
                      <wp:docPr id="656" name="Group 656"/>
                      <wp:cNvGraphicFramePr/>
                      <a:graphic xmlns:a="http://schemas.openxmlformats.org/drawingml/2006/main">
                        <a:graphicData uri="http://schemas.microsoft.com/office/word/2010/wordprocessingGroup">
                          <wpg:wgp>
                            <wpg:cNvGrpSpPr/>
                            <wpg:grpSpPr>
                              <a:xfrm>
                                <a:off x="0" y="0"/>
                                <a:ext cx="1443990" cy="1079500"/>
                                <a:chOff x="0" y="0"/>
                                <a:chExt cx="1443990" cy="1079500"/>
                              </a:xfrm>
                            </wpg:grpSpPr>
                            <pic:pic xmlns:pic="http://schemas.openxmlformats.org/drawingml/2006/picture">
                              <pic:nvPicPr>
                                <pic:cNvPr id="657" name="Image 657"/>
                                <pic:cNvPicPr/>
                              </pic:nvPicPr>
                              <pic:blipFill>
                                <a:blip r:embed="rId60" cstate="print"/>
                                <a:stretch>
                                  <a:fillRect/>
                                </a:stretch>
                              </pic:blipFill>
                              <pic:spPr>
                                <a:xfrm>
                                  <a:off x="9756" y="0"/>
                                  <a:ext cx="1424459" cy="527050"/>
                                </a:xfrm>
                                <a:prstGeom prst="rect">
                                  <a:avLst/>
                                </a:prstGeom>
                              </pic:spPr>
                            </pic:pic>
                            <pic:pic xmlns:pic="http://schemas.openxmlformats.org/drawingml/2006/picture">
                              <pic:nvPicPr>
                                <pic:cNvPr id="658" name="Image 658"/>
                                <pic:cNvPicPr/>
                              </pic:nvPicPr>
                              <pic:blipFill>
                                <a:blip r:embed="rId61" cstate="print"/>
                                <a:stretch>
                                  <a:fillRect/>
                                </a:stretch>
                              </pic:blipFill>
                              <pic:spPr>
                                <a:xfrm>
                                  <a:off x="0" y="552450"/>
                                  <a:ext cx="1443972" cy="527050"/>
                                </a:xfrm>
                                <a:prstGeom prst="rect">
                                  <a:avLst/>
                                </a:prstGeom>
                              </pic:spPr>
                            </pic:pic>
                          </wpg:wgp>
                        </a:graphicData>
                      </a:graphic>
                    </wp:inline>
                  </w:drawing>
                </mc:Choice>
                <mc:Fallback>
                  <w:pict>
                    <v:group id="_x0000_s1026" o:spid="_x0000_s1026" o:spt="203" style="height:85pt;width:113.7pt;" coordsize="1443990,1079500" o:gfxdata="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T733qAOT034k6dqevf2elveRwysqWmoSJ+4umbzPlX+Jf8A&#10;VttZlVX2/KzV1tcZpfw8WwvbVmu45LO0MAjCxMs8qwbvIWR923Ee9uiru/irs6t26GVPn+2FFFFQ&#10;a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EsDBBQAAAAIAIdO4kCtmXZKI2oAAB5qAAAV&#10;AAAAZHJzL21lZGlhL2ltYWdlMS5qcGVnAR5q4ZX/2P/gABBKRklGAAEBAQBgAGAAAP/bAEMAAwIC&#10;AwICAwMDAwQDAwQFCAUFBAQFCgcHBggMCgwMCwoLCw0OEhANDhEOCwsQFhARExQVFRUMDxcYFhQY&#10;EhQVFP/bAEMBAwQEBQQFCQUFCRQNCw0UFBQUFBQUFBQUFBQUFBQUFBQUFBQUFBQUFBQUFBQUFBQU&#10;FBQUFBQUFBQUFBQUFBQUFP/AABEIASgDI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&#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">
                      <o:lock v:ext="edit" aspectratio="f"/>
                      <v:shape id="Image 657" o:spid="_x0000_s1026" o:spt="75" type="#_x0000_t75" style="position:absolute;left:9756;top:0;height:527050;width:1424459;" filled="f" o:preferrelative="t" stroked="f" coordsize="21600,21600" o:gfxdata="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2dWPvQAA&#10;ANwAAAAPAAAAAAAAAAEAIAAAACIAAABkcnMvZG93bnJldi54bWxQSwECFAAUAAAACACHTuJAMy8F&#10;njsAAAA5AAAAEAAAAAAAAAABACAAAAAMAQAAZHJzL3NoYXBleG1sLnhtbFBLBQYAAAAABgAGAFsB&#10;AAC2AwAAAAA=&#10;">
                        <v:fill on="f" focussize="0,0"/>
                        <v:stroke on="f"/>
                        <v:imagedata r:id="rId60" o:title=""/>
                        <o:lock v:ext="edit" aspectratio="f"/>
                      </v:shape>
                      <v:shape id="Image 658" o:spid="_x0000_s1026" o:spt="75" type="#_x0000_t75" style="position:absolute;left:0;top:552450;height:527050;width:1443972;" filled="f" o:preferrelative="t" stroked="f" coordsize="21600,21600" o:gfxdata="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MaO7sAAADc&#10;AAAADwAAAAAAAAABACAAAAAiAAAAZHJzL2Rvd25yZXYueG1sUEsBAhQAFAAAAAgAh07iQDMvBZ47&#10;AAAAOQAAABAAAAAAAAAAAQAgAAAACgEAAGRycy9zaGFwZXhtbC54bWxQSwUGAAAAAAYABgBbAQAA&#10;tAMAAAAA&#10;">
                        <v:fill on="f" focussize="0,0"/>
                        <v:stroke on="f"/>
                        <v:imagedata r:id="rId61" o:title=""/>
                        <o:lock v:ext="edit" aspectratio="f"/>
                      </v:shape>
                      <w10:wrap type="none"/>
                      <w10:anchorlock/>
                    </v:group>
                  </w:pict>
                </mc:Fallback>
              </mc:AlternateContent>
            </w:r>
          </w:p>
        </w:tc>
      </w:tr>
      <w:tr w14:paraId="13427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1" w:hRule="atLeast"/>
        </w:trPr>
        <w:tc>
          <w:tcPr>
            <w:tcW w:w="735" w:type="dxa"/>
          </w:tcPr>
          <w:p w14:paraId="50859E84">
            <w:pPr>
              <w:pStyle w:val="16"/>
              <w:spacing w:before="6"/>
              <w:ind w:right="165"/>
              <w:jc w:val="right"/>
              <w:rPr>
                <w:sz w:val="22"/>
              </w:rPr>
            </w:pPr>
            <w:r>
              <w:rPr>
                <w:spacing w:val="-5"/>
                <w:sz w:val="22"/>
              </w:rPr>
              <w:t>3.</w:t>
            </w:r>
          </w:p>
        </w:tc>
        <w:tc>
          <w:tcPr>
            <w:tcW w:w="2401" w:type="dxa"/>
          </w:tcPr>
          <w:p w14:paraId="01FA0838">
            <w:pPr>
              <w:pStyle w:val="16"/>
              <w:spacing w:before="1"/>
              <w:ind w:left="110"/>
              <w:rPr>
                <w:sz w:val="22"/>
              </w:rPr>
            </w:pPr>
            <w:r>
              <w:rPr>
                <w:color w:val="212121"/>
                <w:sz w:val="22"/>
              </w:rPr>
              <w:t>Confidence</w:t>
            </w:r>
            <w:r>
              <w:rPr>
                <w:color w:val="212121"/>
                <w:spacing w:val="-13"/>
                <w:sz w:val="22"/>
              </w:rPr>
              <w:t xml:space="preserve"> </w:t>
            </w:r>
            <w:r>
              <w:rPr>
                <w:color w:val="212121"/>
                <w:sz w:val="22"/>
              </w:rPr>
              <w:t>Score</w:t>
            </w:r>
            <w:r>
              <w:rPr>
                <w:color w:val="212121"/>
                <w:spacing w:val="-12"/>
                <w:sz w:val="22"/>
              </w:rPr>
              <w:t xml:space="preserve"> </w:t>
            </w:r>
            <w:r>
              <w:rPr>
                <w:color w:val="212121"/>
                <w:sz w:val="22"/>
              </w:rPr>
              <w:t>(Only Yolo Projects)</w:t>
            </w:r>
          </w:p>
        </w:tc>
        <w:tc>
          <w:tcPr>
            <w:tcW w:w="3361" w:type="dxa"/>
          </w:tcPr>
          <w:p w14:paraId="5A5298F0">
            <w:pPr>
              <w:pStyle w:val="16"/>
              <w:spacing w:before="43" w:line="228" w:lineRule="auto"/>
              <w:ind w:left="50" w:right="63"/>
              <w:rPr>
                <w:sz w:val="17"/>
              </w:rPr>
            </w:pPr>
            <w:r>
              <w:rPr>
                <w:color w:val="1E1E1E"/>
                <w:sz w:val="17"/>
              </w:rPr>
              <w:t>Not applicable - not a YOLO project. Classes</w:t>
            </w:r>
            <w:r>
              <w:rPr>
                <w:color w:val="1E1E1E"/>
                <w:spacing w:val="40"/>
                <w:sz w:val="17"/>
              </w:rPr>
              <w:t xml:space="preserve"> </w:t>
            </w:r>
            <w:r>
              <w:rPr>
                <w:color w:val="1E1E1E"/>
                <w:sz w:val="17"/>
              </w:rPr>
              <w:t>assigned by the flow (rule-based, no</w:t>
            </w:r>
            <w:r>
              <w:rPr>
                <w:color w:val="1E1E1E"/>
                <w:spacing w:val="40"/>
                <w:sz w:val="17"/>
              </w:rPr>
              <w:t xml:space="preserve"> </w:t>
            </w:r>
            <w:r>
              <w:rPr>
                <w:color w:val="1E1E1E"/>
                <w:sz w:val="17"/>
              </w:rPr>
              <w:t>confidence</w:t>
            </w:r>
            <w:r>
              <w:rPr>
                <w:color w:val="1E1E1E"/>
                <w:spacing w:val="-9"/>
                <w:sz w:val="17"/>
              </w:rPr>
              <w:t xml:space="preserve"> </w:t>
            </w:r>
            <w:r>
              <w:rPr>
                <w:color w:val="1E1E1E"/>
                <w:sz w:val="17"/>
              </w:rPr>
              <w:t>score):</w:t>
            </w:r>
            <w:r>
              <w:rPr>
                <w:color w:val="1E1E1E"/>
                <w:spacing w:val="-9"/>
                <w:sz w:val="17"/>
              </w:rPr>
              <w:t xml:space="preserve"> </w:t>
            </w:r>
            <w:r>
              <w:rPr>
                <w:color w:val="1E1E1E"/>
                <w:sz w:val="17"/>
              </w:rPr>
              <w:t>Network</w:t>
            </w:r>
            <w:r>
              <w:rPr>
                <w:color w:val="1E1E1E"/>
                <w:spacing w:val="-9"/>
                <w:sz w:val="17"/>
              </w:rPr>
              <w:t xml:space="preserve"> </w:t>
            </w:r>
            <w:r>
              <w:rPr>
                <w:color w:val="1E1E1E"/>
                <w:sz w:val="17"/>
              </w:rPr>
              <w:t>/</w:t>
            </w:r>
            <w:r>
              <w:rPr>
                <w:color w:val="1E1E1E"/>
                <w:spacing w:val="-9"/>
                <w:sz w:val="17"/>
              </w:rPr>
              <w:t xml:space="preserve"> </w:t>
            </w:r>
            <w:r>
              <w:rPr>
                <w:color w:val="1E1E1E"/>
                <w:sz w:val="17"/>
              </w:rPr>
              <w:t>Wi-Fi,</w:t>
            </w:r>
            <w:r>
              <w:rPr>
                <w:color w:val="1E1E1E"/>
                <w:spacing w:val="-9"/>
                <w:sz w:val="17"/>
              </w:rPr>
              <w:t xml:space="preserve"> </w:t>
            </w:r>
            <w:r>
              <w:rPr>
                <w:color w:val="1E1E1E"/>
                <w:sz w:val="17"/>
              </w:rPr>
              <w:t>Hardware</w:t>
            </w:r>
          </w:p>
          <w:p w14:paraId="602EFAEA">
            <w:pPr>
              <w:pStyle w:val="16"/>
              <w:spacing w:before="1" w:line="228" w:lineRule="auto"/>
              <w:ind w:left="50"/>
              <w:rPr>
                <w:sz w:val="17"/>
              </w:rPr>
            </w:pPr>
            <w:r>
              <w:rPr>
                <w:color w:val="1E1E1E"/>
                <w:sz w:val="17"/>
              </w:rPr>
              <w:t>/</w:t>
            </w:r>
            <w:r>
              <w:rPr>
                <w:color w:val="1E1E1E"/>
                <w:spacing w:val="-9"/>
                <w:sz w:val="17"/>
              </w:rPr>
              <w:t xml:space="preserve"> </w:t>
            </w:r>
            <w:r>
              <w:rPr>
                <w:color w:val="1E1E1E"/>
                <w:sz w:val="17"/>
              </w:rPr>
              <w:t>Projector,</w:t>
            </w:r>
            <w:r>
              <w:rPr>
                <w:color w:val="1E1E1E"/>
                <w:spacing w:val="-9"/>
                <w:sz w:val="17"/>
              </w:rPr>
              <w:t xml:space="preserve"> </w:t>
            </w:r>
            <w:r>
              <w:rPr>
                <w:color w:val="1E1E1E"/>
                <w:sz w:val="17"/>
              </w:rPr>
              <w:t>Access</w:t>
            </w:r>
            <w:r>
              <w:rPr>
                <w:color w:val="1E1E1E"/>
                <w:spacing w:val="-9"/>
                <w:sz w:val="17"/>
              </w:rPr>
              <w:t xml:space="preserve"> </w:t>
            </w:r>
            <w:r>
              <w:rPr>
                <w:color w:val="1E1E1E"/>
                <w:sz w:val="17"/>
              </w:rPr>
              <w:t>/</w:t>
            </w:r>
            <w:r>
              <w:rPr>
                <w:color w:val="1E1E1E"/>
                <w:spacing w:val="-9"/>
                <w:sz w:val="17"/>
              </w:rPr>
              <w:t xml:space="preserve"> </w:t>
            </w:r>
            <w:r>
              <w:rPr>
                <w:color w:val="1E1E1E"/>
                <w:sz w:val="17"/>
              </w:rPr>
              <w:t>Forgot</w:t>
            </w:r>
            <w:r>
              <w:rPr>
                <w:color w:val="1E1E1E"/>
                <w:spacing w:val="-9"/>
                <w:sz w:val="17"/>
              </w:rPr>
              <w:t xml:space="preserve"> </w:t>
            </w:r>
            <w:r>
              <w:rPr>
                <w:color w:val="1E1E1E"/>
                <w:sz w:val="17"/>
              </w:rPr>
              <w:t>Password,</w:t>
            </w:r>
            <w:r>
              <w:rPr>
                <w:color w:val="1E1E1E"/>
                <w:spacing w:val="40"/>
                <w:sz w:val="17"/>
              </w:rPr>
              <w:t xml:space="preserve"> </w:t>
            </w:r>
            <w:r>
              <w:rPr>
                <w:color w:val="1E1E1E"/>
                <w:sz w:val="17"/>
              </w:rPr>
              <w:t>Performance / Slow Computer.</w:t>
            </w:r>
          </w:p>
        </w:tc>
        <w:tc>
          <w:tcPr>
            <w:tcW w:w="3213" w:type="dxa"/>
          </w:tcPr>
          <w:p w14:paraId="72A9CA41">
            <w:pPr>
              <w:pStyle w:val="16"/>
              <w:spacing w:before="230"/>
              <w:rPr>
                <w:sz w:val="20"/>
              </w:rPr>
            </w:pPr>
          </w:p>
          <w:p w14:paraId="06879584">
            <w:pPr>
              <w:pStyle w:val="16"/>
              <w:ind w:left="57"/>
              <w:rPr>
                <w:sz w:val="20"/>
              </w:rPr>
            </w:pPr>
            <w:r>
              <w:rPr>
                <w:sz w:val="20"/>
              </w:rPr>
              <w:drawing>
                <wp:inline distT="0" distB="0" distL="0" distR="0">
                  <wp:extent cx="1524000" cy="592455"/>
                  <wp:effectExtent l="0" t="0" r="0" b="0"/>
                  <wp:docPr id="659" name="Image 659"/>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63" cstate="print"/>
                          <a:stretch>
                            <a:fillRect/>
                          </a:stretch>
                        </pic:blipFill>
                        <pic:spPr>
                          <a:xfrm>
                            <a:off x="0" y="0"/>
                            <a:ext cx="1524000" cy="592455"/>
                          </a:xfrm>
                          <a:prstGeom prst="rect">
                            <a:avLst/>
                          </a:prstGeom>
                        </pic:spPr>
                      </pic:pic>
                    </a:graphicData>
                  </a:graphic>
                </wp:inline>
              </w:drawing>
            </w:r>
          </w:p>
        </w:tc>
      </w:tr>
    </w:tbl>
    <w:p w14:paraId="3C95D766">
      <w:pPr>
        <w:pStyle w:val="16"/>
        <w:spacing w:after="0"/>
        <w:rPr>
          <w:sz w:val="20"/>
        </w:rPr>
        <w:sectPr>
          <w:pgSz w:w="12240" w:h="15840"/>
          <w:pgMar w:top="1420" w:right="992" w:bottom="280" w:left="1417" w:header="720" w:footer="720" w:gutter="0"/>
          <w:cols w:space="720" w:num="1"/>
        </w:sectPr>
      </w:pPr>
    </w:p>
    <w:p w14:paraId="1C9D6DEA">
      <w:pPr>
        <w:spacing w:before="22" w:line="259" w:lineRule="auto"/>
        <w:ind w:left="3035" w:right="3456" w:firstLine="0"/>
        <w:jc w:val="center"/>
        <w:rPr>
          <w:rFonts w:ascii="Calibri"/>
          <w:b/>
          <w:sz w:val="24"/>
        </w:rPr>
      </w:pPr>
      <w:r>
        <w:rPr>
          <w:rFonts w:ascii="Calibri"/>
          <w:b/>
          <w:sz w:val="24"/>
        </w:rPr>
        <w:t>Project</w:t>
      </w:r>
      <w:r>
        <w:rPr>
          <w:rFonts w:ascii="Calibri"/>
          <w:b/>
          <w:spacing w:val="-14"/>
          <w:sz w:val="24"/>
        </w:rPr>
        <w:t xml:space="preserve"> </w:t>
      </w:r>
      <w:r>
        <w:rPr>
          <w:rFonts w:ascii="Calibri"/>
          <w:b/>
          <w:sz w:val="24"/>
        </w:rPr>
        <w:t>Development</w:t>
      </w:r>
      <w:r>
        <w:rPr>
          <w:rFonts w:ascii="Calibri"/>
          <w:b/>
          <w:spacing w:val="-14"/>
          <w:sz w:val="24"/>
        </w:rPr>
        <w:t xml:space="preserve"> </w:t>
      </w:r>
      <w:r>
        <w:rPr>
          <w:rFonts w:ascii="Calibri"/>
          <w:b/>
          <w:sz w:val="24"/>
        </w:rPr>
        <w:t>Phase Performance Test</w:t>
      </w:r>
    </w:p>
    <w:p w14:paraId="6CFE76BA">
      <w:pPr>
        <w:pStyle w:val="13"/>
        <w:spacing w:before="43"/>
        <w:rPr>
          <w:rFonts w:ascii="Calibri"/>
          <w:b/>
          <w:sz w:val="20"/>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2B1F3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340BB582">
            <w:pPr>
              <w:pStyle w:val="16"/>
              <w:spacing w:before="2" w:line="247" w:lineRule="exact"/>
              <w:ind w:left="110"/>
              <w:rPr>
                <w:sz w:val="22"/>
              </w:rPr>
            </w:pPr>
            <w:r>
              <w:rPr>
                <w:spacing w:val="-4"/>
                <w:sz w:val="22"/>
              </w:rPr>
              <w:t>Date</w:t>
            </w:r>
          </w:p>
        </w:tc>
        <w:tc>
          <w:tcPr>
            <w:tcW w:w="4508" w:type="dxa"/>
          </w:tcPr>
          <w:p w14:paraId="20F86249">
            <w:pPr>
              <w:pStyle w:val="16"/>
              <w:spacing w:before="2" w:line="247" w:lineRule="exact"/>
              <w:ind w:left="110"/>
              <w:rPr>
                <w:sz w:val="22"/>
              </w:rPr>
            </w:pPr>
            <w:r>
              <w:rPr>
                <w:sz w:val="22"/>
              </w:rPr>
              <w:t>30</w:t>
            </w:r>
            <w:r>
              <w:rPr>
                <w:spacing w:val="-6"/>
                <w:sz w:val="22"/>
              </w:rPr>
              <w:t xml:space="preserve"> </w:t>
            </w:r>
            <w:r>
              <w:rPr>
                <w:sz w:val="22"/>
              </w:rPr>
              <w:t>September</w:t>
            </w:r>
            <w:r>
              <w:rPr>
                <w:spacing w:val="-5"/>
                <w:sz w:val="22"/>
              </w:rPr>
              <w:t xml:space="preserve"> </w:t>
            </w:r>
            <w:r>
              <w:rPr>
                <w:spacing w:val="-4"/>
                <w:sz w:val="22"/>
              </w:rPr>
              <w:t>2026</w:t>
            </w:r>
          </w:p>
        </w:tc>
      </w:tr>
      <w:tr w14:paraId="3AB14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6D515FC2">
            <w:pPr>
              <w:pStyle w:val="16"/>
              <w:spacing w:before="1" w:line="247" w:lineRule="exact"/>
              <w:ind w:left="110"/>
              <w:rPr>
                <w:sz w:val="22"/>
              </w:rPr>
            </w:pPr>
            <w:r>
              <w:rPr>
                <w:sz w:val="22"/>
              </w:rPr>
              <w:t>Team</w:t>
            </w:r>
            <w:r>
              <w:rPr>
                <w:spacing w:val="-4"/>
                <w:sz w:val="22"/>
              </w:rPr>
              <w:t xml:space="preserve"> </w:t>
            </w:r>
            <w:r>
              <w:rPr>
                <w:spacing w:val="-5"/>
                <w:sz w:val="22"/>
              </w:rPr>
              <w:t>ID</w:t>
            </w:r>
          </w:p>
        </w:tc>
        <w:tc>
          <w:tcPr>
            <w:tcW w:w="4508" w:type="dxa"/>
          </w:tcPr>
          <w:p w14:paraId="26BB9C29">
            <w:pPr>
              <w:pStyle w:val="16"/>
              <w:spacing w:before="1" w:line="247" w:lineRule="exact"/>
              <w:ind w:left="110"/>
              <w:rPr>
                <w:rFonts w:hint="default"/>
                <w:sz w:val="22"/>
                <w:lang w:val="en-US"/>
              </w:rPr>
            </w:pPr>
            <w:r>
              <w:rPr>
                <w:spacing w:val="-2"/>
                <w:sz w:val="22"/>
              </w:rPr>
              <w:t>SWTID-2026-</w:t>
            </w:r>
            <w:r>
              <w:rPr>
                <w:spacing w:val="-4"/>
                <w:sz w:val="22"/>
              </w:rPr>
              <w:t>7</w:t>
            </w:r>
            <w:r>
              <w:rPr>
                <w:rFonts w:hint="default"/>
                <w:spacing w:val="-4"/>
                <w:sz w:val="22"/>
                <w:lang w:val="en-US"/>
              </w:rPr>
              <w:t>613</w:t>
            </w:r>
          </w:p>
        </w:tc>
      </w:tr>
      <w:tr w14:paraId="17831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284CA5A5">
            <w:pPr>
              <w:pStyle w:val="16"/>
              <w:spacing w:before="1" w:line="247" w:lineRule="exact"/>
              <w:ind w:left="110"/>
              <w:rPr>
                <w:sz w:val="22"/>
              </w:rPr>
            </w:pPr>
            <w:r>
              <w:rPr>
                <w:sz w:val="22"/>
              </w:rPr>
              <w:t>Project</w:t>
            </w:r>
            <w:r>
              <w:rPr>
                <w:spacing w:val="-9"/>
                <w:sz w:val="22"/>
              </w:rPr>
              <w:t xml:space="preserve"> </w:t>
            </w:r>
            <w:r>
              <w:rPr>
                <w:spacing w:val="-4"/>
                <w:sz w:val="22"/>
              </w:rPr>
              <w:t>Name</w:t>
            </w:r>
          </w:p>
        </w:tc>
        <w:tc>
          <w:tcPr>
            <w:tcW w:w="4508" w:type="dxa"/>
          </w:tcPr>
          <w:p w14:paraId="3E6751E3">
            <w:pPr>
              <w:pStyle w:val="16"/>
              <w:spacing w:before="1" w:line="247" w:lineRule="exact"/>
              <w:ind w:left="110"/>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621C3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6B63FD26">
            <w:pPr>
              <w:pStyle w:val="16"/>
              <w:spacing w:before="1" w:line="247" w:lineRule="exact"/>
              <w:ind w:left="110"/>
              <w:rPr>
                <w:sz w:val="22"/>
              </w:rPr>
            </w:pPr>
            <w:r>
              <w:rPr>
                <w:sz w:val="22"/>
              </w:rPr>
              <w:t>Maximum</w:t>
            </w:r>
            <w:r>
              <w:rPr>
                <w:spacing w:val="-2"/>
                <w:sz w:val="22"/>
              </w:rPr>
              <w:t xml:space="preserve"> Marks</w:t>
            </w:r>
          </w:p>
        </w:tc>
        <w:tc>
          <w:tcPr>
            <w:tcW w:w="4508" w:type="dxa"/>
          </w:tcPr>
          <w:p w14:paraId="1976325D">
            <w:pPr>
              <w:pStyle w:val="16"/>
              <w:rPr>
                <w:rFonts w:ascii="Times New Roman"/>
                <w:sz w:val="18"/>
              </w:rPr>
            </w:pPr>
          </w:p>
        </w:tc>
      </w:tr>
    </w:tbl>
    <w:p w14:paraId="7FE8C3A0">
      <w:pPr>
        <w:pStyle w:val="13"/>
        <w:spacing w:before="191"/>
        <w:rPr>
          <w:rFonts w:ascii="Calibri"/>
          <w:b/>
          <w:sz w:val="22"/>
        </w:rPr>
      </w:pPr>
    </w:p>
    <w:p w14:paraId="2A235B64">
      <w:pPr>
        <w:pStyle w:val="9"/>
      </w:pPr>
      <w:r>
        <w:t>Model</w:t>
      </w:r>
      <w:r>
        <w:rPr>
          <w:spacing w:val="-10"/>
        </w:rPr>
        <w:t xml:space="preserve"> </w:t>
      </w:r>
      <w:r>
        <w:t>Performance</w:t>
      </w:r>
      <w:r>
        <w:rPr>
          <w:spacing w:val="-8"/>
        </w:rPr>
        <w:t xml:space="preserve"> </w:t>
      </w:r>
      <w:r>
        <w:rPr>
          <w:spacing w:val="-2"/>
        </w:rPr>
        <w:t>Testing:</w:t>
      </w:r>
    </w:p>
    <w:p w14:paraId="60824760">
      <w:pPr>
        <w:spacing w:before="183"/>
        <w:ind w:left="23" w:right="0" w:firstLine="0"/>
        <w:jc w:val="left"/>
        <w:rPr>
          <w:rFonts w:ascii="Calibri"/>
          <w:sz w:val="22"/>
        </w:rPr>
      </w:pPr>
      <w:r>
        <w:rPr>
          <w:rFonts w:ascii="Calibri"/>
          <w:sz w:val="22"/>
        </w:rPr>
        <w:t>Project</w:t>
      </w:r>
      <w:r>
        <w:rPr>
          <w:rFonts w:ascii="Calibri"/>
          <w:spacing w:val="-10"/>
          <w:sz w:val="22"/>
        </w:rPr>
        <w:t xml:space="preserve"> </w:t>
      </w:r>
      <w:r>
        <w:rPr>
          <w:rFonts w:ascii="Calibri"/>
          <w:sz w:val="22"/>
        </w:rPr>
        <w:t>team</w:t>
      </w:r>
      <w:r>
        <w:rPr>
          <w:rFonts w:ascii="Calibri"/>
          <w:spacing w:val="-5"/>
          <w:sz w:val="22"/>
        </w:rPr>
        <w:t xml:space="preserve"> </w:t>
      </w:r>
      <w:r>
        <w:rPr>
          <w:rFonts w:ascii="Calibri"/>
          <w:sz w:val="22"/>
        </w:rPr>
        <w:t>shall</w:t>
      </w:r>
      <w:r>
        <w:rPr>
          <w:rFonts w:ascii="Calibri"/>
          <w:spacing w:val="-4"/>
          <w:sz w:val="22"/>
        </w:rPr>
        <w:t xml:space="preserve"> </w:t>
      </w:r>
      <w:r>
        <w:rPr>
          <w:rFonts w:ascii="Calibri"/>
          <w:sz w:val="22"/>
        </w:rPr>
        <w:t>fill</w:t>
      </w:r>
      <w:r>
        <w:rPr>
          <w:rFonts w:ascii="Calibri"/>
          <w:spacing w:val="-5"/>
          <w:sz w:val="22"/>
        </w:rPr>
        <w:t xml:space="preserve"> </w:t>
      </w:r>
      <w:r>
        <w:rPr>
          <w:rFonts w:ascii="Calibri"/>
          <w:sz w:val="22"/>
        </w:rPr>
        <w:t>the</w:t>
      </w:r>
      <w:r>
        <w:rPr>
          <w:rFonts w:ascii="Calibri"/>
          <w:spacing w:val="-6"/>
          <w:sz w:val="22"/>
        </w:rPr>
        <w:t xml:space="preserve"> </w:t>
      </w:r>
      <w:r>
        <w:rPr>
          <w:rFonts w:ascii="Calibri"/>
          <w:sz w:val="22"/>
        </w:rPr>
        <w:t>following</w:t>
      </w:r>
      <w:r>
        <w:rPr>
          <w:rFonts w:ascii="Calibri"/>
          <w:spacing w:val="-5"/>
          <w:sz w:val="22"/>
        </w:rPr>
        <w:t xml:space="preserve"> </w:t>
      </w:r>
      <w:r>
        <w:rPr>
          <w:rFonts w:ascii="Calibri"/>
          <w:sz w:val="22"/>
        </w:rPr>
        <w:t>information</w:t>
      </w:r>
      <w:r>
        <w:rPr>
          <w:rFonts w:ascii="Calibri"/>
          <w:spacing w:val="-6"/>
          <w:sz w:val="22"/>
        </w:rPr>
        <w:t xml:space="preserve"> </w:t>
      </w:r>
      <w:r>
        <w:rPr>
          <w:rFonts w:ascii="Calibri"/>
          <w:sz w:val="22"/>
        </w:rPr>
        <w:t>in</w:t>
      </w:r>
      <w:r>
        <w:rPr>
          <w:rFonts w:ascii="Calibri"/>
          <w:spacing w:val="-7"/>
          <w:sz w:val="22"/>
        </w:rPr>
        <w:t xml:space="preserve"> </w:t>
      </w:r>
      <w:r>
        <w:rPr>
          <w:rFonts w:ascii="Calibri"/>
          <w:sz w:val="22"/>
        </w:rPr>
        <w:t>model</w:t>
      </w:r>
      <w:r>
        <w:rPr>
          <w:rFonts w:ascii="Calibri"/>
          <w:spacing w:val="-4"/>
          <w:sz w:val="22"/>
        </w:rPr>
        <w:t xml:space="preserve"> </w:t>
      </w:r>
      <w:r>
        <w:rPr>
          <w:rFonts w:ascii="Calibri"/>
          <w:sz w:val="22"/>
        </w:rPr>
        <w:t>performance</w:t>
      </w:r>
      <w:r>
        <w:rPr>
          <w:rFonts w:ascii="Calibri"/>
          <w:spacing w:val="-6"/>
          <w:sz w:val="22"/>
        </w:rPr>
        <w:t xml:space="preserve"> </w:t>
      </w:r>
      <w:r>
        <w:rPr>
          <w:rFonts w:ascii="Calibri"/>
          <w:sz w:val="22"/>
        </w:rPr>
        <w:t>testing</w:t>
      </w:r>
      <w:r>
        <w:rPr>
          <w:rFonts w:ascii="Calibri"/>
          <w:spacing w:val="-5"/>
          <w:sz w:val="22"/>
        </w:rPr>
        <w:t xml:space="preserve"> </w:t>
      </w:r>
      <w:r>
        <w:rPr>
          <w:rFonts w:ascii="Calibri"/>
          <w:spacing w:val="-2"/>
          <w:sz w:val="22"/>
        </w:rPr>
        <w:t>template.</w:t>
      </w:r>
    </w:p>
    <w:p w14:paraId="04B7589A">
      <w:pPr>
        <w:pStyle w:val="13"/>
        <w:rPr>
          <w:rFonts w:ascii="Calibri"/>
          <w:sz w:val="14"/>
        </w:rPr>
      </w:pPr>
    </w:p>
    <w:tbl>
      <w:tblPr>
        <w:tblStyle w:val="12"/>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5"/>
        <w:gridCol w:w="2569"/>
        <w:gridCol w:w="5579"/>
      </w:tblGrid>
      <w:tr w14:paraId="54DA9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735" w:type="dxa"/>
          </w:tcPr>
          <w:p w14:paraId="4BA9F373">
            <w:pPr>
              <w:pStyle w:val="16"/>
              <w:spacing w:before="1"/>
              <w:ind w:right="127"/>
              <w:jc w:val="right"/>
              <w:rPr>
                <w:b/>
                <w:sz w:val="22"/>
              </w:rPr>
            </w:pPr>
            <w:r>
              <w:rPr>
                <w:b/>
                <w:spacing w:val="-2"/>
                <w:sz w:val="22"/>
              </w:rPr>
              <w:t>S.No.</w:t>
            </w:r>
          </w:p>
        </w:tc>
        <w:tc>
          <w:tcPr>
            <w:tcW w:w="2569" w:type="dxa"/>
          </w:tcPr>
          <w:p w14:paraId="2CB51F88">
            <w:pPr>
              <w:pStyle w:val="16"/>
              <w:spacing w:before="1"/>
              <w:ind w:left="110"/>
              <w:rPr>
                <w:b/>
                <w:sz w:val="22"/>
              </w:rPr>
            </w:pPr>
            <w:r>
              <w:rPr>
                <w:b/>
                <w:spacing w:val="-2"/>
                <w:sz w:val="22"/>
              </w:rPr>
              <w:t>Parameter</w:t>
            </w:r>
          </w:p>
        </w:tc>
        <w:tc>
          <w:tcPr>
            <w:tcW w:w="5579" w:type="dxa"/>
          </w:tcPr>
          <w:p w14:paraId="695AB792">
            <w:pPr>
              <w:pStyle w:val="16"/>
              <w:spacing w:before="1"/>
              <w:ind w:left="105"/>
              <w:rPr>
                <w:b/>
                <w:sz w:val="22"/>
              </w:rPr>
            </w:pPr>
            <w:r>
              <w:rPr>
                <w:b/>
                <w:sz w:val="22"/>
              </w:rPr>
              <w:t>Screenshot</w:t>
            </w:r>
            <w:r>
              <w:rPr>
                <w:b/>
                <w:spacing w:val="-5"/>
                <w:sz w:val="22"/>
              </w:rPr>
              <w:t xml:space="preserve"> </w:t>
            </w:r>
            <w:r>
              <w:rPr>
                <w:b/>
                <w:sz w:val="22"/>
              </w:rPr>
              <w:t>/</w:t>
            </w:r>
            <w:r>
              <w:rPr>
                <w:b/>
                <w:spacing w:val="-4"/>
                <w:sz w:val="22"/>
              </w:rPr>
              <w:t xml:space="preserve"> </w:t>
            </w:r>
            <w:r>
              <w:rPr>
                <w:b/>
                <w:spacing w:val="-2"/>
                <w:sz w:val="22"/>
              </w:rPr>
              <w:t>Values</w:t>
            </w:r>
          </w:p>
        </w:tc>
      </w:tr>
      <w:tr w14:paraId="57578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735" w:type="dxa"/>
          </w:tcPr>
          <w:p w14:paraId="135B0485">
            <w:pPr>
              <w:pStyle w:val="16"/>
              <w:spacing w:before="6"/>
              <w:ind w:right="165"/>
              <w:jc w:val="right"/>
              <w:rPr>
                <w:sz w:val="22"/>
              </w:rPr>
            </w:pPr>
            <w:r>
              <w:rPr>
                <w:spacing w:val="-5"/>
                <w:sz w:val="22"/>
              </w:rPr>
              <w:t>1.</w:t>
            </w:r>
          </w:p>
        </w:tc>
        <w:tc>
          <w:tcPr>
            <w:tcW w:w="2569" w:type="dxa"/>
          </w:tcPr>
          <w:p w14:paraId="5BC13D0B">
            <w:pPr>
              <w:pStyle w:val="16"/>
              <w:spacing w:before="1"/>
              <w:ind w:left="110"/>
              <w:rPr>
                <w:sz w:val="22"/>
              </w:rPr>
            </w:pPr>
            <w:r>
              <w:rPr>
                <w:sz w:val="22"/>
              </w:rPr>
              <w:t>Data</w:t>
            </w:r>
            <w:r>
              <w:rPr>
                <w:spacing w:val="-7"/>
                <w:sz w:val="22"/>
              </w:rPr>
              <w:t xml:space="preserve"> </w:t>
            </w:r>
            <w:r>
              <w:rPr>
                <w:spacing w:val="-2"/>
                <w:sz w:val="22"/>
              </w:rPr>
              <w:t>Rendered</w:t>
            </w:r>
          </w:p>
        </w:tc>
        <w:tc>
          <w:tcPr>
            <w:tcW w:w="5579" w:type="dxa"/>
            <w:tcBorders>
              <w:right w:val="nil"/>
            </w:tcBorders>
          </w:tcPr>
          <w:p w14:paraId="0955E99E">
            <w:pPr>
              <w:pStyle w:val="16"/>
              <w:spacing w:before="40" w:line="237" w:lineRule="auto"/>
              <w:ind w:left="50" w:right="2243"/>
              <w:rPr>
                <w:sz w:val="14"/>
              </w:rPr>
            </w:pPr>
            <w:r>
              <w:rPr>
                <w:sz w:val="14"/>
              </w:rPr>
              <mc:AlternateContent>
                <mc:Choice Requires="wpg">
                  <w:drawing>
                    <wp:anchor distT="0" distB="0" distL="0" distR="0" simplePos="0" relativeHeight="251803648" behindDoc="1" locked="0" layoutInCell="1" allowOverlap="1">
                      <wp:simplePos x="0" y="0"/>
                      <wp:positionH relativeFrom="column">
                        <wp:posOffset>2237105</wp:posOffset>
                      </wp:positionH>
                      <wp:positionV relativeFrom="paragraph">
                        <wp:posOffset>14605</wp:posOffset>
                      </wp:positionV>
                      <wp:extent cx="1304925" cy="482600"/>
                      <wp:effectExtent l="0" t="0" r="0" b="0"/>
                      <wp:wrapNone/>
                      <wp:docPr id="660" name="Group 660"/>
                      <wp:cNvGraphicFramePr/>
                      <a:graphic xmlns:a="http://schemas.openxmlformats.org/drawingml/2006/main">
                        <a:graphicData uri="http://schemas.microsoft.com/office/word/2010/wordprocessingGroup">
                          <wpg:wgp>
                            <wpg:cNvGrpSpPr/>
                            <wpg:grpSpPr>
                              <a:xfrm>
                                <a:off x="0" y="0"/>
                                <a:ext cx="1304925" cy="482600"/>
                                <a:chOff x="0" y="0"/>
                                <a:chExt cx="1304925" cy="482600"/>
                              </a:xfrm>
                            </wpg:grpSpPr>
                            <pic:pic xmlns:pic="http://schemas.openxmlformats.org/drawingml/2006/picture">
                              <pic:nvPicPr>
                                <pic:cNvPr id="661" name="Image 661"/>
                                <pic:cNvPicPr/>
                              </pic:nvPicPr>
                              <pic:blipFill>
                                <a:blip r:embed="rId60" cstate="print"/>
                                <a:stretch>
                                  <a:fillRect/>
                                </a:stretch>
                              </pic:blipFill>
                              <pic:spPr>
                                <a:xfrm>
                                  <a:off x="0" y="0"/>
                                  <a:ext cx="1295400" cy="479298"/>
                                </a:xfrm>
                                <a:prstGeom prst="rect">
                                  <a:avLst/>
                                </a:prstGeom>
                              </pic:spPr>
                            </pic:pic>
                          </wpg:wgp>
                        </a:graphicData>
                      </a:graphic>
                    </wp:anchor>
                  </w:drawing>
                </mc:Choice>
                <mc:Fallback>
                  <w:pict>
                    <v:group id="_x0000_s1026" o:spid="_x0000_s1026" o:spt="203" style="position:absolute;left:0pt;margin-left:176.15pt;margin-top:1.15pt;height:38pt;width:102.75pt;z-index:-251512832;mso-width-relative:page;mso-height-relative:page;" coordsize="1304925,482600" o:gfxdata="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">
                      <o:lock v:ext="edit" aspectratio="f"/>
                      <v:shape id="Image 661" o:spid="_x0000_s1026" o:spt="75" type="#_x0000_t75" style="position:absolute;left:0;top:0;height:479298;width:1295400;" filled="f" o:preferrelative="t" stroked="f" coordsize="21600,21600" o:gfxdata="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QIt28AAAA&#10;3AAAAA8AAAAAAAAAAQAgAAAAIgAAAGRycy9kb3ducmV2LnhtbFBLAQIUABQAAAAIAIdO4kAzLwWe&#10;OwAAADkAAAAQAAAAAAAAAAEAIAAAAAsBAABkcnMvc2hhcGV4bWwueG1sUEsFBgAAAAAGAAYAWwEA&#10;ALUDAAAAAA==&#10;">
                        <v:fill on="f" focussize="0,0"/>
                        <v:stroke on="f"/>
                        <v:imagedata r:id="rId60" o:title=""/>
                        <o:lock v:ext="edit" aspectratio="f"/>
                      </v:shape>
                    </v:group>
                  </w:pict>
                </mc:Fallback>
              </mc:AlternateContent>
            </w:r>
            <w:r>
              <w:rPr>
                <w:color w:val="1E1E1E"/>
                <w:w w:val="105"/>
                <w:sz w:val="14"/>
              </w:rPr>
              <w:t>Ticket records are stored in the custom Incident</w:t>
            </w:r>
            <w:r>
              <w:rPr>
                <w:color w:val="1E1E1E"/>
                <w:spacing w:val="40"/>
                <w:w w:val="105"/>
                <w:sz w:val="14"/>
              </w:rPr>
              <w:t xml:space="preserve"> </w:t>
            </w:r>
            <w:r>
              <w:rPr>
                <w:color w:val="1E1E1E"/>
                <w:w w:val="105"/>
                <w:sz w:val="14"/>
              </w:rPr>
              <w:t>Workflow table (Number, Caller, Category,</w:t>
            </w:r>
            <w:r>
              <w:rPr>
                <w:color w:val="1E1E1E"/>
                <w:spacing w:val="40"/>
                <w:w w:val="105"/>
                <w:sz w:val="14"/>
              </w:rPr>
              <w:t xml:space="preserve"> </w:t>
            </w:r>
            <w:r>
              <w:rPr>
                <w:color w:val="1E1E1E"/>
                <w:spacing w:val="-2"/>
                <w:w w:val="105"/>
                <w:sz w:val="14"/>
              </w:rPr>
              <w:t>Subcategory, Short Description, Description, State,</w:t>
            </w:r>
            <w:r>
              <w:rPr>
                <w:color w:val="1E1E1E"/>
                <w:spacing w:val="40"/>
                <w:w w:val="105"/>
                <w:sz w:val="14"/>
              </w:rPr>
              <w:t xml:space="preserve"> </w:t>
            </w:r>
            <w:r>
              <w:rPr>
                <w:color w:val="1E1E1E"/>
                <w:w w:val="105"/>
                <w:sz w:val="14"/>
              </w:rPr>
              <w:t>Assigned Group, Assigned to).</w:t>
            </w:r>
          </w:p>
        </w:tc>
      </w:tr>
      <w:tr w14:paraId="23C13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735" w:type="dxa"/>
          </w:tcPr>
          <w:p w14:paraId="6B5586ED">
            <w:pPr>
              <w:pStyle w:val="16"/>
              <w:spacing w:before="6"/>
              <w:ind w:right="165"/>
              <w:jc w:val="right"/>
              <w:rPr>
                <w:sz w:val="22"/>
              </w:rPr>
            </w:pPr>
            <w:r>
              <w:rPr>
                <w:spacing w:val="-5"/>
                <w:sz w:val="22"/>
              </w:rPr>
              <w:t>2.</w:t>
            </w:r>
          </w:p>
        </w:tc>
        <w:tc>
          <w:tcPr>
            <w:tcW w:w="2569" w:type="dxa"/>
          </w:tcPr>
          <w:p w14:paraId="30200E9F">
            <w:pPr>
              <w:pStyle w:val="16"/>
              <w:spacing w:before="1"/>
              <w:ind w:left="110"/>
              <w:rPr>
                <w:sz w:val="22"/>
              </w:rPr>
            </w:pPr>
            <w:r>
              <w:rPr>
                <w:sz w:val="22"/>
              </w:rPr>
              <w:t>Data</w:t>
            </w:r>
            <w:r>
              <w:rPr>
                <w:spacing w:val="-7"/>
                <w:sz w:val="22"/>
              </w:rPr>
              <w:t xml:space="preserve"> </w:t>
            </w:r>
            <w:r>
              <w:rPr>
                <w:spacing w:val="-2"/>
                <w:sz w:val="22"/>
              </w:rPr>
              <w:t>Preprocessing</w:t>
            </w:r>
          </w:p>
        </w:tc>
        <w:tc>
          <w:tcPr>
            <w:tcW w:w="5579" w:type="dxa"/>
            <w:tcBorders>
              <w:right w:val="nil"/>
            </w:tcBorders>
          </w:tcPr>
          <w:p w14:paraId="5AC55735">
            <w:pPr>
              <w:pStyle w:val="16"/>
              <w:spacing w:before="44" w:line="228" w:lineRule="auto"/>
              <w:ind w:left="50"/>
              <w:rPr>
                <w:sz w:val="17"/>
              </w:rPr>
            </w:pPr>
            <w:r>
              <w:rPr>
                <w:color w:val="1E1E1E"/>
                <w:sz w:val="17"/>
              </w:rPr>
              <w:t>No</w:t>
            </w:r>
            <w:r>
              <w:rPr>
                <w:color w:val="1E1E1E"/>
                <w:spacing w:val="-4"/>
                <w:sz w:val="17"/>
              </w:rPr>
              <w:t xml:space="preserve"> </w:t>
            </w:r>
            <w:r>
              <w:rPr>
                <w:color w:val="1E1E1E"/>
                <w:sz w:val="17"/>
              </w:rPr>
              <w:t>data</w:t>
            </w:r>
            <w:r>
              <w:rPr>
                <w:color w:val="1E1E1E"/>
                <w:spacing w:val="-4"/>
                <w:sz w:val="17"/>
              </w:rPr>
              <w:t xml:space="preserve"> </w:t>
            </w:r>
            <w:r>
              <w:rPr>
                <w:color w:val="1E1E1E"/>
                <w:sz w:val="17"/>
              </w:rPr>
              <w:t>preprocessing</w:t>
            </w:r>
            <w:r>
              <w:rPr>
                <w:color w:val="1E1E1E"/>
                <w:spacing w:val="-4"/>
                <w:sz w:val="17"/>
              </w:rPr>
              <w:t xml:space="preserve"> </w:t>
            </w:r>
            <w:r>
              <w:rPr>
                <w:color w:val="1E1E1E"/>
                <w:sz w:val="17"/>
              </w:rPr>
              <w:t>required.</w:t>
            </w:r>
            <w:r>
              <w:rPr>
                <w:color w:val="1E1E1E"/>
                <w:spacing w:val="-4"/>
                <w:sz w:val="17"/>
              </w:rPr>
              <w:t xml:space="preserve"> </w:t>
            </w:r>
            <w:r>
              <w:rPr>
                <w:color w:val="1E1E1E"/>
                <w:sz w:val="17"/>
              </w:rPr>
              <w:t>The</w:t>
            </w:r>
            <w:r>
              <w:rPr>
                <w:color w:val="1E1E1E"/>
                <w:spacing w:val="-4"/>
                <w:sz w:val="17"/>
              </w:rPr>
              <w:t xml:space="preserve"> </w:t>
            </w:r>
            <w:r>
              <w:rPr>
                <w:color w:val="1E1E1E"/>
                <w:sz w:val="17"/>
              </w:rPr>
              <w:t>flow</w:t>
            </w:r>
            <w:r>
              <w:rPr>
                <w:color w:val="1E1E1E"/>
                <w:spacing w:val="-4"/>
                <w:sz w:val="17"/>
              </w:rPr>
              <w:t xml:space="preserve"> </w:t>
            </w:r>
            <w:r>
              <w:rPr>
                <w:color w:val="1E1E1E"/>
                <w:sz w:val="17"/>
              </w:rPr>
              <w:t>reads</w:t>
            </w:r>
            <w:r>
              <w:rPr>
                <w:color w:val="1E1E1E"/>
                <w:spacing w:val="-4"/>
                <w:sz w:val="17"/>
              </w:rPr>
              <w:t xml:space="preserve"> </w:t>
            </w:r>
            <w:r>
              <w:rPr>
                <w:color w:val="1E1E1E"/>
                <w:sz w:val="17"/>
              </w:rPr>
              <w:t>the</w:t>
            </w:r>
            <w:r>
              <w:rPr>
                <w:color w:val="1E1E1E"/>
                <w:spacing w:val="-4"/>
                <w:sz w:val="17"/>
              </w:rPr>
              <w:t xml:space="preserve"> </w:t>
            </w:r>
            <w:r>
              <w:rPr>
                <w:color w:val="1E1E1E"/>
                <w:sz w:val="17"/>
              </w:rPr>
              <w:t>Short</w:t>
            </w:r>
            <w:r>
              <w:rPr>
                <w:color w:val="1E1E1E"/>
                <w:spacing w:val="-4"/>
                <w:sz w:val="17"/>
              </w:rPr>
              <w:t xml:space="preserve"> </w:t>
            </w:r>
            <w:r>
              <w:rPr>
                <w:color w:val="1E1E1E"/>
                <w:sz w:val="17"/>
              </w:rPr>
              <w:t>Description</w:t>
            </w:r>
            <w:r>
              <w:rPr>
                <w:color w:val="1E1E1E"/>
                <w:spacing w:val="-4"/>
                <w:sz w:val="17"/>
              </w:rPr>
              <w:t xml:space="preserve"> </w:t>
            </w:r>
            <w:r>
              <w:rPr>
                <w:color w:val="1E1E1E"/>
                <w:sz w:val="17"/>
              </w:rPr>
              <w:t>of</w:t>
            </w:r>
            <w:r>
              <w:rPr>
                <w:color w:val="1E1E1E"/>
                <w:spacing w:val="-4"/>
                <w:sz w:val="17"/>
              </w:rPr>
              <w:t xml:space="preserve"> </w:t>
            </w:r>
            <w:r>
              <w:rPr>
                <w:color w:val="1E1E1E"/>
                <w:sz w:val="17"/>
              </w:rPr>
              <w:t>each</w:t>
            </w:r>
            <w:r>
              <w:rPr>
                <w:color w:val="1E1E1E"/>
                <w:spacing w:val="40"/>
                <w:sz w:val="17"/>
              </w:rPr>
              <w:t xml:space="preserve"> </w:t>
            </w:r>
            <w:r>
              <w:rPr>
                <w:color w:val="1E1E1E"/>
                <w:sz w:val="17"/>
              </w:rPr>
              <w:t>new ticket and matches predefined keywords.</w:t>
            </w:r>
          </w:p>
        </w:tc>
      </w:tr>
      <w:tr w14:paraId="2F423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735" w:type="dxa"/>
          </w:tcPr>
          <w:p w14:paraId="51980C5F">
            <w:pPr>
              <w:pStyle w:val="16"/>
              <w:spacing w:before="6"/>
              <w:ind w:right="165"/>
              <w:jc w:val="right"/>
              <w:rPr>
                <w:sz w:val="22"/>
              </w:rPr>
            </w:pPr>
            <w:r>
              <w:rPr>
                <w:spacing w:val="-5"/>
                <w:sz w:val="22"/>
              </w:rPr>
              <w:t>3.</w:t>
            </w:r>
          </w:p>
        </w:tc>
        <w:tc>
          <w:tcPr>
            <w:tcW w:w="2569" w:type="dxa"/>
          </w:tcPr>
          <w:p w14:paraId="40FE69EB">
            <w:pPr>
              <w:pStyle w:val="16"/>
              <w:spacing w:before="1"/>
              <w:ind w:left="110"/>
              <w:rPr>
                <w:sz w:val="22"/>
              </w:rPr>
            </w:pPr>
            <w:r>
              <w:rPr>
                <w:color w:val="212121"/>
                <w:sz w:val="22"/>
              </w:rPr>
              <w:t>Utilization</w:t>
            </w:r>
            <w:r>
              <w:rPr>
                <w:color w:val="212121"/>
                <w:spacing w:val="-7"/>
                <w:sz w:val="22"/>
              </w:rPr>
              <w:t xml:space="preserve"> </w:t>
            </w:r>
            <w:r>
              <w:rPr>
                <w:color w:val="212121"/>
                <w:sz w:val="22"/>
              </w:rPr>
              <w:t>of</w:t>
            </w:r>
            <w:r>
              <w:rPr>
                <w:color w:val="212121"/>
                <w:spacing w:val="-6"/>
                <w:sz w:val="22"/>
              </w:rPr>
              <w:t xml:space="preserve"> </w:t>
            </w:r>
            <w:r>
              <w:rPr>
                <w:color w:val="212121"/>
                <w:spacing w:val="-2"/>
                <w:sz w:val="22"/>
              </w:rPr>
              <w:t>Filters</w:t>
            </w:r>
          </w:p>
        </w:tc>
        <w:tc>
          <w:tcPr>
            <w:tcW w:w="5579" w:type="dxa"/>
            <w:tcBorders>
              <w:right w:val="nil"/>
            </w:tcBorders>
          </w:tcPr>
          <w:p w14:paraId="4896A53C">
            <w:pPr>
              <w:pStyle w:val="16"/>
              <w:spacing w:before="40" w:line="237" w:lineRule="auto"/>
              <w:ind w:left="50" w:right="2243"/>
              <w:rPr>
                <w:sz w:val="14"/>
              </w:rPr>
            </w:pPr>
            <w:r>
              <w:rPr>
                <w:sz w:val="14"/>
              </w:rPr>
              <mc:AlternateContent>
                <mc:Choice Requires="wpg">
                  <w:drawing>
                    <wp:anchor distT="0" distB="0" distL="0" distR="0" simplePos="0" relativeHeight="251803648" behindDoc="1" locked="0" layoutInCell="1" allowOverlap="1">
                      <wp:simplePos x="0" y="0"/>
                      <wp:positionH relativeFrom="column">
                        <wp:posOffset>2268855</wp:posOffset>
                      </wp:positionH>
                      <wp:positionV relativeFrom="paragraph">
                        <wp:posOffset>19685</wp:posOffset>
                      </wp:positionV>
                      <wp:extent cx="1241425" cy="482600"/>
                      <wp:effectExtent l="0" t="0" r="0" b="0"/>
                      <wp:wrapNone/>
                      <wp:docPr id="662" name="Group 662"/>
                      <wp:cNvGraphicFramePr/>
                      <a:graphic xmlns:a="http://schemas.openxmlformats.org/drawingml/2006/main">
                        <a:graphicData uri="http://schemas.microsoft.com/office/word/2010/wordprocessingGroup">
                          <wpg:wgp>
                            <wpg:cNvGrpSpPr/>
                            <wpg:grpSpPr>
                              <a:xfrm>
                                <a:off x="0" y="0"/>
                                <a:ext cx="1241425" cy="482600"/>
                                <a:chOff x="0" y="0"/>
                                <a:chExt cx="1241425" cy="482600"/>
                              </a:xfrm>
                            </wpg:grpSpPr>
                            <pic:pic xmlns:pic="http://schemas.openxmlformats.org/drawingml/2006/picture">
                              <pic:nvPicPr>
                                <pic:cNvPr id="663" name="Image 663"/>
                                <pic:cNvPicPr/>
                              </pic:nvPicPr>
                              <pic:blipFill>
                                <a:blip r:embed="rId63" cstate="print"/>
                                <a:stretch>
                                  <a:fillRect/>
                                </a:stretch>
                              </pic:blipFill>
                              <pic:spPr>
                                <a:xfrm>
                                  <a:off x="0" y="0"/>
                                  <a:ext cx="1219200" cy="473963"/>
                                </a:xfrm>
                                <a:prstGeom prst="rect">
                                  <a:avLst/>
                                </a:prstGeom>
                              </pic:spPr>
                            </pic:pic>
                          </wpg:wgp>
                        </a:graphicData>
                      </a:graphic>
                    </wp:anchor>
                  </w:drawing>
                </mc:Choice>
                <mc:Fallback>
                  <w:pict>
                    <v:group id="_x0000_s1026" o:spid="_x0000_s1026" o:spt="203" style="position:absolute;left:0pt;margin-left:178.65pt;margin-top:1.55pt;height:38pt;width:97.75pt;z-index:-251512832;mso-width-relative:page;mso-height-relative:page;" coordsize="1241425,482600" o:gfxdata="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">
                      <o:lock v:ext="edit" aspectratio="f"/>
                      <v:shape id="Image 663" o:spid="_x0000_s1026" o:spt="75" type="#_x0000_t75" style="position:absolute;left:0;top:0;height:473963;width:1219200;" filled="f" o:preferrelative="t" stroked="f" coordsize="21600,21600" o:gfxdata="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VR5q/&#10;AAAA3AAAAA8AAAAAAAAAAQAgAAAAIgAAAGRycy9kb3ducmV2LnhtbFBLAQIUABQAAAAIAIdO4kAz&#10;LwWeOwAAADkAAAAQAAAAAAAAAAEAIAAAAA4BAABkcnMvc2hhcGV4bWwueG1sUEsFBgAAAAAGAAYA&#10;WwEAALgDAAAAAA==&#10;">
                        <v:fill on="f" focussize="0,0"/>
                        <v:stroke on="f"/>
                        <v:imagedata r:id="rId63" o:title=""/>
                        <o:lock v:ext="edit" aspectratio="f"/>
                      </v:shape>
                    </v:group>
                  </w:pict>
                </mc:Fallback>
              </mc:AlternateContent>
            </w:r>
            <w:r>
              <w:rPr>
                <w:color w:val="1E1E1E"/>
                <w:w w:val="105"/>
                <w:sz w:val="14"/>
              </w:rPr>
              <w:t>Trigger condition: Category is Empty. If / Else If</w:t>
            </w:r>
            <w:r>
              <w:rPr>
                <w:color w:val="1E1E1E"/>
                <w:spacing w:val="40"/>
                <w:w w:val="105"/>
                <w:sz w:val="14"/>
              </w:rPr>
              <w:t xml:space="preserve"> </w:t>
            </w:r>
            <w:r>
              <w:rPr>
                <w:color w:val="1E1E1E"/>
                <w:spacing w:val="-2"/>
                <w:w w:val="105"/>
                <w:sz w:val="14"/>
              </w:rPr>
              <w:t>conditions: Short Description contains WiFi / Network,</w:t>
            </w:r>
            <w:r>
              <w:rPr>
                <w:color w:val="1E1E1E"/>
                <w:spacing w:val="40"/>
                <w:w w:val="105"/>
                <w:sz w:val="14"/>
              </w:rPr>
              <w:t xml:space="preserve"> </w:t>
            </w:r>
            <w:r>
              <w:rPr>
                <w:color w:val="1E1E1E"/>
                <w:w w:val="105"/>
                <w:sz w:val="14"/>
              </w:rPr>
              <w:t>Projector, Password / Login or Slow / Hanging.</w:t>
            </w:r>
          </w:p>
        </w:tc>
      </w:tr>
      <w:tr w14:paraId="3E779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735" w:type="dxa"/>
          </w:tcPr>
          <w:p w14:paraId="21F0ACAC">
            <w:pPr>
              <w:pStyle w:val="16"/>
              <w:spacing w:before="11"/>
              <w:ind w:right="165"/>
              <w:jc w:val="right"/>
              <w:rPr>
                <w:sz w:val="22"/>
              </w:rPr>
            </w:pPr>
            <w:r>
              <w:rPr>
                <w:spacing w:val="-5"/>
                <w:sz w:val="22"/>
              </w:rPr>
              <w:t>4.</w:t>
            </w:r>
          </w:p>
        </w:tc>
        <w:tc>
          <w:tcPr>
            <w:tcW w:w="2569" w:type="dxa"/>
          </w:tcPr>
          <w:p w14:paraId="60396E9B">
            <w:pPr>
              <w:pStyle w:val="16"/>
              <w:spacing w:before="1"/>
              <w:ind w:left="110"/>
              <w:rPr>
                <w:sz w:val="22"/>
              </w:rPr>
            </w:pPr>
            <w:r>
              <w:rPr>
                <w:color w:val="212121"/>
                <w:sz w:val="22"/>
              </w:rPr>
              <w:t>Calculation</w:t>
            </w:r>
            <w:r>
              <w:rPr>
                <w:color w:val="212121"/>
                <w:spacing w:val="-8"/>
                <w:sz w:val="22"/>
              </w:rPr>
              <w:t xml:space="preserve"> </w:t>
            </w:r>
            <w:r>
              <w:rPr>
                <w:color w:val="212121"/>
                <w:sz w:val="22"/>
              </w:rPr>
              <w:t>fields</w:t>
            </w:r>
            <w:r>
              <w:rPr>
                <w:color w:val="212121"/>
                <w:spacing w:val="-6"/>
                <w:sz w:val="22"/>
              </w:rPr>
              <w:t xml:space="preserve"> </w:t>
            </w:r>
            <w:r>
              <w:rPr>
                <w:color w:val="212121"/>
                <w:spacing w:val="-4"/>
                <w:sz w:val="22"/>
              </w:rPr>
              <w:t>Used</w:t>
            </w:r>
          </w:p>
        </w:tc>
        <w:tc>
          <w:tcPr>
            <w:tcW w:w="5579" w:type="dxa"/>
            <w:tcBorders>
              <w:right w:val="nil"/>
            </w:tcBorders>
          </w:tcPr>
          <w:p w14:paraId="462964AF">
            <w:pPr>
              <w:pStyle w:val="16"/>
              <w:spacing w:before="42" w:line="228" w:lineRule="auto"/>
              <w:ind w:left="50" w:right="5"/>
              <w:rPr>
                <w:sz w:val="17"/>
              </w:rPr>
            </w:pPr>
            <w:r>
              <w:rPr>
                <w:color w:val="1E1E1E"/>
                <w:sz w:val="17"/>
              </w:rPr>
              <w:t>Not</w:t>
            </w:r>
            <w:r>
              <w:rPr>
                <w:color w:val="1E1E1E"/>
                <w:spacing w:val="-4"/>
                <w:sz w:val="17"/>
              </w:rPr>
              <w:t xml:space="preserve"> </w:t>
            </w:r>
            <w:r>
              <w:rPr>
                <w:color w:val="1E1E1E"/>
                <w:sz w:val="17"/>
              </w:rPr>
              <w:t>applicable</w:t>
            </w:r>
            <w:r>
              <w:rPr>
                <w:color w:val="1E1E1E"/>
                <w:spacing w:val="-4"/>
                <w:sz w:val="17"/>
              </w:rPr>
              <w:t xml:space="preserve"> </w:t>
            </w:r>
            <w:r>
              <w:rPr>
                <w:color w:val="1E1E1E"/>
                <w:sz w:val="17"/>
              </w:rPr>
              <w:t>-</w:t>
            </w:r>
            <w:r>
              <w:rPr>
                <w:color w:val="1E1E1E"/>
                <w:spacing w:val="-4"/>
                <w:sz w:val="17"/>
              </w:rPr>
              <w:t xml:space="preserve"> </w:t>
            </w:r>
            <w:r>
              <w:rPr>
                <w:color w:val="1E1E1E"/>
                <w:sz w:val="17"/>
              </w:rPr>
              <w:t>no</w:t>
            </w:r>
            <w:r>
              <w:rPr>
                <w:color w:val="1E1E1E"/>
                <w:spacing w:val="-4"/>
                <w:sz w:val="17"/>
              </w:rPr>
              <w:t xml:space="preserve"> </w:t>
            </w:r>
            <w:r>
              <w:rPr>
                <w:color w:val="1E1E1E"/>
                <w:sz w:val="17"/>
              </w:rPr>
              <w:t>calculated</w:t>
            </w:r>
            <w:r>
              <w:rPr>
                <w:color w:val="1E1E1E"/>
                <w:spacing w:val="-4"/>
                <w:sz w:val="17"/>
              </w:rPr>
              <w:t xml:space="preserve"> </w:t>
            </w:r>
            <w:r>
              <w:rPr>
                <w:color w:val="1E1E1E"/>
                <w:sz w:val="17"/>
              </w:rPr>
              <w:t>fields;</w:t>
            </w:r>
            <w:r>
              <w:rPr>
                <w:color w:val="1E1E1E"/>
                <w:spacing w:val="-4"/>
                <w:sz w:val="17"/>
              </w:rPr>
              <w:t xml:space="preserve"> </w:t>
            </w:r>
            <w:r>
              <w:rPr>
                <w:color w:val="1E1E1E"/>
                <w:sz w:val="17"/>
              </w:rPr>
              <w:t>Category</w:t>
            </w:r>
            <w:r>
              <w:rPr>
                <w:color w:val="1E1E1E"/>
                <w:spacing w:val="-4"/>
                <w:sz w:val="17"/>
              </w:rPr>
              <w:t xml:space="preserve"> </w:t>
            </w:r>
            <w:r>
              <w:rPr>
                <w:color w:val="1E1E1E"/>
                <w:sz w:val="17"/>
              </w:rPr>
              <w:t>and</w:t>
            </w:r>
            <w:r>
              <w:rPr>
                <w:color w:val="1E1E1E"/>
                <w:spacing w:val="-4"/>
                <w:sz w:val="17"/>
              </w:rPr>
              <w:t xml:space="preserve"> </w:t>
            </w:r>
            <w:r>
              <w:rPr>
                <w:color w:val="1E1E1E"/>
                <w:sz w:val="17"/>
              </w:rPr>
              <w:t>Subcategory</w:t>
            </w:r>
            <w:r>
              <w:rPr>
                <w:color w:val="1E1E1E"/>
                <w:spacing w:val="-4"/>
                <w:sz w:val="17"/>
              </w:rPr>
              <w:t xml:space="preserve"> </w:t>
            </w:r>
            <w:r>
              <w:rPr>
                <w:color w:val="1E1E1E"/>
                <w:sz w:val="17"/>
              </w:rPr>
              <w:t>are</w:t>
            </w:r>
            <w:r>
              <w:rPr>
                <w:color w:val="1E1E1E"/>
                <w:spacing w:val="-4"/>
                <w:sz w:val="17"/>
              </w:rPr>
              <w:t xml:space="preserve"> </w:t>
            </w:r>
            <w:r>
              <w:rPr>
                <w:color w:val="1E1E1E"/>
                <w:sz w:val="17"/>
              </w:rPr>
              <w:t>set</w:t>
            </w:r>
            <w:r>
              <w:rPr>
                <w:color w:val="1E1E1E"/>
                <w:spacing w:val="-4"/>
                <w:sz w:val="17"/>
              </w:rPr>
              <w:t xml:space="preserve"> </w:t>
            </w:r>
            <w:r>
              <w:rPr>
                <w:color w:val="1E1E1E"/>
                <w:sz w:val="17"/>
              </w:rPr>
              <w:t>by</w:t>
            </w:r>
            <w:r>
              <w:rPr>
                <w:color w:val="1E1E1E"/>
                <w:spacing w:val="40"/>
                <w:sz w:val="17"/>
              </w:rPr>
              <w:t xml:space="preserve"> </w:t>
            </w:r>
            <w:r>
              <w:rPr>
                <w:color w:val="1E1E1E"/>
                <w:sz w:val="17"/>
              </w:rPr>
              <w:t>Update Record actions in Flow Designer.</w:t>
            </w:r>
          </w:p>
        </w:tc>
      </w:tr>
      <w:tr w14:paraId="78EF1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735" w:type="dxa"/>
          </w:tcPr>
          <w:p w14:paraId="40F37602">
            <w:pPr>
              <w:pStyle w:val="16"/>
              <w:spacing w:before="6"/>
              <w:ind w:right="165"/>
              <w:jc w:val="right"/>
              <w:rPr>
                <w:sz w:val="22"/>
              </w:rPr>
            </w:pPr>
            <w:r>
              <w:rPr>
                <w:spacing w:val="-5"/>
                <w:sz w:val="22"/>
              </w:rPr>
              <w:t>5.</w:t>
            </w:r>
          </w:p>
        </w:tc>
        <w:tc>
          <w:tcPr>
            <w:tcW w:w="2569" w:type="dxa"/>
          </w:tcPr>
          <w:p w14:paraId="4C1A3970">
            <w:pPr>
              <w:pStyle w:val="16"/>
              <w:spacing w:before="1"/>
              <w:ind w:left="110"/>
              <w:rPr>
                <w:sz w:val="22"/>
              </w:rPr>
            </w:pPr>
            <w:r>
              <w:rPr>
                <w:color w:val="212121"/>
                <w:spacing w:val="-2"/>
                <w:sz w:val="22"/>
              </w:rPr>
              <w:t>Dashboard</w:t>
            </w:r>
            <w:r>
              <w:rPr>
                <w:color w:val="212121"/>
                <w:spacing w:val="4"/>
                <w:sz w:val="22"/>
              </w:rPr>
              <w:t xml:space="preserve"> </w:t>
            </w:r>
            <w:r>
              <w:rPr>
                <w:color w:val="212121"/>
                <w:spacing w:val="-2"/>
                <w:sz w:val="22"/>
              </w:rPr>
              <w:t>design</w:t>
            </w:r>
          </w:p>
        </w:tc>
        <w:tc>
          <w:tcPr>
            <w:tcW w:w="5579" w:type="dxa"/>
            <w:tcBorders>
              <w:right w:val="nil"/>
            </w:tcBorders>
          </w:tcPr>
          <w:p w14:paraId="56B854D9">
            <w:pPr>
              <w:pStyle w:val="16"/>
              <w:spacing w:before="36"/>
              <w:ind w:left="50"/>
              <w:rPr>
                <w:sz w:val="17"/>
              </w:rPr>
            </w:pPr>
            <w:r>
              <w:rPr>
                <w:color w:val="1E1E1E"/>
                <w:sz w:val="17"/>
              </w:rPr>
              <w:t>No</w:t>
            </w:r>
            <w:r>
              <w:rPr>
                <w:color w:val="1E1E1E"/>
                <w:spacing w:val="-7"/>
                <w:sz w:val="17"/>
              </w:rPr>
              <w:t xml:space="preserve"> </w:t>
            </w:r>
            <w:r>
              <w:rPr>
                <w:color w:val="1E1E1E"/>
                <w:sz w:val="17"/>
              </w:rPr>
              <w:t>of</w:t>
            </w:r>
            <w:r>
              <w:rPr>
                <w:color w:val="1E1E1E"/>
                <w:spacing w:val="-5"/>
                <w:sz w:val="17"/>
              </w:rPr>
              <w:t xml:space="preserve"> </w:t>
            </w:r>
            <w:r>
              <w:rPr>
                <w:color w:val="1E1E1E"/>
                <w:sz w:val="17"/>
              </w:rPr>
              <w:t>Visualizations</w:t>
            </w:r>
            <w:r>
              <w:rPr>
                <w:color w:val="1E1E1E"/>
                <w:spacing w:val="-5"/>
                <w:sz w:val="17"/>
              </w:rPr>
              <w:t xml:space="preserve"> </w:t>
            </w:r>
            <w:r>
              <w:rPr>
                <w:color w:val="1E1E1E"/>
                <w:sz w:val="17"/>
              </w:rPr>
              <w:t>/</w:t>
            </w:r>
            <w:r>
              <w:rPr>
                <w:color w:val="1E1E1E"/>
                <w:spacing w:val="-4"/>
                <w:sz w:val="17"/>
              </w:rPr>
              <w:t xml:space="preserve"> </w:t>
            </w:r>
            <w:r>
              <w:rPr>
                <w:color w:val="1E1E1E"/>
                <w:sz w:val="17"/>
              </w:rPr>
              <w:t>Graphs</w:t>
            </w:r>
            <w:r>
              <w:rPr>
                <w:color w:val="1E1E1E"/>
                <w:spacing w:val="-5"/>
                <w:sz w:val="17"/>
              </w:rPr>
              <w:t xml:space="preserve"> </w:t>
            </w:r>
            <w:r>
              <w:rPr>
                <w:color w:val="1E1E1E"/>
                <w:sz w:val="17"/>
              </w:rPr>
              <w:t>-</w:t>
            </w:r>
            <w:r>
              <w:rPr>
                <w:color w:val="1E1E1E"/>
                <w:spacing w:val="-5"/>
                <w:sz w:val="17"/>
              </w:rPr>
              <w:t xml:space="preserve"> </w:t>
            </w:r>
            <w:r>
              <w:rPr>
                <w:color w:val="1E1E1E"/>
                <w:sz w:val="17"/>
              </w:rPr>
              <w:t>Not</w:t>
            </w:r>
            <w:r>
              <w:rPr>
                <w:color w:val="1E1E1E"/>
                <w:spacing w:val="-5"/>
                <w:sz w:val="17"/>
              </w:rPr>
              <w:t xml:space="preserve"> </w:t>
            </w:r>
            <w:r>
              <w:rPr>
                <w:color w:val="1E1E1E"/>
                <w:sz w:val="17"/>
              </w:rPr>
              <w:t>applicable</w:t>
            </w:r>
            <w:r>
              <w:rPr>
                <w:color w:val="1E1E1E"/>
                <w:spacing w:val="-4"/>
                <w:sz w:val="17"/>
              </w:rPr>
              <w:t xml:space="preserve"> </w:t>
            </w:r>
            <w:r>
              <w:rPr>
                <w:color w:val="1E1E1E"/>
                <w:sz w:val="17"/>
              </w:rPr>
              <w:t>(no</w:t>
            </w:r>
            <w:r>
              <w:rPr>
                <w:color w:val="1E1E1E"/>
                <w:spacing w:val="-5"/>
                <w:sz w:val="17"/>
              </w:rPr>
              <w:t xml:space="preserve"> </w:t>
            </w:r>
            <w:r>
              <w:rPr>
                <w:color w:val="1E1E1E"/>
                <w:sz w:val="17"/>
              </w:rPr>
              <w:t>dashboard</w:t>
            </w:r>
            <w:r>
              <w:rPr>
                <w:color w:val="1E1E1E"/>
                <w:spacing w:val="-5"/>
                <w:sz w:val="17"/>
              </w:rPr>
              <w:t xml:space="preserve"> </w:t>
            </w:r>
            <w:r>
              <w:rPr>
                <w:color w:val="1E1E1E"/>
                <w:sz w:val="17"/>
              </w:rPr>
              <w:t>in</w:t>
            </w:r>
            <w:r>
              <w:rPr>
                <w:color w:val="1E1E1E"/>
                <w:spacing w:val="-5"/>
                <w:sz w:val="17"/>
              </w:rPr>
              <w:t xml:space="preserve"> </w:t>
            </w:r>
            <w:r>
              <w:rPr>
                <w:color w:val="1E1E1E"/>
                <w:sz w:val="17"/>
              </w:rPr>
              <w:t>this</w:t>
            </w:r>
            <w:r>
              <w:rPr>
                <w:color w:val="1E1E1E"/>
                <w:spacing w:val="-4"/>
                <w:sz w:val="17"/>
              </w:rPr>
              <w:t xml:space="preserve"> </w:t>
            </w:r>
            <w:r>
              <w:rPr>
                <w:color w:val="1E1E1E"/>
                <w:spacing w:val="-2"/>
                <w:sz w:val="17"/>
              </w:rPr>
              <w:t>project)</w:t>
            </w:r>
          </w:p>
        </w:tc>
      </w:tr>
      <w:tr w14:paraId="6A1BC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735" w:type="dxa"/>
          </w:tcPr>
          <w:p w14:paraId="642CFB87">
            <w:pPr>
              <w:pStyle w:val="16"/>
              <w:spacing w:before="6"/>
              <w:ind w:left="393"/>
              <w:rPr>
                <w:sz w:val="22"/>
              </w:rPr>
            </w:pPr>
            <w:r>
              <w:rPr>
                <w:spacing w:val="-10"/>
                <w:sz w:val="22"/>
              </w:rPr>
              <w:t>6</w:t>
            </w:r>
          </w:p>
        </w:tc>
        <w:tc>
          <w:tcPr>
            <w:tcW w:w="2569" w:type="dxa"/>
          </w:tcPr>
          <w:p w14:paraId="65E4D1AF">
            <w:pPr>
              <w:pStyle w:val="16"/>
              <w:spacing w:before="1"/>
              <w:ind w:left="110"/>
              <w:rPr>
                <w:sz w:val="22"/>
              </w:rPr>
            </w:pPr>
            <w:r>
              <w:rPr>
                <w:color w:val="212121"/>
                <w:sz w:val="22"/>
              </w:rPr>
              <w:t>Story</w:t>
            </w:r>
            <w:r>
              <w:rPr>
                <w:color w:val="212121"/>
                <w:spacing w:val="-7"/>
                <w:sz w:val="22"/>
              </w:rPr>
              <w:t xml:space="preserve"> </w:t>
            </w:r>
            <w:r>
              <w:rPr>
                <w:color w:val="212121"/>
                <w:spacing w:val="-2"/>
                <w:sz w:val="22"/>
              </w:rPr>
              <w:t>Design</w:t>
            </w:r>
          </w:p>
        </w:tc>
        <w:tc>
          <w:tcPr>
            <w:tcW w:w="5579" w:type="dxa"/>
            <w:tcBorders>
              <w:right w:val="nil"/>
            </w:tcBorders>
          </w:tcPr>
          <w:p w14:paraId="26DDEB5D">
            <w:pPr>
              <w:pStyle w:val="16"/>
              <w:spacing w:before="35"/>
              <w:ind w:left="50"/>
              <w:rPr>
                <w:sz w:val="17"/>
              </w:rPr>
            </w:pPr>
            <w:r>
              <w:rPr>
                <w:color w:val="1E1E1E"/>
                <w:sz w:val="17"/>
              </w:rPr>
              <w:t>No</w:t>
            </w:r>
            <w:r>
              <w:rPr>
                <w:color w:val="1E1E1E"/>
                <w:spacing w:val="-7"/>
                <w:sz w:val="17"/>
              </w:rPr>
              <w:t xml:space="preserve"> </w:t>
            </w:r>
            <w:r>
              <w:rPr>
                <w:color w:val="1E1E1E"/>
                <w:sz w:val="17"/>
              </w:rPr>
              <w:t>of</w:t>
            </w:r>
            <w:r>
              <w:rPr>
                <w:color w:val="1E1E1E"/>
                <w:spacing w:val="-4"/>
                <w:sz w:val="17"/>
              </w:rPr>
              <w:t xml:space="preserve"> </w:t>
            </w:r>
            <w:r>
              <w:rPr>
                <w:color w:val="1E1E1E"/>
                <w:sz w:val="17"/>
              </w:rPr>
              <w:t>Visualizations</w:t>
            </w:r>
            <w:r>
              <w:rPr>
                <w:color w:val="1E1E1E"/>
                <w:spacing w:val="-5"/>
                <w:sz w:val="17"/>
              </w:rPr>
              <w:t xml:space="preserve"> </w:t>
            </w:r>
            <w:r>
              <w:rPr>
                <w:color w:val="1E1E1E"/>
                <w:sz w:val="17"/>
              </w:rPr>
              <w:t>/</w:t>
            </w:r>
            <w:r>
              <w:rPr>
                <w:color w:val="1E1E1E"/>
                <w:spacing w:val="-4"/>
                <w:sz w:val="17"/>
              </w:rPr>
              <w:t xml:space="preserve"> </w:t>
            </w:r>
            <w:r>
              <w:rPr>
                <w:color w:val="1E1E1E"/>
                <w:sz w:val="17"/>
              </w:rPr>
              <w:t>Graphs</w:t>
            </w:r>
            <w:r>
              <w:rPr>
                <w:color w:val="1E1E1E"/>
                <w:spacing w:val="-5"/>
                <w:sz w:val="17"/>
              </w:rPr>
              <w:t xml:space="preserve"> </w:t>
            </w:r>
            <w:r>
              <w:rPr>
                <w:color w:val="1E1E1E"/>
                <w:sz w:val="17"/>
              </w:rPr>
              <w:t>-</w:t>
            </w:r>
            <w:r>
              <w:rPr>
                <w:color w:val="1E1E1E"/>
                <w:spacing w:val="-4"/>
                <w:sz w:val="17"/>
              </w:rPr>
              <w:t xml:space="preserve"> </w:t>
            </w:r>
            <w:r>
              <w:rPr>
                <w:color w:val="1E1E1E"/>
                <w:sz w:val="17"/>
              </w:rPr>
              <w:t>Not</w:t>
            </w:r>
            <w:r>
              <w:rPr>
                <w:color w:val="1E1E1E"/>
                <w:spacing w:val="-4"/>
                <w:sz w:val="17"/>
              </w:rPr>
              <w:t xml:space="preserve"> </w:t>
            </w:r>
            <w:r>
              <w:rPr>
                <w:color w:val="1E1E1E"/>
                <w:sz w:val="17"/>
              </w:rPr>
              <w:t>applicable</w:t>
            </w:r>
            <w:r>
              <w:rPr>
                <w:color w:val="1E1E1E"/>
                <w:spacing w:val="-5"/>
                <w:sz w:val="17"/>
              </w:rPr>
              <w:t xml:space="preserve"> </w:t>
            </w:r>
            <w:r>
              <w:rPr>
                <w:color w:val="1E1E1E"/>
                <w:sz w:val="17"/>
              </w:rPr>
              <w:t>(no</w:t>
            </w:r>
            <w:r>
              <w:rPr>
                <w:color w:val="1E1E1E"/>
                <w:spacing w:val="-4"/>
                <w:sz w:val="17"/>
              </w:rPr>
              <w:t xml:space="preserve"> </w:t>
            </w:r>
            <w:r>
              <w:rPr>
                <w:color w:val="1E1E1E"/>
                <w:sz w:val="17"/>
              </w:rPr>
              <w:t>story</w:t>
            </w:r>
            <w:r>
              <w:rPr>
                <w:color w:val="1E1E1E"/>
                <w:spacing w:val="-5"/>
                <w:sz w:val="17"/>
              </w:rPr>
              <w:t xml:space="preserve"> </w:t>
            </w:r>
            <w:r>
              <w:rPr>
                <w:color w:val="1E1E1E"/>
                <w:sz w:val="17"/>
              </w:rPr>
              <w:t>in</w:t>
            </w:r>
            <w:r>
              <w:rPr>
                <w:color w:val="1E1E1E"/>
                <w:spacing w:val="-4"/>
                <w:sz w:val="17"/>
              </w:rPr>
              <w:t xml:space="preserve"> </w:t>
            </w:r>
            <w:r>
              <w:rPr>
                <w:color w:val="1E1E1E"/>
                <w:sz w:val="17"/>
              </w:rPr>
              <w:t>this</w:t>
            </w:r>
            <w:r>
              <w:rPr>
                <w:color w:val="1E1E1E"/>
                <w:spacing w:val="-4"/>
                <w:sz w:val="17"/>
              </w:rPr>
              <w:t xml:space="preserve"> </w:t>
            </w:r>
            <w:r>
              <w:rPr>
                <w:color w:val="1E1E1E"/>
                <w:spacing w:val="-2"/>
                <w:sz w:val="17"/>
              </w:rPr>
              <w:t>project)</w:t>
            </w:r>
          </w:p>
        </w:tc>
      </w:tr>
    </w:tbl>
    <w:p w14:paraId="5739DA96">
      <w:pPr>
        <w:pStyle w:val="16"/>
        <w:spacing w:after="0"/>
        <w:rPr>
          <w:sz w:val="17"/>
        </w:rPr>
        <w:sectPr>
          <w:pgSz w:w="12240" w:h="15840"/>
          <w:pgMar w:top="1420" w:right="992" w:bottom="280" w:left="1417" w:header="720" w:footer="720" w:gutter="0"/>
          <w:cols w:space="720" w:num="1"/>
        </w:sectPr>
      </w:pPr>
    </w:p>
    <w:p w14:paraId="16E1BB1D">
      <w:pPr>
        <w:pStyle w:val="3"/>
      </w:pPr>
      <w:r>
        <w:rPr>
          <w:spacing w:val="-2"/>
        </w:rPr>
        <w:t>User</w:t>
      </w:r>
      <w:r>
        <w:rPr>
          <w:spacing w:val="-13"/>
        </w:rPr>
        <w:t xml:space="preserve"> </w:t>
      </w:r>
      <w:r>
        <w:rPr>
          <w:spacing w:val="-2"/>
        </w:rPr>
        <w:t>Acceptance</w:t>
      </w:r>
      <w:r>
        <w:rPr>
          <w:spacing w:val="-12"/>
        </w:rPr>
        <w:t xml:space="preserve"> </w:t>
      </w:r>
      <w:r>
        <w:rPr>
          <w:spacing w:val="-2"/>
        </w:rPr>
        <w:t>Testing</w:t>
      </w:r>
      <w:r>
        <w:rPr>
          <w:spacing w:val="-10"/>
        </w:rPr>
        <w:t xml:space="preserve"> </w:t>
      </w:r>
      <w:r>
        <w:rPr>
          <w:spacing w:val="-2"/>
        </w:rPr>
        <w:t>(UAT)</w:t>
      </w:r>
      <w:r>
        <w:rPr>
          <w:spacing w:val="-13"/>
        </w:rPr>
        <w:t xml:space="preserve"> </w:t>
      </w:r>
      <w:r>
        <w:rPr>
          <w:spacing w:val="-2"/>
        </w:rPr>
        <w:t>Template</w:t>
      </w:r>
    </w:p>
    <w:p w14:paraId="70A9DD2B">
      <w:pPr>
        <w:pStyle w:val="13"/>
        <w:spacing w:before="8"/>
        <w:rPr>
          <w:rFonts w:ascii="Calibri"/>
          <w:b/>
          <w:sz w:val="15"/>
        </w:rPr>
      </w:pPr>
    </w:p>
    <w:tbl>
      <w:tblPr>
        <w:tblStyle w:val="12"/>
        <w:tblW w:w="0" w:type="auto"/>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0"/>
        <w:gridCol w:w="4960"/>
      </w:tblGrid>
      <w:tr w14:paraId="346C6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10" w:type="dxa"/>
          </w:tcPr>
          <w:p w14:paraId="51D68D9B">
            <w:pPr>
              <w:pStyle w:val="16"/>
              <w:spacing w:before="1" w:line="247" w:lineRule="exact"/>
              <w:ind w:left="110"/>
              <w:rPr>
                <w:sz w:val="22"/>
              </w:rPr>
            </w:pPr>
            <w:r>
              <w:rPr>
                <w:spacing w:val="-4"/>
                <w:sz w:val="22"/>
              </w:rPr>
              <w:t>Date</w:t>
            </w:r>
          </w:p>
        </w:tc>
        <w:tc>
          <w:tcPr>
            <w:tcW w:w="4960" w:type="dxa"/>
          </w:tcPr>
          <w:p w14:paraId="027671AB">
            <w:pPr>
              <w:pStyle w:val="16"/>
              <w:spacing w:before="1" w:line="247" w:lineRule="exact"/>
              <w:ind w:left="109"/>
              <w:rPr>
                <w:sz w:val="22"/>
              </w:rPr>
            </w:pPr>
            <w:r>
              <w:rPr>
                <w:sz w:val="22"/>
              </w:rPr>
              <w:t>30</w:t>
            </w:r>
            <w:r>
              <w:rPr>
                <w:spacing w:val="-6"/>
                <w:sz w:val="22"/>
              </w:rPr>
              <w:t xml:space="preserve"> </w:t>
            </w:r>
            <w:r>
              <w:rPr>
                <w:sz w:val="22"/>
              </w:rPr>
              <w:t>September</w:t>
            </w:r>
            <w:r>
              <w:rPr>
                <w:spacing w:val="-5"/>
                <w:sz w:val="22"/>
              </w:rPr>
              <w:t xml:space="preserve"> </w:t>
            </w:r>
            <w:r>
              <w:rPr>
                <w:spacing w:val="-4"/>
                <w:sz w:val="22"/>
              </w:rPr>
              <w:t>2026</w:t>
            </w:r>
          </w:p>
        </w:tc>
      </w:tr>
      <w:tr w14:paraId="47BF0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110" w:type="dxa"/>
          </w:tcPr>
          <w:p w14:paraId="6D0C85BF">
            <w:pPr>
              <w:pStyle w:val="16"/>
              <w:spacing w:before="2" w:line="247" w:lineRule="exact"/>
              <w:ind w:left="110"/>
              <w:rPr>
                <w:sz w:val="22"/>
              </w:rPr>
            </w:pPr>
            <w:r>
              <w:rPr>
                <w:sz w:val="22"/>
              </w:rPr>
              <w:t>Team</w:t>
            </w:r>
            <w:r>
              <w:rPr>
                <w:spacing w:val="-4"/>
                <w:sz w:val="22"/>
              </w:rPr>
              <w:t xml:space="preserve"> </w:t>
            </w:r>
            <w:r>
              <w:rPr>
                <w:spacing w:val="-5"/>
                <w:sz w:val="22"/>
              </w:rPr>
              <w:t>ID</w:t>
            </w:r>
          </w:p>
        </w:tc>
        <w:tc>
          <w:tcPr>
            <w:tcW w:w="4960" w:type="dxa"/>
          </w:tcPr>
          <w:p w14:paraId="22FF9835">
            <w:pPr>
              <w:pStyle w:val="16"/>
              <w:spacing w:before="2" w:line="247" w:lineRule="exact"/>
              <w:ind w:left="109"/>
              <w:rPr>
                <w:rFonts w:hint="default"/>
                <w:sz w:val="22"/>
                <w:lang w:val="en-US"/>
              </w:rPr>
            </w:pPr>
            <w:r>
              <w:rPr>
                <w:spacing w:val="-2"/>
                <w:sz w:val="22"/>
              </w:rPr>
              <w:t>SWTID-2026-</w:t>
            </w:r>
            <w:r>
              <w:rPr>
                <w:spacing w:val="-4"/>
                <w:sz w:val="22"/>
              </w:rPr>
              <w:t>7</w:t>
            </w:r>
            <w:r>
              <w:rPr>
                <w:rFonts w:hint="default"/>
                <w:spacing w:val="-4"/>
                <w:sz w:val="22"/>
                <w:lang w:val="en-US"/>
              </w:rPr>
              <w:t>613</w:t>
            </w:r>
          </w:p>
        </w:tc>
      </w:tr>
      <w:tr w14:paraId="11B8C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10" w:type="dxa"/>
          </w:tcPr>
          <w:p w14:paraId="23E7C086">
            <w:pPr>
              <w:pStyle w:val="16"/>
              <w:spacing w:before="1" w:line="247" w:lineRule="exact"/>
              <w:ind w:left="110"/>
              <w:rPr>
                <w:sz w:val="22"/>
              </w:rPr>
            </w:pPr>
            <w:r>
              <w:rPr>
                <w:sz w:val="22"/>
              </w:rPr>
              <w:t>Project</w:t>
            </w:r>
            <w:r>
              <w:rPr>
                <w:spacing w:val="-9"/>
                <w:sz w:val="22"/>
              </w:rPr>
              <w:t xml:space="preserve"> </w:t>
            </w:r>
            <w:r>
              <w:rPr>
                <w:spacing w:val="-4"/>
                <w:sz w:val="22"/>
              </w:rPr>
              <w:t>Name</w:t>
            </w:r>
          </w:p>
        </w:tc>
        <w:tc>
          <w:tcPr>
            <w:tcW w:w="4960" w:type="dxa"/>
          </w:tcPr>
          <w:p w14:paraId="10674AA9">
            <w:pPr>
              <w:pStyle w:val="16"/>
              <w:spacing w:before="1" w:line="247" w:lineRule="exact"/>
              <w:ind w:left="109"/>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3B0F5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10" w:type="dxa"/>
          </w:tcPr>
          <w:p w14:paraId="2F962300">
            <w:pPr>
              <w:pStyle w:val="16"/>
              <w:spacing w:before="1" w:line="247" w:lineRule="exact"/>
              <w:ind w:left="110"/>
              <w:rPr>
                <w:sz w:val="22"/>
              </w:rPr>
            </w:pPr>
            <w:r>
              <w:rPr>
                <w:sz w:val="22"/>
              </w:rPr>
              <w:t>Maximum</w:t>
            </w:r>
            <w:r>
              <w:rPr>
                <w:spacing w:val="-2"/>
                <w:sz w:val="22"/>
              </w:rPr>
              <w:t xml:space="preserve"> Marks</w:t>
            </w:r>
          </w:p>
        </w:tc>
        <w:tc>
          <w:tcPr>
            <w:tcW w:w="4960" w:type="dxa"/>
          </w:tcPr>
          <w:p w14:paraId="5AB4EC2A">
            <w:pPr>
              <w:pStyle w:val="16"/>
              <w:rPr>
                <w:rFonts w:ascii="Times New Roman"/>
                <w:sz w:val="18"/>
              </w:rPr>
            </w:pPr>
          </w:p>
        </w:tc>
      </w:tr>
    </w:tbl>
    <w:p w14:paraId="1B50FA7C">
      <w:pPr>
        <w:pStyle w:val="13"/>
        <w:spacing w:before="201"/>
        <w:rPr>
          <w:rFonts w:ascii="Calibri"/>
          <w:b/>
          <w:sz w:val="36"/>
        </w:rPr>
      </w:pPr>
    </w:p>
    <w:p w14:paraId="381BD5EB">
      <w:pPr>
        <w:pStyle w:val="9"/>
        <w:ind w:left="165"/>
      </w:pPr>
      <w:r>
        <w:rPr>
          <w:spacing w:val="-2"/>
        </w:rPr>
        <w:t>Project</w:t>
      </w:r>
      <w:r>
        <w:t xml:space="preserve"> </w:t>
      </w:r>
      <w:r>
        <w:rPr>
          <w:spacing w:val="-2"/>
        </w:rPr>
        <w:t>Overview:</w:t>
      </w:r>
    </w:p>
    <w:p w14:paraId="22B3F084">
      <w:pPr>
        <w:spacing w:before="183"/>
        <w:ind w:left="165" w:right="0" w:firstLine="0"/>
        <w:jc w:val="left"/>
        <w:rPr>
          <w:rFonts w:ascii="Calibri"/>
          <w:sz w:val="22"/>
        </w:rPr>
      </w:pPr>
      <w:r>
        <w:rPr>
          <w:rFonts w:ascii="Calibri"/>
          <w:sz w:val="22"/>
        </w:rPr>
        <w:t>Project</w:t>
      </w:r>
      <w:r>
        <w:rPr>
          <w:rFonts w:ascii="Calibri"/>
          <w:spacing w:val="-9"/>
          <w:sz w:val="22"/>
        </w:rPr>
        <w:t xml:space="preserve"> </w:t>
      </w:r>
      <w:r>
        <w:rPr>
          <w:rFonts w:ascii="Calibri"/>
          <w:sz w:val="22"/>
        </w:rPr>
        <w:t>Name:</w:t>
      </w:r>
      <w:r>
        <w:rPr>
          <w:rFonts w:ascii="Calibri"/>
          <w:spacing w:val="-6"/>
          <w:sz w:val="22"/>
        </w:rPr>
        <w:t xml:space="preserve"> </w:t>
      </w:r>
      <w:r>
        <w:rPr>
          <w:rFonts w:ascii="Calibri"/>
          <w:sz w:val="22"/>
        </w:rPr>
        <w:t>Auto</w:t>
      </w:r>
      <w:r>
        <w:rPr>
          <w:rFonts w:ascii="Calibri"/>
          <w:spacing w:val="-7"/>
          <w:sz w:val="22"/>
        </w:rPr>
        <w:t xml:space="preserve"> </w:t>
      </w:r>
      <w:r>
        <w:rPr>
          <w:rFonts w:ascii="Calibri"/>
          <w:sz w:val="22"/>
        </w:rPr>
        <w:t>Ticket</w:t>
      </w:r>
      <w:r>
        <w:rPr>
          <w:rFonts w:ascii="Calibri"/>
          <w:spacing w:val="-6"/>
          <w:sz w:val="22"/>
        </w:rPr>
        <w:t xml:space="preserve"> </w:t>
      </w:r>
      <w:r>
        <w:rPr>
          <w:rFonts w:ascii="Calibri"/>
          <w:sz w:val="22"/>
        </w:rPr>
        <w:t>Classification</w:t>
      </w:r>
      <w:r>
        <w:rPr>
          <w:rFonts w:ascii="Calibri"/>
          <w:spacing w:val="-7"/>
          <w:sz w:val="22"/>
        </w:rPr>
        <w:t xml:space="preserve"> </w:t>
      </w:r>
      <w:r>
        <w:rPr>
          <w:rFonts w:ascii="Calibri"/>
          <w:sz w:val="22"/>
        </w:rPr>
        <w:t>using</w:t>
      </w:r>
      <w:r>
        <w:rPr>
          <w:rFonts w:ascii="Calibri"/>
          <w:spacing w:val="-6"/>
          <w:sz w:val="22"/>
        </w:rPr>
        <w:t xml:space="preserve"> </w:t>
      </w:r>
      <w:r>
        <w:rPr>
          <w:rFonts w:ascii="Calibri"/>
          <w:sz w:val="22"/>
        </w:rPr>
        <w:t>Flow</w:t>
      </w:r>
      <w:r>
        <w:rPr>
          <w:rFonts w:ascii="Calibri"/>
          <w:spacing w:val="-6"/>
          <w:sz w:val="22"/>
        </w:rPr>
        <w:t xml:space="preserve"> </w:t>
      </w:r>
      <w:r>
        <w:rPr>
          <w:rFonts w:ascii="Calibri"/>
          <w:spacing w:val="-2"/>
          <w:sz w:val="22"/>
        </w:rPr>
        <w:t>Designer</w:t>
      </w:r>
    </w:p>
    <w:p w14:paraId="2636055E">
      <w:pPr>
        <w:spacing w:before="183"/>
        <w:ind w:left="165" w:right="0" w:firstLine="0"/>
        <w:jc w:val="left"/>
        <w:rPr>
          <w:rFonts w:ascii="Calibri"/>
          <w:sz w:val="22"/>
        </w:rPr>
      </w:pPr>
      <w:r>
        <w:rPr>
          <w:rFonts w:ascii="Calibri"/>
          <w:sz w:val="22"/>
        </w:rPr>
        <w:t>Project</w:t>
      </w:r>
      <w:r>
        <w:rPr>
          <w:rFonts w:ascii="Calibri"/>
          <w:spacing w:val="-8"/>
          <w:sz w:val="22"/>
        </w:rPr>
        <w:t xml:space="preserve"> </w:t>
      </w:r>
      <w:r>
        <w:rPr>
          <w:rFonts w:ascii="Calibri"/>
          <w:sz w:val="22"/>
        </w:rPr>
        <w:t>Description:</w:t>
      </w:r>
      <w:r>
        <w:rPr>
          <w:rFonts w:ascii="Calibri"/>
          <w:spacing w:val="-7"/>
          <w:sz w:val="22"/>
        </w:rPr>
        <w:t xml:space="preserve"> </w:t>
      </w:r>
      <w:r>
        <w:rPr>
          <w:rFonts w:ascii="Calibri"/>
          <w:sz w:val="22"/>
        </w:rPr>
        <w:t>Auto-classification</w:t>
      </w:r>
      <w:r>
        <w:rPr>
          <w:rFonts w:ascii="Calibri"/>
          <w:spacing w:val="-8"/>
          <w:sz w:val="22"/>
        </w:rPr>
        <w:t xml:space="preserve"> </w:t>
      </w:r>
      <w:r>
        <w:rPr>
          <w:rFonts w:ascii="Calibri"/>
          <w:sz w:val="22"/>
        </w:rPr>
        <w:t>of</w:t>
      </w:r>
      <w:r>
        <w:rPr>
          <w:rFonts w:ascii="Calibri"/>
          <w:spacing w:val="-7"/>
          <w:sz w:val="22"/>
        </w:rPr>
        <w:t xml:space="preserve"> </w:t>
      </w:r>
      <w:r>
        <w:rPr>
          <w:rFonts w:ascii="Calibri"/>
          <w:sz w:val="22"/>
        </w:rPr>
        <w:t>school</w:t>
      </w:r>
      <w:r>
        <w:rPr>
          <w:rFonts w:ascii="Calibri"/>
          <w:spacing w:val="-7"/>
          <w:sz w:val="22"/>
        </w:rPr>
        <w:t xml:space="preserve"> </w:t>
      </w:r>
      <w:r>
        <w:rPr>
          <w:rFonts w:ascii="Calibri"/>
          <w:sz w:val="22"/>
        </w:rPr>
        <w:t>IT</w:t>
      </w:r>
      <w:r>
        <w:rPr>
          <w:rFonts w:ascii="Calibri"/>
          <w:spacing w:val="-8"/>
          <w:sz w:val="22"/>
        </w:rPr>
        <w:t xml:space="preserve"> </w:t>
      </w:r>
      <w:r>
        <w:rPr>
          <w:rFonts w:ascii="Calibri"/>
          <w:sz w:val="22"/>
        </w:rPr>
        <w:t>tickets</w:t>
      </w:r>
      <w:r>
        <w:rPr>
          <w:rFonts w:ascii="Calibri"/>
          <w:spacing w:val="-7"/>
          <w:sz w:val="22"/>
        </w:rPr>
        <w:t xml:space="preserve"> </w:t>
      </w:r>
      <w:r>
        <w:rPr>
          <w:rFonts w:ascii="Calibri"/>
          <w:sz w:val="22"/>
        </w:rPr>
        <w:t>using</w:t>
      </w:r>
      <w:r>
        <w:rPr>
          <w:rFonts w:ascii="Calibri"/>
          <w:spacing w:val="-8"/>
          <w:sz w:val="22"/>
        </w:rPr>
        <w:t xml:space="preserve"> </w:t>
      </w:r>
      <w:r>
        <w:rPr>
          <w:rFonts w:ascii="Calibri"/>
          <w:sz w:val="22"/>
        </w:rPr>
        <w:t>ServiceNow</w:t>
      </w:r>
      <w:r>
        <w:rPr>
          <w:rFonts w:ascii="Calibri"/>
          <w:spacing w:val="-7"/>
          <w:sz w:val="22"/>
        </w:rPr>
        <w:t xml:space="preserve"> </w:t>
      </w:r>
      <w:r>
        <w:rPr>
          <w:rFonts w:ascii="Calibri"/>
          <w:sz w:val="22"/>
        </w:rPr>
        <w:t>Flow</w:t>
      </w:r>
      <w:r>
        <w:rPr>
          <w:rFonts w:ascii="Calibri"/>
          <w:spacing w:val="-7"/>
          <w:sz w:val="22"/>
        </w:rPr>
        <w:t xml:space="preserve"> </w:t>
      </w:r>
      <w:r>
        <w:rPr>
          <w:rFonts w:ascii="Calibri"/>
          <w:spacing w:val="-2"/>
          <w:sz w:val="22"/>
        </w:rPr>
        <w:t>Designer</w:t>
      </w:r>
    </w:p>
    <w:p w14:paraId="70977FD9">
      <w:pPr>
        <w:spacing w:before="183" w:line="400" w:lineRule="auto"/>
        <w:ind w:left="165" w:right="5355" w:firstLine="0"/>
        <w:jc w:val="left"/>
        <w:rPr>
          <w:rFonts w:ascii="Calibri"/>
          <w:b/>
          <w:sz w:val="22"/>
        </w:rPr>
      </w:pPr>
      <w:r>
        <w:rPr>
          <w:rFonts w:ascii="Calibri"/>
          <w:sz w:val="22"/>
        </w:rPr>
        <w:t>Project Version: [Version Number] Testing</w:t>
      </w:r>
      <w:r>
        <w:rPr>
          <w:rFonts w:ascii="Calibri"/>
          <w:spacing w:val="-13"/>
          <w:sz w:val="22"/>
        </w:rPr>
        <w:t xml:space="preserve"> </w:t>
      </w:r>
      <w:r>
        <w:rPr>
          <w:rFonts w:ascii="Calibri"/>
          <w:sz w:val="22"/>
        </w:rPr>
        <w:t>Period:</w:t>
      </w:r>
      <w:r>
        <w:rPr>
          <w:rFonts w:ascii="Calibri"/>
          <w:spacing w:val="-12"/>
          <w:sz w:val="22"/>
        </w:rPr>
        <w:t xml:space="preserve"> </w:t>
      </w:r>
      <w:r>
        <w:rPr>
          <w:rFonts w:ascii="Calibri"/>
          <w:sz w:val="22"/>
        </w:rPr>
        <w:t>[Start</w:t>
      </w:r>
      <w:r>
        <w:rPr>
          <w:rFonts w:ascii="Calibri"/>
          <w:spacing w:val="-11"/>
          <w:sz w:val="22"/>
        </w:rPr>
        <w:t xml:space="preserve"> </w:t>
      </w:r>
      <w:r>
        <w:rPr>
          <w:rFonts w:ascii="Calibri"/>
          <w:sz w:val="22"/>
        </w:rPr>
        <w:t>Date]</w:t>
      </w:r>
      <w:r>
        <w:rPr>
          <w:rFonts w:ascii="Calibri"/>
          <w:spacing w:val="-13"/>
          <w:sz w:val="22"/>
        </w:rPr>
        <w:t xml:space="preserve"> </w:t>
      </w:r>
      <w:r>
        <w:rPr>
          <w:rFonts w:ascii="Calibri"/>
          <w:sz w:val="22"/>
        </w:rPr>
        <w:t>to</w:t>
      </w:r>
      <w:r>
        <w:rPr>
          <w:rFonts w:ascii="Calibri"/>
          <w:spacing w:val="-12"/>
          <w:sz w:val="22"/>
        </w:rPr>
        <w:t xml:space="preserve"> </w:t>
      </w:r>
      <w:r>
        <w:rPr>
          <w:rFonts w:ascii="Calibri"/>
          <w:sz w:val="22"/>
        </w:rPr>
        <w:t>[End</w:t>
      </w:r>
      <w:r>
        <w:rPr>
          <w:rFonts w:ascii="Calibri"/>
          <w:spacing w:val="-13"/>
          <w:sz w:val="22"/>
        </w:rPr>
        <w:t xml:space="preserve"> </w:t>
      </w:r>
      <w:r>
        <w:rPr>
          <w:rFonts w:ascii="Calibri"/>
          <w:sz w:val="22"/>
        </w:rPr>
        <w:t xml:space="preserve">Date] </w:t>
      </w:r>
      <w:r>
        <w:rPr>
          <w:rFonts w:ascii="Calibri"/>
          <w:b/>
          <w:sz w:val="22"/>
        </w:rPr>
        <w:t>Testing Scope:</w:t>
      </w:r>
    </w:p>
    <w:p w14:paraId="3F486DF5">
      <w:pPr>
        <w:spacing w:before="3" w:line="398" w:lineRule="auto"/>
        <w:ind w:left="165" w:right="244" w:firstLine="0"/>
        <w:jc w:val="left"/>
        <w:rPr>
          <w:rFonts w:ascii="Calibri"/>
          <w:sz w:val="22"/>
        </w:rPr>
      </w:pPr>
      <w:r>
        <w:rPr>
          <w:rFonts w:ascii="Calibri"/>
          <w:sz w:val="22"/>
        </w:rPr>
        <w:t>Automatic</w:t>
      </w:r>
      <w:r>
        <w:rPr>
          <w:rFonts w:ascii="Calibri"/>
          <w:spacing w:val="-4"/>
          <w:sz w:val="22"/>
        </w:rPr>
        <w:t xml:space="preserve"> </w:t>
      </w:r>
      <w:r>
        <w:rPr>
          <w:rFonts w:ascii="Calibri"/>
          <w:sz w:val="22"/>
        </w:rPr>
        <w:t>Category</w:t>
      </w:r>
      <w:r>
        <w:rPr>
          <w:rFonts w:ascii="Calibri"/>
          <w:spacing w:val="-4"/>
          <w:sz w:val="22"/>
        </w:rPr>
        <w:t xml:space="preserve"> </w:t>
      </w:r>
      <w:r>
        <w:rPr>
          <w:rFonts w:ascii="Calibri"/>
          <w:sz w:val="22"/>
        </w:rPr>
        <w:t>/</w:t>
      </w:r>
      <w:r>
        <w:rPr>
          <w:rFonts w:ascii="Calibri"/>
          <w:spacing w:val="-4"/>
          <w:sz w:val="22"/>
        </w:rPr>
        <w:t xml:space="preserve"> </w:t>
      </w:r>
      <w:r>
        <w:rPr>
          <w:rFonts w:ascii="Calibri"/>
          <w:sz w:val="22"/>
        </w:rPr>
        <w:t>Subcategory</w:t>
      </w:r>
      <w:r>
        <w:rPr>
          <w:rFonts w:ascii="Calibri"/>
          <w:spacing w:val="-4"/>
          <w:sz w:val="22"/>
        </w:rPr>
        <w:t xml:space="preserve"> </w:t>
      </w:r>
      <w:r>
        <w:rPr>
          <w:rFonts w:ascii="Calibri"/>
          <w:sz w:val="22"/>
        </w:rPr>
        <w:t>classification</w:t>
      </w:r>
      <w:r>
        <w:rPr>
          <w:rFonts w:ascii="Calibri"/>
          <w:spacing w:val="-4"/>
          <w:sz w:val="22"/>
        </w:rPr>
        <w:t xml:space="preserve"> </w:t>
      </w:r>
      <w:r>
        <w:rPr>
          <w:rFonts w:ascii="Calibri"/>
          <w:sz w:val="22"/>
        </w:rPr>
        <w:t>from</w:t>
      </w:r>
      <w:r>
        <w:rPr>
          <w:rFonts w:ascii="Calibri"/>
          <w:spacing w:val="-4"/>
          <w:sz w:val="22"/>
        </w:rPr>
        <w:t xml:space="preserve"> </w:t>
      </w:r>
      <w:r>
        <w:rPr>
          <w:rFonts w:ascii="Calibri"/>
          <w:sz w:val="22"/>
        </w:rPr>
        <w:t>Short</w:t>
      </w:r>
      <w:r>
        <w:rPr>
          <w:rFonts w:ascii="Calibri"/>
          <w:spacing w:val="-4"/>
          <w:sz w:val="22"/>
        </w:rPr>
        <w:t xml:space="preserve"> </w:t>
      </w:r>
      <w:r>
        <w:rPr>
          <w:rFonts w:ascii="Calibri"/>
          <w:sz w:val="22"/>
        </w:rPr>
        <w:t>Description;</w:t>
      </w:r>
      <w:r>
        <w:rPr>
          <w:rFonts w:ascii="Calibri"/>
          <w:spacing w:val="-4"/>
          <w:sz w:val="22"/>
        </w:rPr>
        <w:t xml:space="preserve"> </w:t>
      </w:r>
      <w:r>
        <w:rPr>
          <w:rFonts w:ascii="Calibri"/>
          <w:sz w:val="22"/>
        </w:rPr>
        <w:t>email</w:t>
      </w:r>
      <w:r>
        <w:rPr>
          <w:rFonts w:ascii="Calibri"/>
          <w:spacing w:val="-4"/>
          <w:sz w:val="22"/>
        </w:rPr>
        <w:t xml:space="preserve"> </w:t>
      </w:r>
      <w:r>
        <w:rPr>
          <w:rFonts w:ascii="Calibri"/>
          <w:sz w:val="22"/>
        </w:rPr>
        <w:t>notification</w:t>
      </w:r>
      <w:r>
        <w:rPr>
          <w:rFonts w:ascii="Calibri"/>
          <w:spacing w:val="-4"/>
          <w:sz w:val="22"/>
        </w:rPr>
        <w:t xml:space="preserve"> </w:t>
      </w:r>
      <w:r>
        <w:rPr>
          <w:rFonts w:ascii="Calibri"/>
          <w:sz w:val="22"/>
        </w:rPr>
        <w:t>to</w:t>
      </w:r>
      <w:r>
        <w:rPr>
          <w:rFonts w:ascii="Calibri"/>
          <w:spacing w:val="-4"/>
          <w:sz w:val="22"/>
        </w:rPr>
        <w:t xml:space="preserve"> </w:t>
      </w:r>
      <w:r>
        <w:rPr>
          <w:rFonts w:ascii="Calibri"/>
          <w:sz w:val="22"/>
        </w:rPr>
        <w:t>caller Classify at creation; dependent Category and Subcategory; automated confirmation email</w:t>
      </w:r>
    </w:p>
    <w:p w14:paraId="12392F05">
      <w:pPr>
        <w:pStyle w:val="9"/>
        <w:spacing w:before="7"/>
        <w:ind w:left="165"/>
      </w:pPr>
      <w:r>
        <w:rPr>
          <w:spacing w:val="-4"/>
        </w:rPr>
        <w:t>Testing</w:t>
      </w:r>
      <w:r>
        <w:rPr>
          <w:spacing w:val="-2"/>
        </w:rPr>
        <w:t xml:space="preserve"> Environment:</w:t>
      </w:r>
    </w:p>
    <w:p w14:paraId="68AC1237">
      <w:pPr>
        <w:spacing w:before="182"/>
        <w:ind w:left="165" w:right="0" w:firstLine="0"/>
        <w:jc w:val="left"/>
        <w:rPr>
          <w:rFonts w:ascii="Calibri"/>
          <w:sz w:val="22"/>
        </w:rPr>
      </w:pPr>
      <w:r>
        <w:rPr>
          <w:rFonts w:ascii="Calibri"/>
          <w:sz w:val="22"/>
        </w:rPr>
        <w:t>URL/Location:</w:t>
      </w:r>
      <w:r>
        <w:rPr>
          <w:rFonts w:ascii="Calibri"/>
          <w:spacing w:val="-7"/>
          <w:sz w:val="22"/>
        </w:rPr>
        <w:t xml:space="preserve"> </w:t>
      </w:r>
      <w:r>
        <w:rPr>
          <w:rFonts w:ascii="Calibri"/>
          <w:sz w:val="22"/>
        </w:rPr>
        <w:t>ServiceNow</w:t>
      </w:r>
      <w:r>
        <w:rPr>
          <w:rFonts w:ascii="Calibri"/>
          <w:spacing w:val="-7"/>
          <w:sz w:val="22"/>
        </w:rPr>
        <w:t xml:space="preserve"> </w:t>
      </w:r>
      <w:r>
        <w:rPr>
          <w:rFonts w:ascii="Calibri"/>
          <w:sz w:val="22"/>
        </w:rPr>
        <w:t>instance</w:t>
      </w:r>
      <w:r>
        <w:rPr>
          <w:rFonts w:ascii="Calibri"/>
          <w:spacing w:val="-6"/>
          <w:sz w:val="22"/>
        </w:rPr>
        <w:t xml:space="preserve"> </w:t>
      </w:r>
      <w:r>
        <w:rPr>
          <w:rFonts w:ascii="Calibri"/>
          <w:sz w:val="22"/>
        </w:rPr>
        <w:t>-</w:t>
      </w:r>
      <w:r>
        <w:rPr>
          <w:rFonts w:ascii="Calibri"/>
          <w:spacing w:val="-7"/>
          <w:sz w:val="22"/>
        </w:rPr>
        <w:t xml:space="preserve"> </w:t>
      </w:r>
      <w:r>
        <w:rPr>
          <w:rFonts w:ascii="Calibri"/>
          <w:sz w:val="22"/>
        </w:rPr>
        <w:t>Incident</w:t>
      </w:r>
      <w:r>
        <w:rPr>
          <w:rFonts w:ascii="Calibri"/>
          <w:spacing w:val="-7"/>
          <w:sz w:val="22"/>
        </w:rPr>
        <w:t xml:space="preserve"> </w:t>
      </w:r>
      <w:r>
        <w:rPr>
          <w:rFonts w:ascii="Calibri"/>
          <w:sz w:val="22"/>
        </w:rPr>
        <w:t>Workflow</w:t>
      </w:r>
      <w:r>
        <w:rPr>
          <w:rFonts w:ascii="Calibri"/>
          <w:spacing w:val="-6"/>
          <w:sz w:val="22"/>
        </w:rPr>
        <w:t xml:space="preserve"> </w:t>
      </w:r>
      <w:r>
        <w:rPr>
          <w:rFonts w:ascii="Calibri"/>
          <w:sz w:val="22"/>
        </w:rPr>
        <w:t>table</w:t>
      </w:r>
      <w:r>
        <w:rPr>
          <w:rFonts w:ascii="Calibri"/>
          <w:spacing w:val="-7"/>
          <w:sz w:val="22"/>
        </w:rPr>
        <w:t xml:space="preserve"> </w:t>
      </w:r>
      <w:r>
        <w:rPr>
          <w:rFonts w:ascii="Calibri"/>
          <w:sz w:val="22"/>
        </w:rPr>
        <w:t>and</w:t>
      </w:r>
      <w:r>
        <w:rPr>
          <w:rFonts w:ascii="Calibri"/>
          <w:spacing w:val="-7"/>
          <w:sz w:val="22"/>
        </w:rPr>
        <w:t xml:space="preserve"> </w:t>
      </w:r>
      <w:r>
        <w:rPr>
          <w:rFonts w:ascii="Calibri"/>
          <w:sz w:val="22"/>
        </w:rPr>
        <w:t>Flow</w:t>
      </w:r>
      <w:r>
        <w:rPr>
          <w:rFonts w:ascii="Calibri"/>
          <w:spacing w:val="-6"/>
          <w:sz w:val="22"/>
        </w:rPr>
        <w:t xml:space="preserve"> </w:t>
      </w:r>
      <w:r>
        <w:rPr>
          <w:rFonts w:ascii="Calibri"/>
          <w:spacing w:val="-2"/>
          <w:sz w:val="22"/>
        </w:rPr>
        <w:t>Designer</w:t>
      </w:r>
    </w:p>
    <w:p w14:paraId="76EBD0FD">
      <w:pPr>
        <w:spacing w:before="183"/>
        <w:ind w:left="165" w:right="0" w:firstLine="0"/>
        <w:jc w:val="left"/>
        <w:rPr>
          <w:rFonts w:ascii="Calibri"/>
          <w:sz w:val="22"/>
        </w:rPr>
      </w:pPr>
      <w:r>
        <w:rPr>
          <w:rFonts w:ascii="Calibri"/>
          <w:sz w:val="22"/>
        </w:rPr>
        <w:t>Credentials</w:t>
      </w:r>
      <w:r>
        <w:rPr>
          <w:rFonts w:ascii="Calibri"/>
          <w:spacing w:val="-10"/>
          <w:sz w:val="22"/>
        </w:rPr>
        <w:t xml:space="preserve"> </w:t>
      </w:r>
      <w:r>
        <w:rPr>
          <w:rFonts w:ascii="Calibri"/>
          <w:sz w:val="22"/>
        </w:rPr>
        <w:t>(if</w:t>
      </w:r>
      <w:r>
        <w:rPr>
          <w:rFonts w:ascii="Calibri"/>
          <w:spacing w:val="-9"/>
          <w:sz w:val="22"/>
        </w:rPr>
        <w:t xml:space="preserve"> </w:t>
      </w:r>
      <w:r>
        <w:rPr>
          <w:rFonts w:ascii="Calibri"/>
          <w:sz w:val="22"/>
        </w:rPr>
        <w:t>required):</w:t>
      </w:r>
      <w:r>
        <w:rPr>
          <w:rFonts w:ascii="Calibri"/>
          <w:spacing w:val="-10"/>
          <w:sz w:val="22"/>
        </w:rPr>
        <w:t xml:space="preserve"> </w:t>
      </w:r>
      <w:r>
        <w:rPr>
          <w:rFonts w:ascii="Calibri"/>
          <w:spacing w:val="-2"/>
          <w:sz w:val="22"/>
        </w:rPr>
        <w:t>[Username/Password]</w:t>
      </w:r>
    </w:p>
    <w:p w14:paraId="16FF693A">
      <w:pPr>
        <w:pStyle w:val="9"/>
        <w:spacing w:before="178"/>
        <w:ind w:left="165"/>
      </w:pPr>
      <w:r>
        <w:rPr>
          <w:spacing w:val="-6"/>
        </w:rPr>
        <w:t>Test</w:t>
      </w:r>
      <w:r>
        <w:rPr>
          <w:spacing w:val="-7"/>
        </w:rPr>
        <w:t xml:space="preserve"> </w:t>
      </w:r>
      <w:r>
        <w:rPr>
          <w:spacing w:val="-2"/>
        </w:rPr>
        <w:t>Cases:</w:t>
      </w:r>
    </w:p>
    <w:p w14:paraId="6DA10772">
      <w:pPr>
        <w:pStyle w:val="13"/>
        <w:spacing w:before="5" w:after="1"/>
        <w:rPr>
          <w:rFonts w:ascii="Calibri"/>
          <w:b/>
          <w:sz w:val="14"/>
        </w:rPr>
      </w:pPr>
    </w:p>
    <w:tbl>
      <w:tblPr>
        <w:tblStyle w:val="12"/>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7"/>
        <w:gridCol w:w="1287"/>
        <w:gridCol w:w="2248"/>
        <w:gridCol w:w="1273"/>
        <w:gridCol w:w="1278"/>
        <w:gridCol w:w="1278"/>
      </w:tblGrid>
      <w:tr w14:paraId="0FEAA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0" w:hRule="atLeast"/>
        </w:trPr>
        <w:tc>
          <w:tcPr>
            <w:tcW w:w="1287" w:type="dxa"/>
          </w:tcPr>
          <w:p w14:paraId="55EAA49A">
            <w:pPr>
              <w:pStyle w:val="16"/>
              <w:rPr>
                <w:b/>
                <w:sz w:val="22"/>
              </w:rPr>
            </w:pPr>
          </w:p>
          <w:p w14:paraId="44E3512D">
            <w:pPr>
              <w:pStyle w:val="16"/>
              <w:ind w:left="110" w:right="123"/>
              <w:rPr>
                <w:rFonts w:ascii="Arial"/>
                <w:b/>
                <w:sz w:val="22"/>
              </w:rPr>
            </w:pPr>
            <w:r>
              <w:rPr>
                <w:rFonts w:ascii="Arial"/>
                <w:b/>
                <w:color w:val="1F1F1F"/>
                <w:sz w:val="22"/>
              </w:rPr>
              <w:t>Test</w:t>
            </w:r>
            <w:r>
              <w:rPr>
                <w:rFonts w:ascii="Arial"/>
                <w:b/>
                <w:color w:val="1F1F1F"/>
                <w:spacing w:val="-16"/>
                <w:sz w:val="22"/>
              </w:rPr>
              <w:t xml:space="preserve"> </w:t>
            </w:r>
            <w:r>
              <w:rPr>
                <w:rFonts w:ascii="Arial"/>
                <w:b/>
                <w:color w:val="1F1F1F"/>
                <w:sz w:val="22"/>
              </w:rPr>
              <w:t xml:space="preserve">Case </w:t>
            </w:r>
            <w:r>
              <w:rPr>
                <w:rFonts w:ascii="Arial"/>
                <w:b/>
                <w:color w:val="1F1F1F"/>
                <w:spacing w:val="-6"/>
                <w:sz w:val="22"/>
              </w:rPr>
              <w:t>ID</w:t>
            </w:r>
          </w:p>
        </w:tc>
        <w:tc>
          <w:tcPr>
            <w:tcW w:w="1287" w:type="dxa"/>
          </w:tcPr>
          <w:p w14:paraId="2F67A1B3">
            <w:pPr>
              <w:pStyle w:val="16"/>
              <w:rPr>
                <w:b/>
                <w:sz w:val="22"/>
              </w:rPr>
            </w:pPr>
          </w:p>
          <w:p w14:paraId="244DC634">
            <w:pPr>
              <w:pStyle w:val="16"/>
              <w:ind w:left="105" w:right="123"/>
              <w:rPr>
                <w:rFonts w:ascii="Arial"/>
                <w:b/>
                <w:sz w:val="22"/>
              </w:rPr>
            </w:pPr>
            <w:r>
              <w:rPr>
                <w:rFonts w:ascii="Arial"/>
                <w:b/>
                <w:color w:val="1F1F1F"/>
                <w:spacing w:val="-4"/>
                <w:sz w:val="22"/>
              </w:rPr>
              <w:t xml:space="preserve">Test </w:t>
            </w:r>
            <w:r>
              <w:rPr>
                <w:rFonts w:ascii="Arial"/>
                <w:b/>
                <w:color w:val="1F1F1F"/>
                <w:spacing w:val="-2"/>
                <w:sz w:val="22"/>
              </w:rPr>
              <w:t>Scenario</w:t>
            </w:r>
          </w:p>
        </w:tc>
        <w:tc>
          <w:tcPr>
            <w:tcW w:w="2248" w:type="dxa"/>
          </w:tcPr>
          <w:p w14:paraId="65E40325">
            <w:pPr>
              <w:pStyle w:val="16"/>
              <w:rPr>
                <w:b/>
                <w:sz w:val="22"/>
              </w:rPr>
            </w:pPr>
          </w:p>
          <w:p w14:paraId="65BCE1FF">
            <w:pPr>
              <w:pStyle w:val="16"/>
              <w:ind w:left="105"/>
              <w:rPr>
                <w:rFonts w:ascii="Arial"/>
                <w:b/>
                <w:sz w:val="22"/>
              </w:rPr>
            </w:pPr>
            <w:r>
              <w:rPr>
                <w:rFonts w:ascii="Arial"/>
                <w:b/>
                <w:color w:val="1F1F1F"/>
                <w:sz w:val="22"/>
              </w:rPr>
              <w:t>Test</w:t>
            </w:r>
            <w:r>
              <w:rPr>
                <w:rFonts w:ascii="Arial"/>
                <w:b/>
                <w:color w:val="1F1F1F"/>
                <w:spacing w:val="-5"/>
                <w:sz w:val="22"/>
              </w:rPr>
              <w:t xml:space="preserve"> </w:t>
            </w:r>
            <w:r>
              <w:rPr>
                <w:rFonts w:ascii="Arial"/>
                <w:b/>
                <w:color w:val="1F1F1F"/>
                <w:spacing w:val="-2"/>
                <w:sz w:val="22"/>
              </w:rPr>
              <w:t>Steps</w:t>
            </w:r>
          </w:p>
        </w:tc>
        <w:tc>
          <w:tcPr>
            <w:tcW w:w="1273" w:type="dxa"/>
          </w:tcPr>
          <w:p w14:paraId="3E4E3C53">
            <w:pPr>
              <w:pStyle w:val="16"/>
              <w:rPr>
                <w:b/>
                <w:sz w:val="22"/>
              </w:rPr>
            </w:pPr>
          </w:p>
          <w:p w14:paraId="639EA64B">
            <w:pPr>
              <w:pStyle w:val="16"/>
              <w:ind w:left="104"/>
              <w:rPr>
                <w:rFonts w:ascii="Arial"/>
                <w:b/>
                <w:sz w:val="22"/>
              </w:rPr>
            </w:pPr>
            <w:r>
              <w:rPr>
                <w:rFonts w:ascii="Arial"/>
                <w:b/>
                <w:color w:val="1F1F1F"/>
                <w:spacing w:val="-2"/>
                <w:sz w:val="22"/>
              </w:rPr>
              <w:t>Expected Result</w:t>
            </w:r>
          </w:p>
        </w:tc>
        <w:tc>
          <w:tcPr>
            <w:tcW w:w="1278" w:type="dxa"/>
          </w:tcPr>
          <w:p w14:paraId="279DFE2F">
            <w:pPr>
              <w:pStyle w:val="16"/>
              <w:rPr>
                <w:b/>
                <w:sz w:val="22"/>
              </w:rPr>
            </w:pPr>
          </w:p>
          <w:p w14:paraId="65F0B183">
            <w:pPr>
              <w:pStyle w:val="16"/>
              <w:ind w:left="103" w:right="491"/>
              <w:rPr>
                <w:rFonts w:ascii="Arial"/>
                <w:b/>
                <w:sz w:val="22"/>
              </w:rPr>
            </w:pPr>
            <w:r>
              <w:rPr>
                <w:rFonts w:ascii="Arial"/>
                <w:b/>
                <w:color w:val="1F1F1F"/>
                <w:spacing w:val="-2"/>
                <w:sz w:val="22"/>
              </w:rPr>
              <w:t>Actual Result</w:t>
            </w:r>
          </w:p>
        </w:tc>
        <w:tc>
          <w:tcPr>
            <w:tcW w:w="1278" w:type="dxa"/>
          </w:tcPr>
          <w:p w14:paraId="66F365AA">
            <w:pPr>
              <w:pStyle w:val="16"/>
              <w:rPr>
                <w:b/>
                <w:sz w:val="22"/>
              </w:rPr>
            </w:pPr>
          </w:p>
          <w:p w14:paraId="5468FBC1">
            <w:pPr>
              <w:pStyle w:val="16"/>
              <w:ind w:left="103"/>
              <w:rPr>
                <w:rFonts w:ascii="Arial"/>
                <w:b/>
                <w:sz w:val="22"/>
              </w:rPr>
            </w:pPr>
            <w:r>
              <w:rPr>
                <w:rFonts w:ascii="Arial"/>
                <w:b/>
                <w:color w:val="1F1F1F"/>
                <w:spacing w:val="-2"/>
                <w:sz w:val="22"/>
              </w:rPr>
              <w:t>Pass/Fail</w:t>
            </w:r>
          </w:p>
        </w:tc>
      </w:tr>
      <w:tr w14:paraId="3225E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0" w:hRule="atLeast"/>
        </w:trPr>
        <w:tc>
          <w:tcPr>
            <w:tcW w:w="2574" w:type="dxa"/>
            <w:gridSpan w:val="2"/>
          </w:tcPr>
          <w:p w14:paraId="6C47538A">
            <w:pPr>
              <w:pStyle w:val="16"/>
              <w:tabs>
                <w:tab w:val="left" w:pos="1192"/>
              </w:tabs>
              <w:spacing w:before="56" w:line="211" w:lineRule="auto"/>
              <w:ind w:left="1192" w:right="158" w:hanging="1132"/>
              <w:rPr>
                <w:rFonts w:ascii="Arial MT"/>
                <w:sz w:val="15"/>
              </w:rPr>
            </w:pPr>
            <w:r>
              <w:rPr>
                <w:rFonts w:ascii="Arial MT"/>
                <w:sz w:val="15"/>
              </w:rPr>
              <mc:AlternateContent>
                <mc:Choice Requires="wpg">
                  <w:drawing>
                    <wp:anchor distT="0" distB="0" distL="0" distR="0" simplePos="0" relativeHeight="251804672" behindDoc="1" locked="0" layoutInCell="1" allowOverlap="1">
                      <wp:simplePos x="0" y="0"/>
                      <wp:positionH relativeFrom="column">
                        <wp:posOffset>814070</wp:posOffset>
                      </wp:positionH>
                      <wp:positionV relativeFrom="paragraph">
                        <wp:posOffset>821690</wp:posOffset>
                      </wp:positionV>
                      <wp:extent cx="6350" cy="38100"/>
                      <wp:effectExtent l="0" t="0" r="0" b="0"/>
                      <wp:wrapNone/>
                      <wp:docPr id="664" name="Group 664"/>
                      <wp:cNvGraphicFramePr/>
                      <a:graphic xmlns:a="http://schemas.openxmlformats.org/drawingml/2006/main">
                        <a:graphicData uri="http://schemas.microsoft.com/office/word/2010/wordprocessingGroup">
                          <wpg:wgp>
                            <wpg:cNvGrpSpPr/>
                            <wpg:grpSpPr>
                              <a:xfrm>
                                <a:off x="0" y="0"/>
                                <a:ext cx="6350" cy="38100"/>
                                <a:chOff x="0" y="0"/>
                                <a:chExt cx="6350" cy="38100"/>
                              </a:xfrm>
                            </wpg:grpSpPr>
                            <wps:wsp>
                              <wps:cNvPr id="665" name="Graphic 665"/>
                              <wps:cNvSpPr/>
                              <wps:spPr>
                                <a:xfrm>
                                  <a:off x="0" y="12"/>
                                  <a:ext cx="6350" cy="38100"/>
                                </a:xfrm>
                                <a:custGeom>
                                  <a:avLst/>
                                  <a:gdLst/>
                                  <a:ahLst/>
                                  <a:cxnLst/>
                                  <a:rect l="l" t="t" r="r" b="b"/>
                                  <a:pathLst>
                                    <a:path w="6350" h="38100">
                                      <a:moveTo>
                                        <a:pt x="6083" y="22466"/>
                                      </a:moveTo>
                                      <a:lnTo>
                                        <a:pt x="0" y="22466"/>
                                      </a:lnTo>
                                      <a:lnTo>
                                        <a:pt x="0" y="38100"/>
                                      </a:lnTo>
                                      <a:lnTo>
                                        <a:pt x="6083" y="38100"/>
                                      </a:lnTo>
                                      <a:lnTo>
                                        <a:pt x="6083" y="22466"/>
                                      </a:lnTo>
                                      <a:close/>
                                    </a:path>
                                    <a:path w="6350" h="38100">
                                      <a:moveTo>
                                        <a:pt x="6083" y="0"/>
                                      </a:moveTo>
                                      <a:lnTo>
                                        <a:pt x="0" y="0"/>
                                      </a:lnTo>
                                      <a:lnTo>
                                        <a:pt x="0" y="16370"/>
                                      </a:lnTo>
                                      <a:lnTo>
                                        <a:pt x="6083" y="16370"/>
                                      </a:lnTo>
                                      <a:lnTo>
                                        <a:pt x="608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64.1pt;margin-top:64.7pt;height:3pt;width:0.5pt;z-index:-251511808;mso-width-relative:page;mso-height-relative:page;" coordsize="6350,38100" o:gfxdata="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OTL6zPZAAAA&#10;CwEAAA8AAAAAAAAAAQAgAAAAIgAAAGRycy9kb3ducmV2LnhtbFBLAQIUABQAAAAIAIdO4kDJelaN&#10;jgIAAAMHAAAOAAAAAAAAAAEAIAAAACgBAABkcnMvZTJvRG9jLnhtbFBLBQYAAAAABgAGAFkBAAAo&#10;BgAAAAA=&#10;">
                      <o:lock v:ext="edit" aspectratio="f"/>
                      <v:shape id="Graphic 665" o:spid="_x0000_s1026" o:spt="100" style="position:absolute;left:0;top:12;height:38100;width:6350;" fillcolor="#000000" filled="t" stroked="f" coordsize="6350,38100" o:gfxdata="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tW+b4A&#10;AADcAAAADwAAAAAAAAABACAAAAAiAAAAZHJzL2Rvd25yZXYueG1sUEsBAhQAFAAAAAgAh07iQDMv&#10;BZ47AAAAOQAAABAAAAAAAAAAAQAgAAAADQEAAGRycy9zaGFwZXhtbC54bWxQSwUGAAAAAAYABgBb&#10;AQAAtwMAAAAA&#10;" path="m6083,22466l0,22466,0,38100,6083,38100,6083,22466xem6083,0l0,0,0,16370,6083,16370,6083,0xe">
                        <v:fill on="t" focussize="0,0"/>
                        <v:stroke on="f"/>
                        <v:imagedata o:title=""/>
                        <o:lock v:ext="edit" aspectratio="f"/>
                        <v:textbox inset="0mm,0mm,0mm,0mm"/>
                      </v:shape>
                    </v:group>
                  </w:pict>
                </mc:Fallback>
              </mc:AlternateContent>
            </w:r>
            <w:r>
              <w:rPr>
                <w:rFonts w:ascii="Arial MT"/>
                <w:spacing w:val="-2"/>
                <w:sz w:val="15"/>
              </w:rPr>
              <w:t>TC-001</w:t>
            </w:r>
            <w:r>
              <w:rPr>
                <w:rFonts w:ascii="Arial MT"/>
                <w:sz w:val="15"/>
              </w:rPr>
              <w:tab/>
            </w:r>
            <w:r>
              <w:rPr>
                <w:rFonts w:ascii="Arial MT"/>
                <w:sz w:val="15"/>
              </w:rPr>
              <w:t>WiFi</w:t>
            </w:r>
            <w:r>
              <w:rPr>
                <w:rFonts w:ascii="Arial MT"/>
                <w:spacing w:val="-1"/>
                <w:sz w:val="15"/>
              </w:rPr>
              <w:t xml:space="preserve"> </w:t>
            </w:r>
            <w:r>
              <w:rPr>
                <w:rFonts w:ascii="Arial MT"/>
                <w:sz w:val="15"/>
              </w:rPr>
              <w:t>keyword ("WiFi</w:t>
            </w:r>
            <w:r>
              <w:rPr>
                <w:rFonts w:ascii="Arial MT"/>
                <w:spacing w:val="-11"/>
                <w:sz w:val="15"/>
              </w:rPr>
              <w:t xml:space="preserve"> </w:t>
            </w:r>
            <w:r>
              <w:rPr>
                <w:rFonts w:ascii="Arial MT"/>
                <w:sz w:val="15"/>
              </w:rPr>
              <w:t>not</w:t>
            </w:r>
            <w:r>
              <w:rPr>
                <w:rFonts w:ascii="Arial MT"/>
                <w:spacing w:val="-10"/>
                <w:sz w:val="15"/>
              </w:rPr>
              <w:t xml:space="preserve"> </w:t>
            </w:r>
            <w:r>
              <w:rPr>
                <w:rFonts w:ascii="Arial MT"/>
                <w:sz w:val="15"/>
              </w:rPr>
              <w:t>working in</w:t>
            </w:r>
            <w:r>
              <w:rPr>
                <w:rFonts w:ascii="Arial MT"/>
                <w:spacing w:val="-1"/>
                <w:sz w:val="15"/>
              </w:rPr>
              <w:t xml:space="preserve"> </w:t>
            </w:r>
            <w:r>
              <w:rPr>
                <w:rFonts w:ascii="Arial MT"/>
                <w:sz w:val="15"/>
              </w:rPr>
              <w:t>library")</w:t>
            </w:r>
          </w:p>
        </w:tc>
        <w:tc>
          <w:tcPr>
            <w:tcW w:w="2248" w:type="dxa"/>
          </w:tcPr>
          <w:p w14:paraId="4E6F1E45">
            <w:pPr>
              <w:pStyle w:val="16"/>
              <w:numPr>
                <w:ilvl w:val="0"/>
                <w:numId w:val="16"/>
              </w:numPr>
              <w:tabs>
                <w:tab w:val="left" w:pos="222"/>
              </w:tabs>
              <w:spacing w:before="39" w:after="0" w:line="162" w:lineRule="exact"/>
              <w:ind w:left="222" w:right="0" w:hanging="164"/>
              <w:jc w:val="left"/>
              <w:rPr>
                <w:rFonts w:ascii="Arial MT"/>
                <w:sz w:val="15"/>
              </w:rPr>
            </w:pPr>
            <w:r>
              <w:rPr>
                <w:rFonts w:ascii="Arial MT"/>
                <w:sz w:val="15"/>
              </w:rPr>
              <w:t>Enter</w:t>
            </w:r>
            <w:r>
              <w:rPr>
                <w:rFonts w:ascii="Arial MT"/>
                <w:spacing w:val="-1"/>
                <w:sz w:val="15"/>
              </w:rPr>
              <w:t xml:space="preserve"> </w:t>
            </w:r>
            <w:r>
              <w:rPr>
                <w:rFonts w:ascii="Arial MT"/>
                <w:spacing w:val="-2"/>
                <w:sz w:val="15"/>
              </w:rPr>
              <w:t>Caller</w:t>
            </w:r>
          </w:p>
          <w:p w14:paraId="44A79B5A">
            <w:pPr>
              <w:pStyle w:val="16"/>
              <w:numPr>
                <w:ilvl w:val="0"/>
                <w:numId w:val="16"/>
              </w:numPr>
              <w:tabs>
                <w:tab w:val="left" w:pos="222"/>
              </w:tabs>
              <w:spacing w:before="0" w:after="0" w:line="152" w:lineRule="exact"/>
              <w:ind w:left="222" w:right="0" w:hanging="164"/>
              <w:jc w:val="left"/>
              <w:rPr>
                <w:rFonts w:ascii="Arial MT"/>
                <w:sz w:val="15"/>
              </w:rPr>
            </w:pPr>
            <w:r>
              <w:rPr>
                <w:rFonts w:ascii="Arial MT"/>
                <w:sz w:val="15"/>
              </w:rPr>
              <w:t>Enter</w:t>
            </w:r>
            <w:r>
              <w:rPr>
                <w:rFonts w:ascii="Arial MT"/>
                <w:spacing w:val="-3"/>
                <w:sz w:val="15"/>
              </w:rPr>
              <w:t xml:space="preserve"> </w:t>
            </w:r>
            <w:r>
              <w:rPr>
                <w:rFonts w:ascii="Arial MT"/>
                <w:sz w:val="15"/>
              </w:rPr>
              <w:t>Short</w:t>
            </w:r>
            <w:r>
              <w:rPr>
                <w:rFonts w:ascii="Arial MT"/>
                <w:spacing w:val="-3"/>
                <w:sz w:val="15"/>
              </w:rPr>
              <w:t xml:space="preserve"> </w:t>
            </w:r>
            <w:r>
              <w:rPr>
                <w:rFonts w:ascii="Arial MT"/>
                <w:spacing w:val="-2"/>
                <w:sz w:val="15"/>
              </w:rPr>
              <w:t>Description</w:t>
            </w:r>
          </w:p>
          <w:p w14:paraId="1C91318C">
            <w:pPr>
              <w:pStyle w:val="16"/>
              <w:numPr>
                <w:ilvl w:val="0"/>
                <w:numId w:val="16"/>
              </w:numPr>
              <w:tabs>
                <w:tab w:val="left" w:pos="222"/>
              </w:tabs>
              <w:spacing w:before="0" w:after="0" w:line="162" w:lineRule="exact"/>
              <w:ind w:left="222" w:right="0" w:hanging="164"/>
              <w:jc w:val="left"/>
              <w:rPr>
                <w:rFonts w:ascii="Arial MT"/>
                <w:sz w:val="15"/>
              </w:rPr>
            </w:pPr>
            <w:r>
              <w:rPr>
                <w:rFonts w:ascii="Arial MT"/>
                <w:sz w:val="15"/>
              </w:rPr>
              <w:t>Save</w:t>
            </w:r>
            <w:r>
              <w:rPr>
                <w:rFonts w:ascii="Arial MT"/>
                <w:spacing w:val="-4"/>
                <w:sz w:val="15"/>
              </w:rPr>
              <w:t xml:space="preserve"> </w:t>
            </w:r>
            <w:r>
              <w:rPr>
                <w:rFonts w:ascii="Arial MT"/>
                <w:sz w:val="15"/>
              </w:rPr>
              <w:t>and</w:t>
            </w:r>
            <w:r>
              <w:rPr>
                <w:rFonts w:ascii="Arial MT"/>
                <w:spacing w:val="-4"/>
                <w:sz w:val="15"/>
              </w:rPr>
              <w:t xml:space="preserve"> </w:t>
            </w:r>
            <w:r>
              <w:rPr>
                <w:rFonts w:ascii="Arial MT"/>
                <w:sz w:val="15"/>
              </w:rPr>
              <w:t>reload</w:t>
            </w:r>
            <w:r>
              <w:rPr>
                <w:rFonts w:ascii="Arial MT"/>
                <w:spacing w:val="-4"/>
                <w:sz w:val="15"/>
              </w:rPr>
              <w:t xml:space="preserve"> </w:t>
            </w:r>
            <w:r>
              <w:rPr>
                <w:rFonts w:ascii="Arial MT"/>
                <w:sz w:val="15"/>
              </w:rPr>
              <w:t>the</w:t>
            </w:r>
            <w:r>
              <w:rPr>
                <w:rFonts w:ascii="Arial MT"/>
                <w:spacing w:val="-4"/>
                <w:sz w:val="15"/>
              </w:rPr>
              <w:t xml:space="preserve"> form</w:t>
            </w:r>
          </w:p>
        </w:tc>
        <w:tc>
          <w:tcPr>
            <w:tcW w:w="1273" w:type="dxa"/>
          </w:tcPr>
          <w:p w14:paraId="3E921DBA">
            <w:pPr>
              <w:pStyle w:val="16"/>
              <w:spacing w:before="56" w:line="211" w:lineRule="auto"/>
              <w:ind w:left="58"/>
              <w:rPr>
                <w:rFonts w:ascii="Arial MT"/>
                <w:sz w:val="15"/>
              </w:rPr>
            </w:pPr>
            <w:r>
              <w:rPr>
                <w:rFonts w:ascii="Arial MT"/>
                <w:sz w:val="15"/>
              </w:rPr>
              <w:t>Network / Wi-Fi set;</w:t>
            </w:r>
            <w:r>
              <w:rPr>
                <w:rFonts w:ascii="Arial MT"/>
                <w:spacing w:val="-11"/>
                <w:sz w:val="15"/>
              </w:rPr>
              <w:t xml:space="preserve"> </w:t>
            </w:r>
            <w:r>
              <w:rPr>
                <w:rFonts w:ascii="Arial MT"/>
                <w:sz w:val="15"/>
              </w:rPr>
              <w:t>email</w:t>
            </w:r>
            <w:r>
              <w:rPr>
                <w:rFonts w:ascii="Arial MT"/>
                <w:spacing w:val="-10"/>
                <w:sz w:val="15"/>
              </w:rPr>
              <w:t xml:space="preserve"> </w:t>
            </w:r>
            <w:r>
              <w:rPr>
                <w:rFonts w:ascii="Arial MT"/>
                <w:sz w:val="15"/>
              </w:rPr>
              <w:t>sent</w:t>
            </w:r>
            <w:r>
              <w:rPr>
                <w:rFonts w:ascii="Arial MT"/>
                <w:spacing w:val="-11"/>
                <w:sz w:val="15"/>
              </w:rPr>
              <w:t xml:space="preserve"> </w:t>
            </w:r>
            <w:r>
              <w:rPr>
                <w:rFonts w:ascii="Arial MT"/>
                <w:sz w:val="15"/>
              </w:rPr>
              <w:t xml:space="preserve">to </w:t>
            </w:r>
            <w:r>
              <w:rPr>
                <w:rFonts w:ascii="Arial MT"/>
                <w:spacing w:val="-2"/>
                <w:sz w:val="15"/>
              </w:rPr>
              <w:t>caller</w:t>
            </w:r>
          </w:p>
        </w:tc>
        <w:tc>
          <w:tcPr>
            <w:tcW w:w="2556" w:type="dxa"/>
            <w:gridSpan w:val="2"/>
          </w:tcPr>
          <w:p w14:paraId="25AC0DE0">
            <w:pPr>
              <w:pStyle w:val="16"/>
              <w:tabs>
                <w:tab w:val="left" w:pos="1197"/>
              </w:tabs>
              <w:spacing w:before="56" w:line="211" w:lineRule="auto"/>
              <w:ind w:left="57" w:right="1013"/>
              <w:rPr>
                <w:rFonts w:ascii="Arial MT"/>
                <w:sz w:val="15"/>
              </w:rPr>
            </w:pPr>
            <w:r>
              <w:rPr>
                <w:rFonts w:ascii="Arial MT"/>
                <w:sz w:val="15"/>
              </w:rPr>
              <w:t>Network</w:t>
            </w:r>
            <w:r>
              <w:rPr>
                <w:rFonts w:ascii="Arial MT"/>
                <w:spacing w:val="-1"/>
                <w:sz w:val="15"/>
              </w:rPr>
              <w:t xml:space="preserve"> </w:t>
            </w:r>
            <w:r>
              <w:rPr>
                <w:rFonts w:ascii="Arial MT"/>
                <w:sz w:val="15"/>
              </w:rPr>
              <w:t>/</w:t>
            </w:r>
            <w:r>
              <w:rPr>
                <w:rFonts w:ascii="Arial MT"/>
                <w:sz w:val="15"/>
              </w:rPr>
              <w:tab/>
            </w:r>
            <w:r>
              <w:rPr>
                <w:rFonts w:ascii="Arial MT"/>
                <w:spacing w:val="-4"/>
                <w:sz w:val="15"/>
              </w:rPr>
              <w:t>Pass</w:t>
            </w:r>
            <w:r>
              <w:rPr>
                <w:rFonts w:ascii="Arial MT"/>
                <w:sz w:val="15"/>
              </w:rPr>
              <w:t xml:space="preserve"> Wi-Fi</w:t>
            </w:r>
            <w:r>
              <w:rPr>
                <w:rFonts w:ascii="Arial MT"/>
                <w:spacing w:val="-1"/>
                <w:sz w:val="15"/>
              </w:rPr>
              <w:t xml:space="preserve"> </w:t>
            </w:r>
            <w:r>
              <w:rPr>
                <w:rFonts w:ascii="Arial MT"/>
                <w:sz w:val="15"/>
              </w:rPr>
              <w:t>set;</w:t>
            </w:r>
          </w:p>
          <w:p w14:paraId="0FAB984B">
            <w:pPr>
              <w:pStyle w:val="16"/>
              <w:spacing w:line="211" w:lineRule="auto"/>
              <w:ind w:left="57" w:right="1333"/>
              <w:rPr>
                <w:rFonts w:ascii="Arial MT"/>
                <w:sz w:val="15"/>
              </w:rPr>
            </w:pPr>
            <w:r>
              <w:rPr>
                <w:rFonts w:ascii="Arial MT"/>
                <w:sz w:val="15"/>
              </w:rPr>
              <mc:AlternateContent>
                <mc:Choice Requires="wpg">
                  <w:drawing>
                    <wp:anchor distT="0" distB="0" distL="0" distR="0" simplePos="0" relativeHeight="251804672" behindDoc="1" locked="0" layoutInCell="1" allowOverlap="1">
                      <wp:simplePos x="0" y="0"/>
                      <wp:positionH relativeFrom="column">
                        <wp:posOffset>807720</wp:posOffset>
                      </wp:positionH>
                      <wp:positionV relativeFrom="paragraph">
                        <wp:posOffset>593090</wp:posOffset>
                      </wp:positionV>
                      <wp:extent cx="6350" cy="38100"/>
                      <wp:effectExtent l="0" t="0" r="0" b="0"/>
                      <wp:wrapNone/>
                      <wp:docPr id="666" name="Group 666"/>
                      <wp:cNvGraphicFramePr/>
                      <a:graphic xmlns:a="http://schemas.openxmlformats.org/drawingml/2006/main">
                        <a:graphicData uri="http://schemas.microsoft.com/office/word/2010/wordprocessingGroup">
                          <wpg:wgp>
                            <wpg:cNvGrpSpPr/>
                            <wpg:grpSpPr>
                              <a:xfrm>
                                <a:off x="0" y="0"/>
                                <a:ext cx="6350" cy="38100"/>
                                <a:chOff x="0" y="0"/>
                                <a:chExt cx="6350" cy="38100"/>
                              </a:xfrm>
                            </wpg:grpSpPr>
                            <wps:wsp>
                              <wps:cNvPr id="667" name="Graphic 667"/>
                              <wps:cNvSpPr/>
                              <wps:spPr>
                                <a:xfrm>
                                  <a:off x="0" y="12"/>
                                  <a:ext cx="6350" cy="38100"/>
                                </a:xfrm>
                                <a:custGeom>
                                  <a:avLst/>
                                  <a:gdLst/>
                                  <a:ahLst/>
                                  <a:cxnLst/>
                                  <a:rect l="l" t="t" r="r" b="b"/>
                                  <a:pathLst>
                                    <a:path w="6350" h="38100">
                                      <a:moveTo>
                                        <a:pt x="6083" y="22466"/>
                                      </a:moveTo>
                                      <a:lnTo>
                                        <a:pt x="0" y="22466"/>
                                      </a:lnTo>
                                      <a:lnTo>
                                        <a:pt x="0" y="38100"/>
                                      </a:lnTo>
                                      <a:lnTo>
                                        <a:pt x="6083" y="38100"/>
                                      </a:lnTo>
                                      <a:lnTo>
                                        <a:pt x="6083" y="22466"/>
                                      </a:lnTo>
                                      <a:close/>
                                    </a:path>
                                    <a:path w="6350" h="38100">
                                      <a:moveTo>
                                        <a:pt x="6083" y="0"/>
                                      </a:moveTo>
                                      <a:lnTo>
                                        <a:pt x="0" y="0"/>
                                      </a:lnTo>
                                      <a:lnTo>
                                        <a:pt x="0" y="16370"/>
                                      </a:lnTo>
                                      <a:lnTo>
                                        <a:pt x="6083" y="16370"/>
                                      </a:lnTo>
                                      <a:lnTo>
                                        <a:pt x="608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63.6pt;margin-top:46.7pt;height:3pt;width:0.5pt;z-index:-251511808;mso-width-relative:page;mso-height-relative:page;" coordsize="6350,38100" o:gfxdata="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Bwv4+jYAAAA&#10;CQEAAA8AAAAAAAAAAQAgAAAAIgAAAGRycy9kb3ducmV2LnhtbFBLAQIUABQAAAAIAIdO4kBpopJm&#10;jwIAAAMHAAAOAAAAAAAAAAEAIAAAACcBAABkcnMvZTJvRG9jLnhtbFBLBQYAAAAABgAGAFkBAAAo&#10;BgAAAAA=&#10;">
                      <o:lock v:ext="edit" aspectratio="f"/>
                      <v:shape id="Graphic 667" o:spid="_x0000_s1026" o:spt="100" style="position:absolute;left:0;top:12;height:38100;width:6350;" fillcolor="#000000" filled="t" stroked="f" coordsize="6350,38100" o:gfxdata="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xW0VvQAA&#10;ANwAAAAPAAAAAAAAAAEAIAAAACIAAABkcnMvZG93bnJldi54bWxQSwECFAAUAAAACACHTuJAMy8F&#10;njsAAAA5AAAAEAAAAAAAAAABACAAAAAMAQAAZHJzL3NoYXBleG1sLnhtbFBLBQYAAAAABgAGAFsB&#10;AAC2AwAAAAA=&#10;" path="m6083,22466l0,22466,0,38100,6083,38100,6083,22466xem6083,0l0,0,0,16370,6083,16370,6083,0xe">
                        <v:fill on="t" focussize="0,0"/>
                        <v:stroke on="f"/>
                        <v:imagedata o:title=""/>
                        <o:lock v:ext="edit" aspectratio="f"/>
                        <v:textbox inset="0mm,0mm,0mm,0mm"/>
                      </v:shape>
                    </v:group>
                  </w:pict>
                </mc:Fallback>
              </mc:AlternateContent>
            </w:r>
            <w:r>
              <w:rPr>
                <w:rFonts w:ascii="Arial MT"/>
                <w:sz w:val="15"/>
              </w:rPr>
              <w:t>email</w:t>
            </w:r>
            <w:r>
              <w:rPr>
                <w:rFonts w:ascii="Arial MT"/>
                <w:spacing w:val="-11"/>
                <w:sz w:val="15"/>
              </w:rPr>
              <w:t xml:space="preserve"> </w:t>
            </w:r>
            <w:r>
              <w:rPr>
                <w:rFonts w:ascii="Arial MT"/>
                <w:sz w:val="15"/>
              </w:rPr>
              <w:t>sent</w:t>
            </w:r>
            <w:r>
              <w:rPr>
                <w:rFonts w:ascii="Arial MT"/>
                <w:spacing w:val="-10"/>
                <w:sz w:val="15"/>
              </w:rPr>
              <w:t xml:space="preserve"> </w:t>
            </w:r>
            <w:r>
              <w:rPr>
                <w:rFonts w:ascii="Arial MT"/>
                <w:sz w:val="15"/>
              </w:rPr>
              <w:t xml:space="preserve">to </w:t>
            </w:r>
            <w:r>
              <w:rPr>
                <w:rFonts w:ascii="Arial MT"/>
                <w:spacing w:val="-2"/>
                <w:sz w:val="15"/>
              </w:rPr>
              <w:t>caller</w:t>
            </w:r>
          </w:p>
        </w:tc>
      </w:tr>
      <w:tr w14:paraId="0AC00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2574" w:type="dxa"/>
            <w:gridSpan w:val="2"/>
          </w:tcPr>
          <w:p w14:paraId="3CF85147">
            <w:pPr>
              <w:pStyle w:val="16"/>
              <w:tabs>
                <w:tab w:val="left" w:pos="1192"/>
              </w:tabs>
              <w:spacing w:before="56" w:line="211" w:lineRule="auto"/>
              <w:ind w:left="1192" w:right="169" w:hanging="1132"/>
              <w:rPr>
                <w:rFonts w:ascii="Arial MT"/>
                <w:sz w:val="15"/>
              </w:rPr>
            </w:pPr>
            <w:r>
              <w:rPr>
                <w:rFonts w:ascii="Arial MT"/>
                <w:sz w:val="15"/>
              </w:rPr>
              <mc:AlternateContent>
                <mc:Choice Requires="wpg">
                  <w:drawing>
                    <wp:anchor distT="0" distB="0" distL="0" distR="0" simplePos="0" relativeHeight="251709440" behindDoc="0" locked="0" layoutInCell="1" allowOverlap="1">
                      <wp:simplePos x="0" y="0"/>
                      <wp:positionH relativeFrom="column">
                        <wp:posOffset>814070</wp:posOffset>
                      </wp:positionH>
                      <wp:positionV relativeFrom="paragraph">
                        <wp:posOffset>449580</wp:posOffset>
                      </wp:positionV>
                      <wp:extent cx="6350" cy="16510"/>
                      <wp:effectExtent l="0" t="0" r="0" b="0"/>
                      <wp:wrapNone/>
                      <wp:docPr id="668" name="Group 668"/>
                      <wp:cNvGraphicFramePr/>
                      <a:graphic xmlns:a="http://schemas.openxmlformats.org/drawingml/2006/main">
                        <a:graphicData uri="http://schemas.microsoft.com/office/word/2010/wordprocessingGroup">
                          <wpg:wgp>
                            <wpg:cNvGrpSpPr/>
                            <wpg:grpSpPr>
                              <a:xfrm>
                                <a:off x="0" y="0"/>
                                <a:ext cx="6350" cy="16510"/>
                                <a:chOff x="0" y="0"/>
                                <a:chExt cx="6350" cy="16510"/>
                              </a:xfrm>
                            </wpg:grpSpPr>
                            <wps:wsp>
                              <wps:cNvPr id="669" name="Graphic 669"/>
                              <wps:cNvSpPr/>
                              <wps:spPr>
                                <a:xfrm>
                                  <a:off x="0" y="0"/>
                                  <a:ext cx="6350" cy="16510"/>
                                </a:xfrm>
                                <a:custGeom>
                                  <a:avLst/>
                                  <a:gdLst/>
                                  <a:ahLst/>
                                  <a:cxnLst/>
                                  <a:rect l="l" t="t" r="r" b="b"/>
                                  <a:pathLst>
                                    <a:path w="6350" h="16510">
                                      <a:moveTo>
                                        <a:pt x="0" y="16382"/>
                                      </a:moveTo>
                                      <a:lnTo>
                                        <a:pt x="6095" y="16382"/>
                                      </a:lnTo>
                                      <a:lnTo>
                                        <a:pt x="6095" y="0"/>
                                      </a:lnTo>
                                      <a:lnTo>
                                        <a:pt x="0" y="0"/>
                                      </a:lnTo>
                                      <a:lnTo>
                                        <a:pt x="0" y="16382"/>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64.1pt;margin-top:35.4pt;height:1.3pt;width:0.5pt;z-index:251709440;mso-width-relative:page;mso-height-relative:page;" coordsize="6350,16510" o:gfxdata="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WSpPYAAAACQEAAA8AAAAAAAAAAQAgAAAAIgAAAGRycy9kb3ducmV2LnhtbFBL&#10;AQIUABQAAAAIAIdO4kDPEhX6aAIAAAAGAAAOAAAAAAAAAAEAIAAAACcBAABkcnMvZTJvRG9jLnht&#10;bFBLBQYAAAAABgAGAFkBAAABBgAAAAA=&#10;">
                      <o:lock v:ext="edit" aspectratio="f"/>
                      <v:shape id="Graphic 669" o:spid="_x0000_s1026" o:spt="100" style="position:absolute;left:0;top:0;height:16510;width:6350;" fillcolor="#000000" filled="t" stroked="f" coordsize="6350,16510" o:gfxdata="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2lE2/&#10;AAAA3AAAAA8AAAAAAAAAAQAgAAAAIgAAAGRycy9kb3ducmV2LnhtbFBLAQIUABQAAAAIAIdO4kAz&#10;LwWeOwAAADkAAAAQAAAAAAAAAAEAIAAAAA4BAABkcnMvc2hhcGV4bWwueG1sUEsFBgAAAAAGAAYA&#10;WwEAALgDAAAAAA==&#10;" path="m0,16382l6095,16382,6095,0,0,0,0,16382xe">
                        <v:fill on="t" focussize="0,0"/>
                        <v:stroke on="f"/>
                        <v:imagedata o:title=""/>
                        <o:lock v:ext="edit" aspectratio="f"/>
                        <v:textbox inset="0mm,0mm,0mm,0mm"/>
                      </v:shape>
                    </v:group>
                  </w:pict>
                </mc:Fallback>
              </mc:AlternateContent>
            </w:r>
            <w:r>
              <w:rPr>
                <w:rFonts w:ascii="Arial MT"/>
                <w:spacing w:val="-2"/>
                <w:sz w:val="15"/>
              </w:rPr>
              <w:t>TC-002</w:t>
            </w:r>
            <w:r>
              <w:rPr>
                <w:rFonts w:ascii="Arial MT"/>
                <w:sz w:val="15"/>
              </w:rPr>
              <w:tab/>
            </w:r>
            <w:r>
              <w:rPr>
                <w:rFonts w:ascii="Arial MT"/>
                <w:sz w:val="15"/>
              </w:rPr>
              <w:t>Projector</w:t>
            </w:r>
            <w:r>
              <w:rPr>
                <w:rFonts w:ascii="Arial MT"/>
                <w:spacing w:val="-11"/>
                <w:sz w:val="15"/>
              </w:rPr>
              <w:t xml:space="preserve"> </w:t>
            </w:r>
            <w:r>
              <w:rPr>
                <w:rFonts w:ascii="Arial MT"/>
                <w:sz w:val="15"/>
              </w:rPr>
              <w:t>keyword ("Projector</w:t>
            </w:r>
            <w:r>
              <w:rPr>
                <w:rFonts w:ascii="Arial MT"/>
                <w:spacing w:val="-1"/>
                <w:sz w:val="15"/>
              </w:rPr>
              <w:t xml:space="preserve"> </w:t>
            </w:r>
            <w:r>
              <w:rPr>
                <w:rFonts w:ascii="Arial MT"/>
                <w:sz w:val="15"/>
              </w:rPr>
              <w:t>not turning</w:t>
            </w:r>
            <w:r>
              <w:rPr>
                <w:rFonts w:ascii="Arial MT"/>
                <w:spacing w:val="-1"/>
                <w:sz w:val="15"/>
              </w:rPr>
              <w:t xml:space="preserve"> </w:t>
            </w:r>
            <w:r>
              <w:rPr>
                <w:rFonts w:ascii="Arial MT"/>
                <w:sz w:val="15"/>
              </w:rPr>
              <w:t>on")</w:t>
            </w:r>
          </w:p>
        </w:tc>
        <w:tc>
          <w:tcPr>
            <w:tcW w:w="2248" w:type="dxa"/>
          </w:tcPr>
          <w:p w14:paraId="3E19B2B1">
            <w:pPr>
              <w:pStyle w:val="16"/>
              <w:numPr>
                <w:ilvl w:val="0"/>
                <w:numId w:val="17"/>
              </w:numPr>
              <w:tabs>
                <w:tab w:val="left" w:pos="222"/>
              </w:tabs>
              <w:spacing w:before="39" w:after="0" w:line="162" w:lineRule="exact"/>
              <w:ind w:left="222" w:right="0" w:hanging="164"/>
              <w:jc w:val="left"/>
              <w:rPr>
                <w:rFonts w:ascii="Arial MT"/>
                <w:sz w:val="15"/>
              </w:rPr>
            </w:pPr>
            <w:r>
              <w:rPr>
                <w:rFonts w:ascii="Arial MT"/>
                <w:sz w:val="15"/>
              </w:rPr>
              <w:t>Enter</w:t>
            </w:r>
            <w:r>
              <w:rPr>
                <w:rFonts w:ascii="Arial MT"/>
                <w:spacing w:val="-1"/>
                <w:sz w:val="15"/>
              </w:rPr>
              <w:t xml:space="preserve"> </w:t>
            </w:r>
            <w:r>
              <w:rPr>
                <w:rFonts w:ascii="Arial MT"/>
                <w:spacing w:val="-2"/>
                <w:sz w:val="15"/>
              </w:rPr>
              <w:t>Caller</w:t>
            </w:r>
          </w:p>
          <w:p w14:paraId="101980A9">
            <w:pPr>
              <w:pStyle w:val="16"/>
              <w:numPr>
                <w:ilvl w:val="0"/>
                <w:numId w:val="17"/>
              </w:numPr>
              <w:tabs>
                <w:tab w:val="left" w:pos="222"/>
              </w:tabs>
              <w:spacing w:before="0" w:after="0" w:line="152" w:lineRule="exact"/>
              <w:ind w:left="222" w:right="0" w:hanging="164"/>
              <w:jc w:val="left"/>
              <w:rPr>
                <w:rFonts w:ascii="Arial MT"/>
                <w:sz w:val="15"/>
              </w:rPr>
            </w:pPr>
            <w:r>
              <w:rPr>
                <w:rFonts w:ascii="Arial MT"/>
                <w:sz w:val="15"/>
              </w:rPr>
              <w:t>Enter</w:t>
            </w:r>
            <w:r>
              <w:rPr>
                <w:rFonts w:ascii="Arial MT"/>
                <w:spacing w:val="-3"/>
                <w:sz w:val="15"/>
              </w:rPr>
              <w:t xml:space="preserve"> </w:t>
            </w:r>
            <w:r>
              <w:rPr>
                <w:rFonts w:ascii="Arial MT"/>
                <w:sz w:val="15"/>
              </w:rPr>
              <w:t>Short</w:t>
            </w:r>
            <w:r>
              <w:rPr>
                <w:rFonts w:ascii="Arial MT"/>
                <w:spacing w:val="-3"/>
                <w:sz w:val="15"/>
              </w:rPr>
              <w:t xml:space="preserve"> </w:t>
            </w:r>
            <w:r>
              <w:rPr>
                <w:rFonts w:ascii="Arial MT"/>
                <w:spacing w:val="-2"/>
                <w:sz w:val="15"/>
              </w:rPr>
              <w:t>Description</w:t>
            </w:r>
          </w:p>
          <w:p w14:paraId="2B50F8DE">
            <w:pPr>
              <w:pStyle w:val="16"/>
              <w:numPr>
                <w:ilvl w:val="0"/>
                <w:numId w:val="17"/>
              </w:numPr>
              <w:tabs>
                <w:tab w:val="left" w:pos="222"/>
              </w:tabs>
              <w:spacing w:before="0" w:after="0" w:line="162" w:lineRule="exact"/>
              <w:ind w:left="222" w:right="0" w:hanging="164"/>
              <w:jc w:val="left"/>
              <w:rPr>
                <w:rFonts w:ascii="Arial MT"/>
                <w:sz w:val="15"/>
              </w:rPr>
            </w:pPr>
            <w:r>
              <w:rPr>
                <w:rFonts w:ascii="Arial MT"/>
                <w:sz w:val="15"/>
              </w:rPr>
              <w:t>Save</w:t>
            </w:r>
            <w:r>
              <w:rPr>
                <w:rFonts w:ascii="Arial MT"/>
                <w:spacing w:val="-4"/>
                <w:sz w:val="15"/>
              </w:rPr>
              <w:t xml:space="preserve"> </w:t>
            </w:r>
            <w:r>
              <w:rPr>
                <w:rFonts w:ascii="Arial MT"/>
                <w:sz w:val="15"/>
              </w:rPr>
              <w:t>and</w:t>
            </w:r>
            <w:r>
              <w:rPr>
                <w:rFonts w:ascii="Arial MT"/>
                <w:spacing w:val="-4"/>
                <w:sz w:val="15"/>
              </w:rPr>
              <w:t xml:space="preserve"> </w:t>
            </w:r>
            <w:r>
              <w:rPr>
                <w:rFonts w:ascii="Arial MT"/>
                <w:sz w:val="15"/>
              </w:rPr>
              <w:t>reload</w:t>
            </w:r>
            <w:r>
              <w:rPr>
                <w:rFonts w:ascii="Arial MT"/>
                <w:spacing w:val="-4"/>
                <w:sz w:val="15"/>
              </w:rPr>
              <w:t xml:space="preserve"> </w:t>
            </w:r>
            <w:r>
              <w:rPr>
                <w:rFonts w:ascii="Arial MT"/>
                <w:sz w:val="15"/>
              </w:rPr>
              <w:t>the</w:t>
            </w:r>
            <w:r>
              <w:rPr>
                <w:rFonts w:ascii="Arial MT"/>
                <w:spacing w:val="-4"/>
                <w:sz w:val="15"/>
              </w:rPr>
              <w:t xml:space="preserve"> form</w:t>
            </w:r>
          </w:p>
        </w:tc>
        <w:tc>
          <w:tcPr>
            <w:tcW w:w="1273" w:type="dxa"/>
          </w:tcPr>
          <w:p w14:paraId="3D331A26">
            <w:pPr>
              <w:pStyle w:val="16"/>
              <w:spacing w:before="55" w:line="211" w:lineRule="auto"/>
              <w:ind w:left="58" w:right="370"/>
              <w:rPr>
                <w:rFonts w:ascii="Arial MT"/>
                <w:sz w:val="14"/>
              </w:rPr>
            </w:pPr>
            <w:r>
              <w:rPr>
                <w:rFonts w:ascii="Arial MT"/>
                <w:sz w:val="14"/>
              </w:rPr>
              <w:t>Hardware</w:t>
            </w:r>
            <w:r>
              <w:rPr>
                <w:rFonts w:ascii="Arial MT"/>
                <w:spacing w:val="-4"/>
                <w:sz w:val="14"/>
              </w:rPr>
              <w:t xml:space="preserve"> </w:t>
            </w:r>
            <w:r>
              <w:rPr>
                <w:rFonts w:ascii="Arial MT"/>
                <w:sz w:val="14"/>
              </w:rPr>
              <w:t>/</w:t>
            </w:r>
            <w:r>
              <w:rPr>
                <w:rFonts w:ascii="Arial MT"/>
                <w:spacing w:val="40"/>
                <w:sz w:val="14"/>
              </w:rPr>
              <w:t xml:space="preserve"> </w:t>
            </w:r>
            <w:r>
              <w:rPr>
                <w:rFonts w:ascii="Arial MT"/>
                <w:sz w:val="14"/>
              </w:rPr>
              <w:t>Projector</w:t>
            </w:r>
            <w:r>
              <w:rPr>
                <w:rFonts w:ascii="Arial MT"/>
                <w:spacing w:val="-10"/>
                <w:sz w:val="14"/>
              </w:rPr>
              <w:t xml:space="preserve"> </w:t>
            </w:r>
            <w:r>
              <w:rPr>
                <w:rFonts w:ascii="Arial MT"/>
                <w:sz w:val="14"/>
              </w:rPr>
              <w:t>set;</w:t>
            </w:r>
            <w:r>
              <w:rPr>
                <w:rFonts w:ascii="Arial MT"/>
                <w:spacing w:val="40"/>
                <w:sz w:val="14"/>
              </w:rPr>
              <w:t xml:space="preserve"> </w:t>
            </w:r>
            <w:r>
              <w:rPr>
                <w:rFonts w:ascii="Arial MT"/>
                <w:sz w:val="14"/>
              </w:rPr>
              <w:t>email</w:t>
            </w:r>
            <w:r>
              <w:rPr>
                <w:rFonts w:ascii="Arial MT"/>
                <w:spacing w:val="-4"/>
                <w:sz w:val="14"/>
              </w:rPr>
              <w:t xml:space="preserve"> </w:t>
            </w:r>
            <w:r>
              <w:rPr>
                <w:rFonts w:ascii="Arial MT"/>
                <w:sz w:val="14"/>
              </w:rPr>
              <w:t>sent</w:t>
            </w:r>
            <w:r>
              <w:rPr>
                <w:rFonts w:ascii="Arial MT"/>
                <w:spacing w:val="-4"/>
                <w:sz w:val="14"/>
              </w:rPr>
              <w:t xml:space="preserve"> </w:t>
            </w:r>
            <w:r>
              <w:rPr>
                <w:rFonts w:ascii="Arial MT"/>
                <w:sz w:val="14"/>
              </w:rPr>
              <w:t>to</w:t>
            </w:r>
            <w:r>
              <w:rPr>
                <w:rFonts w:ascii="Arial MT"/>
                <w:spacing w:val="40"/>
                <w:sz w:val="14"/>
              </w:rPr>
              <w:t xml:space="preserve"> </w:t>
            </w:r>
            <w:r>
              <w:rPr>
                <w:rFonts w:ascii="Arial MT"/>
                <w:spacing w:val="-2"/>
                <w:sz w:val="14"/>
              </w:rPr>
              <w:t>caller</w:t>
            </w:r>
          </w:p>
        </w:tc>
        <w:tc>
          <w:tcPr>
            <w:tcW w:w="2556" w:type="dxa"/>
            <w:gridSpan w:val="2"/>
          </w:tcPr>
          <w:p w14:paraId="7DBB5185">
            <w:pPr>
              <w:pStyle w:val="16"/>
              <w:tabs>
                <w:tab w:val="left" w:pos="1197"/>
              </w:tabs>
              <w:spacing w:before="39" w:line="158" w:lineRule="exact"/>
              <w:ind w:left="57"/>
              <w:jc w:val="both"/>
              <w:rPr>
                <w:rFonts w:ascii="Arial MT"/>
                <w:sz w:val="15"/>
              </w:rPr>
            </w:pPr>
            <w:r>
              <w:rPr>
                <w:rFonts w:ascii="Arial MT"/>
                <w:position w:val="1"/>
                <w:sz w:val="14"/>
              </w:rPr>
              <w:t>Hardware</w:t>
            </w:r>
            <w:r>
              <w:rPr>
                <w:rFonts w:ascii="Arial MT"/>
                <w:spacing w:val="-10"/>
                <w:position w:val="1"/>
                <w:sz w:val="14"/>
              </w:rPr>
              <w:t xml:space="preserve"> /</w:t>
            </w:r>
            <w:r>
              <w:rPr>
                <w:rFonts w:ascii="Arial MT"/>
                <w:position w:val="1"/>
                <w:sz w:val="14"/>
              </w:rPr>
              <w:tab/>
            </w:r>
            <w:r>
              <w:rPr>
                <w:rFonts w:ascii="Arial MT"/>
                <w:spacing w:val="-4"/>
                <w:sz w:val="15"/>
              </w:rPr>
              <w:t>Pass</w:t>
            </w:r>
          </w:p>
          <w:p w14:paraId="272486C9">
            <w:pPr>
              <w:pStyle w:val="16"/>
              <w:spacing w:line="211" w:lineRule="auto"/>
              <w:ind w:left="57" w:right="1662"/>
              <w:jc w:val="both"/>
              <w:rPr>
                <w:rFonts w:ascii="Arial MT"/>
                <w:sz w:val="14"/>
              </w:rPr>
            </w:pPr>
            <w:r>
              <w:rPr>
                <w:rFonts w:ascii="Arial MT"/>
                <w:sz w:val="14"/>
              </w:rPr>
              <mc:AlternateContent>
                <mc:Choice Requires="wpg">
                  <w:drawing>
                    <wp:anchor distT="0" distB="0" distL="0" distR="0" simplePos="0" relativeHeight="251710464" behindDoc="0" locked="0" layoutInCell="1" allowOverlap="1">
                      <wp:simplePos x="0" y="0"/>
                      <wp:positionH relativeFrom="column">
                        <wp:posOffset>807720</wp:posOffset>
                      </wp:positionH>
                      <wp:positionV relativeFrom="paragraph">
                        <wp:posOffset>324485</wp:posOffset>
                      </wp:positionV>
                      <wp:extent cx="6350" cy="16510"/>
                      <wp:effectExtent l="0" t="0" r="0" b="0"/>
                      <wp:wrapNone/>
                      <wp:docPr id="670" name="Group 670"/>
                      <wp:cNvGraphicFramePr/>
                      <a:graphic xmlns:a="http://schemas.openxmlformats.org/drawingml/2006/main">
                        <a:graphicData uri="http://schemas.microsoft.com/office/word/2010/wordprocessingGroup">
                          <wpg:wgp>
                            <wpg:cNvGrpSpPr/>
                            <wpg:grpSpPr>
                              <a:xfrm>
                                <a:off x="0" y="0"/>
                                <a:ext cx="6350" cy="16510"/>
                                <a:chOff x="0" y="0"/>
                                <a:chExt cx="6350" cy="16510"/>
                              </a:xfrm>
                            </wpg:grpSpPr>
                            <wps:wsp>
                              <wps:cNvPr id="671" name="Graphic 671"/>
                              <wps:cNvSpPr/>
                              <wps:spPr>
                                <a:xfrm>
                                  <a:off x="0" y="0"/>
                                  <a:ext cx="6350" cy="16510"/>
                                </a:xfrm>
                                <a:custGeom>
                                  <a:avLst/>
                                  <a:gdLst/>
                                  <a:ahLst/>
                                  <a:cxnLst/>
                                  <a:rect l="l" t="t" r="r" b="b"/>
                                  <a:pathLst>
                                    <a:path w="6350" h="16510">
                                      <a:moveTo>
                                        <a:pt x="0" y="16382"/>
                                      </a:moveTo>
                                      <a:lnTo>
                                        <a:pt x="6095" y="16382"/>
                                      </a:lnTo>
                                      <a:lnTo>
                                        <a:pt x="6095" y="0"/>
                                      </a:lnTo>
                                      <a:lnTo>
                                        <a:pt x="0" y="0"/>
                                      </a:lnTo>
                                      <a:lnTo>
                                        <a:pt x="0" y="16382"/>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63.6pt;margin-top:25.55pt;height:1.3pt;width:0.5pt;z-index:251710464;mso-width-relative:page;mso-height-relative:page;" coordsize="6350,16510" o:gfxdata="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mp8uw1wAAAAkBAAAPAAAAAAAAAAEAIAAAACIAAABkcnMvZG93bnJldi54bWxQSwEC&#10;FAAUAAAACACHTuJAEk2YfGcCAAAABgAADgAAAAAAAAABACAAAAAmAQAAZHJzL2Uyb0RvYy54bWxQ&#10;SwUGAAAAAAYABgBZAQAA/wUAAAAA&#10;">
                      <o:lock v:ext="edit" aspectratio="f"/>
                      <v:shape id="Graphic 671" o:spid="_x0000_s1026" o:spt="100" style="position:absolute;left:0;top:0;height:16510;width:6350;" fillcolor="#000000" filled="t" stroked="f" coordsize="6350,16510" o:gfxdata="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ZDpa/&#10;AAAA3AAAAA8AAAAAAAAAAQAgAAAAIgAAAGRycy9kb3ducmV2LnhtbFBLAQIUABQAAAAIAIdO4kAz&#10;LwWeOwAAADkAAAAQAAAAAAAAAAEAIAAAAA4BAABkcnMvc2hhcGV4bWwueG1sUEsFBgAAAAAGAAYA&#10;WwEAALgDAAAAAA==&#10;" path="m0,16382l6095,16382,6095,0,0,0,0,16382xe">
                        <v:fill on="t" focussize="0,0"/>
                        <v:stroke on="f"/>
                        <v:imagedata o:title=""/>
                        <o:lock v:ext="edit" aspectratio="f"/>
                        <v:textbox inset="0mm,0mm,0mm,0mm"/>
                      </v:shape>
                    </v:group>
                  </w:pict>
                </mc:Fallback>
              </mc:AlternateContent>
            </w:r>
            <w:r>
              <w:rPr>
                <w:rFonts w:ascii="Arial MT"/>
                <w:sz w:val="14"/>
              </w:rPr>
              <w:t>Projector</w:t>
            </w:r>
            <w:r>
              <w:rPr>
                <w:rFonts w:ascii="Arial MT"/>
                <w:spacing w:val="-10"/>
                <w:sz w:val="14"/>
              </w:rPr>
              <w:t xml:space="preserve"> </w:t>
            </w:r>
            <w:r>
              <w:rPr>
                <w:rFonts w:ascii="Arial MT"/>
                <w:sz w:val="14"/>
              </w:rPr>
              <w:t>set;</w:t>
            </w:r>
            <w:r>
              <w:rPr>
                <w:rFonts w:ascii="Arial MT"/>
                <w:spacing w:val="40"/>
                <w:sz w:val="14"/>
              </w:rPr>
              <w:t xml:space="preserve"> </w:t>
            </w:r>
            <w:r>
              <w:rPr>
                <w:rFonts w:ascii="Arial MT"/>
                <w:sz w:val="14"/>
              </w:rPr>
              <w:t>email</w:t>
            </w:r>
            <w:r>
              <w:rPr>
                <w:rFonts w:ascii="Arial MT"/>
                <w:spacing w:val="-4"/>
                <w:sz w:val="14"/>
              </w:rPr>
              <w:t xml:space="preserve"> </w:t>
            </w:r>
            <w:r>
              <w:rPr>
                <w:rFonts w:ascii="Arial MT"/>
                <w:sz w:val="14"/>
              </w:rPr>
              <w:t>sent</w:t>
            </w:r>
            <w:r>
              <w:rPr>
                <w:rFonts w:ascii="Arial MT"/>
                <w:spacing w:val="-4"/>
                <w:sz w:val="14"/>
              </w:rPr>
              <w:t xml:space="preserve"> </w:t>
            </w:r>
            <w:r>
              <w:rPr>
                <w:rFonts w:ascii="Arial MT"/>
                <w:sz w:val="14"/>
              </w:rPr>
              <w:t>to</w:t>
            </w:r>
            <w:r>
              <w:rPr>
                <w:rFonts w:ascii="Arial MT"/>
                <w:spacing w:val="40"/>
                <w:sz w:val="14"/>
              </w:rPr>
              <w:t xml:space="preserve"> </w:t>
            </w:r>
            <w:r>
              <w:rPr>
                <w:rFonts w:ascii="Arial MT"/>
                <w:spacing w:val="-2"/>
                <w:sz w:val="14"/>
              </w:rPr>
              <w:t>caller</w:t>
            </w:r>
          </w:p>
        </w:tc>
      </w:tr>
    </w:tbl>
    <w:p w14:paraId="1239E631">
      <w:pPr>
        <w:pStyle w:val="13"/>
        <w:spacing w:before="184"/>
        <w:rPr>
          <w:rFonts w:ascii="Calibri"/>
          <w:b/>
          <w:sz w:val="22"/>
        </w:rPr>
      </w:pPr>
    </w:p>
    <w:p w14:paraId="0BA63946">
      <w:pPr>
        <w:pStyle w:val="9"/>
        <w:spacing w:before="1"/>
        <w:ind w:left="165"/>
      </w:pPr>
      <w:r>
        <w:t>Bug</w:t>
      </w:r>
      <w:r>
        <w:rPr>
          <w:spacing w:val="-1"/>
        </w:rPr>
        <w:t xml:space="preserve"> </w:t>
      </w:r>
      <w:r>
        <w:rPr>
          <w:spacing w:val="-2"/>
        </w:rPr>
        <w:t>Tracking:</w:t>
      </w:r>
    </w:p>
    <w:p w14:paraId="354BC7AC">
      <w:pPr>
        <w:pStyle w:val="13"/>
        <w:spacing w:before="5"/>
        <w:rPr>
          <w:rFonts w:ascii="Calibri"/>
          <w:b/>
          <w:sz w:val="14"/>
        </w:rPr>
      </w:pPr>
    </w:p>
    <w:tbl>
      <w:tblPr>
        <w:tblStyle w:val="12"/>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3"/>
        <w:gridCol w:w="1440"/>
        <w:gridCol w:w="2247"/>
        <w:gridCol w:w="1272"/>
        <w:gridCol w:w="1138"/>
        <w:gridCol w:w="1416"/>
      </w:tblGrid>
      <w:tr w14:paraId="1A526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0" w:hRule="atLeast"/>
        </w:trPr>
        <w:tc>
          <w:tcPr>
            <w:tcW w:w="1133" w:type="dxa"/>
          </w:tcPr>
          <w:p w14:paraId="4DFDAF90">
            <w:pPr>
              <w:pStyle w:val="16"/>
              <w:rPr>
                <w:b/>
                <w:sz w:val="22"/>
              </w:rPr>
            </w:pPr>
          </w:p>
          <w:p w14:paraId="77E4C201">
            <w:pPr>
              <w:pStyle w:val="16"/>
              <w:ind w:left="110"/>
              <w:rPr>
                <w:rFonts w:ascii="Arial"/>
                <w:b/>
                <w:sz w:val="22"/>
              </w:rPr>
            </w:pPr>
            <w:r>
              <w:rPr>
                <w:rFonts w:ascii="Arial"/>
                <w:b/>
                <w:color w:val="1F1F1F"/>
                <w:sz w:val="22"/>
              </w:rPr>
              <w:t>Bug</w:t>
            </w:r>
            <w:r>
              <w:rPr>
                <w:rFonts w:ascii="Arial"/>
                <w:b/>
                <w:color w:val="1F1F1F"/>
                <w:spacing w:val="-2"/>
                <w:sz w:val="22"/>
              </w:rPr>
              <w:t xml:space="preserve"> </w:t>
            </w:r>
            <w:r>
              <w:rPr>
                <w:rFonts w:ascii="Arial"/>
                <w:b/>
                <w:color w:val="1F1F1F"/>
                <w:spacing w:val="-5"/>
                <w:sz w:val="22"/>
              </w:rPr>
              <w:t>ID</w:t>
            </w:r>
          </w:p>
        </w:tc>
        <w:tc>
          <w:tcPr>
            <w:tcW w:w="1440" w:type="dxa"/>
          </w:tcPr>
          <w:p w14:paraId="3DC1A253">
            <w:pPr>
              <w:pStyle w:val="16"/>
              <w:rPr>
                <w:b/>
                <w:sz w:val="22"/>
              </w:rPr>
            </w:pPr>
          </w:p>
          <w:p w14:paraId="1F369CCE">
            <w:pPr>
              <w:pStyle w:val="16"/>
              <w:ind w:left="105" w:right="116"/>
              <w:rPr>
                <w:rFonts w:ascii="Arial"/>
                <w:b/>
                <w:sz w:val="22"/>
              </w:rPr>
            </w:pPr>
            <w:r>
              <w:rPr>
                <w:rFonts w:ascii="Arial"/>
                <w:b/>
                <w:color w:val="1F1F1F"/>
                <w:spacing w:val="-4"/>
                <w:sz w:val="22"/>
              </w:rPr>
              <w:t xml:space="preserve">Bug </w:t>
            </w:r>
            <w:r>
              <w:rPr>
                <w:rFonts w:ascii="Arial"/>
                <w:b/>
                <w:color w:val="1F1F1F"/>
                <w:spacing w:val="-2"/>
                <w:sz w:val="22"/>
              </w:rPr>
              <w:t>Description</w:t>
            </w:r>
          </w:p>
        </w:tc>
        <w:tc>
          <w:tcPr>
            <w:tcW w:w="2247" w:type="dxa"/>
          </w:tcPr>
          <w:p w14:paraId="04BBF246">
            <w:pPr>
              <w:pStyle w:val="16"/>
              <w:rPr>
                <w:b/>
                <w:sz w:val="22"/>
              </w:rPr>
            </w:pPr>
          </w:p>
          <w:p w14:paraId="5A4137BC">
            <w:pPr>
              <w:pStyle w:val="16"/>
              <w:ind w:left="106"/>
              <w:rPr>
                <w:rFonts w:ascii="Arial"/>
                <w:b/>
                <w:sz w:val="22"/>
              </w:rPr>
            </w:pPr>
            <w:r>
              <w:rPr>
                <w:rFonts w:ascii="Arial"/>
                <w:b/>
                <w:color w:val="1F1F1F"/>
                <w:sz w:val="22"/>
              </w:rPr>
              <w:t>Steps</w:t>
            </w:r>
            <w:r>
              <w:rPr>
                <w:rFonts w:ascii="Arial"/>
                <w:b/>
                <w:color w:val="1F1F1F"/>
                <w:spacing w:val="-2"/>
                <w:sz w:val="22"/>
              </w:rPr>
              <w:t xml:space="preserve"> </w:t>
            </w:r>
            <w:r>
              <w:rPr>
                <w:rFonts w:ascii="Arial"/>
                <w:b/>
                <w:color w:val="1F1F1F"/>
                <w:sz w:val="22"/>
              </w:rPr>
              <w:t>to</w:t>
            </w:r>
            <w:r>
              <w:rPr>
                <w:rFonts w:ascii="Arial"/>
                <w:b/>
                <w:color w:val="1F1F1F"/>
                <w:spacing w:val="-1"/>
                <w:sz w:val="22"/>
              </w:rPr>
              <w:t xml:space="preserve"> </w:t>
            </w:r>
            <w:r>
              <w:rPr>
                <w:rFonts w:ascii="Arial"/>
                <w:b/>
                <w:color w:val="1F1F1F"/>
                <w:spacing w:val="-2"/>
                <w:sz w:val="22"/>
              </w:rPr>
              <w:t>reproduce</w:t>
            </w:r>
          </w:p>
        </w:tc>
        <w:tc>
          <w:tcPr>
            <w:tcW w:w="1272" w:type="dxa"/>
          </w:tcPr>
          <w:p w14:paraId="1688A3C6">
            <w:pPr>
              <w:pStyle w:val="16"/>
              <w:rPr>
                <w:b/>
                <w:sz w:val="22"/>
              </w:rPr>
            </w:pPr>
          </w:p>
          <w:p w14:paraId="2F3983B0">
            <w:pPr>
              <w:pStyle w:val="16"/>
              <w:ind w:left="106"/>
              <w:rPr>
                <w:rFonts w:ascii="Arial"/>
                <w:b/>
                <w:sz w:val="22"/>
              </w:rPr>
            </w:pPr>
            <w:r>
              <w:rPr>
                <w:rFonts w:ascii="Arial"/>
                <w:b/>
                <w:color w:val="1F1F1F"/>
                <w:spacing w:val="-2"/>
                <w:sz w:val="22"/>
              </w:rPr>
              <w:t>Severity</w:t>
            </w:r>
          </w:p>
        </w:tc>
        <w:tc>
          <w:tcPr>
            <w:tcW w:w="1138" w:type="dxa"/>
          </w:tcPr>
          <w:p w14:paraId="48D387DC">
            <w:pPr>
              <w:pStyle w:val="16"/>
              <w:rPr>
                <w:b/>
                <w:sz w:val="22"/>
              </w:rPr>
            </w:pPr>
          </w:p>
          <w:p w14:paraId="4B476F28">
            <w:pPr>
              <w:pStyle w:val="16"/>
              <w:ind w:left="106"/>
              <w:rPr>
                <w:rFonts w:ascii="Arial"/>
                <w:b/>
                <w:sz w:val="22"/>
              </w:rPr>
            </w:pPr>
            <w:r>
              <w:rPr>
                <w:rFonts w:ascii="Arial"/>
                <w:b/>
                <w:color w:val="1F1F1F"/>
                <w:spacing w:val="-2"/>
                <w:sz w:val="22"/>
              </w:rPr>
              <w:t>Status</w:t>
            </w:r>
          </w:p>
        </w:tc>
        <w:tc>
          <w:tcPr>
            <w:tcW w:w="1416" w:type="dxa"/>
          </w:tcPr>
          <w:p w14:paraId="7B45E56F">
            <w:pPr>
              <w:pStyle w:val="16"/>
              <w:rPr>
                <w:b/>
                <w:sz w:val="22"/>
              </w:rPr>
            </w:pPr>
          </w:p>
          <w:p w14:paraId="20933DEA">
            <w:pPr>
              <w:pStyle w:val="16"/>
              <w:ind w:left="107" w:right="104"/>
              <w:rPr>
                <w:rFonts w:ascii="Arial"/>
                <w:b/>
                <w:sz w:val="22"/>
              </w:rPr>
            </w:pPr>
            <w:r>
              <w:rPr>
                <w:rFonts w:ascii="Arial"/>
                <w:b/>
                <w:color w:val="1F1F1F"/>
                <w:spacing w:val="-2"/>
                <w:sz w:val="22"/>
              </w:rPr>
              <w:t>Additional feedback</w:t>
            </w:r>
          </w:p>
        </w:tc>
      </w:tr>
      <w:tr w14:paraId="2D504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1133" w:type="dxa"/>
          </w:tcPr>
          <w:p w14:paraId="02C99424">
            <w:pPr>
              <w:pStyle w:val="16"/>
              <w:spacing w:before="6"/>
              <w:ind w:left="110"/>
              <w:rPr>
                <w:sz w:val="22"/>
              </w:rPr>
            </w:pPr>
            <w:r>
              <w:rPr>
                <w:spacing w:val="-2"/>
                <w:sz w:val="22"/>
              </w:rPr>
              <w:t>BG-</w:t>
            </w:r>
            <w:r>
              <w:rPr>
                <w:spacing w:val="-5"/>
                <w:sz w:val="22"/>
              </w:rPr>
              <w:t>001</w:t>
            </w:r>
          </w:p>
        </w:tc>
        <w:tc>
          <w:tcPr>
            <w:tcW w:w="1440" w:type="dxa"/>
          </w:tcPr>
          <w:p w14:paraId="3A2E0C4E">
            <w:pPr>
              <w:pStyle w:val="16"/>
              <w:ind w:left="105" w:right="127"/>
              <w:rPr>
                <w:rFonts w:ascii="Arial MT"/>
                <w:sz w:val="22"/>
              </w:rPr>
            </w:pPr>
            <w:r>
              <w:rPr>
                <w:rFonts w:ascii="Arial MT"/>
                <w:spacing w:val="-2"/>
                <w:sz w:val="22"/>
              </w:rPr>
              <w:t xml:space="preserve">[Describe </w:t>
            </w:r>
            <w:r>
              <w:rPr>
                <w:rFonts w:ascii="Arial MT"/>
                <w:sz w:val="22"/>
              </w:rPr>
              <w:t>the</w:t>
            </w:r>
            <w:r>
              <w:rPr>
                <w:rFonts w:ascii="Arial MT"/>
                <w:spacing w:val="-16"/>
                <w:sz w:val="22"/>
              </w:rPr>
              <w:t xml:space="preserve"> </w:t>
            </w:r>
            <w:r>
              <w:rPr>
                <w:rFonts w:ascii="Arial MT"/>
                <w:sz w:val="22"/>
              </w:rPr>
              <w:t>issue</w:t>
            </w:r>
            <w:r>
              <w:rPr>
                <w:rFonts w:ascii="Arial MT"/>
                <w:spacing w:val="-15"/>
                <w:sz w:val="22"/>
              </w:rPr>
              <w:t xml:space="preserve"> </w:t>
            </w:r>
            <w:r>
              <w:rPr>
                <w:rFonts w:ascii="Arial MT"/>
                <w:sz w:val="22"/>
              </w:rPr>
              <w:t>or</w:t>
            </w:r>
          </w:p>
          <w:p w14:paraId="0272E357">
            <w:pPr>
              <w:pStyle w:val="16"/>
              <w:spacing w:line="254" w:lineRule="exact"/>
              <w:ind w:left="105"/>
              <w:rPr>
                <w:rFonts w:ascii="Arial MT"/>
                <w:sz w:val="22"/>
              </w:rPr>
            </w:pPr>
            <w:r>
              <w:rPr>
                <w:rFonts w:ascii="Arial MT"/>
                <w:spacing w:val="-4"/>
                <w:sz w:val="22"/>
              </w:rPr>
              <w:t xml:space="preserve">bug </w:t>
            </w:r>
            <w:r>
              <w:rPr>
                <w:rFonts w:ascii="Arial MT"/>
                <w:spacing w:val="-2"/>
                <w:sz w:val="22"/>
              </w:rPr>
              <w:t>encountered</w:t>
            </w:r>
          </w:p>
        </w:tc>
        <w:tc>
          <w:tcPr>
            <w:tcW w:w="2247" w:type="dxa"/>
          </w:tcPr>
          <w:p w14:paraId="68B195F2">
            <w:pPr>
              <w:pStyle w:val="16"/>
              <w:ind w:left="106"/>
              <w:rPr>
                <w:rFonts w:ascii="Arial MT"/>
                <w:sz w:val="22"/>
              </w:rPr>
            </w:pPr>
            <w:r>
              <w:rPr>
                <w:rFonts w:ascii="Arial MT"/>
                <w:sz w:val="22"/>
              </w:rPr>
              <w:t>[Step</w:t>
            </w:r>
            <w:r>
              <w:rPr>
                <w:rFonts w:ascii="Arial MT"/>
                <w:spacing w:val="-4"/>
                <w:sz w:val="22"/>
              </w:rPr>
              <w:t xml:space="preserve"> </w:t>
            </w:r>
            <w:r>
              <w:rPr>
                <w:rFonts w:ascii="Arial MT"/>
                <w:spacing w:val="-5"/>
                <w:sz w:val="22"/>
              </w:rPr>
              <w:t>1]</w:t>
            </w:r>
          </w:p>
          <w:p w14:paraId="67E14CF9">
            <w:pPr>
              <w:pStyle w:val="16"/>
              <w:spacing w:before="1"/>
              <w:ind w:left="106"/>
              <w:rPr>
                <w:rFonts w:ascii="Arial MT"/>
                <w:sz w:val="22"/>
              </w:rPr>
            </w:pPr>
            <w:r>
              <w:rPr>
                <w:rFonts w:ascii="Arial MT"/>
                <w:sz w:val="22"/>
              </w:rPr>
              <w:t>[Step</w:t>
            </w:r>
            <w:r>
              <w:rPr>
                <w:rFonts w:ascii="Arial MT"/>
                <w:spacing w:val="-4"/>
                <w:sz w:val="22"/>
              </w:rPr>
              <w:t xml:space="preserve"> </w:t>
            </w:r>
            <w:r>
              <w:rPr>
                <w:rFonts w:ascii="Arial MT"/>
                <w:spacing w:val="-5"/>
                <w:sz w:val="22"/>
              </w:rPr>
              <w:t>2]</w:t>
            </w:r>
          </w:p>
          <w:p w14:paraId="65F29D06">
            <w:pPr>
              <w:pStyle w:val="16"/>
              <w:spacing w:before="8"/>
              <w:ind w:left="106"/>
              <w:rPr>
                <w:sz w:val="22"/>
              </w:rPr>
            </w:pPr>
            <w:r>
              <w:rPr>
                <w:sz w:val="22"/>
              </w:rPr>
              <w:t>[Step</w:t>
            </w:r>
            <w:r>
              <w:rPr>
                <w:spacing w:val="-9"/>
                <w:sz w:val="22"/>
              </w:rPr>
              <w:t xml:space="preserve"> </w:t>
            </w:r>
            <w:r>
              <w:rPr>
                <w:spacing w:val="-5"/>
                <w:sz w:val="22"/>
              </w:rPr>
              <w:t>3]</w:t>
            </w:r>
          </w:p>
        </w:tc>
        <w:tc>
          <w:tcPr>
            <w:tcW w:w="1272" w:type="dxa"/>
          </w:tcPr>
          <w:p w14:paraId="724EB67A">
            <w:pPr>
              <w:pStyle w:val="16"/>
              <w:spacing w:before="1" w:line="266" w:lineRule="auto"/>
              <w:ind w:left="106" w:right="171"/>
              <w:rPr>
                <w:sz w:val="22"/>
              </w:rPr>
            </w:pPr>
            <w:r>
              <w:rPr>
                <w:spacing w:val="-2"/>
                <w:sz w:val="22"/>
              </w:rPr>
              <w:t>[Low/Medi um/High]</w:t>
            </w:r>
          </w:p>
        </w:tc>
        <w:tc>
          <w:tcPr>
            <w:tcW w:w="1138" w:type="dxa"/>
          </w:tcPr>
          <w:p w14:paraId="60028AC6">
            <w:pPr>
              <w:pStyle w:val="16"/>
              <w:spacing w:before="1" w:line="261" w:lineRule="auto"/>
              <w:ind w:left="106" w:right="171"/>
              <w:rPr>
                <w:sz w:val="22"/>
              </w:rPr>
            </w:pPr>
            <w:r>
              <w:rPr>
                <w:spacing w:val="-2"/>
                <w:sz w:val="22"/>
              </w:rPr>
              <w:t>[Open/In Progress/</w:t>
            </w:r>
          </w:p>
        </w:tc>
        <w:tc>
          <w:tcPr>
            <w:tcW w:w="1416" w:type="dxa"/>
          </w:tcPr>
          <w:p w14:paraId="7A818A1B">
            <w:pPr>
              <w:pStyle w:val="16"/>
              <w:spacing w:before="1" w:line="259" w:lineRule="auto"/>
              <w:ind w:left="107" w:right="104"/>
              <w:rPr>
                <w:sz w:val="22"/>
              </w:rPr>
            </w:pPr>
            <w:r>
              <w:rPr>
                <w:rFonts w:ascii="Arial MT"/>
                <w:spacing w:val="-4"/>
                <w:sz w:val="22"/>
              </w:rPr>
              <w:t>[</w:t>
            </w:r>
            <w:r>
              <w:rPr>
                <w:spacing w:val="-4"/>
                <w:sz w:val="22"/>
              </w:rPr>
              <w:t xml:space="preserve">Any </w:t>
            </w:r>
            <w:r>
              <w:rPr>
                <w:spacing w:val="-2"/>
                <w:sz w:val="22"/>
              </w:rPr>
              <w:t xml:space="preserve">additional </w:t>
            </w:r>
            <w:r>
              <w:rPr>
                <w:sz w:val="22"/>
              </w:rPr>
              <w:t>comments</w:t>
            </w:r>
            <w:r>
              <w:rPr>
                <w:spacing w:val="-13"/>
                <w:sz w:val="22"/>
              </w:rPr>
              <w:t xml:space="preserve"> </w:t>
            </w:r>
            <w:r>
              <w:rPr>
                <w:sz w:val="22"/>
              </w:rPr>
              <w:t>or</w:t>
            </w:r>
          </w:p>
        </w:tc>
      </w:tr>
    </w:tbl>
    <w:p w14:paraId="18381BF1">
      <w:pPr>
        <w:pStyle w:val="16"/>
        <w:spacing w:after="0" w:line="259" w:lineRule="auto"/>
        <w:rPr>
          <w:sz w:val="22"/>
        </w:rPr>
        <w:sectPr>
          <w:pgSz w:w="11910" w:h="16840"/>
          <w:pgMar w:top="1420" w:right="1417" w:bottom="1118" w:left="1275" w:header="720" w:footer="720" w:gutter="0"/>
          <w:cols w:space="720" w:num="1"/>
        </w:sectPr>
      </w:pPr>
    </w:p>
    <w:tbl>
      <w:tblPr>
        <w:tblStyle w:val="12"/>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3"/>
        <w:gridCol w:w="1440"/>
        <w:gridCol w:w="2247"/>
        <w:gridCol w:w="1272"/>
        <w:gridCol w:w="1138"/>
        <w:gridCol w:w="1416"/>
      </w:tblGrid>
      <w:tr w14:paraId="12C5D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1133" w:type="dxa"/>
          </w:tcPr>
          <w:p w14:paraId="3C466878">
            <w:pPr>
              <w:pStyle w:val="16"/>
              <w:rPr>
                <w:rFonts w:ascii="Times New Roman"/>
                <w:sz w:val="22"/>
              </w:rPr>
            </w:pPr>
          </w:p>
        </w:tc>
        <w:tc>
          <w:tcPr>
            <w:tcW w:w="1440" w:type="dxa"/>
          </w:tcPr>
          <w:p w14:paraId="2EDCFF9F">
            <w:pPr>
              <w:pStyle w:val="16"/>
              <w:ind w:left="105"/>
              <w:rPr>
                <w:rFonts w:ascii="Arial MT"/>
                <w:sz w:val="22"/>
              </w:rPr>
            </w:pPr>
            <w:r>
              <w:rPr>
                <w:rFonts w:ascii="Arial MT"/>
                <w:spacing w:val="-10"/>
                <w:sz w:val="22"/>
              </w:rPr>
              <w:t>]</w:t>
            </w:r>
          </w:p>
        </w:tc>
        <w:tc>
          <w:tcPr>
            <w:tcW w:w="2247" w:type="dxa"/>
          </w:tcPr>
          <w:p w14:paraId="7FCFD63A">
            <w:pPr>
              <w:pStyle w:val="16"/>
              <w:rPr>
                <w:rFonts w:ascii="Times New Roman"/>
                <w:sz w:val="22"/>
              </w:rPr>
            </w:pPr>
          </w:p>
        </w:tc>
        <w:tc>
          <w:tcPr>
            <w:tcW w:w="1272" w:type="dxa"/>
          </w:tcPr>
          <w:p w14:paraId="1C5EC1A9">
            <w:pPr>
              <w:pStyle w:val="16"/>
              <w:rPr>
                <w:rFonts w:ascii="Times New Roman"/>
                <w:sz w:val="22"/>
              </w:rPr>
            </w:pPr>
          </w:p>
        </w:tc>
        <w:tc>
          <w:tcPr>
            <w:tcW w:w="1138" w:type="dxa"/>
          </w:tcPr>
          <w:p w14:paraId="3E132F5F">
            <w:pPr>
              <w:pStyle w:val="16"/>
              <w:spacing w:before="6"/>
              <w:ind w:left="106"/>
              <w:rPr>
                <w:sz w:val="22"/>
              </w:rPr>
            </w:pPr>
            <w:r>
              <w:rPr>
                <w:spacing w:val="-2"/>
                <w:sz w:val="22"/>
              </w:rPr>
              <w:t>Closed]</w:t>
            </w:r>
          </w:p>
        </w:tc>
        <w:tc>
          <w:tcPr>
            <w:tcW w:w="1416" w:type="dxa"/>
          </w:tcPr>
          <w:p w14:paraId="32771157">
            <w:pPr>
              <w:pStyle w:val="16"/>
              <w:spacing w:before="6"/>
              <w:ind w:left="107"/>
              <w:rPr>
                <w:sz w:val="22"/>
              </w:rPr>
            </w:pPr>
            <w:r>
              <w:rPr>
                <w:spacing w:val="-2"/>
                <w:sz w:val="22"/>
              </w:rPr>
              <w:t>feedback]</w:t>
            </w:r>
          </w:p>
        </w:tc>
      </w:tr>
      <w:tr w14:paraId="0B0EB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1133" w:type="dxa"/>
          </w:tcPr>
          <w:p w14:paraId="251EAE43">
            <w:pPr>
              <w:pStyle w:val="16"/>
              <w:spacing w:before="240"/>
              <w:ind w:left="110"/>
              <w:rPr>
                <w:rFonts w:ascii="Arial MT"/>
                <w:sz w:val="22"/>
              </w:rPr>
            </w:pPr>
            <w:r>
              <w:rPr>
                <w:rFonts w:ascii="Arial MT"/>
                <w:color w:val="1F1F1F"/>
                <w:spacing w:val="-5"/>
                <w:sz w:val="22"/>
              </w:rPr>
              <w:t>...</w:t>
            </w:r>
          </w:p>
        </w:tc>
        <w:tc>
          <w:tcPr>
            <w:tcW w:w="1440" w:type="dxa"/>
          </w:tcPr>
          <w:p w14:paraId="7FEA24B9">
            <w:pPr>
              <w:pStyle w:val="16"/>
              <w:spacing w:before="240"/>
              <w:ind w:left="105"/>
              <w:rPr>
                <w:rFonts w:ascii="Arial MT"/>
                <w:sz w:val="22"/>
              </w:rPr>
            </w:pPr>
            <w:r>
              <w:rPr>
                <w:rFonts w:ascii="Arial MT"/>
                <w:color w:val="1F1F1F"/>
                <w:spacing w:val="-5"/>
                <w:sz w:val="22"/>
              </w:rPr>
              <w:t>...</w:t>
            </w:r>
          </w:p>
        </w:tc>
        <w:tc>
          <w:tcPr>
            <w:tcW w:w="2247" w:type="dxa"/>
          </w:tcPr>
          <w:p w14:paraId="02C82443">
            <w:pPr>
              <w:pStyle w:val="16"/>
              <w:spacing w:before="240"/>
              <w:ind w:left="106"/>
              <w:rPr>
                <w:rFonts w:ascii="Arial MT"/>
                <w:sz w:val="22"/>
              </w:rPr>
            </w:pPr>
            <w:r>
              <w:rPr>
                <w:rFonts w:ascii="Arial MT"/>
                <w:color w:val="1F1F1F"/>
                <w:spacing w:val="-5"/>
                <w:sz w:val="22"/>
              </w:rPr>
              <w:t>...</w:t>
            </w:r>
          </w:p>
        </w:tc>
        <w:tc>
          <w:tcPr>
            <w:tcW w:w="1272" w:type="dxa"/>
          </w:tcPr>
          <w:p w14:paraId="500DDBD1">
            <w:pPr>
              <w:pStyle w:val="16"/>
              <w:spacing w:before="240"/>
              <w:ind w:left="106"/>
              <w:rPr>
                <w:rFonts w:ascii="Arial MT"/>
                <w:sz w:val="22"/>
              </w:rPr>
            </w:pPr>
            <w:r>
              <w:rPr>
                <w:rFonts w:ascii="Arial MT"/>
                <w:color w:val="1F1F1F"/>
                <w:spacing w:val="-5"/>
                <w:sz w:val="22"/>
              </w:rPr>
              <w:t>...</w:t>
            </w:r>
          </w:p>
        </w:tc>
        <w:tc>
          <w:tcPr>
            <w:tcW w:w="1138" w:type="dxa"/>
          </w:tcPr>
          <w:p w14:paraId="76A037B4">
            <w:pPr>
              <w:pStyle w:val="16"/>
              <w:spacing w:before="240"/>
              <w:ind w:left="106"/>
              <w:rPr>
                <w:rFonts w:ascii="Arial MT"/>
                <w:sz w:val="22"/>
              </w:rPr>
            </w:pPr>
            <w:r>
              <w:rPr>
                <w:rFonts w:ascii="Arial MT"/>
                <w:color w:val="1F1F1F"/>
                <w:spacing w:val="-5"/>
                <w:sz w:val="22"/>
              </w:rPr>
              <w:t>...</w:t>
            </w:r>
          </w:p>
        </w:tc>
        <w:tc>
          <w:tcPr>
            <w:tcW w:w="1416" w:type="dxa"/>
          </w:tcPr>
          <w:p w14:paraId="46E73A36">
            <w:pPr>
              <w:pStyle w:val="16"/>
              <w:spacing w:before="240"/>
              <w:ind w:left="107"/>
              <w:rPr>
                <w:rFonts w:ascii="Arial MT"/>
                <w:sz w:val="22"/>
              </w:rPr>
            </w:pPr>
            <w:r>
              <w:rPr>
                <w:rFonts w:ascii="Arial MT"/>
                <w:color w:val="1F1F1F"/>
                <w:spacing w:val="-5"/>
                <w:sz w:val="22"/>
              </w:rPr>
              <w:t>...</w:t>
            </w:r>
          </w:p>
        </w:tc>
      </w:tr>
    </w:tbl>
    <w:p w14:paraId="0104316A">
      <w:pPr>
        <w:pStyle w:val="13"/>
        <w:spacing w:before="208"/>
        <w:rPr>
          <w:rFonts w:ascii="Calibri"/>
          <w:b/>
          <w:sz w:val="22"/>
        </w:rPr>
      </w:pPr>
    </w:p>
    <w:p w14:paraId="679F0FC0">
      <w:pPr>
        <w:pStyle w:val="9"/>
        <w:ind w:left="165"/>
      </w:pPr>
      <w:r>
        <w:t>Sign-</w:t>
      </w:r>
      <w:r>
        <w:rPr>
          <w:spacing w:val="-4"/>
        </w:rPr>
        <w:t>off:</w:t>
      </w:r>
    </w:p>
    <w:p w14:paraId="0825260D">
      <w:pPr>
        <w:spacing w:before="183" w:line="400" w:lineRule="auto"/>
        <w:ind w:left="165" w:right="5824" w:firstLine="0"/>
        <w:jc w:val="left"/>
        <w:rPr>
          <w:rFonts w:ascii="Calibri"/>
          <w:b/>
          <w:sz w:val="22"/>
        </w:rPr>
      </w:pPr>
      <w:r>
        <w:rPr>
          <w:rFonts w:ascii="Calibri"/>
          <w:sz w:val="22"/>
        </w:rPr>
        <w:t>Tester Name: [Name of Tester] Date:</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of</w:t>
      </w:r>
      <w:r>
        <w:rPr>
          <w:rFonts w:ascii="Calibri"/>
          <w:spacing w:val="-13"/>
          <w:sz w:val="22"/>
        </w:rPr>
        <w:t xml:space="preserve"> </w:t>
      </w:r>
      <w:r>
        <w:rPr>
          <w:rFonts w:ascii="Calibri"/>
          <w:sz w:val="22"/>
        </w:rPr>
        <w:t>Test</w:t>
      </w:r>
      <w:r>
        <w:rPr>
          <w:rFonts w:ascii="Calibri"/>
          <w:spacing w:val="-12"/>
          <w:sz w:val="22"/>
        </w:rPr>
        <w:t xml:space="preserve"> </w:t>
      </w:r>
      <w:r>
        <w:rPr>
          <w:rFonts w:ascii="Calibri"/>
          <w:sz w:val="22"/>
        </w:rPr>
        <w:t xml:space="preserve">Completion] Signature: [Tester's Signature] </w:t>
      </w:r>
      <w:r>
        <w:rPr>
          <w:rFonts w:ascii="Calibri"/>
          <w:b/>
          <w:spacing w:val="-2"/>
          <w:sz w:val="22"/>
        </w:rPr>
        <w:t>Notes:</w:t>
      </w:r>
    </w:p>
    <w:p w14:paraId="15237C88">
      <w:pPr>
        <w:pStyle w:val="15"/>
        <w:numPr>
          <w:ilvl w:val="0"/>
          <w:numId w:val="18"/>
        </w:numPr>
        <w:tabs>
          <w:tab w:val="left" w:pos="885"/>
        </w:tabs>
        <w:spacing w:before="4" w:after="0" w:line="240" w:lineRule="auto"/>
        <w:ind w:left="885" w:right="0" w:hanging="360"/>
        <w:jc w:val="left"/>
        <w:rPr>
          <w:rFonts w:ascii="Calibri" w:hAnsi="Calibri"/>
          <w:sz w:val="22"/>
        </w:rPr>
      </w:pPr>
      <w:r>
        <w:rPr>
          <w:rFonts w:ascii="Calibri" w:hAnsi="Calibri"/>
          <w:sz w:val="22"/>
        </w:rPr>
        <w:t>Ensure</w:t>
      </w:r>
      <w:r>
        <w:rPr>
          <w:rFonts w:ascii="Calibri" w:hAnsi="Calibri"/>
          <w:spacing w:val="-9"/>
          <w:sz w:val="22"/>
        </w:rPr>
        <w:t xml:space="preserve"> </w:t>
      </w:r>
      <w:r>
        <w:rPr>
          <w:rFonts w:ascii="Calibri" w:hAnsi="Calibri"/>
          <w:sz w:val="22"/>
        </w:rPr>
        <w:t>that</w:t>
      </w:r>
      <w:r>
        <w:rPr>
          <w:rFonts w:ascii="Calibri" w:hAnsi="Calibri"/>
          <w:spacing w:val="-5"/>
          <w:sz w:val="22"/>
        </w:rPr>
        <w:t xml:space="preserve"> </w:t>
      </w:r>
      <w:r>
        <w:rPr>
          <w:rFonts w:ascii="Calibri" w:hAnsi="Calibri"/>
          <w:sz w:val="22"/>
        </w:rPr>
        <w:t>all</w:t>
      </w:r>
      <w:r>
        <w:rPr>
          <w:rFonts w:ascii="Calibri" w:hAnsi="Calibri"/>
          <w:spacing w:val="-5"/>
          <w:sz w:val="22"/>
        </w:rPr>
        <w:t xml:space="preserve"> </w:t>
      </w:r>
      <w:r>
        <w:rPr>
          <w:rFonts w:ascii="Calibri" w:hAnsi="Calibri"/>
          <w:sz w:val="22"/>
        </w:rPr>
        <w:t>test</w:t>
      </w:r>
      <w:r>
        <w:rPr>
          <w:rFonts w:ascii="Calibri" w:hAnsi="Calibri"/>
          <w:spacing w:val="-8"/>
          <w:sz w:val="22"/>
        </w:rPr>
        <w:t xml:space="preserve"> </w:t>
      </w:r>
      <w:r>
        <w:rPr>
          <w:rFonts w:ascii="Calibri" w:hAnsi="Calibri"/>
          <w:sz w:val="22"/>
        </w:rPr>
        <w:t>cases</w:t>
      </w:r>
      <w:r>
        <w:rPr>
          <w:rFonts w:ascii="Calibri" w:hAnsi="Calibri"/>
          <w:spacing w:val="-7"/>
          <w:sz w:val="22"/>
        </w:rPr>
        <w:t xml:space="preserve"> </w:t>
      </w:r>
      <w:r>
        <w:rPr>
          <w:rFonts w:ascii="Calibri" w:hAnsi="Calibri"/>
          <w:sz w:val="22"/>
        </w:rPr>
        <w:t>cover</w:t>
      </w:r>
      <w:r>
        <w:rPr>
          <w:rFonts w:ascii="Calibri" w:hAnsi="Calibri"/>
          <w:spacing w:val="-7"/>
          <w:sz w:val="22"/>
        </w:rPr>
        <w:t xml:space="preserve"> </w:t>
      </w:r>
      <w:r>
        <w:rPr>
          <w:rFonts w:ascii="Calibri" w:hAnsi="Calibri"/>
          <w:sz w:val="22"/>
        </w:rPr>
        <w:t>both</w:t>
      </w:r>
      <w:r>
        <w:rPr>
          <w:rFonts w:ascii="Calibri" w:hAnsi="Calibri"/>
          <w:spacing w:val="-7"/>
          <w:sz w:val="22"/>
        </w:rPr>
        <w:t xml:space="preserve"> </w:t>
      </w:r>
      <w:r>
        <w:rPr>
          <w:rFonts w:ascii="Calibri" w:hAnsi="Calibri"/>
          <w:sz w:val="22"/>
        </w:rPr>
        <w:t>positive</w:t>
      </w:r>
      <w:r>
        <w:rPr>
          <w:rFonts w:ascii="Calibri" w:hAnsi="Calibri"/>
          <w:spacing w:val="-7"/>
          <w:sz w:val="22"/>
        </w:rPr>
        <w:t xml:space="preserve"> </w:t>
      </w:r>
      <w:r>
        <w:rPr>
          <w:rFonts w:ascii="Calibri" w:hAnsi="Calibri"/>
          <w:sz w:val="22"/>
        </w:rPr>
        <w:t>and</w:t>
      </w:r>
      <w:r>
        <w:rPr>
          <w:rFonts w:ascii="Calibri" w:hAnsi="Calibri"/>
          <w:spacing w:val="-8"/>
          <w:sz w:val="22"/>
        </w:rPr>
        <w:t xml:space="preserve"> </w:t>
      </w:r>
      <w:r>
        <w:rPr>
          <w:rFonts w:ascii="Calibri" w:hAnsi="Calibri"/>
          <w:sz w:val="22"/>
        </w:rPr>
        <w:t>negative</w:t>
      </w:r>
      <w:r>
        <w:rPr>
          <w:rFonts w:ascii="Calibri" w:hAnsi="Calibri"/>
          <w:spacing w:val="-6"/>
          <w:sz w:val="22"/>
        </w:rPr>
        <w:t xml:space="preserve"> </w:t>
      </w:r>
      <w:r>
        <w:rPr>
          <w:rFonts w:ascii="Calibri" w:hAnsi="Calibri"/>
          <w:spacing w:val="-2"/>
          <w:sz w:val="22"/>
        </w:rPr>
        <w:t>scenarios.</w:t>
      </w:r>
    </w:p>
    <w:p w14:paraId="20BA9967">
      <w:pPr>
        <w:pStyle w:val="15"/>
        <w:numPr>
          <w:ilvl w:val="0"/>
          <w:numId w:val="18"/>
        </w:numPr>
        <w:tabs>
          <w:tab w:val="left" w:pos="885"/>
        </w:tabs>
        <w:spacing w:before="23" w:after="0" w:line="240" w:lineRule="auto"/>
        <w:ind w:left="885" w:right="0" w:hanging="360"/>
        <w:jc w:val="left"/>
        <w:rPr>
          <w:rFonts w:ascii="Calibri" w:hAnsi="Calibri"/>
          <w:sz w:val="22"/>
        </w:rPr>
      </w:pPr>
      <w:r>
        <w:rPr>
          <w:rFonts w:ascii="Calibri" w:hAnsi="Calibri"/>
          <w:sz w:val="22"/>
        </w:rPr>
        <w:t>Encourage</w:t>
      </w:r>
      <w:r>
        <w:rPr>
          <w:rFonts w:ascii="Calibri" w:hAnsi="Calibri"/>
          <w:spacing w:val="-13"/>
          <w:sz w:val="22"/>
        </w:rPr>
        <w:t xml:space="preserve"> </w:t>
      </w:r>
      <w:r>
        <w:rPr>
          <w:rFonts w:ascii="Calibri" w:hAnsi="Calibri"/>
          <w:sz w:val="22"/>
        </w:rPr>
        <w:t>testers</w:t>
      </w:r>
      <w:r>
        <w:rPr>
          <w:rFonts w:ascii="Calibri" w:hAnsi="Calibri"/>
          <w:spacing w:val="-10"/>
          <w:sz w:val="22"/>
        </w:rPr>
        <w:t xml:space="preserve"> </w:t>
      </w:r>
      <w:r>
        <w:rPr>
          <w:rFonts w:ascii="Calibri" w:hAnsi="Calibri"/>
          <w:sz w:val="22"/>
        </w:rPr>
        <w:t>to</w:t>
      </w:r>
      <w:r>
        <w:rPr>
          <w:rFonts w:ascii="Calibri" w:hAnsi="Calibri"/>
          <w:spacing w:val="-11"/>
          <w:sz w:val="22"/>
        </w:rPr>
        <w:t xml:space="preserve"> </w:t>
      </w:r>
      <w:r>
        <w:rPr>
          <w:rFonts w:ascii="Calibri" w:hAnsi="Calibri"/>
          <w:sz w:val="22"/>
        </w:rPr>
        <w:t>provide</w:t>
      </w:r>
      <w:r>
        <w:rPr>
          <w:rFonts w:ascii="Calibri" w:hAnsi="Calibri"/>
          <w:spacing w:val="-11"/>
          <w:sz w:val="22"/>
        </w:rPr>
        <w:t xml:space="preserve"> </w:t>
      </w:r>
      <w:r>
        <w:rPr>
          <w:rFonts w:ascii="Calibri" w:hAnsi="Calibri"/>
          <w:sz w:val="22"/>
        </w:rPr>
        <w:t>detailed</w:t>
      </w:r>
      <w:r>
        <w:rPr>
          <w:rFonts w:ascii="Calibri" w:hAnsi="Calibri"/>
          <w:spacing w:val="-11"/>
          <w:sz w:val="22"/>
        </w:rPr>
        <w:t xml:space="preserve"> </w:t>
      </w:r>
      <w:r>
        <w:rPr>
          <w:rFonts w:ascii="Calibri" w:hAnsi="Calibri"/>
          <w:sz w:val="22"/>
        </w:rPr>
        <w:t>feedback,</w:t>
      </w:r>
      <w:r>
        <w:rPr>
          <w:rFonts w:ascii="Calibri" w:hAnsi="Calibri"/>
          <w:spacing w:val="-10"/>
          <w:sz w:val="22"/>
        </w:rPr>
        <w:t xml:space="preserve"> </w:t>
      </w:r>
      <w:r>
        <w:rPr>
          <w:rFonts w:ascii="Calibri" w:hAnsi="Calibri"/>
          <w:sz w:val="22"/>
        </w:rPr>
        <w:t>including</w:t>
      </w:r>
      <w:r>
        <w:rPr>
          <w:rFonts w:ascii="Calibri" w:hAnsi="Calibri"/>
          <w:spacing w:val="-10"/>
          <w:sz w:val="22"/>
        </w:rPr>
        <w:t xml:space="preserve"> </w:t>
      </w:r>
      <w:r>
        <w:rPr>
          <w:rFonts w:ascii="Calibri" w:hAnsi="Calibri"/>
          <w:sz w:val="22"/>
        </w:rPr>
        <w:t>any</w:t>
      </w:r>
      <w:r>
        <w:rPr>
          <w:rFonts w:ascii="Calibri" w:hAnsi="Calibri"/>
          <w:spacing w:val="-10"/>
          <w:sz w:val="22"/>
        </w:rPr>
        <w:t xml:space="preserve"> </w:t>
      </w:r>
      <w:r>
        <w:rPr>
          <w:rFonts w:ascii="Calibri" w:hAnsi="Calibri"/>
          <w:sz w:val="22"/>
        </w:rPr>
        <w:t>suggestions</w:t>
      </w:r>
      <w:r>
        <w:rPr>
          <w:rFonts w:ascii="Calibri" w:hAnsi="Calibri"/>
          <w:spacing w:val="-10"/>
          <w:sz w:val="22"/>
        </w:rPr>
        <w:t xml:space="preserve"> </w:t>
      </w:r>
      <w:r>
        <w:rPr>
          <w:rFonts w:ascii="Calibri" w:hAnsi="Calibri"/>
          <w:sz w:val="22"/>
        </w:rPr>
        <w:t>for</w:t>
      </w:r>
      <w:r>
        <w:rPr>
          <w:rFonts w:ascii="Calibri" w:hAnsi="Calibri"/>
          <w:spacing w:val="-10"/>
          <w:sz w:val="22"/>
        </w:rPr>
        <w:t xml:space="preserve"> </w:t>
      </w:r>
      <w:r>
        <w:rPr>
          <w:rFonts w:ascii="Calibri" w:hAnsi="Calibri"/>
          <w:spacing w:val="-2"/>
          <w:sz w:val="22"/>
        </w:rPr>
        <w:t>improvement.</w:t>
      </w:r>
    </w:p>
    <w:p w14:paraId="6B6BB3D2">
      <w:pPr>
        <w:pStyle w:val="15"/>
        <w:numPr>
          <w:ilvl w:val="0"/>
          <w:numId w:val="18"/>
        </w:numPr>
        <w:tabs>
          <w:tab w:val="left" w:pos="885"/>
        </w:tabs>
        <w:spacing w:before="22" w:after="0" w:line="240" w:lineRule="auto"/>
        <w:ind w:left="885" w:right="0" w:hanging="360"/>
        <w:jc w:val="left"/>
        <w:rPr>
          <w:rFonts w:ascii="Calibri" w:hAnsi="Calibri"/>
          <w:sz w:val="22"/>
        </w:rPr>
      </w:pPr>
      <w:r>
        <w:rPr>
          <w:rFonts w:ascii="Calibri" w:hAnsi="Calibri"/>
          <w:sz w:val="22"/>
        </w:rPr>
        <w:t>Bug</w:t>
      </w:r>
      <w:r>
        <w:rPr>
          <w:rFonts w:ascii="Calibri" w:hAnsi="Calibri"/>
          <w:spacing w:val="-10"/>
          <w:sz w:val="22"/>
        </w:rPr>
        <w:t xml:space="preserve"> </w:t>
      </w:r>
      <w:r>
        <w:rPr>
          <w:rFonts w:ascii="Calibri" w:hAnsi="Calibri"/>
          <w:sz w:val="22"/>
        </w:rPr>
        <w:t>tracking</w:t>
      </w:r>
      <w:r>
        <w:rPr>
          <w:rFonts w:ascii="Calibri" w:hAnsi="Calibri"/>
          <w:spacing w:val="-7"/>
          <w:sz w:val="22"/>
        </w:rPr>
        <w:t xml:space="preserve"> </w:t>
      </w:r>
      <w:r>
        <w:rPr>
          <w:rFonts w:ascii="Calibri" w:hAnsi="Calibri"/>
          <w:sz w:val="22"/>
        </w:rPr>
        <w:t>should</w:t>
      </w:r>
      <w:r>
        <w:rPr>
          <w:rFonts w:ascii="Calibri" w:hAnsi="Calibri"/>
          <w:spacing w:val="-8"/>
          <w:sz w:val="22"/>
        </w:rPr>
        <w:t xml:space="preserve"> </w:t>
      </w:r>
      <w:r>
        <w:rPr>
          <w:rFonts w:ascii="Calibri" w:hAnsi="Calibri"/>
          <w:sz w:val="22"/>
        </w:rPr>
        <w:t>include</w:t>
      </w:r>
      <w:r>
        <w:rPr>
          <w:rFonts w:ascii="Calibri" w:hAnsi="Calibri"/>
          <w:spacing w:val="-8"/>
          <w:sz w:val="22"/>
        </w:rPr>
        <w:t xml:space="preserve"> </w:t>
      </w:r>
      <w:r>
        <w:rPr>
          <w:rFonts w:ascii="Calibri" w:hAnsi="Calibri"/>
          <w:sz w:val="22"/>
        </w:rPr>
        <w:t>details</w:t>
      </w:r>
      <w:r>
        <w:rPr>
          <w:rFonts w:ascii="Calibri" w:hAnsi="Calibri"/>
          <w:spacing w:val="-8"/>
          <w:sz w:val="22"/>
        </w:rPr>
        <w:t xml:space="preserve"> </w:t>
      </w:r>
      <w:r>
        <w:rPr>
          <w:rFonts w:ascii="Calibri" w:hAnsi="Calibri"/>
          <w:sz w:val="22"/>
        </w:rPr>
        <w:t>such</w:t>
      </w:r>
      <w:r>
        <w:rPr>
          <w:rFonts w:ascii="Calibri" w:hAnsi="Calibri"/>
          <w:spacing w:val="-9"/>
          <w:sz w:val="22"/>
        </w:rPr>
        <w:t xml:space="preserve"> </w:t>
      </w:r>
      <w:r>
        <w:rPr>
          <w:rFonts w:ascii="Calibri" w:hAnsi="Calibri"/>
          <w:sz w:val="22"/>
        </w:rPr>
        <w:t>as</w:t>
      </w:r>
      <w:r>
        <w:rPr>
          <w:rFonts w:ascii="Calibri" w:hAnsi="Calibri"/>
          <w:spacing w:val="-8"/>
          <w:sz w:val="22"/>
        </w:rPr>
        <w:t xml:space="preserve"> </w:t>
      </w:r>
      <w:r>
        <w:rPr>
          <w:rFonts w:ascii="Calibri" w:hAnsi="Calibri"/>
          <w:sz w:val="22"/>
        </w:rPr>
        <w:t>severity,</w:t>
      </w:r>
      <w:r>
        <w:rPr>
          <w:rFonts w:ascii="Calibri" w:hAnsi="Calibri"/>
          <w:spacing w:val="-11"/>
          <w:sz w:val="22"/>
        </w:rPr>
        <w:t xml:space="preserve"> </w:t>
      </w:r>
      <w:r>
        <w:rPr>
          <w:rFonts w:ascii="Calibri" w:hAnsi="Calibri"/>
          <w:sz w:val="22"/>
        </w:rPr>
        <w:t>status,</w:t>
      </w:r>
      <w:r>
        <w:rPr>
          <w:rFonts w:ascii="Calibri" w:hAnsi="Calibri"/>
          <w:spacing w:val="-10"/>
          <w:sz w:val="22"/>
        </w:rPr>
        <w:t xml:space="preserve"> </w:t>
      </w:r>
      <w:r>
        <w:rPr>
          <w:rFonts w:ascii="Calibri" w:hAnsi="Calibri"/>
          <w:sz w:val="22"/>
        </w:rPr>
        <w:t>and</w:t>
      </w:r>
      <w:r>
        <w:rPr>
          <w:rFonts w:ascii="Calibri" w:hAnsi="Calibri"/>
          <w:spacing w:val="-5"/>
          <w:sz w:val="22"/>
        </w:rPr>
        <w:t xml:space="preserve"> </w:t>
      </w:r>
      <w:r>
        <w:rPr>
          <w:rFonts w:ascii="Calibri" w:hAnsi="Calibri"/>
          <w:sz w:val="22"/>
        </w:rPr>
        <w:t>steps</w:t>
      </w:r>
      <w:r>
        <w:rPr>
          <w:rFonts w:ascii="Calibri" w:hAnsi="Calibri"/>
          <w:spacing w:val="-9"/>
          <w:sz w:val="22"/>
        </w:rPr>
        <w:t xml:space="preserve"> </w:t>
      </w:r>
      <w:r>
        <w:rPr>
          <w:rFonts w:ascii="Calibri" w:hAnsi="Calibri"/>
          <w:sz w:val="22"/>
        </w:rPr>
        <w:t>to</w:t>
      </w:r>
      <w:r>
        <w:rPr>
          <w:rFonts w:ascii="Calibri" w:hAnsi="Calibri"/>
          <w:spacing w:val="-5"/>
          <w:sz w:val="22"/>
        </w:rPr>
        <w:t xml:space="preserve"> </w:t>
      </w:r>
      <w:r>
        <w:rPr>
          <w:rFonts w:ascii="Calibri" w:hAnsi="Calibri"/>
          <w:spacing w:val="-2"/>
          <w:sz w:val="22"/>
        </w:rPr>
        <w:t>reproduce.</w:t>
      </w:r>
    </w:p>
    <w:p w14:paraId="5F2DA977">
      <w:pPr>
        <w:pStyle w:val="15"/>
        <w:numPr>
          <w:ilvl w:val="0"/>
          <w:numId w:val="18"/>
        </w:numPr>
        <w:tabs>
          <w:tab w:val="left" w:pos="886"/>
        </w:tabs>
        <w:spacing w:before="17" w:after="0" w:line="261" w:lineRule="auto"/>
        <w:ind w:left="886" w:right="285" w:hanging="361"/>
        <w:jc w:val="left"/>
        <w:rPr>
          <w:rFonts w:ascii="Calibri" w:hAnsi="Calibri"/>
          <w:sz w:val="22"/>
        </w:rPr>
      </w:pPr>
      <w:r>
        <w:rPr>
          <w:rFonts w:ascii="Calibri" w:hAnsi="Calibri"/>
          <w:sz w:val="22"/>
        </w:rPr>
        <w:t>Obtain</w:t>
      </w:r>
      <w:r>
        <w:rPr>
          <w:rFonts w:ascii="Calibri" w:hAnsi="Calibri"/>
          <w:spacing w:val="-7"/>
          <w:sz w:val="22"/>
        </w:rPr>
        <w:t xml:space="preserve"> </w:t>
      </w:r>
      <w:r>
        <w:rPr>
          <w:rFonts w:ascii="Calibri" w:hAnsi="Calibri"/>
          <w:sz w:val="22"/>
        </w:rPr>
        <w:t>sign-off</w:t>
      </w:r>
      <w:r>
        <w:rPr>
          <w:rFonts w:ascii="Calibri" w:hAnsi="Calibri"/>
          <w:spacing w:val="-7"/>
          <w:sz w:val="22"/>
        </w:rPr>
        <w:t xml:space="preserve"> </w:t>
      </w:r>
      <w:r>
        <w:rPr>
          <w:rFonts w:ascii="Calibri" w:hAnsi="Calibri"/>
          <w:sz w:val="22"/>
        </w:rPr>
        <w:t>from</w:t>
      </w:r>
      <w:r>
        <w:rPr>
          <w:rFonts w:ascii="Calibri" w:hAnsi="Calibri"/>
          <w:spacing w:val="-5"/>
          <w:sz w:val="22"/>
        </w:rPr>
        <w:t xml:space="preserve"> </w:t>
      </w:r>
      <w:r>
        <w:rPr>
          <w:rFonts w:ascii="Calibri" w:hAnsi="Calibri"/>
          <w:sz w:val="22"/>
        </w:rPr>
        <w:t>both</w:t>
      </w:r>
      <w:r>
        <w:rPr>
          <w:rFonts w:ascii="Calibri" w:hAnsi="Calibri"/>
          <w:spacing w:val="-2"/>
          <w:sz w:val="22"/>
        </w:rPr>
        <w:t xml:space="preserve"> </w:t>
      </w:r>
      <w:r>
        <w:rPr>
          <w:rFonts w:ascii="Calibri" w:hAnsi="Calibri"/>
          <w:sz w:val="22"/>
        </w:rPr>
        <w:t>the</w:t>
      </w:r>
      <w:r>
        <w:rPr>
          <w:rFonts w:ascii="Calibri" w:hAnsi="Calibri"/>
          <w:spacing w:val="-6"/>
          <w:sz w:val="22"/>
        </w:rPr>
        <w:t xml:space="preserve"> </w:t>
      </w:r>
      <w:r>
        <w:rPr>
          <w:rFonts w:ascii="Calibri" w:hAnsi="Calibri"/>
          <w:sz w:val="22"/>
        </w:rPr>
        <w:t>project</w:t>
      </w:r>
      <w:r>
        <w:rPr>
          <w:rFonts w:ascii="Calibri" w:hAnsi="Calibri"/>
          <w:spacing w:val="-8"/>
          <w:sz w:val="22"/>
        </w:rPr>
        <w:t xml:space="preserve"> </w:t>
      </w:r>
      <w:r>
        <w:rPr>
          <w:rFonts w:ascii="Calibri" w:hAnsi="Calibri"/>
          <w:sz w:val="22"/>
        </w:rPr>
        <w:t>manager</w:t>
      </w:r>
      <w:r>
        <w:rPr>
          <w:rFonts w:ascii="Calibri" w:hAnsi="Calibri"/>
          <w:spacing w:val="-6"/>
          <w:sz w:val="22"/>
        </w:rPr>
        <w:t xml:space="preserve"> </w:t>
      </w:r>
      <w:r>
        <w:rPr>
          <w:rFonts w:ascii="Calibri" w:hAnsi="Calibri"/>
          <w:sz w:val="22"/>
        </w:rPr>
        <w:t>and</w:t>
      </w:r>
      <w:r>
        <w:rPr>
          <w:rFonts w:ascii="Calibri" w:hAnsi="Calibri"/>
          <w:spacing w:val="-7"/>
          <w:sz w:val="22"/>
        </w:rPr>
        <w:t xml:space="preserve"> </w:t>
      </w:r>
      <w:r>
        <w:rPr>
          <w:rFonts w:ascii="Calibri" w:hAnsi="Calibri"/>
          <w:sz w:val="22"/>
        </w:rPr>
        <w:t>product</w:t>
      </w:r>
      <w:r>
        <w:rPr>
          <w:rFonts w:ascii="Calibri" w:hAnsi="Calibri"/>
          <w:spacing w:val="-8"/>
          <w:sz w:val="22"/>
        </w:rPr>
        <w:t xml:space="preserve"> </w:t>
      </w:r>
      <w:r>
        <w:rPr>
          <w:rFonts w:ascii="Calibri" w:hAnsi="Calibri"/>
          <w:sz w:val="22"/>
        </w:rPr>
        <w:t>owner</w:t>
      </w:r>
      <w:r>
        <w:rPr>
          <w:rFonts w:ascii="Calibri" w:hAnsi="Calibri"/>
          <w:spacing w:val="-6"/>
          <w:sz w:val="22"/>
        </w:rPr>
        <w:t xml:space="preserve"> </w:t>
      </w:r>
      <w:r>
        <w:rPr>
          <w:rFonts w:ascii="Calibri" w:hAnsi="Calibri"/>
          <w:sz w:val="22"/>
        </w:rPr>
        <w:t>before</w:t>
      </w:r>
      <w:r>
        <w:rPr>
          <w:rFonts w:ascii="Calibri" w:hAnsi="Calibri"/>
          <w:spacing w:val="-6"/>
          <w:sz w:val="22"/>
        </w:rPr>
        <w:t xml:space="preserve"> </w:t>
      </w:r>
      <w:r>
        <w:rPr>
          <w:rFonts w:ascii="Calibri" w:hAnsi="Calibri"/>
          <w:sz w:val="22"/>
        </w:rPr>
        <w:t>proceeding</w:t>
      </w:r>
      <w:r>
        <w:rPr>
          <w:rFonts w:ascii="Calibri" w:hAnsi="Calibri"/>
          <w:spacing w:val="-5"/>
          <w:sz w:val="22"/>
        </w:rPr>
        <w:t xml:space="preserve"> </w:t>
      </w:r>
      <w:r>
        <w:rPr>
          <w:rFonts w:ascii="Calibri" w:hAnsi="Calibri"/>
          <w:sz w:val="22"/>
        </w:rPr>
        <w:t xml:space="preserve">with </w:t>
      </w:r>
      <w:r>
        <w:rPr>
          <w:rFonts w:ascii="Calibri" w:hAnsi="Calibri"/>
          <w:spacing w:val="-2"/>
          <w:sz w:val="22"/>
        </w:rPr>
        <w:t>deployment.</w:t>
      </w:r>
    </w:p>
    <w:p w14:paraId="4A265AF0">
      <w:pPr>
        <w:pStyle w:val="15"/>
        <w:spacing w:after="0" w:line="261" w:lineRule="auto"/>
        <w:jc w:val="left"/>
        <w:rPr>
          <w:rFonts w:ascii="Calibri" w:hAnsi="Calibri"/>
          <w:sz w:val="22"/>
        </w:rPr>
        <w:sectPr>
          <w:type w:val="continuous"/>
          <w:pgSz w:w="11910" w:h="16840"/>
          <w:pgMar w:top="1120" w:right="1417" w:bottom="280" w:left="1275" w:header="720" w:footer="720" w:gutter="0"/>
          <w:cols w:space="720" w:num="1"/>
        </w:sectPr>
      </w:pPr>
    </w:p>
    <w:p w14:paraId="6A191493">
      <w:pPr>
        <w:pStyle w:val="13"/>
        <w:spacing w:before="227"/>
        <w:rPr>
          <w:rFonts w:ascii="Calibri"/>
          <w:sz w:val="24"/>
        </w:rPr>
      </w:pPr>
    </w:p>
    <w:p w14:paraId="166A2F40">
      <w:pPr>
        <w:spacing w:before="1"/>
        <w:ind w:left="2" w:right="118" w:firstLine="0"/>
        <w:jc w:val="center"/>
        <w:rPr>
          <w:rFonts w:ascii="Arial"/>
          <w:b/>
          <w:sz w:val="24"/>
        </w:rPr>
      </w:pPr>
      <w:r>
        <w:rPr>
          <w:rFonts w:ascii="Arial"/>
          <w:b/>
          <w:spacing w:val="-2"/>
          <w:sz w:val="24"/>
        </w:rPr>
        <w:t>Acceptance Testing</w:t>
      </w:r>
    </w:p>
    <w:p w14:paraId="51AECA38">
      <w:pPr>
        <w:pStyle w:val="8"/>
      </w:pPr>
      <w:r>
        <w:t>UAT</w:t>
      </w:r>
      <w:r>
        <w:rPr>
          <w:spacing w:val="-2"/>
        </w:rPr>
        <w:t xml:space="preserve"> </w:t>
      </w:r>
      <w:r>
        <w:t>Execution</w:t>
      </w:r>
      <w:r>
        <w:rPr>
          <w:spacing w:val="-4"/>
        </w:rPr>
        <w:t xml:space="preserve"> </w:t>
      </w:r>
      <w:r>
        <w:t>&amp;</w:t>
      </w:r>
      <w:r>
        <w:rPr>
          <w:spacing w:val="-4"/>
        </w:rPr>
        <w:t xml:space="preserve"> </w:t>
      </w:r>
      <w:r>
        <w:t>Report</w:t>
      </w:r>
      <w:r>
        <w:rPr>
          <w:spacing w:val="-2"/>
        </w:rPr>
        <w:t xml:space="preserve"> Submission</w:t>
      </w:r>
    </w:p>
    <w:p w14:paraId="4A3C8D35">
      <w:pPr>
        <w:pStyle w:val="13"/>
        <w:spacing w:before="45"/>
        <w:rPr>
          <w:rFonts w:ascii="Arial"/>
          <w:b/>
          <w:sz w:val="20"/>
        </w:rPr>
      </w:pPr>
    </w:p>
    <w:tbl>
      <w:tblPr>
        <w:tblStyle w:val="12"/>
        <w:tblW w:w="0" w:type="auto"/>
        <w:tblInd w:w="13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2"/>
        <w:gridCol w:w="5111"/>
      </w:tblGrid>
      <w:tr w14:paraId="50746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832" w:type="dxa"/>
          </w:tcPr>
          <w:p w14:paraId="30605AC2">
            <w:pPr>
              <w:pStyle w:val="16"/>
              <w:spacing w:line="234" w:lineRule="exact"/>
              <w:ind w:left="107"/>
              <w:rPr>
                <w:rFonts w:ascii="Arial MT"/>
                <w:sz w:val="22"/>
              </w:rPr>
            </w:pPr>
            <w:r>
              <w:rPr>
                <w:rFonts w:ascii="Arial MT"/>
                <w:spacing w:val="-4"/>
                <w:sz w:val="22"/>
              </w:rPr>
              <w:t>Date</w:t>
            </w:r>
          </w:p>
        </w:tc>
        <w:tc>
          <w:tcPr>
            <w:tcW w:w="5111" w:type="dxa"/>
          </w:tcPr>
          <w:p w14:paraId="4E4C18D9">
            <w:pPr>
              <w:pStyle w:val="16"/>
              <w:spacing w:line="234" w:lineRule="exact"/>
              <w:ind w:left="107"/>
              <w:rPr>
                <w:rFonts w:ascii="Arial MT"/>
                <w:sz w:val="22"/>
              </w:rPr>
            </w:pPr>
            <w:r>
              <w:rPr>
                <w:rFonts w:ascii="Arial MT"/>
                <w:sz w:val="22"/>
              </w:rPr>
              <w:t>30</w:t>
            </w:r>
            <w:r>
              <w:rPr>
                <w:rFonts w:ascii="Arial MT"/>
                <w:spacing w:val="-2"/>
                <w:sz w:val="22"/>
              </w:rPr>
              <w:t xml:space="preserve"> </w:t>
            </w:r>
            <w:r>
              <w:rPr>
                <w:rFonts w:ascii="Arial MT"/>
                <w:sz w:val="22"/>
              </w:rPr>
              <w:t>September</w:t>
            </w:r>
            <w:r>
              <w:rPr>
                <w:rFonts w:ascii="Arial MT"/>
                <w:spacing w:val="-1"/>
                <w:sz w:val="22"/>
              </w:rPr>
              <w:t xml:space="preserve"> </w:t>
            </w:r>
            <w:r>
              <w:rPr>
                <w:rFonts w:ascii="Arial MT"/>
                <w:spacing w:val="-4"/>
                <w:sz w:val="22"/>
              </w:rPr>
              <w:t>2026</w:t>
            </w:r>
          </w:p>
        </w:tc>
      </w:tr>
      <w:tr w14:paraId="28E1B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1832" w:type="dxa"/>
          </w:tcPr>
          <w:p w14:paraId="6D48BA0B">
            <w:pPr>
              <w:pStyle w:val="16"/>
              <w:spacing w:line="232" w:lineRule="exact"/>
              <w:ind w:left="107"/>
              <w:rPr>
                <w:rFonts w:ascii="Arial MT"/>
                <w:sz w:val="22"/>
              </w:rPr>
            </w:pPr>
            <w:r>
              <w:rPr>
                <w:rFonts w:ascii="Arial MT"/>
                <w:sz w:val="22"/>
              </w:rPr>
              <w:t>Team</w:t>
            </w:r>
            <w:r>
              <w:rPr>
                <w:rFonts w:ascii="Arial MT"/>
                <w:spacing w:val="-5"/>
                <w:sz w:val="22"/>
              </w:rPr>
              <w:t xml:space="preserve"> ID</w:t>
            </w:r>
          </w:p>
        </w:tc>
        <w:tc>
          <w:tcPr>
            <w:tcW w:w="5111" w:type="dxa"/>
          </w:tcPr>
          <w:p w14:paraId="5B8ED4D3">
            <w:pPr>
              <w:pStyle w:val="16"/>
              <w:spacing w:line="232" w:lineRule="exact"/>
              <w:ind w:left="107"/>
              <w:rPr>
                <w:rFonts w:hint="default" w:ascii="Arial MT"/>
                <w:sz w:val="22"/>
                <w:lang w:val="en-US"/>
              </w:rPr>
            </w:pPr>
            <w:r>
              <w:rPr>
                <w:rFonts w:ascii="Arial MT"/>
                <w:spacing w:val="-2"/>
                <w:sz w:val="22"/>
              </w:rPr>
              <w:t>SWTID-2026-</w:t>
            </w:r>
            <w:r>
              <w:rPr>
                <w:rFonts w:ascii="Arial MT"/>
                <w:spacing w:val="-4"/>
                <w:sz w:val="22"/>
              </w:rPr>
              <w:t>7</w:t>
            </w:r>
            <w:r>
              <w:rPr>
                <w:rFonts w:hint="default" w:ascii="Arial MT"/>
                <w:spacing w:val="-4"/>
                <w:sz w:val="22"/>
                <w:lang w:val="en-US"/>
              </w:rPr>
              <w:t>613</w:t>
            </w:r>
            <w:bookmarkStart w:id="84" w:name="_GoBack"/>
            <w:bookmarkEnd w:id="84"/>
          </w:p>
        </w:tc>
      </w:tr>
      <w:tr w14:paraId="7E01C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832" w:type="dxa"/>
          </w:tcPr>
          <w:p w14:paraId="5F268200">
            <w:pPr>
              <w:pStyle w:val="16"/>
              <w:spacing w:line="234" w:lineRule="exact"/>
              <w:ind w:left="107"/>
              <w:rPr>
                <w:rFonts w:ascii="Arial MT"/>
                <w:sz w:val="22"/>
              </w:rPr>
            </w:pPr>
            <w:r>
              <w:rPr>
                <w:rFonts w:ascii="Arial MT"/>
                <w:sz w:val="22"/>
              </w:rPr>
              <w:t>Project</w:t>
            </w:r>
            <w:r>
              <w:rPr>
                <w:rFonts w:ascii="Arial MT"/>
                <w:spacing w:val="-5"/>
                <w:sz w:val="22"/>
              </w:rPr>
              <w:t xml:space="preserve"> </w:t>
            </w:r>
            <w:r>
              <w:rPr>
                <w:rFonts w:ascii="Arial MT"/>
                <w:spacing w:val="-4"/>
                <w:sz w:val="22"/>
              </w:rPr>
              <w:t>Name</w:t>
            </w:r>
          </w:p>
        </w:tc>
        <w:tc>
          <w:tcPr>
            <w:tcW w:w="5111" w:type="dxa"/>
          </w:tcPr>
          <w:p w14:paraId="3AB1924E">
            <w:pPr>
              <w:pStyle w:val="16"/>
              <w:spacing w:line="234" w:lineRule="exact"/>
              <w:ind w:left="107"/>
              <w:rPr>
                <w:rFonts w:ascii="Arial MT"/>
                <w:sz w:val="22"/>
              </w:rPr>
            </w:pPr>
            <w:r>
              <w:rPr>
                <w:rFonts w:ascii="Arial MT"/>
                <w:sz w:val="22"/>
              </w:rPr>
              <w:t>Auto</w:t>
            </w:r>
            <w:r>
              <w:rPr>
                <w:rFonts w:ascii="Arial MT"/>
                <w:spacing w:val="-7"/>
                <w:sz w:val="22"/>
              </w:rPr>
              <w:t xml:space="preserve"> </w:t>
            </w:r>
            <w:r>
              <w:rPr>
                <w:rFonts w:ascii="Arial MT"/>
                <w:sz w:val="22"/>
              </w:rPr>
              <w:t>Ticket</w:t>
            </w:r>
            <w:r>
              <w:rPr>
                <w:rFonts w:ascii="Arial MT"/>
                <w:spacing w:val="-7"/>
                <w:sz w:val="22"/>
              </w:rPr>
              <w:t xml:space="preserve"> </w:t>
            </w:r>
            <w:r>
              <w:rPr>
                <w:rFonts w:ascii="Arial MT"/>
                <w:sz w:val="22"/>
              </w:rPr>
              <w:t>Classification</w:t>
            </w:r>
            <w:r>
              <w:rPr>
                <w:rFonts w:ascii="Arial MT"/>
                <w:spacing w:val="-6"/>
                <w:sz w:val="22"/>
              </w:rPr>
              <w:t xml:space="preserve"> </w:t>
            </w:r>
            <w:r>
              <w:rPr>
                <w:rFonts w:ascii="Arial MT"/>
                <w:sz w:val="22"/>
              </w:rPr>
              <w:t>using</w:t>
            </w:r>
            <w:r>
              <w:rPr>
                <w:rFonts w:ascii="Arial MT"/>
                <w:spacing w:val="-7"/>
                <w:sz w:val="22"/>
              </w:rPr>
              <w:t xml:space="preserve"> </w:t>
            </w:r>
            <w:r>
              <w:rPr>
                <w:rFonts w:ascii="Arial MT"/>
                <w:sz w:val="22"/>
              </w:rPr>
              <w:t>Flow</w:t>
            </w:r>
            <w:r>
              <w:rPr>
                <w:rFonts w:ascii="Arial MT"/>
                <w:spacing w:val="-6"/>
                <w:sz w:val="22"/>
              </w:rPr>
              <w:t xml:space="preserve"> </w:t>
            </w:r>
            <w:r>
              <w:rPr>
                <w:rFonts w:ascii="Arial MT"/>
                <w:spacing w:val="-2"/>
                <w:sz w:val="22"/>
              </w:rPr>
              <w:t>Designer</w:t>
            </w:r>
          </w:p>
        </w:tc>
      </w:tr>
      <w:tr w14:paraId="111DA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832" w:type="dxa"/>
          </w:tcPr>
          <w:p w14:paraId="7165A4F2">
            <w:pPr>
              <w:pStyle w:val="16"/>
              <w:spacing w:line="234" w:lineRule="exact"/>
              <w:ind w:left="107"/>
              <w:rPr>
                <w:rFonts w:ascii="Arial MT"/>
                <w:sz w:val="22"/>
              </w:rPr>
            </w:pPr>
            <w:r>
              <w:rPr>
                <w:rFonts w:ascii="Arial MT"/>
                <w:sz w:val="22"/>
              </w:rPr>
              <w:t>Maximum</w:t>
            </w:r>
            <w:r>
              <w:rPr>
                <w:rFonts w:ascii="Arial MT"/>
                <w:spacing w:val="-8"/>
                <w:sz w:val="22"/>
              </w:rPr>
              <w:t xml:space="preserve"> </w:t>
            </w:r>
            <w:r>
              <w:rPr>
                <w:rFonts w:ascii="Arial MT"/>
                <w:spacing w:val="-2"/>
                <w:sz w:val="22"/>
              </w:rPr>
              <w:t>Marks</w:t>
            </w:r>
          </w:p>
        </w:tc>
        <w:tc>
          <w:tcPr>
            <w:tcW w:w="5111" w:type="dxa"/>
          </w:tcPr>
          <w:p w14:paraId="7A046D99">
            <w:pPr>
              <w:pStyle w:val="16"/>
              <w:spacing w:line="234" w:lineRule="exact"/>
              <w:ind w:left="107"/>
              <w:rPr>
                <w:rFonts w:ascii="Arial MT"/>
                <w:sz w:val="22"/>
              </w:rPr>
            </w:pPr>
            <w:r>
              <w:rPr>
                <w:rFonts w:ascii="Arial MT"/>
                <w:sz w:val="22"/>
              </w:rPr>
              <w:t xml:space="preserve">4 </w:t>
            </w:r>
            <w:r>
              <w:rPr>
                <w:rFonts w:ascii="Arial MT"/>
                <w:spacing w:val="-2"/>
                <w:sz w:val="22"/>
              </w:rPr>
              <w:t>Marks</w:t>
            </w:r>
          </w:p>
        </w:tc>
      </w:tr>
    </w:tbl>
    <w:p w14:paraId="34076FD3">
      <w:pPr>
        <w:pStyle w:val="13"/>
        <w:spacing w:before="54"/>
        <w:rPr>
          <w:rFonts w:ascii="Arial"/>
          <w:b/>
          <w:sz w:val="23"/>
        </w:rPr>
      </w:pPr>
    </w:p>
    <w:p w14:paraId="5FC3EFBC">
      <w:pPr>
        <w:pStyle w:val="5"/>
        <w:numPr>
          <w:ilvl w:val="0"/>
          <w:numId w:val="19"/>
        </w:numPr>
        <w:tabs>
          <w:tab w:val="left" w:pos="716"/>
        </w:tabs>
        <w:spacing w:before="1" w:after="0" w:line="240" w:lineRule="auto"/>
        <w:ind w:left="716" w:right="0" w:hanging="361"/>
        <w:jc w:val="left"/>
        <w:rPr>
          <w:rFonts w:ascii="Arial"/>
        </w:rPr>
      </w:pPr>
      <w:r>
        <w:rPr>
          <w:rFonts w:ascii="Arial"/>
          <w:color w:val="933634"/>
        </w:rPr>
        <w:t>Purpose</w:t>
      </w:r>
      <w:r>
        <w:rPr>
          <w:rFonts w:ascii="Arial"/>
          <w:color w:val="933634"/>
          <w:spacing w:val="-8"/>
        </w:rPr>
        <w:t xml:space="preserve"> </w:t>
      </w:r>
      <w:r>
        <w:rPr>
          <w:rFonts w:ascii="Arial"/>
          <w:color w:val="933634"/>
        </w:rPr>
        <w:t>of</w:t>
      </w:r>
      <w:r>
        <w:rPr>
          <w:rFonts w:ascii="Arial"/>
          <w:color w:val="933634"/>
          <w:spacing w:val="-8"/>
        </w:rPr>
        <w:t xml:space="preserve"> </w:t>
      </w:r>
      <w:r>
        <w:rPr>
          <w:rFonts w:ascii="Arial"/>
          <w:color w:val="933634"/>
          <w:spacing w:val="-2"/>
        </w:rPr>
        <w:t>Document</w:t>
      </w:r>
    </w:p>
    <w:p w14:paraId="32B10E44">
      <w:pPr>
        <w:spacing w:before="174" w:line="273" w:lineRule="auto"/>
        <w:ind w:left="708" w:right="0" w:firstLine="0"/>
        <w:jc w:val="left"/>
        <w:rPr>
          <w:rFonts w:ascii="Arial MT"/>
          <w:sz w:val="22"/>
        </w:rPr>
      </w:pPr>
      <w:r>
        <w:rPr>
          <w:rFonts w:ascii="Arial MT"/>
          <w:sz w:val="22"/>
        </w:rPr>
        <w:t>The purpose of this document is to briefly explain the test coverage and open issues of the Auto Ticket Classification using Flow Designer project at the time of the release to User Acceptance Testing (UAT).</w:t>
      </w:r>
    </w:p>
    <w:p w14:paraId="63373D46">
      <w:pPr>
        <w:pStyle w:val="5"/>
        <w:numPr>
          <w:ilvl w:val="0"/>
          <w:numId w:val="19"/>
        </w:numPr>
        <w:tabs>
          <w:tab w:val="left" w:pos="716"/>
        </w:tabs>
        <w:spacing w:before="151" w:after="0" w:line="240" w:lineRule="auto"/>
        <w:ind w:left="716" w:right="0" w:hanging="361"/>
        <w:jc w:val="left"/>
        <w:rPr>
          <w:rFonts w:ascii="Arial"/>
        </w:rPr>
      </w:pPr>
      <w:r>
        <w:rPr>
          <w:rFonts w:ascii="Arial"/>
          <w:color w:val="933634"/>
        </w:rPr>
        <w:t>Defect</w:t>
      </w:r>
      <w:r>
        <w:rPr>
          <w:rFonts w:ascii="Arial"/>
          <w:color w:val="933634"/>
          <w:spacing w:val="-6"/>
        </w:rPr>
        <w:t xml:space="preserve"> </w:t>
      </w:r>
      <w:r>
        <w:rPr>
          <w:rFonts w:ascii="Arial"/>
          <w:color w:val="933634"/>
          <w:spacing w:val="-2"/>
        </w:rPr>
        <w:t>Analysis</w:t>
      </w:r>
    </w:p>
    <w:p w14:paraId="3E10D919">
      <w:pPr>
        <w:spacing w:before="171" w:after="8" w:line="285" w:lineRule="auto"/>
        <w:ind w:left="708" w:right="0" w:firstLine="0"/>
        <w:jc w:val="left"/>
        <w:rPr>
          <w:rFonts w:ascii="Arial MT"/>
          <w:sz w:val="22"/>
        </w:rPr>
      </w:pPr>
      <w:r>
        <w:rPr>
          <w:rFonts w:ascii="Arial MT"/>
          <w:sz w:val="22"/>
        </w:rPr>
        <w:t>This</w:t>
      </w:r>
      <w:r>
        <w:rPr>
          <w:rFonts w:ascii="Arial MT"/>
          <w:spacing w:val="25"/>
          <w:sz w:val="22"/>
        </w:rPr>
        <w:t xml:space="preserve"> </w:t>
      </w:r>
      <w:r>
        <w:rPr>
          <w:rFonts w:ascii="Arial MT"/>
          <w:sz w:val="22"/>
        </w:rPr>
        <w:t>report</w:t>
      </w:r>
      <w:r>
        <w:rPr>
          <w:rFonts w:ascii="Arial MT"/>
          <w:spacing w:val="25"/>
          <w:sz w:val="22"/>
        </w:rPr>
        <w:t xml:space="preserve"> </w:t>
      </w:r>
      <w:r>
        <w:rPr>
          <w:rFonts w:ascii="Arial MT"/>
          <w:sz w:val="22"/>
        </w:rPr>
        <w:t>shows the</w:t>
      </w:r>
      <w:r>
        <w:rPr>
          <w:rFonts w:ascii="Arial MT"/>
          <w:spacing w:val="25"/>
          <w:sz w:val="22"/>
        </w:rPr>
        <w:t xml:space="preserve"> </w:t>
      </w:r>
      <w:r>
        <w:rPr>
          <w:rFonts w:ascii="Arial MT"/>
          <w:sz w:val="22"/>
        </w:rPr>
        <w:t>number</w:t>
      </w:r>
      <w:r>
        <w:rPr>
          <w:rFonts w:ascii="Arial MT"/>
          <w:spacing w:val="25"/>
          <w:sz w:val="22"/>
        </w:rPr>
        <w:t xml:space="preserve"> </w:t>
      </w:r>
      <w:r>
        <w:rPr>
          <w:rFonts w:ascii="Arial MT"/>
          <w:sz w:val="22"/>
        </w:rPr>
        <w:t>of resolved</w:t>
      </w:r>
      <w:r>
        <w:rPr>
          <w:rFonts w:ascii="Arial MT"/>
          <w:spacing w:val="25"/>
          <w:sz w:val="22"/>
        </w:rPr>
        <w:t xml:space="preserve"> </w:t>
      </w:r>
      <w:r>
        <w:rPr>
          <w:rFonts w:ascii="Arial MT"/>
          <w:sz w:val="22"/>
        </w:rPr>
        <w:t>or</w:t>
      </w:r>
      <w:r>
        <w:rPr>
          <w:rFonts w:ascii="Arial MT"/>
          <w:spacing w:val="-1"/>
          <w:sz w:val="22"/>
        </w:rPr>
        <w:t xml:space="preserve"> </w:t>
      </w:r>
      <w:r>
        <w:rPr>
          <w:rFonts w:ascii="Arial MT"/>
          <w:sz w:val="22"/>
        </w:rPr>
        <w:t>closed</w:t>
      </w:r>
      <w:r>
        <w:rPr>
          <w:rFonts w:ascii="Arial MT"/>
          <w:spacing w:val="-2"/>
          <w:sz w:val="22"/>
        </w:rPr>
        <w:t xml:space="preserve"> </w:t>
      </w:r>
      <w:r>
        <w:rPr>
          <w:rFonts w:ascii="Arial MT"/>
          <w:sz w:val="22"/>
        </w:rPr>
        <w:t>bugs</w:t>
      </w:r>
      <w:r>
        <w:rPr>
          <w:rFonts w:ascii="Arial MT"/>
          <w:spacing w:val="-2"/>
          <w:sz w:val="22"/>
        </w:rPr>
        <w:t xml:space="preserve"> </w:t>
      </w:r>
      <w:r>
        <w:rPr>
          <w:rFonts w:ascii="Arial MT"/>
          <w:sz w:val="22"/>
        </w:rPr>
        <w:t>at</w:t>
      </w:r>
      <w:r>
        <w:rPr>
          <w:rFonts w:ascii="Arial MT"/>
          <w:spacing w:val="-3"/>
          <w:sz w:val="22"/>
        </w:rPr>
        <w:t xml:space="preserve"> </w:t>
      </w:r>
      <w:r>
        <w:rPr>
          <w:rFonts w:ascii="Arial MT"/>
          <w:sz w:val="22"/>
        </w:rPr>
        <w:t>each</w:t>
      </w:r>
      <w:r>
        <w:rPr>
          <w:rFonts w:ascii="Arial MT"/>
          <w:spacing w:val="-2"/>
          <w:sz w:val="22"/>
        </w:rPr>
        <w:t xml:space="preserve"> </w:t>
      </w:r>
      <w:r>
        <w:rPr>
          <w:rFonts w:ascii="Arial MT"/>
          <w:sz w:val="22"/>
        </w:rPr>
        <w:t>severity</w:t>
      </w:r>
      <w:r>
        <w:rPr>
          <w:rFonts w:ascii="Arial MT"/>
          <w:spacing w:val="-1"/>
          <w:sz w:val="22"/>
        </w:rPr>
        <w:t xml:space="preserve"> </w:t>
      </w:r>
      <w:r>
        <w:rPr>
          <w:rFonts w:ascii="Arial MT"/>
          <w:sz w:val="22"/>
        </w:rPr>
        <w:t>level, and</w:t>
      </w:r>
      <w:r>
        <w:rPr>
          <w:rFonts w:ascii="Arial MT"/>
          <w:spacing w:val="-4"/>
          <w:sz w:val="22"/>
        </w:rPr>
        <w:t xml:space="preserve"> </w:t>
      </w:r>
      <w:r>
        <w:rPr>
          <w:rFonts w:ascii="Arial MT"/>
          <w:sz w:val="22"/>
        </w:rPr>
        <w:t>how they were resolved</w:t>
      </w:r>
    </w:p>
    <w:tbl>
      <w:tblPr>
        <w:tblStyle w:val="12"/>
        <w:tblW w:w="0" w:type="auto"/>
        <w:tblInd w:w="36"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1915"/>
        <w:gridCol w:w="1306"/>
        <w:gridCol w:w="1606"/>
        <w:gridCol w:w="1608"/>
        <w:gridCol w:w="1606"/>
        <w:gridCol w:w="1615"/>
      </w:tblGrid>
      <w:tr w14:paraId="2A160C9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55" w:hRule="atLeast"/>
        </w:trPr>
        <w:tc>
          <w:tcPr>
            <w:tcW w:w="1915" w:type="dxa"/>
            <w:tcBorders>
              <w:top w:val="nil"/>
              <w:left w:val="nil"/>
            </w:tcBorders>
            <w:shd w:val="clear" w:color="auto" w:fill="F1F1F1"/>
          </w:tcPr>
          <w:p w14:paraId="36B75310">
            <w:pPr>
              <w:pStyle w:val="16"/>
              <w:spacing w:before="112"/>
              <w:ind w:left="439"/>
              <w:rPr>
                <w:rFonts w:ascii="Arial"/>
                <w:b/>
                <w:sz w:val="20"/>
              </w:rPr>
            </w:pPr>
            <w:r>
              <w:rPr>
                <w:rFonts w:ascii="Arial"/>
                <w:b/>
                <w:color w:val="424242"/>
                <w:spacing w:val="-2"/>
                <w:sz w:val="20"/>
              </w:rPr>
              <w:t>Resolution</w:t>
            </w:r>
          </w:p>
        </w:tc>
        <w:tc>
          <w:tcPr>
            <w:tcW w:w="1306" w:type="dxa"/>
            <w:tcBorders>
              <w:top w:val="nil"/>
            </w:tcBorders>
            <w:shd w:val="clear" w:color="auto" w:fill="F1F1F1"/>
          </w:tcPr>
          <w:p w14:paraId="2C38B5DF">
            <w:pPr>
              <w:pStyle w:val="16"/>
              <w:spacing w:before="112"/>
              <w:ind w:left="38" w:right="42"/>
              <w:jc w:val="center"/>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1</w:t>
            </w:r>
          </w:p>
        </w:tc>
        <w:tc>
          <w:tcPr>
            <w:tcW w:w="1606" w:type="dxa"/>
            <w:tcBorders>
              <w:top w:val="nil"/>
            </w:tcBorders>
            <w:shd w:val="clear" w:color="auto" w:fill="F1F1F1"/>
          </w:tcPr>
          <w:p w14:paraId="51DC312A">
            <w:pPr>
              <w:pStyle w:val="16"/>
              <w:spacing w:before="112"/>
              <w:ind w:left="44" w:right="46"/>
              <w:jc w:val="center"/>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2</w:t>
            </w:r>
          </w:p>
        </w:tc>
        <w:tc>
          <w:tcPr>
            <w:tcW w:w="1608" w:type="dxa"/>
            <w:tcBorders>
              <w:top w:val="nil"/>
            </w:tcBorders>
            <w:shd w:val="clear" w:color="auto" w:fill="F1F1F1"/>
          </w:tcPr>
          <w:p w14:paraId="674A3CED">
            <w:pPr>
              <w:pStyle w:val="16"/>
              <w:spacing w:before="112"/>
              <w:ind w:left="40" w:right="41"/>
              <w:jc w:val="center"/>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3</w:t>
            </w:r>
          </w:p>
        </w:tc>
        <w:tc>
          <w:tcPr>
            <w:tcW w:w="1606" w:type="dxa"/>
            <w:tcBorders>
              <w:top w:val="nil"/>
            </w:tcBorders>
            <w:shd w:val="clear" w:color="auto" w:fill="F1F1F1"/>
          </w:tcPr>
          <w:p w14:paraId="6C1EA733">
            <w:pPr>
              <w:pStyle w:val="16"/>
              <w:spacing w:before="112"/>
              <w:ind w:left="46" w:right="2"/>
              <w:jc w:val="center"/>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4</w:t>
            </w:r>
          </w:p>
        </w:tc>
        <w:tc>
          <w:tcPr>
            <w:tcW w:w="1615" w:type="dxa"/>
            <w:tcBorders>
              <w:top w:val="nil"/>
              <w:right w:val="nil"/>
            </w:tcBorders>
            <w:shd w:val="clear" w:color="auto" w:fill="F1F1F1"/>
          </w:tcPr>
          <w:p w14:paraId="65538073">
            <w:pPr>
              <w:pStyle w:val="16"/>
              <w:spacing w:before="112"/>
              <w:ind w:left="21" w:right="70"/>
              <w:jc w:val="center"/>
              <w:rPr>
                <w:rFonts w:ascii="Arial"/>
                <w:b/>
                <w:sz w:val="20"/>
              </w:rPr>
            </w:pPr>
            <w:r>
              <w:rPr>
                <w:rFonts w:ascii="Arial"/>
                <w:b/>
                <w:color w:val="424242"/>
                <w:spacing w:val="-2"/>
                <w:sz w:val="20"/>
              </w:rPr>
              <w:t>Subtotal</w:t>
            </w:r>
          </w:p>
        </w:tc>
      </w:tr>
      <w:tr w14:paraId="19232DF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06253DAE">
            <w:pPr>
              <w:pStyle w:val="16"/>
              <w:spacing w:before="100"/>
              <w:ind w:left="107"/>
              <w:rPr>
                <w:rFonts w:ascii="Arial MT"/>
                <w:sz w:val="22"/>
              </w:rPr>
            </w:pPr>
            <w:r>
              <w:rPr>
                <w:rFonts w:ascii="Arial MT"/>
                <w:sz w:val="22"/>
              </w:rPr>
              <w:t>By</w:t>
            </w:r>
            <w:r>
              <w:rPr>
                <w:rFonts w:ascii="Arial MT"/>
                <w:spacing w:val="-3"/>
                <w:sz w:val="22"/>
              </w:rPr>
              <w:t xml:space="preserve"> </w:t>
            </w:r>
            <w:r>
              <w:rPr>
                <w:rFonts w:ascii="Arial MT"/>
                <w:spacing w:val="-2"/>
                <w:sz w:val="22"/>
              </w:rPr>
              <w:t>Design</w:t>
            </w:r>
          </w:p>
        </w:tc>
        <w:tc>
          <w:tcPr>
            <w:tcW w:w="1306" w:type="dxa"/>
          </w:tcPr>
          <w:p w14:paraId="3EBC4925">
            <w:pPr>
              <w:pStyle w:val="16"/>
              <w:spacing w:before="100"/>
              <w:ind w:left="38"/>
              <w:jc w:val="center"/>
              <w:rPr>
                <w:rFonts w:ascii="Arial MT"/>
                <w:sz w:val="22"/>
              </w:rPr>
            </w:pPr>
            <w:r>
              <w:rPr>
                <w:rFonts w:ascii="Arial MT"/>
                <w:sz w:val="22"/>
              </w:rPr>
              <w:t>-</w:t>
            </w:r>
          </w:p>
        </w:tc>
        <w:tc>
          <w:tcPr>
            <w:tcW w:w="1606" w:type="dxa"/>
          </w:tcPr>
          <w:p w14:paraId="02D53EBE">
            <w:pPr>
              <w:pStyle w:val="16"/>
              <w:spacing w:before="100"/>
              <w:ind w:left="37"/>
              <w:jc w:val="center"/>
              <w:rPr>
                <w:rFonts w:ascii="Arial MT"/>
                <w:sz w:val="22"/>
              </w:rPr>
            </w:pPr>
            <w:r>
              <w:rPr>
                <w:rFonts w:ascii="Arial MT"/>
                <w:sz w:val="22"/>
              </w:rPr>
              <w:t>-</w:t>
            </w:r>
          </w:p>
        </w:tc>
        <w:tc>
          <w:tcPr>
            <w:tcW w:w="1608" w:type="dxa"/>
          </w:tcPr>
          <w:p w14:paraId="14F39762">
            <w:pPr>
              <w:pStyle w:val="16"/>
              <w:spacing w:before="100"/>
              <w:ind w:left="40"/>
              <w:jc w:val="center"/>
              <w:rPr>
                <w:rFonts w:ascii="Arial MT"/>
                <w:sz w:val="22"/>
              </w:rPr>
            </w:pPr>
            <w:r>
              <w:rPr>
                <w:rFonts w:ascii="Arial MT"/>
                <w:sz w:val="22"/>
              </w:rPr>
              <w:t>-</w:t>
            </w:r>
          </w:p>
        </w:tc>
        <w:tc>
          <w:tcPr>
            <w:tcW w:w="1606" w:type="dxa"/>
          </w:tcPr>
          <w:p w14:paraId="07CB3EB0">
            <w:pPr>
              <w:pStyle w:val="16"/>
              <w:spacing w:before="100"/>
              <w:ind w:left="38"/>
              <w:jc w:val="center"/>
              <w:rPr>
                <w:rFonts w:ascii="Arial MT"/>
                <w:sz w:val="22"/>
              </w:rPr>
            </w:pPr>
            <w:r>
              <w:rPr>
                <w:rFonts w:ascii="Arial MT"/>
                <w:sz w:val="22"/>
              </w:rPr>
              <w:t>-</w:t>
            </w:r>
          </w:p>
        </w:tc>
        <w:tc>
          <w:tcPr>
            <w:tcW w:w="1615" w:type="dxa"/>
            <w:tcBorders>
              <w:right w:val="nil"/>
            </w:tcBorders>
          </w:tcPr>
          <w:p w14:paraId="170EFB2D">
            <w:pPr>
              <w:pStyle w:val="16"/>
              <w:spacing w:before="100"/>
              <w:ind w:left="21"/>
              <w:jc w:val="center"/>
              <w:rPr>
                <w:rFonts w:ascii="Arial MT"/>
                <w:sz w:val="22"/>
              </w:rPr>
            </w:pPr>
            <w:r>
              <w:rPr>
                <w:rFonts w:ascii="Arial MT"/>
                <w:sz w:val="22"/>
              </w:rPr>
              <w:t>-</w:t>
            </w:r>
          </w:p>
        </w:tc>
      </w:tr>
      <w:tr w14:paraId="05FE9D7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5192CB91">
            <w:pPr>
              <w:pStyle w:val="16"/>
              <w:spacing w:before="100"/>
              <w:ind w:left="107"/>
              <w:rPr>
                <w:rFonts w:ascii="Arial MT"/>
                <w:sz w:val="22"/>
              </w:rPr>
            </w:pPr>
            <w:r>
              <w:rPr>
                <w:rFonts w:ascii="Arial MT"/>
                <w:spacing w:val="-2"/>
                <w:sz w:val="22"/>
              </w:rPr>
              <w:t>Duplicate</w:t>
            </w:r>
          </w:p>
        </w:tc>
        <w:tc>
          <w:tcPr>
            <w:tcW w:w="1306" w:type="dxa"/>
          </w:tcPr>
          <w:p w14:paraId="151DBDEC">
            <w:pPr>
              <w:pStyle w:val="16"/>
              <w:spacing w:before="100"/>
              <w:ind w:left="36"/>
              <w:jc w:val="center"/>
              <w:rPr>
                <w:rFonts w:ascii="Arial MT"/>
                <w:sz w:val="22"/>
              </w:rPr>
            </w:pPr>
            <w:r>
              <w:rPr>
                <w:rFonts w:ascii="Arial MT"/>
                <w:sz w:val="22"/>
              </w:rPr>
              <w:t>-</w:t>
            </w:r>
          </w:p>
        </w:tc>
        <w:tc>
          <w:tcPr>
            <w:tcW w:w="1606" w:type="dxa"/>
          </w:tcPr>
          <w:p w14:paraId="60F13A44">
            <w:pPr>
              <w:pStyle w:val="16"/>
              <w:spacing w:before="100"/>
              <w:ind w:left="37"/>
              <w:jc w:val="center"/>
              <w:rPr>
                <w:rFonts w:ascii="Arial MT"/>
                <w:sz w:val="22"/>
              </w:rPr>
            </w:pPr>
            <w:r>
              <w:rPr>
                <w:rFonts w:ascii="Arial MT"/>
                <w:sz w:val="22"/>
              </w:rPr>
              <w:t>-</w:t>
            </w:r>
          </w:p>
        </w:tc>
        <w:tc>
          <w:tcPr>
            <w:tcW w:w="1608" w:type="dxa"/>
          </w:tcPr>
          <w:p w14:paraId="625ABEB3">
            <w:pPr>
              <w:pStyle w:val="16"/>
              <w:spacing w:before="100"/>
              <w:ind w:left="40"/>
              <w:jc w:val="center"/>
              <w:rPr>
                <w:rFonts w:ascii="Arial MT"/>
                <w:sz w:val="22"/>
              </w:rPr>
            </w:pPr>
            <w:r>
              <w:rPr>
                <w:rFonts w:ascii="Arial MT"/>
                <w:sz w:val="22"/>
              </w:rPr>
              <w:t>-</w:t>
            </w:r>
          </w:p>
        </w:tc>
        <w:tc>
          <w:tcPr>
            <w:tcW w:w="1606" w:type="dxa"/>
          </w:tcPr>
          <w:p w14:paraId="21937960">
            <w:pPr>
              <w:pStyle w:val="16"/>
              <w:spacing w:before="100"/>
              <w:ind w:left="38"/>
              <w:jc w:val="center"/>
              <w:rPr>
                <w:rFonts w:ascii="Arial MT"/>
                <w:sz w:val="22"/>
              </w:rPr>
            </w:pPr>
            <w:r>
              <w:rPr>
                <w:rFonts w:ascii="Arial MT"/>
                <w:sz w:val="22"/>
              </w:rPr>
              <w:t>-</w:t>
            </w:r>
          </w:p>
        </w:tc>
        <w:tc>
          <w:tcPr>
            <w:tcW w:w="1615" w:type="dxa"/>
            <w:tcBorders>
              <w:right w:val="nil"/>
            </w:tcBorders>
          </w:tcPr>
          <w:p w14:paraId="18597639">
            <w:pPr>
              <w:pStyle w:val="16"/>
              <w:spacing w:before="100"/>
              <w:ind w:left="19"/>
              <w:jc w:val="center"/>
              <w:rPr>
                <w:rFonts w:ascii="Arial MT"/>
                <w:sz w:val="22"/>
              </w:rPr>
            </w:pPr>
            <w:r>
              <w:rPr>
                <w:rFonts w:ascii="Arial MT"/>
                <w:sz w:val="22"/>
              </w:rPr>
              <w:t>-</w:t>
            </w:r>
          </w:p>
        </w:tc>
      </w:tr>
      <w:tr w14:paraId="115F117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6EFE95BC">
            <w:pPr>
              <w:pStyle w:val="16"/>
              <w:spacing w:before="100"/>
              <w:ind w:left="107"/>
              <w:rPr>
                <w:rFonts w:ascii="Arial MT"/>
                <w:sz w:val="22"/>
              </w:rPr>
            </w:pPr>
            <w:r>
              <w:rPr>
                <w:rFonts w:ascii="Arial MT"/>
                <w:spacing w:val="-2"/>
                <w:sz w:val="22"/>
              </w:rPr>
              <w:t>External</w:t>
            </w:r>
          </w:p>
        </w:tc>
        <w:tc>
          <w:tcPr>
            <w:tcW w:w="1306" w:type="dxa"/>
          </w:tcPr>
          <w:p w14:paraId="591633B8">
            <w:pPr>
              <w:pStyle w:val="16"/>
              <w:spacing w:before="100"/>
              <w:ind w:left="36"/>
              <w:jc w:val="center"/>
              <w:rPr>
                <w:rFonts w:ascii="Arial MT"/>
                <w:sz w:val="22"/>
              </w:rPr>
            </w:pPr>
            <w:r>
              <w:rPr>
                <w:rFonts w:ascii="Arial MT"/>
                <w:sz w:val="22"/>
              </w:rPr>
              <w:t>-</w:t>
            </w:r>
          </w:p>
        </w:tc>
        <w:tc>
          <w:tcPr>
            <w:tcW w:w="1606" w:type="dxa"/>
          </w:tcPr>
          <w:p w14:paraId="73689214">
            <w:pPr>
              <w:pStyle w:val="16"/>
              <w:spacing w:before="100"/>
              <w:ind w:left="37"/>
              <w:jc w:val="center"/>
              <w:rPr>
                <w:rFonts w:ascii="Arial MT"/>
                <w:sz w:val="22"/>
              </w:rPr>
            </w:pPr>
            <w:r>
              <w:rPr>
                <w:rFonts w:ascii="Arial MT"/>
                <w:sz w:val="22"/>
              </w:rPr>
              <w:t>-</w:t>
            </w:r>
          </w:p>
        </w:tc>
        <w:tc>
          <w:tcPr>
            <w:tcW w:w="1608" w:type="dxa"/>
          </w:tcPr>
          <w:p w14:paraId="2C9BBE44">
            <w:pPr>
              <w:pStyle w:val="16"/>
              <w:spacing w:before="100"/>
              <w:ind w:left="40"/>
              <w:jc w:val="center"/>
              <w:rPr>
                <w:rFonts w:ascii="Arial MT"/>
                <w:sz w:val="22"/>
              </w:rPr>
            </w:pPr>
            <w:r>
              <w:rPr>
                <w:rFonts w:ascii="Arial MT"/>
                <w:sz w:val="22"/>
              </w:rPr>
              <w:t>-</w:t>
            </w:r>
          </w:p>
        </w:tc>
        <w:tc>
          <w:tcPr>
            <w:tcW w:w="1606" w:type="dxa"/>
          </w:tcPr>
          <w:p w14:paraId="04BB014F">
            <w:pPr>
              <w:pStyle w:val="16"/>
              <w:spacing w:before="100"/>
              <w:ind w:left="38"/>
              <w:jc w:val="center"/>
              <w:rPr>
                <w:rFonts w:ascii="Arial MT"/>
                <w:sz w:val="22"/>
              </w:rPr>
            </w:pPr>
            <w:r>
              <w:rPr>
                <w:rFonts w:ascii="Arial MT"/>
                <w:sz w:val="22"/>
              </w:rPr>
              <w:t>-</w:t>
            </w:r>
          </w:p>
        </w:tc>
        <w:tc>
          <w:tcPr>
            <w:tcW w:w="1615" w:type="dxa"/>
            <w:tcBorders>
              <w:right w:val="nil"/>
            </w:tcBorders>
          </w:tcPr>
          <w:p w14:paraId="29E57AC6">
            <w:pPr>
              <w:pStyle w:val="16"/>
              <w:spacing w:before="100"/>
              <w:ind w:left="19"/>
              <w:jc w:val="center"/>
              <w:rPr>
                <w:rFonts w:ascii="Arial MT"/>
                <w:sz w:val="22"/>
              </w:rPr>
            </w:pPr>
            <w:r>
              <w:rPr>
                <w:rFonts w:ascii="Arial MT"/>
                <w:sz w:val="22"/>
              </w:rPr>
              <w:t>-</w:t>
            </w:r>
          </w:p>
        </w:tc>
      </w:tr>
      <w:tr w14:paraId="58E13BC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1915" w:type="dxa"/>
            <w:tcBorders>
              <w:left w:val="nil"/>
            </w:tcBorders>
          </w:tcPr>
          <w:p w14:paraId="6FDE113E">
            <w:pPr>
              <w:pStyle w:val="16"/>
              <w:spacing w:before="103"/>
              <w:ind w:left="107"/>
              <w:rPr>
                <w:rFonts w:ascii="Arial MT"/>
                <w:sz w:val="22"/>
              </w:rPr>
            </w:pPr>
            <w:r>
              <w:rPr>
                <w:rFonts w:ascii="Arial MT"/>
                <w:spacing w:val="-2"/>
                <w:sz w:val="22"/>
              </w:rPr>
              <w:t>Fixed</w:t>
            </w:r>
          </w:p>
        </w:tc>
        <w:tc>
          <w:tcPr>
            <w:tcW w:w="1306" w:type="dxa"/>
          </w:tcPr>
          <w:p w14:paraId="0B8050EA">
            <w:pPr>
              <w:pStyle w:val="16"/>
              <w:spacing w:before="103"/>
              <w:ind w:left="38"/>
              <w:jc w:val="center"/>
              <w:rPr>
                <w:rFonts w:ascii="Arial MT"/>
                <w:sz w:val="22"/>
              </w:rPr>
            </w:pPr>
            <w:r>
              <w:rPr>
                <w:rFonts w:ascii="Arial MT"/>
                <w:sz w:val="22"/>
              </w:rPr>
              <w:t>-</w:t>
            </w:r>
          </w:p>
        </w:tc>
        <w:tc>
          <w:tcPr>
            <w:tcW w:w="1606" w:type="dxa"/>
          </w:tcPr>
          <w:p w14:paraId="00BCDB09">
            <w:pPr>
              <w:pStyle w:val="16"/>
              <w:spacing w:before="103"/>
              <w:ind w:left="37"/>
              <w:jc w:val="center"/>
              <w:rPr>
                <w:rFonts w:ascii="Arial MT"/>
                <w:sz w:val="22"/>
              </w:rPr>
            </w:pPr>
            <w:r>
              <w:rPr>
                <w:rFonts w:ascii="Arial MT"/>
                <w:sz w:val="22"/>
              </w:rPr>
              <w:t>-</w:t>
            </w:r>
          </w:p>
        </w:tc>
        <w:tc>
          <w:tcPr>
            <w:tcW w:w="1608" w:type="dxa"/>
          </w:tcPr>
          <w:p w14:paraId="70965F15">
            <w:pPr>
              <w:pStyle w:val="16"/>
              <w:spacing w:before="103"/>
              <w:ind w:left="40"/>
              <w:jc w:val="center"/>
              <w:rPr>
                <w:rFonts w:ascii="Arial MT"/>
                <w:sz w:val="22"/>
              </w:rPr>
            </w:pPr>
            <w:r>
              <w:rPr>
                <w:rFonts w:ascii="Arial MT"/>
                <w:sz w:val="22"/>
              </w:rPr>
              <w:t>-</w:t>
            </w:r>
          </w:p>
        </w:tc>
        <w:tc>
          <w:tcPr>
            <w:tcW w:w="1606" w:type="dxa"/>
          </w:tcPr>
          <w:p w14:paraId="4D8651CD">
            <w:pPr>
              <w:pStyle w:val="16"/>
              <w:spacing w:before="103"/>
              <w:ind w:left="41"/>
              <w:jc w:val="center"/>
              <w:rPr>
                <w:rFonts w:ascii="Arial MT"/>
                <w:sz w:val="22"/>
              </w:rPr>
            </w:pPr>
            <w:r>
              <w:rPr>
                <w:rFonts w:ascii="Arial MT"/>
                <w:sz w:val="22"/>
              </w:rPr>
              <w:t>-</w:t>
            </w:r>
          </w:p>
        </w:tc>
        <w:tc>
          <w:tcPr>
            <w:tcW w:w="1615" w:type="dxa"/>
            <w:tcBorders>
              <w:right w:val="nil"/>
            </w:tcBorders>
          </w:tcPr>
          <w:p w14:paraId="57440042">
            <w:pPr>
              <w:pStyle w:val="16"/>
              <w:spacing w:before="103"/>
              <w:ind w:left="21"/>
              <w:jc w:val="center"/>
              <w:rPr>
                <w:rFonts w:ascii="Arial MT"/>
                <w:sz w:val="22"/>
              </w:rPr>
            </w:pPr>
            <w:r>
              <w:rPr>
                <w:rFonts w:ascii="Arial MT"/>
                <w:sz w:val="22"/>
              </w:rPr>
              <w:t>-</w:t>
            </w:r>
          </w:p>
        </w:tc>
      </w:tr>
      <w:tr w14:paraId="0C3378A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43B7020D">
            <w:pPr>
              <w:pStyle w:val="16"/>
              <w:spacing w:before="100"/>
              <w:ind w:left="107"/>
              <w:rPr>
                <w:rFonts w:ascii="Arial MT"/>
                <w:sz w:val="22"/>
              </w:rPr>
            </w:pPr>
            <w:r>
              <w:rPr>
                <w:rFonts w:ascii="Arial MT"/>
                <w:sz w:val="22"/>
              </w:rPr>
              <w:t>Not</w:t>
            </w:r>
            <w:r>
              <w:rPr>
                <w:rFonts w:ascii="Arial MT"/>
                <w:spacing w:val="-3"/>
                <w:sz w:val="22"/>
              </w:rPr>
              <w:t xml:space="preserve"> </w:t>
            </w:r>
            <w:r>
              <w:rPr>
                <w:rFonts w:ascii="Arial MT"/>
                <w:spacing w:val="-2"/>
                <w:sz w:val="22"/>
              </w:rPr>
              <w:t>Reproduced</w:t>
            </w:r>
          </w:p>
        </w:tc>
        <w:tc>
          <w:tcPr>
            <w:tcW w:w="1306" w:type="dxa"/>
          </w:tcPr>
          <w:p w14:paraId="342106B2">
            <w:pPr>
              <w:pStyle w:val="16"/>
              <w:spacing w:before="100"/>
              <w:ind w:left="36"/>
              <w:jc w:val="center"/>
              <w:rPr>
                <w:rFonts w:ascii="Arial MT"/>
                <w:sz w:val="22"/>
              </w:rPr>
            </w:pPr>
            <w:r>
              <w:rPr>
                <w:rFonts w:ascii="Arial MT"/>
                <w:sz w:val="22"/>
              </w:rPr>
              <w:t>-</w:t>
            </w:r>
          </w:p>
        </w:tc>
        <w:tc>
          <w:tcPr>
            <w:tcW w:w="1606" w:type="dxa"/>
          </w:tcPr>
          <w:p w14:paraId="66F215A8">
            <w:pPr>
              <w:pStyle w:val="16"/>
              <w:spacing w:before="100"/>
              <w:ind w:left="37"/>
              <w:jc w:val="center"/>
              <w:rPr>
                <w:rFonts w:ascii="Arial MT"/>
                <w:sz w:val="22"/>
              </w:rPr>
            </w:pPr>
            <w:r>
              <w:rPr>
                <w:rFonts w:ascii="Arial MT"/>
                <w:sz w:val="22"/>
              </w:rPr>
              <w:t>-</w:t>
            </w:r>
          </w:p>
        </w:tc>
        <w:tc>
          <w:tcPr>
            <w:tcW w:w="1608" w:type="dxa"/>
          </w:tcPr>
          <w:p w14:paraId="273D3026">
            <w:pPr>
              <w:pStyle w:val="16"/>
              <w:spacing w:before="100"/>
              <w:ind w:left="40"/>
              <w:jc w:val="center"/>
              <w:rPr>
                <w:rFonts w:ascii="Arial MT"/>
                <w:sz w:val="22"/>
              </w:rPr>
            </w:pPr>
            <w:r>
              <w:rPr>
                <w:rFonts w:ascii="Arial MT"/>
                <w:sz w:val="22"/>
              </w:rPr>
              <w:t>-</w:t>
            </w:r>
          </w:p>
        </w:tc>
        <w:tc>
          <w:tcPr>
            <w:tcW w:w="1606" w:type="dxa"/>
          </w:tcPr>
          <w:p w14:paraId="1DDB7E8E">
            <w:pPr>
              <w:pStyle w:val="16"/>
              <w:spacing w:before="100"/>
              <w:ind w:left="38"/>
              <w:jc w:val="center"/>
              <w:rPr>
                <w:rFonts w:ascii="Arial MT"/>
                <w:sz w:val="22"/>
              </w:rPr>
            </w:pPr>
            <w:r>
              <w:rPr>
                <w:rFonts w:ascii="Arial MT"/>
                <w:sz w:val="22"/>
              </w:rPr>
              <w:t>-</w:t>
            </w:r>
          </w:p>
        </w:tc>
        <w:tc>
          <w:tcPr>
            <w:tcW w:w="1615" w:type="dxa"/>
            <w:tcBorders>
              <w:right w:val="nil"/>
            </w:tcBorders>
          </w:tcPr>
          <w:p w14:paraId="77926DEB">
            <w:pPr>
              <w:pStyle w:val="16"/>
              <w:spacing w:before="100"/>
              <w:ind w:left="19"/>
              <w:jc w:val="center"/>
              <w:rPr>
                <w:rFonts w:ascii="Arial MT"/>
                <w:sz w:val="22"/>
              </w:rPr>
            </w:pPr>
            <w:r>
              <w:rPr>
                <w:rFonts w:ascii="Arial MT"/>
                <w:sz w:val="22"/>
              </w:rPr>
              <w:t>-</w:t>
            </w:r>
          </w:p>
        </w:tc>
      </w:tr>
      <w:tr w14:paraId="4338F7D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0F4DC3AF">
            <w:pPr>
              <w:pStyle w:val="16"/>
              <w:spacing w:before="100"/>
              <w:ind w:left="107"/>
              <w:rPr>
                <w:rFonts w:ascii="Arial MT"/>
                <w:sz w:val="22"/>
              </w:rPr>
            </w:pPr>
            <w:r>
              <w:rPr>
                <w:rFonts w:ascii="Arial MT"/>
                <w:spacing w:val="-2"/>
                <w:sz w:val="22"/>
              </w:rPr>
              <w:t>Skipped</w:t>
            </w:r>
          </w:p>
        </w:tc>
        <w:tc>
          <w:tcPr>
            <w:tcW w:w="1306" w:type="dxa"/>
          </w:tcPr>
          <w:p w14:paraId="6C9F9E2E">
            <w:pPr>
              <w:pStyle w:val="16"/>
              <w:spacing w:before="100"/>
              <w:ind w:left="36"/>
              <w:jc w:val="center"/>
              <w:rPr>
                <w:rFonts w:ascii="Arial MT"/>
                <w:sz w:val="22"/>
              </w:rPr>
            </w:pPr>
            <w:r>
              <w:rPr>
                <w:rFonts w:ascii="Arial MT"/>
                <w:sz w:val="22"/>
              </w:rPr>
              <w:t>-</w:t>
            </w:r>
          </w:p>
        </w:tc>
        <w:tc>
          <w:tcPr>
            <w:tcW w:w="1606" w:type="dxa"/>
          </w:tcPr>
          <w:p w14:paraId="748637A8">
            <w:pPr>
              <w:pStyle w:val="16"/>
              <w:spacing w:before="100"/>
              <w:ind w:left="37"/>
              <w:jc w:val="center"/>
              <w:rPr>
                <w:rFonts w:ascii="Arial MT"/>
                <w:sz w:val="22"/>
              </w:rPr>
            </w:pPr>
            <w:r>
              <w:rPr>
                <w:rFonts w:ascii="Arial MT"/>
                <w:sz w:val="22"/>
              </w:rPr>
              <w:t>-</w:t>
            </w:r>
          </w:p>
        </w:tc>
        <w:tc>
          <w:tcPr>
            <w:tcW w:w="1608" w:type="dxa"/>
          </w:tcPr>
          <w:p w14:paraId="43996BED">
            <w:pPr>
              <w:pStyle w:val="16"/>
              <w:spacing w:before="100"/>
              <w:ind w:left="40"/>
              <w:jc w:val="center"/>
              <w:rPr>
                <w:rFonts w:ascii="Arial MT"/>
                <w:sz w:val="22"/>
              </w:rPr>
            </w:pPr>
            <w:r>
              <w:rPr>
                <w:rFonts w:ascii="Arial MT"/>
                <w:sz w:val="22"/>
              </w:rPr>
              <w:t>-</w:t>
            </w:r>
          </w:p>
        </w:tc>
        <w:tc>
          <w:tcPr>
            <w:tcW w:w="1606" w:type="dxa"/>
          </w:tcPr>
          <w:p w14:paraId="6F872031">
            <w:pPr>
              <w:pStyle w:val="16"/>
              <w:spacing w:before="100"/>
              <w:ind w:left="38"/>
              <w:jc w:val="center"/>
              <w:rPr>
                <w:rFonts w:ascii="Arial MT"/>
                <w:sz w:val="22"/>
              </w:rPr>
            </w:pPr>
            <w:r>
              <w:rPr>
                <w:rFonts w:ascii="Arial MT"/>
                <w:sz w:val="22"/>
              </w:rPr>
              <w:t>-</w:t>
            </w:r>
          </w:p>
        </w:tc>
        <w:tc>
          <w:tcPr>
            <w:tcW w:w="1615" w:type="dxa"/>
            <w:tcBorders>
              <w:right w:val="nil"/>
            </w:tcBorders>
          </w:tcPr>
          <w:p w14:paraId="2E550A4D">
            <w:pPr>
              <w:pStyle w:val="16"/>
              <w:spacing w:before="100"/>
              <w:ind w:left="19"/>
              <w:jc w:val="center"/>
              <w:rPr>
                <w:rFonts w:ascii="Arial MT"/>
                <w:sz w:val="22"/>
              </w:rPr>
            </w:pPr>
            <w:r>
              <w:rPr>
                <w:rFonts w:ascii="Arial MT"/>
                <w:sz w:val="22"/>
              </w:rPr>
              <w:t>-</w:t>
            </w:r>
          </w:p>
        </w:tc>
      </w:tr>
      <w:tr w14:paraId="493F3E1D">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101CEC5C">
            <w:pPr>
              <w:pStyle w:val="16"/>
              <w:spacing w:before="100"/>
              <w:ind w:left="107"/>
              <w:rPr>
                <w:rFonts w:ascii="Arial MT"/>
                <w:sz w:val="22"/>
              </w:rPr>
            </w:pPr>
            <w:r>
              <w:rPr>
                <w:rFonts w:ascii="Arial MT"/>
                <w:sz w:val="22"/>
              </w:rPr>
              <w:t>Won't</w:t>
            </w:r>
            <w:r>
              <w:rPr>
                <w:rFonts w:ascii="Arial MT"/>
                <w:spacing w:val="-5"/>
                <w:sz w:val="22"/>
              </w:rPr>
              <w:t xml:space="preserve"> Fix</w:t>
            </w:r>
          </w:p>
        </w:tc>
        <w:tc>
          <w:tcPr>
            <w:tcW w:w="1306" w:type="dxa"/>
          </w:tcPr>
          <w:p w14:paraId="05B83CAD">
            <w:pPr>
              <w:pStyle w:val="16"/>
              <w:spacing w:before="100"/>
              <w:ind w:left="36"/>
              <w:jc w:val="center"/>
              <w:rPr>
                <w:rFonts w:ascii="Arial MT"/>
                <w:sz w:val="22"/>
              </w:rPr>
            </w:pPr>
            <w:r>
              <w:rPr>
                <w:rFonts w:ascii="Arial MT"/>
                <w:sz w:val="22"/>
              </w:rPr>
              <w:t>-</w:t>
            </w:r>
          </w:p>
        </w:tc>
        <w:tc>
          <w:tcPr>
            <w:tcW w:w="1606" w:type="dxa"/>
          </w:tcPr>
          <w:p w14:paraId="21130F79">
            <w:pPr>
              <w:pStyle w:val="16"/>
              <w:spacing w:before="100"/>
              <w:ind w:left="37"/>
              <w:jc w:val="center"/>
              <w:rPr>
                <w:rFonts w:ascii="Arial MT"/>
                <w:sz w:val="22"/>
              </w:rPr>
            </w:pPr>
            <w:r>
              <w:rPr>
                <w:rFonts w:ascii="Arial MT"/>
                <w:sz w:val="22"/>
              </w:rPr>
              <w:t>-</w:t>
            </w:r>
          </w:p>
        </w:tc>
        <w:tc>
          <w:tcPr>
            <w:tcW w:w="1608" w:type="dxa"/>
          </w:tcPr>
          <w:p w14:paraId="38498D42">
            <w:pPr>
              <w:pStyle w:val="16"/>
              <w:spacing w:before="100"/>
              <w:ind w:left="40"/>
              <w:jc w:val="center"/>
              <w:rPr>
                <w:rFonts w:ascii="Arial MT"/>
                <w:sz w:val="22"/>
              </w:rPr>
            </w:pPr>
            <w:r>
              <w:rPr>
                <w:rFonts w:ascii="Arial MT"/>
                <w:sz w:val="22"/>
              </w:rPr>
              <w:t>-</w:t>
            </w:r>
          </w:p>
        </w:tc>
        <w:tc>
          <w:tcPr>
            <w:tcW w:w="1606" w:type="dxa"/>
          </w:tcPr>
          <w:p w14:paraId="3D383802">
            <w:pPr>
              <w:pStyle w:val="16"/>
              <w:spacing w:before="100"/>
              <w:ind w:left="38"/>
              <w:jc w:val="center"/>
              <w:rPr>
                <w:rFonts w:ascii="Arial MT"/>
                <w:sz w:val="22"/>
              </w:rPr>
            </w:pPr>
            <w:r>
              <w:rPr>
                <w:rFonts w:ascii="Arial MT"/>
                <w:sz w:val="22"/>
              </w:rPr>
              <w:t>-</w:t>
            </w:r>
          </w:p>
        </w:tc>
        <w:tc>
          <w:tcPr>
            <w:tcW w:w="1615" w:type="dxa"/>
            <w:tcBorders>
              <w:right w:val="nil"/>
            </w:tcBorders>
          </w:tcPr>
          <w:p w14:paraId="734D0560">
            <w:pPr>
              <w:pStyle w:val="16"/>
              <w:spacing w:before="100"/>
              <w:ind w:left="19"/>
              <w:jc w:val="center"/>
              <w:rPr>
                <w:rFonts w:ascii="Arial MT"/>
                <w:sz w:val="22"/>
              </w:rPr>
            </w:pPr>
            <w:r>
              <w:rPr>
                <w:rFonts w:ascii="Arial MT"/>
                <w:sz w:val="22"/>
              </w:rPr>
              <w:t>-</w:t>
            </w:r>
          </w:p>
        </w:tc>
      </w:tr>
      <w:tr w14:paraId="36D5F49A">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93" w:hRule="atLeast"/>
        </w:trPr>
        <w:tc>
          <w:tcPr>
            <w:tcW w:w="1915" w:type="dxa"/>
            <w:tcBorders>
              <w:left w:val="nil"/>
              <w:bottom w:val="nil"/>
            </w:tcBorders>
          </w:tcPr>
          <w:p w14:paraId="5FAB7AEE">
            <w:pPr>
              <w:pStyle w:val="16"/>
              <w:spacing w:before="103"/>
              <w:ind w:left="98"/>
              <w:rPr>
                <w:rFonts w:ascii="Arial MT"/>
                <w:sz w:val="22"/>
              </w:rPr>
            </w:pPr>
            <w:r>
              <w:rPr>
                <w:rFonts w:ascii="Arial MT"/>
                <w:spacing w:val="-2"/>
                <w:sz w:val="22"/>
              </w:rPr>
              <w:t>Totals</w:t>
            </w:r>
          </w:p>
        </w:tc>
        <w:tc>
          <w:tcPr>
            <w:tcW w:w="1306" w:type="dxa"/>
            <w:tcBorders>
              <w:bottom w:val="nil"/>
            </w:tcBorders>
          </w:tcPr>
          <w:p w14:paraId="76833F00">
            <w:pPr>
              <w:pStyle w:val="16"/>
              <w:spacing w:before="103"/>
              <w:ind w:left="38"/>
              <w:jc w:val="center"/>
              <w:rPr>
                <w:rFonts w:ascii="Arial MT"/>
                <w:sz w:val="22"/>
              </w:rPr>
            </w:pPr>
            <w:r>
              <w:rPr>
                <w:rFonts w:ascii="Arial MT"/>
                <w:sz w:val="22"/>
              </w:rPr>
              <w:t>-</w:t>
            </w:r>
          </w:p>
        </w:tc>
        <w:tc>
          <w:tcPr>
            <w:tcW w:w="1606" w:type="dxa"/>
            <w:tcBorders>
              <w:bottom w:val="nil"/>
            </w:tcBorders>
          </w:tcPr>
          <w:p w14:paraId="3DBEFFD2">
            <w:pPr>
              <w:pStyle w:val="16"/>
              <w:spacing w:before="103"/>
              <w:ind w:left="40"/>
              <w:jc w:val="center"/>
              <w:rPr>
                <w:rFonts w:ascii="Arial MT"/>
                <w:sz w:val="22"/>
              </w:rPr>
            </w:pPr>
            <w:r>
              <w:rPr>
                <w:rFonts w:ascii="Arial MT"/>
                <w:sz w:val="22"/>
              </w:rPr>
              <w:t>-</w:t>
            </w:r>
          </w:p>
        </w:tc>
        <w:tc>
          <w:tcPr>
            <w:tcW w:w="1608" w:type="dxa"/>
            <w:tcBorders>
              <w:bottom w:val="nil"/>
            </w:tcBorders>
          </w:tcPr>
          <w:p w14:paraId="03140624">
            <w:pPr>
              <w:pStyle w:val="16"/>
              <w:spacing w:before="103"/>
              <w:ind w:left="42"/>
              <w:jc w:val="center"/>
              <w:rPr>
                <w:rFonts w:ascii="Arial MT"/>
                <w:sz w:val="22"/>
              </w:rPr>
            </w:pPr>
            <w:r>
              <w:rPr>
                <w:rFonts w:ascii="Arial MT"/>
                <w:sz w:val="22"/>
              </w:rPr>
              <w:t>-</w:t>
            </w:r>
          </w:p>
        </w:tc>
        <w:tc>
          <w:tcPr>
            <w:tcW w:w="1606" w:type="dxa"/>
            <w:tcBorders>
              <w:bottom w:val="nil"/>
            </w:tcBorders>
          </w:tcPr>
          <w:p w14:paraId="40A7B4B1">
            <w:pPr>
              <w:pStyle w:val="16"/>
              <w:spacing w:before="103"/>
              <w:ind w:left="41"/>
              <w:jc w:val="center"/>
              <w:rPr>
                <w:rFonts w:ascii="Arial MT"/>
                <w:sz w:val="22"/>
              </w:rPr>
            </w:pPr>
            <w:r>
              <w:rPr>
                <w:rFonts w:ascii="Arial MT"/>
                <w:sz w:val="22"/>
              </w:rPr>
              <w:t>-</w:t>
            </w:r>
          </w:p>
        </w:tc>
        <w:tc>
          <w:tcPr>
            <w:tcW w:w="1615" w:type="dxa"/>
            <w:tcBorders>
              <w:bottom w:val="nil"/>
              <w:right w:val="nil"/>
            </w:tcBorders>
          </w:tcPr>
          <w:p w14:paraId="2217CDD0">
            <w:pPr>
              <w:pStyle w:val="16"/>
              <w:spacing w:before="103"/>
              <w:ind w:left="31"/>
              <w:jc w:val="center"/>
              <w:rPr>
                <w:rFonts w:ascii="Arial MT"/>
                <w:sz w:val="22"/>
              </w:rPr>
            </w:pPr>
            <w:r>
              <w:rPr>
                <w:rFonts w:ascii="Arial MT"/>
                <w:sz w:val="22"/>
              </w:rPr>
              <w:t>-</w:t>
            </w:r>
          </w:p>
        </w:tc>
      </w:tr>
    </w:tbl>
    <w:p w14:paraId="586B7DE5">
      <w:pPr>
        <w:pStyle w:val="13"/>
        <w:rPr>
          <w:rFonts w:ascii="Arial MT"/>
          <w:sz w:val="22"/>
        </w:rPr>
      </w:pPr>
    </w:p>
    <w:p w14:paraId="7BB7D45D">
      <w:pPr>
        <w:pStyle w:val="13"/>
        <w:rPr>
          <w:rFonts w:ascii="Arial MT"/>
          <w:sz w:val="22"/>
        </w:rPr>
      </w:pPr>
    </w:p>
    <w:p w14:paraId="0C4DE5F1">
      <w:pPr>
        <w:pStyle w:val="13"/>
        <w:spacing w:before="203"/>
        <w:rPr>
          <w:rFonts w:ascii="Arial MT"/>
          <w:sz w:val="22"/>
        </w:rPr>
      </w:pPr>
    </w:p>
    <w:p w14:paraId="17AEED30">
      <w:pPr>
        <w:pStyle w:val="5"/>
        <w:numPr>
          <w:ilvl w:val="0"/>
          <w:numId w:val="19"/>
        </w:numPr>
        <w:tabs>
          <w:tab w:val="left" w:pos="716"/>
        </w:tabs>
        <w:spacing w:before="0" w:after="0" w:line="240" w:lineRule="auto"/>
        <w:ind w:left="716" w:right="0" w:hanging="361"/>
        <w:jc w:val="left"/>
        <w:rPr>
          <w:rFonts w:ascii="Arial"/>
        </w:rPr>
      </w:pPr>
      <w:r>
        <w:rPr>
          <w:rFonts w:ascii="Arial"/>
          <w:color w:val="933634"/>
        </w:rPr>
        <w:t>Test</w:t>
      </w:r>
      <w:r>
        <w:rPr>
          <w:rFonts w:ascii="Arial"/>
          <w:color w:val="933634"/>
          <w:spacing w:val="-7"/>
        </w:rPr>
        <w:t xml:space="preserve"> </w:t>
      </w:r>
      <w:r>
        <w:rPr>
          <w:rFonts w:ascii="Arial"/>
          <w:color w:val="933634"/>
        </w:rPr>
        <w:t>Case</w:t>
      </w:r>
      <w:r>
        <w:rPr>
          <w:rFonts w:ascii="Arial"/>
          <w:color w:val="933634"/>
          <w:spacing w:val="-5"/>
        </w:rPr>
        <w:t xml:space="preserve"> </w:t>
      </w:r>
      <w:r>
        <w:rPr>
          <w:rFonts w:ascii="Arial"/>
          <w:color w:val="933634"/>
          <w:spacing w:val="-2"/>
        </w:rPr>
        <w:t>Analysis</w:t>
      </w:r>
    </w:p>
    <w:p w14:paraId="0493C67F">
      <w:pPr>
        <w:spacing w:before="174" w:after="42"/>
        <w:ind w:left="722" w:right="0" w:firstLine="0"/>
        <w:jc w:val="left"/>
        <w:rPr>
          <w:rFonts w:ascii="Arial MT"/>
          <w:sz w:val="22"/>
        </w:rPr>
      </w:pPr>
      <w:r>
        <w:rPr>
          <w:rFonts w:ascii="Arial MT"/>
          <w:sz w:val="22"/>
        </w:rPr>
        <w:t>This</w:t>
      </w:r>
      <w:r>
        <w:rPr>
          <w:rFonts w:ascii="Arial MT"/>
          <w:spacing w:val="-12"/>
          <w:sz w:val="22"/>
        </w:rPr>
        <w:t xml:space="preserve"> </w:t>
      </w:r>
      <w:r>
        <w:rPr>
          <w:rFonts w:ascii="Arial MT"/>
          <w:sz w:val="22"/>
        </w:rPr>
        <w:t>report</w:t>
      </w:r>
      <w:r>
        <w:rPr>
          <w:rFonts w:ascii="Arial MT"/>
          <w:spacing w:val="-8"/>
          <w:sz w:val="22"/>
        </w:rPr>
        <w:t xml:space="preserve"> </w:t>
      </w:r>
      <w:r>
        <w:rPr>
          <w:rFonts w:ascii="Arial MT"/>
          <w:sz w:val="22"/>
        </w:rPr>
        <w:t>shows</w:t>
      </w:r>
      <w:r>
        <w:rPr>
          <w:rFonts w:ascii="Arial MT"/>
          <w:spacing w:val="-10"/>
          <w:sz w:val="22"/>
        </w:rPr>
        <w:t xml:space="preserve"> </w:t>
      </w:r>
      <w:r>
        <w:rPr>
          <w:rFonts w:ascii="Arial MT"/>
          <w:sz w:val="22"/>
        </w:rPr>
        <w:t>the</w:t>
      </w:r>
      <w:r>
        <w:rPr>
          <w:rFonts w:ascii="Arial MT"/>
          <w:spacing w:val="-11"/>
          <w:sz w:val="22"/>
        </w:rPr>
        <w:t xml:space="preserve"> </w:t>
      </w:r>
      <w:r>
        <w:rPr>
          <w:rFonts w:ascii="Arial MT"/>
          <w:sz w:val="22"/>
        </w:rPr>
        <w:t>number</w:t>
      </w:r>
      <w:r>
        <w:rPr>
          <w:rFonts w:ascii="Arial MT"/>
          <w:spacing w:val="-7"/>
          <w:sz w:val="22"/>
        </w:rPr>
        <w:t xml:space="preserve"> </w:t>
      </w:r>
      <w:r>
        <w:rPr>
          <w:rFonts w:ascii="Arial MT"/>
          <w:sz w:val="22"/>
        </w:rPr>
        <w:t>of</w:t>
      </w:r>
      <w:r>
        <w:rPr>
          <w:rFonts w:ascii="Arial MT"/>
          <w:spacing w:val="-9"/>
          <w:sz w:val="22"/>
        </w:rPr>
        <w:t xml:space="preserve"> </w:t>
      </w:r>
      <w:r>
        <w:rPr>
          <w:rFonts w:ascii="Arial MT"/>
          <w:sz w:val="22"/>
        </w:rPr>
        <w:t>test</w:t>
      </w:r>
      <w:r>
        <w:rPr>
          <w:rFonts w:ascii="Arial MT"/>
          <w:spacing w:val="-10"/>
          <w:sz w:val="22"/>
        </w:rPr>
        <w:t xml:space="preserve"> </w:t>
      </w:r>
      <w:r>
        <w:rPr>
          <w:rFonts w:ascii="Arial MT"/>
          <w:sz w:val="22"/>
        </w:rPr>
        <w:t>cases</w:t>
      </w:r>
      <w:r>
        <w:rPr>
          <w:rFonts w:ascii="Arial MT"/>
          <w:spacing w:val="-10"/>
          <w:sz w:val="22"/>
        </w:rPr>
        <w:t xml:space="preserve"> </w:t>
      </w:r>
      <w:r>
        <w:rPr>
          <w:rFonts w:ascii="Arial MT"/>
          <w:sz w:val="22"/>
        </w:rPr>
        <w:t>that</w:t>
      </w:r>
      <w:r>
        <w:rPr>
          <w:rFonts w:ascii="Arial MT"/>
          <w:spacing w:val="-9"/>
          <w:sz w:val="22"/>
        </w:rPr>
        <w:t xml:space="preserve"> </w:t>
      </w:r>
      <w:r>
        <w:rPr>
          <w:rFonts w:ascii="Arial MT"/>
          <w:sz w:val="22"/>
        </w:rPr>
        <w:t>have</w:t>
      </w:r>
      <w:r>
        <w:rPr>
          <w:rFonts w:ascii="Arial MT"/>
          <w:spacing w:val="-9"/>
          <w:sz w:val="22"/>
        </w:rPr>
        <w:t xml:space="preserve"> </w:t>
      </w:r>
      <w:r>
        <w:rPr>
          <w:rFonts w:ascii="Arial MT"/>
          <w:sz w:val="22"/>
        </w:rPr>
        <w:t>passed,</w:t>
      </w:r>
      <w:r>
        <w:rPr>
          <w:rFonts w:ascii="Arial MT"/>
          <w:spacing w:val="-7"/>
          <w:sz w:val="22"/>
        </w:rPr>
        <w:t xml:space="preserve"> </w:t>
      </w:r>
      <w:r>
        <w:rPr>
          <w:rFonts w:ascii="Arial MT"/>
          <w:sz w:val="22"/>
        </w:rPr>
        <w:t>failed,</w:t>
      </w:r>
      <w:r>
        <w:rPr>
          <w:rFonts w:ascii="Arial MT"/>
          <w:spacing w:val="-6"/>
          <w:sz w:val="22"/>
        </w:rPr>
        <w:t xml:space="preserve"> </w:t>
      </w:r>
      <w:r>
        <w:rPr>
          <w:rFonts w:ascii="Arial MT"/>
          <w:sz w:val="22"/>
        </w:rPr>
        <w:t>and</w:t>
      </w:r>
      <w:r>
        <w:rPr>
          <w:rFonts w:ascii="Arial MT"/>
          <w:spacing w:val="-8"/>
          <w:sz w:val="22"/>
        </w:rPr>
        <w:t xml:space="preserve"> </w:t>
      </w:r>
      <w:r>
        <w:rPr>
          <w:rFonts w:ascii="Arial MT"/>
          <w:spacing w:val="-2"/>
          <w:sz w:val="22"/>
        </w:rPr>
        <w:t>untested</w:t>
      </w:r>
    </w:p>
    <w:tbl>
      <w:tblPr>
        <w:tblStyle w:val="12"/>
        <w:tblW w:w="0" w:type="auto"/>
        <w:tblInd w:w="36"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5084"/>
        <w:gridCol w:w="1485"/>
        <w:gridCol w:w="1440"/>
        <w:gridCol w:w="885"/>
        <w:gridCol w:w="761"/>
      </w:tblGrid>
      <w:tr w14:paraId="4159E1F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53" w:hRule="atLeast"/>
        </w:trPr>
        <w:tc>
          <w:tcPr>
            <w:tcW w:w="5084" w:type="dxa"/>
            <w:tcBorders>
              <w:top w:val="nil"/>
              <w:left w:val="nil"/>
            </w:tcBorders>
            <w:shd w:val="clear" w:color="auto" w:fill="F1F1F1"/>
          </w:tcPr>
          <w:p w14:paraId="1BE6822C">
            <w:pPr>
              <w:pStyle w:val="16"/>
              <w:spacing w:before="119"/>
              <w:ind w:left="122"/>
              <w:rPr>
                <w:rFonts w:ascii="Arial"/>
                <w:b/>
                <w:sz w:val="20"/>
              </w:rPr>
            </w:pPr>
            <w:r>
              <w:rPr>
                <w:rFonts w:ascii="Arial"/>
                <w:b/>
                <w:color w:val="424242"/>
                <w:spacing w:val="-2"/>
                <w:sz w:val="20"/>
              </w:rPr>
              <w:t>Section</w:t>
            </w:r>
          </w:p>
        </w:tc>
        <w:tc>
          <w:tcPr>
            <w:tcW w:w="1485" w:type="dxa"/>
            <w:tcBorders>
              <w:top w:val="nil"/>
            </w:tcBorders>
            <w:shd w:val="clear" w:color="auto" w:fill="F1F1F1"/>
          </w:tcPr>
          <w:p w14:paraId="60C3EDFD">
            <w:pPr>
              <w:pStyle w:val="16"/>
              <w:spacing w:before="119"/>
              <w:ind w:left="40" w:right="48"/>
              <w:jc w:val="center"/>
              <w:rPr>
                <w:rFonts w:ascii="Arial"/>
                <w:b/>
                <w:sz w:val="20"/>
              </w:rPr>
            </w:pPr>
            <w:r>
              <w:rPr>
                <w:rFonts w:ascii="Arial"/>
                <w:b/>
                <w:color w:val="424242"/>
                <w:sz w:val="20"/>
              </w:rPr>
              <w:t>Total</w:t>
            </w:r>
            <w:r>
              <w:rPr>
                <w:rFonts w:ascii="Arial"/>
                <w:b/>
                <w:color w:val="424242"/>
                <w:spacing w:val="-8"/>
                <w:sz w:val="20"/>
              </w:rPr>
              <w:t xml:space="preserve"> </w:t>
            </w:r>
            <w:r>
              <w:rPr>
                <w:rFonts w:ascii="Arial"/>
                <w:b/>
                <w:color w:val="424242"/>
                <w:spacing w:val="-2"/>
                <w:sz w:val="20"/>
              </w:rPr>
              <w:t>Cases</w:t>
            </w:r>
          </w:p>
        </w:tc>
        <w:tc>
          <w:tcPr>
            <w:tcW w:w="1440" w:type="dxa"/>
            <w:tcBorders>
              <w:top w:val="nil"/>
            </w:tcBorders>
            <w:shd w:val="clear" w:color="auto" w:fill="F1F1F1"/>
          </w:tcPr>
          <w:p w14:paraId="7908481F">
            <w:pPr>
              <w:pStyle w:val="16"/>
              <w:spacing w:before="119"/>
              <w:ind w:left="28" w:right="51"/>
              <w:jc w:val="center"/>
              <w:rPr>
                <w:rFonts w:ascii="Arial"/>
                <w:b/>
                <w:sz w:val="20"/>
              </w:rPr>
            </w:pPr>
            <w:r>
              <w:rPr>
                <w:rFonts w:ascii="Arial"/>
                <w:b/>
                <w:color w:val="424242"/>
                <w:sz w:val="20"/>
              </w:rPr>
              <w:t>Not</w:t>
            </w:r>
            <w:r>
              <w:rPr>
                <w:rFonts w:ascii="Arial"/>
                <w:b/>
                <w:color w:val="424242"/>
                <w:spacing w:val="-6"/>
                <w:sz w:val="20"/>
              </w:rPr>
              <w:t xml:space="preserve"> </w:t>
            </w:r>
            <w:r>
              <w:rPr>
                <w:rFonts w:ascii="Arial"/>
                <w:b/>
                <w:color w:val="424242"/>
                <w:spacing w:val="-2"/>
                <w:sz w:val="20"/>
              </w:rPr>
              <w:t>Tested</w:t>
            </w:r>
          </w:p>
        </w:tc>
        <w:tc>
          <w:tcPr>
            <w:tcW w:w="885" w:type="dxa"/>
            <w:tcBorders>
              <w:top w:val="nil"/>
            </w:tcBorders>
            <w:shd w:val="clear" w:color="auto" w:fill="F1F1F1"/>
          </w:tcPr>
          <w:p w14:paraId="41951B24">
            <w:pPr>
              <w:pStyle w:val="16"/>
              <w:spacing w:before="119"/>
              <w:ind w:left="40" w:right="46"/>
              <w:jc w:val="center"/>
              <w:rPr>
                <w:rFonts w:ascii="Arial"/>
                <w:b/>
                <w:sz w:val="20"/>
              </w:rPr>
            </w:pPr>
            <w:r>
              <w:rPr>
                <w:rFonts w:ascii="Arial"/>
                <w:b/>
                <w:color w:val="424242"/>
                <w:spacing w:val="-4"/>
                <w:sz w:val="20"/>
              </w:rPr>
              <w:t>Fail</w:t>
            </w:r>
          </w:p>
        </w:tc>
        <w:tc>
          <w:tcPr>
            <w:tcW w:w="761" w:type="dxa"/>
            <w:tcBorders>
              <w:top w:val="nil"/>
              <w:right w:val="nil"/>
            </w:tcBorders>
            <w:shd w:val="clear" w:color="auto" w:fill="F1F1F1"/>
          </w:tcPr>
          <w:p w14:paraId="12EECDAC">
            <w:pPr>
              <w:pStyle w:val="16"/>
              <w:spacing w:before="119"/>
              <w:ind w:left="15" w:right="47"/>
              <w:jc w:val="center"/>
              <w:rPr>
                <w:rFonts w:ascii="Arial"/>
                <w:b/>
                <w:sz w:val="20"/>
              </w:rPr>
            </w:pPr>
            <w:r>
              <w:rPr>
                <w:rFonts w:ascii="Arial"/>
                <w:b/>
                <w:color w:val="424242"/>
                <w:spacing w:val="-4"/>
                <w:sz w:val="20"/>
              </w:rPr>
              <w:t>Pass</w:t>
            </w:r>
          </w:p>
        </w:tc>
      </w:tr>
      <w:tr w14:paraId="7B246E4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5084" w:type="dxa"/>
            <w:tcBorders>
              <w:left w:val="nil"/>
            </w:tcBorders>
          </w:tcPr>
          <w:p w14:paraId="3D2B59DD">
            <w:pPr>
              <w:pStyle w:val="16"/>
              <w:spacing w:before="107"/>
              <w:ind w:left="122"/>
              <w:rPr>
                <w:rFonts w:ascii="Arial MT"/>
                <w:sz w:val="22"/>
              </w:rPr>
            </w:pPr>
            <w:r>
              <w:rPr>
                <w:rFonts w:ascii="Arial MT"/>
                <w:sz w:val="22"/>
              </w:rPr>
              <w:t>Wi-Fi</w:t>
            </w:r>
            <w:r>
              <w:rPr>
                <w:rFonts w:ascii="Arial MT"/>
                <w:spacing w:val="-5"/>
                <w:sz w:val="22"/>
              </w:rPr>
              <w:t xml:space="preserve"> </w:t>
            </w:r>
            <w:r>
              <w:rPr>
                <w:rFonts w:ascii="Arial MT"/>
                <w:spacing w:val="-2"/>
                <w:sz w:val="22"/>
              </w:rPr>
              <w:t>Classification</w:t>
            </w:r>
          </w:p>
        </w:tc>
        <w:tc>
          <w:tcPr>
            <w:tcW w:w="1485" w:type="dxa"/>
          </w:tcPr>
          <w:p w14:paraId="7B925169">
            <w:pPr>
              <w:pStyle w:val="16"/>
              <w:spacing w:before="107"/>
              <w:ind w:left="46" w:right="8"/>
              <w:jc w:val="center"/>
              <w:rPr>
                <w:rFonts w:ascii="Arial MT"/>
                <w:sz w:val="22"/>
              </w:rPr>
            </w:pPr>
            <w:r>
              <w:rPr>
                <w:rFonts w:ascii="Arial MT"/>
                <w:spacing w:val="-10"/>
                <w:sz w:val="22"/>
              </w:rPr>
              <w:t>1</w:t>
            </w:r>
          </w:p>
        </w:tc>
        <w:tc>
          <w:tcPr>
            <w:tcW w:w="1440" w:type="dxa"/>
          </w:tcPr>
          <w:p w14:paraId="582EDD72">
            <w:pPr>
              <w:pStyle w:val="16"/>
              <w:spacing w:before="107"/>
              <w:ind w:left="51" w:right="23"/>
              <w:jc w:val="center"/>
              <w:rPr>
                <w:rFonts w:ascii="Arial MT"/>
                <w:sz w:val="22"/>
              </w:rPr>
            </w:pPr>
            <w:r>
              <w:rPr>
                <w:rFonts w:ascii="Arial MT"/>
                <w:spacing w:val="-10"/>
                <w:sz w:val="22"/>
              </w:rPr>
              <w:t>0</w:t>
            </w:r>
          </w:p>
        </w:tc>
        <w:tc>
          <w:tcPr>
            <w:tcW w:w="885" w:type="dxa"/>
          </w:tcPr>
          <w:p w14:paraId="5F0763FF">
            <w:pPr>
              <w:pStyle w:val="16"/>
              <w:spacing w:before="107"/>
              <w:ind w:left="46" w:right="6"/>
              <w:jc w:val="center"/>
              <w:rPr>
                <w:rFonts w:ascii="Arial MT"/>
                <w:sz w:val="22"/>
              </w:rPr>
            </w:pPr>
            <w:r>
              <w:rPr>
                <w:rFonts w:ascii="Arial MT"/>
                <w:spacing w:val="-10"/>
                <w:sz w:val="22"/>
              </w:rPr>
              <w:t>0</w:t>
            </w:r>
          </w:p>
        </w:tc>
        <w:tc>
          <w:tcPr>
            <w:tcW w:w="761" w:type="dxa"/>
            <w:tcBorders>
              <w:right w:val="nil"/>
            </w:tcBorders>
          </w:tcPr>
          <w:p w14:paraId="6423D6D2">
            <w:pPr>
              <w:pStyle w:val="16"/>
              <w:spacing w:before="107"/>
              <w:ind w:left="44" w:right="32"/>
              <w:jc w:val="center"/>
              <w:rPr>
                <w:rFonts w:ascii="Arial MT"/>
                <w:sz w:val="22"/>
              </w:rPr>
            </w:pPr>
            <w:r>
              <w:rPr>
                <w:rFonts w:ascii="Arial MT"/>
                <w:spacing w:val="-10"/>
                <w:sz w:val="22"/>
              </w:rPr>
              <w:t>1</w:t>
            </w:r>
          </w:p>
        </w:tc>
      </w:tr>
      <w:tr w14:paraId="1E5A46E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5084" w:type="dxa"/>
            <w:tcBorders>
              <w:left w:val="nil"/>
            </w:tcBorders>
          </w:tcPr>
          <w:p w14:paraId="11AB9C9C">
            <w:pPr>
              <w:pStyle w:val="16"/>
              <w:spacing w:before="107"/>
              <w:ind w:left="122"/>
              <w:rPr>
                <w:rFonts w:ascii="Arial MT"/>
                <w:sz w:val="22"/>
              </w:rPr>
            </w:pPr>
            <w:r>
              <w:rPr>
                <w:rFonts w:ascii="Arial MT"/>
                <w:sz w:val="22"/>
              </w:rPr>
              <w:t>Projector</w:t>
            </w:r>
            <w:r>
              <w:rPr>
                <w:rFonts w:ascii="Arial MT"/>
                <w:spacing w:val="-1"/>
                <w:sz w:val="22"/>
              </w:rPr>
              <w:t xml:space="preserve"> </w:t>
            </w:r>
            <w:r>
              <w:rPr>
                <w:rFonts w:ascii="Arial MT"/>
                <w:spacing w:val="-2"/>
                <w:sz w:val="22"/>
              </w:rPr>
              <w:t>Classification</w:t>
            </w:r>
          </w:p>
        </w:tc>
        <w:tc>
          <w:tcPr>
            <w:tcW w:w="1485" w:type="dxa"/>
          </w:tcPr>
          <w:p w14:paraId="47CC0B23">
            <w:pPr>
              <w:pStyle w:val="16"/>
              <w:spacing w:before="107"/>
              <w:ind w:left="48" w:right="8"/>
              <w:jc w:val="center"/>
              <w:rPr>
                <w:rFonts w:ascii="Arial MT"/>
                <w:sz w:val="22"/>
              </w:rPr>
            </w:pPr>
            <w:r>
              <w:rPr>
                <w:rFonts w:ascii="Arial MT"/>
                <w:spacing w:val="-10"/>
                <w:sz w:val="22"/>
              </w:rPr>
              <w:t>1</w:t>
            </w:r>
          </w:p>
        </w:tc>
        <w:tc>
          <w:tcPr>
            <w:tcW w:w="1440" w:type="dxa"/>
          </w:tcPr>
          <w:p w14:paraId="227C2FFD">
            <w:pPr>
              <w:pStyle w:val="16"/>
              <w:spacing w:before="107"/>
              <w:ind w:left="51" w:right="23"/>
              <w:jc w:val="center"/>
              <w:rPr>
                <w:rFonts w:ascii="Arial MT"/>
                <w:sz w:val="22"/>
              </w:rPr>
            </w:pPr>
            <w:r>
              <w:rPr>
                <w:rFonts w:ascii="Arial MT"/>
                <w:spacing w:val="-10"/>
                <w:sz w:val="22"/>
              </w:rPr>
              <w:t>0</w:t>
            </w:r>
          </w:p>
        </w:tc>
        <w:tc>
          <w:tcPr>
            <w:tcW w:w="885" w:type="dxa"/>
          </w:tcPr>
          <w:p w14:paraId="46A7E6D8">
            <w:pPr>
              <w:pStyle w:val="16"/>
              <w:spacing w:before="107"/>
              <w:ind w:left="46" w:right="6"/>
              <w:jc w:val="center"/>
              <w:rPr>
                <w:rFonts w:ascii="Arial MT"/>
                <w:sz w:val="22"/>
              </w:rPr>
            </w:pPr>
            <w:r>
              <w:rPr>
                <w:rFonts w:ascii="Arial MT"/>
                <w:spacing w:val="-10"/>
                <w:sz w:val="22"/>
              </w:rPr>
              <w:t>0</w:t>
            </w:r>
          </w:p>
        </w:tc>
        <w:tc>
          <w:tcPr>
            <w:tcW w:w="761" w:type="dxa"/>
            <w:tcBorders>
              <w:right w:val="nil"/>
            </w:tcBorders>
          </w:tcPr>
          <w:p w14:paraId="7CC7EBE5">
            <w:pPr>
              <w:pStyle w:val="16"/>
              <w:spacing w:before="107"/>
              <w:ind w:left="47" w:right="32"/>
              <w:jc w:val="center"/>
              <w:rPr>
                <w:rFonts w:ascii="Arial MT"/>
                <w:sz w:val="22"/>
              </w:rPr>
            </w:pPr>
            <w:r>
              <w:rPr>
                <w:rFonts w:ascii="Arial MT"/>
                <w:spacing w:val="-10"/>
                <w:sz w:val="22"/>
              </w:rPr>
              <w:t>1</w:t>
            </w:r>
          </w:p>
        </w:tc>
      </w:tr>
      <w:tr w14:paraId="3BC32DD5">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5084" w:type="dxa"/>
            <w:tcBorders>
              <w:left w:val="nil"/>
            </w:tcBorders>
          </w:tcPr>
          <w:p w14:paraId="4F87A8B2">
            <w:pPr>
              <w:pStyle w:val="16"/>
              <w:spacing w:before="107"/>
              <w:ind w:left="122"/>
              <w:rPr>
                <w:rFonts w:ascii="Arial MT"/>
                <w:sz w:val="22"/>
              </w:rPr>
            </w:pPr>
            <w:r>
              <w:rPr>
                <w:rFonts w:ascii="Arial MT"/>
                <w:sz w:val="22"/>
              </w:rPr>
              <w:t>Password</w:t>
            </w:r>
            <w:r>
              <w:rPr>
                <w:rFonts w:ascii="Arial MT"/>
                <w:spacing w:val="-8"/>
                <w:sz w:val="22"/>
              </w:rPr>
              <w:t xml:space="preserve"> </w:t>
            </w:r>
            <w:r>
              <w:rPr>
                <w:rFonts w:ascii="Arial MT"/>
                <w:spacing w:val="-2"/>
                <w:sz w:val="22"/>
              </w:rPr>
              <w:t>Classification</w:t>
            </w:r>
          </w:p>
        </w:tc>
        <w:tc>
          <w:tcPr>
            <w:tcW w:w="1485" w:type="dxa"/>
          </w:tcPr>
          <w:p w14:paraId="2E10DE5C">
            <w:pPr>
              <w:pStyle w:val="16"/>
              <w:spacing w:before="107"/>
              <w:ind w:left="46" w:right="8"/>
              <w:jc w:val="center"/>
              <w:rPr>
                <w:rFonts w:ascii="Arial MT"/>
                <w:sz w:val="22"/>
              </w:rPr>
            </w:pPr>
            <w:r>
              <w:rPr>
                <w:rFonts w:ascii="Arial MT"/>
                <w:spacing w:val="-10"/>
                <w:sz w:val="22"/>
              </w:rPr>
              <w:t>1</w:t>
            </w:r>
          </w:p>
        </w:tc>
        <w:tc>
          <w:tcPr>
            <w:tcW w:w="1440" w:type="dxa"/>
          </w:tcPr>
          <w:p w14:paraId="5431B8B7">
            <w:pPr>
              <w:pStyle w:val="16"/>
              <w:spacing w:before="107"/>
              <w:ind w:left="51" w:right="23"/>
              <w:jc w:val="center"/>
              <w:rPr>
                <w:rFonts w:ascii="Arial MT"/>
                <w:sz w:val="22"/>
              </w:rPr>
            </w:pPr>
            <w:r>
              <w:rPr>
                <w:rFonts w:ascii="Arial MT"/>
                <w:spacing w:val="-10"/>
                <w:sz w:val="22"/>
              </w:rPr>
              <w:t>1</w:t>
            </w:r>
          </w:p>
        </w:tc>
        <w:tc>
          <w:tcPr>
            <w:tcW w:w="885" w:type="dxa"/>
          </w:tcPr>
          <w:p w14:paraId="59E72963">
            <w:pPr>
              <w:pStyle w:val="16"/>
              <w:spacing w:before="107"/>
              <w:ind w:left="46" w:right="6"/>
              <w:jc w:val="center"/>
              <w:rPr>
                <w:rFonts w:ascii="Arial MT"/>
                <w:sz w:val="22"/>
              </w:rPr>
            </w:pPr>
            <w:r>
              <w:rPr>
                <w:rFonts w:ascii="Arial MT"/>
                <w:spacing w:val="-10"/>
                <w:sz w:val="22"/>
              </w:rPr>
              <w:t>0</w:t>
            </w:r>
          </w:p>
        </w:tc>
        <w:tc>
          <w:tcPr>
            <w:tcW w:w="761" w:type="dxa"/>
            <w:tcBorders>
              <w:right w:val="nil"/>
            </w:tcBorders>
          </w:tcPr>
          <w:p w14:paraId="36F0B536">
            <w:pPr>
              <w:pStyle w:val="16"/>
              <w:spacing w:before="107"/>
              <w:ind w:left="44" w:right="32"/>
              <w:jc w:val="center"/>
              <w:rPr>
                <w:rFonts w:ascii="Arial MT"/>
                <w:sz w:val="22"/>
              </w:rPr>
            </w:pPr>
            <w:r>
              <w:rPr>
                <w:rFonts w:ascii="Arial MT"/>
                <w:spacing w:val="-10"/>
                <w:sz w:val="22"/>
              </w:rPr>
              <w:t>0</w:t>
            </w:r>
          </w:p>
        </w:tc>
      </w:tr>
      <w:tr w14:paraId="30260BB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5084" w:type="dxa"/>
            <w:tcBorders>
              <w:left w:val="nil"/>
            </w:tcBorders>
          </w:tcPr>
          <w:p w14:paraId="0262481A">
            <w:pPr>
              <w:pStyle w:val="16"/>
              <w:spacing w:before="108"/>
              <w:ind w:left="122"/>
              <w:rPr>
                <w:rFonts w:ascii="Arial MT"/>
                <w:sz w:val="22"/>
              </w:rPr>
            </w:pPr>
            <w:r>
              <w:rPr>
                <w:rFonts w:ascii="Arial MT"/>
                <w:sz w:val="22"/>
              </w:rPr>
              <w:t>Slow</w:t>
            </w:r>
            <w:r>
              <w:rPr>
                <w:rFonts w:ascii="Arial MT"/>
                <w:spacing w:val="-3"/>
                <w:sz w:val="22"/>
              </w:rPr>
              <w:t xml:space="preserve"> </w:t>
            </w:r>
            <w:r>
              <w:rPr>
                <w:rFonts w:ascii="Arial MT"/>
                <w:sz w:val="22"/>
              </w:rPr>
              <w:t>Computer</w:t>
            </w:r>
            <w:r>
              <w:rPr>
                <w:rFonts w:ascii="Arial MT"/>
                <w:spacing w:val="-2"/>
                <w:sz w:val="22"/>
              </w:rPr>
              <w:t xml:space="preserve"> Classification</w:t>
            </w:r>
          </w:p>
        </w:tc>
        <w:tc>
          <w:tcPr>
            <w:tcW w:w="1485" w:type="dxa"/>
          </w:tcPr>
          <w:p w14:paraId="7A3E6660">
            <w:pPr>
              <w:pStyle w:val="16"/>
              <w:spacing w:before="108"/>
              <w:ind w:left="46" w:right="8"/>
              <w:jc w:val="center"/>
              <w:rPr>
                <w:rFonts w:ascii="Arial MT"/>
                <w:sz w:val="22"/>
              </w:rPr>
            </w:pPr>
            <w:r>
              <w:rPr>
                <w:rFonts w:ascii="Arial MT"/>
                <w:spacing w:val="-10"/>
                <w:sz w:val="22"/>
              </w:rPr>
              <w:t>1</w:t>
            </w:r>
          </w:p>
        </w:tc>
        <w:tc>
          <w:tcPr>
            <w:tcW w:w="1440" w:type="dxa"/>
          </w:tcPr>
          <w:p w14:paraId="38C69B08">
            <w:pPr>
              <w:pStyle w:val="16"/>
              <w:spacing w:before="108"/>
              <w:ind w:left="51" w:right="23"/>
              <w:jc w:val="center"/>
              <w:rPr>
                <w:rFonts w:ascii="Arial MT"/>
                <w:sz w:val="22"/>
              </w:rPr>
            </w:pPr>
            <w:r>
              <w:rPr>
                <w:rFonts w:ascii="Arial MT"/>
                <w:spacing w:val="-10"/>
                <w:sz w:val="22"/>
              </w:rPr>
              <w:t>1</w:t>
            </w:r>
          </w:p>
        </w:tc>
        <w:tc>
          <w:tcPr>
            <w:tcW w:w="885" w:type="dxa"/>
          </w:tcPr>
          <w:p w14:paraId="2FBD89DB">
            <w:pPr>
              <w:pStyle w:val="16"/>
              <w:spacing w:before="108"/>
              <w:ind w:left="46" w:right="6"/>
              <w:jc w:val="center"/>
              <w:rPr>
                <w:rFonts w:ascii="Arial MT"/>
                <w:sz w:val="22"/>
              </w:rPr>
            </w:pPr>
            <w:r>
              <w:rPr>
                <w:rFonts w:ascii="Arial MT"/>
                <w:spacing w:val="-10"/>
                <w:sz w:val="22"/>
              </w:rPr>
              <w:t>0</w:t>
            </w:r>
          </w:p>
        </w:tc>
        <w:tc>
          <w:tcPr>
            <w:tcW w:w="761" w:type="dxa"/>
            <w:tcBorders>
              <w:right w:val="nil"/>
            </w:tcBorders>
          </w:tcPr>
          <w:p w14:paraId="06E5884A">
            <w:pPr>
              <w:pStyle w:val="16"/>
              <w:spacing w:before="108"/>
              <w:ind w:left="44" w:right="32"/>
              <w:jc w:val="center"/>
              <w:rPr>
                <w:rFonts w:ascii="Arial MT"/>
                <w:sz w:val="22"/>
              </w:rPr>
            </w:pPr>
            <w:r>
              <w:rPr>
                <w:rFonts w:ascii="Arial MT"/>
                <w:spacing w:val="-10"/>
                <w:sz w:val="22"/>
              </w:rPr>
              <w:t>0</w:t>
            </w:r>
          </w:p>
        </w:tc>
      </w:tr>
    </w:tbl>
    <w:p w14:paraId="5330E11C">
      <w:pPr>
        <w:pStyle w:val="16"/>
        <w:spacing w:after="0"/>
        <w:jc w:val="center"/>
        <w:rPr>
          <w:rFonts w:ascii="Arial MT"/>
          <w:sz w:val="22"/>
        </w:rPr>
        <w:sectPr>
          <w:pgSz w:w="11930" w:h="16860"/>
          <w:pgMar w:top="1940" w:right="992" w:bottom="280" w:left="1133" w:header="720" w:footer="720" w:gutter="0"/>
          <w:cols w:space="720" w:num="1"/>
        </w:sectPr>
      </w:pPr>
    </w:p>
    <w:p w14:paraId="037078A8">
      <w:pPr>
        <w:pStyle w:val="13"/>
        <w:spacing w:before="2"/>
        <w:rPr>
          <w:rFonts w:ascii="Arial MT"/>
          <w:sz w:val="5"/>
        </w:rPr>
      </w:pPr>
    </w:p>
    <w:tbl>
      <w:tblPr>
        <w:tblStyle w:val="12"/>
        <w:tblW w:w="0" w:type="auto"/>
        <w:tblInd w:w="50"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5070"/>
        <w:gridCol w:w="1486"/>
        <w:gridCol w:w="1441"/>
        <w:gridCol w:w="886"/>
        <w:gridCol w:w="762"/>
      </w:tblGrid>
      <w:tr w14:paraId="07AB1A6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5070" w:type="dxa"/>
            <w:tcBorders>
              <w:left w:val="nil"/>
            </w:tcBorders>
          </w:tcPr>
          <w:p w14:paraId="56F391F5">
            <w:pPr>
              <w:pStyle w:val="16"/>
              <w:spacing w:before="107"/>
              <w:ind w:left="108"/>
              <w:rPr>
                <w:rFonts w:ascii="Arial MT"/>
                <w:sz w:val="22"/>
              </w:rPr>
            </w:pPr>
            <w:r>
              <w:rPr>
                <w:rFonts w:ascii="Arial MT"/>
                <w:sz w:val="22"/>
              </w:rPr>
              <w:t>Email</w:t>
            </w:r>
            <w:r>
              <w:rPr>
                <w:rFonts w:ascii="Arial MT"/>
                <w:spacing w:val="-5"/>
                <w:sz w:val="22"/>
              </w:rPr>
              <w:t xml:space="preserve"> </w:t>
            </w:r>
            <w:r>
              <w:rPr>
                <w:rFonts w:ascii="Arial MT"/>
                <w:spacing w:val="-2"/>
                <w:sz w:val="22"/>
              </w:rPr>
              <w:t>Notification</w:t>
            </w:r>
          </w:p>
        </w:tc>
        <w:tc>
          <w:tcPr>
            <w:tcW w:w="1486" w:type="dxa"/>
          </w:tcPr>
          <w:p w14:paraId="7BA4329A">
            <w:pPr>
              <w:pStyle w:val="16"/>
              <w:spacing w:before="107"/>
              <w:ind w:left="36"/>
              <w:jc w:val="center"/>
              <w:rPr>
                <w:rFonts w:ascii="Arial MT"/>
                <w:sz w:val="22"/>
              </w:rPr>
            </w:pPr>
            <w:r>
              <w:rPr>
                <w:rFonts w:ascii="Arial MT"/>
                <w:spacing w:val="-10"/>
                <w:sz w:val="22"/>
              </w:rPr>
              <w:t>2</w:t>
            </w:r>
          </w:p>
        </w:tc>
        <w:tc>
          <w:tcPr>
            <w:tcW w:w="1441" w:type="dxa"/>
          </w:tcPr>
          <w:p w14:paraId="06738C3D">
            <w:pPr>
              <w:pStyle w:val="16"/>
              <w:spacing w:before="107"/>
              <w:ind w:left="24"/>
              <w:jc w:val="center"/>
              <w:rPr>
                <w:rFonts w:ascii="Arial MT"/>
                <w:sz w:val="22"/>
              </w:rPr>
            </w:pPr>
            <w:r>
              <w:rPr>
                <w:rFonts w:ascii="Arial MT"/>
                <w:spacing w:val="-10"/>
                <w:sz w:val="22"/>
              </w:rPr>
              <w:t>0</w:t>
            </w:r>
          </w:p>
        </w:tc>
        <w:tc>
          <w:tcPr>
            <w:tcW w:w="886" w:type="dxa"/>
          </w:tcPr>
          <w:p w14:paraId="43A345A9">
            <w:pPr>
              <w:pStyle w:val="16"/>
              <w:spacing w:before="107"/>
              <w:ind w:left="34"/>
              <w:jc w:val="center"/>
              <w:rPr>
                <w:rFonts w:ascii="Arial MT"/>
                <w:sz w:val="22"/>
              </w:rPr>
            </w:pPr>
            <w:r>
              <w:rPr>
                <w:rFonts w:ascii="Arial MT"/>
                <w:spacing w:val="-10"/>
                <w:sz w:val="22"/>
              </w:rPr>
              <w:t>0</w:t>
            </w:r>
          </w:p>
        </w:tc>
        <w:tc>
          <w:tcPr>
            <w:tcW w:w="762" w:type="dxa"/>
            <w:tcBorders>
              <w:right w:val="nil"/>
            </w:tcBorders>
          </w:tcPr>
          <w:p w14:paraId="79AB5EDB">
            <w:pPr>
              <w:pStyle w:val="16"/>
              <w:spacing w:before="107"/>
              <w:ind w:left="4"/>
              <w:jc w:val="center"/>
              <w:rPr>
                <w:rFonts w:ascii="Arial MT"/>
                <w:sz w:val="22"/>
              </w:rPr>
            </w:pPr>
            <w:r>
              <w:rPr>
                <w:rFonts w:ascii="Arial MT"/>
                <w:spacing w:val="-10"/>
                <w:sz w:val="22"/>
              </w:rPr>
              <w:t>2</w:t>
            </w:r>
          </w:p>
        </w:tc>
      </w:tr>
      <w:tr w14:paraId="0617CCD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5070" w:type="dxa"/>
            <w:tcBorders>
              <w:left w:val="nil"/>
            </w:tcBorders>
          </w:tcPr>
          <w:p w14:paraId="43C03AAF">
            <w:pPr>
              <w:pStyle w:val="16"/>
              <w:spacing w:before="105"/>
              <w:ind w:left="108"/>
              <w:rPr>
                <w:rFonts w:ascii="Arial MT"/>
                <w:sz w:val="22"/>
              </w:rPr>
            </w:pPr>
            <w:r>
              <w:rPr>
                <w:rFonts w:ascii="Arial MT"/>
                <w:sz w:val="22"/>
              </w:rPr>
              <w:t>Category-Subcategory</w:t>
            </w:r>
            <w:r>
              <w:rPr>
                <w:rFonts w:ascii="Arial MT"/>
                <w:spacing w:val="-1"/>
                <w:sz w:val="22"/>
              </w:rPr>
              <w:t xml:space="preserve"> </w:t>
            </w:r>
            <w:r>
              <w:rPr>
                <w:rFonts w:ascii="Arial MT"/>
                <w:spacing w:val="-2"/>
                <w:sz w:val="22"/>
              </w:rPr>
              <w:t>Dependency</w:t>
            </w:r>
          </w:p>
        </w:tc>
        <w:tc>
          <w:tcPr>
            <w:tcW w:w="1486" w:type="dxa"/>
          </w:tcPr>
          <w:p w14:paraId="073C7B29">
            <w:pPr>
              <w:pStyle w:val="16"/>
              <w:spacing w:before="105"/>
              <w:ind w:left="36"/>
              <w:jc w:val="center"/>
              <w:rPr>
                <w:rFonts w:ascii="Arial MT"/>
                <w:sz w:val="22"/>
              </w:rPr>
            </w:pPr>
            <w:r>
              <w:rPr>
                <w:rFonts w:ascii="Arial MT"/>
                <w:spacing w:val="-10"/>
                <w:sz w:val="22"/>
              </w:rPr>
              <w:t>1</w:t>
            </w:r>
          </w:p>
        </w:tc>
        <w:tc>
          <w:tcPr>
            <w:tcW w:w="1441" w:type="dxa"/>
          </w:tcPr>
          <w:p w14:paraId="0E446B17">
            <w:pPr>
              <w:pStyle w:val="16"/>
              <w:spacing w:before="105"/>
              <w:ind w:left="24"/>
              <w:jc w:val="center"/>
              <w:rPr>
                <w:rFonts w:ascii="Arial MT"/>
                <w:sz w:val="22"/>
              </w:rPr>
            </w:pPr>
            <w:r>
              <w:rPr>
                <w:rFonts w:ascii="Arial MT"/>
                <w:spacing w:val="-10"/>
                <w:sz w:val="22"/>
              </w:rPr>
              <w:t>0</w:t>
            </w:r>
          </w:p>
        </w:tc>
        <w:tc>
          <w:tcPr>
            <w:tcW w:w="886" w:type="dxa"/>
          </w:tcPr>
          <w:p w14:paraId="78E8C630">
            <w:pPr>
              <w:pStyle w:val="16"/>
              <w:spacing w:before="105"/>
              <w:ind w:left="34"/>
              <w:jc w:val="center"/>
              <w:rPr>
                <w:rFonts w:ascii="Arial MT"/>
                <w:sz w:val="22"/>
              </w:rPr>
            </w:pPr>
            <w:r>
              <w:rPr>
                <w:rFonts w:ascii="Arial MT"/>
                <w:spacing w:val="-10"/>
                <w:sz w:val="22"/>
              </w:rPr>
              <w:t>0</w:t>
            </w:r>
          </w:p>
        </w:tc>
        <w:tc>
          <w:tcPr>
            <w:tcW w:w="762" w:type="dxa"/>
            <w:tcBorders>
              <w:right w:val="nil"/>
            </w:tcBorders>
          </w:tcPr>
          <w:p w14:paraId="274107D2">
            <w:pPr>
              <w:pStyle w:val="16"/>
              <w:spacing w:before="105"/>
              <w:ind w:left="4"/>
              <w:jc w:val="center"/>
              <w:rPr>
                <w:rFonts w:ascii="Arial MT"/>
                <w:sz w:val="22"/>
              </w:rPr>
            </w:pPr>
            <w:r>
              <w:rPr>
                <w:rFonts w:ascii="Arial MT"/>
                <w:spacing w:val="-10"/>
                <w:sz w:val="22"/>
              </w:rPr>
              <w:t>1</w:t>
            </w:r>
          </w:p>
        </w:tc>
      </w:tr>
      <w:tr w14:paraId="49D965F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91" w:hRule="atLeast"/>
        </w:trPr>
        <w:tc>
          <w:tcPr>
            <w:tcW w:w="5070" w:type="dxa"/>
            <w:tcBorders>
              <w:left w:val="nil"/>
              <w:bottom w:val="nil"/>
            </w:tcBorders>
          </w:tcPr>
          <w:p w14:paraId="66BCAED1">
            <w:pPr>
              <w:pStyle w:val="16"/>
              <w:spacing w:before="107"/>
              <w:ind w:left="98"/>
              <w:rPr>
                <w:rFonts w:ascii="Arial MT"/>
                <w:sz w:val="22"/>
              </w:rPr>
            </w:pPr>
            <w:r>
              <w:rPr>
                <w:rFonts w:ascii="Arial MT"/>
                <w:sz w:val="22"/>
              </w:rPr>
              <w:t>-</w:t>
            </w:r>
          </w:p>
        </w:tc>
        <w:tc>
          <w:tcPr>
            <w:tcW w:w="1486" w:type="dxa"/>
            <w:tcBorders>
              <w:bottom w:val="nil"/>
            </w:tcBorders>
          </w:tcPr>
          <w:p w14:paraId="0E9FCE54">
            <w:pPr>
              <w:pStyle w:val="16"/>
              <w:spacing w:before="107"/>
              <w:ind w:left="36"/>
              <w:jc w:val="center"/>
              <w:rPr>
                <w:rFonts w:ascii="Arial MT"/>
                <w:sz w:val="22"/>
              </w:rPr>
            </w:pPr>
            <w:r>
              <w:rPr>
                <w:rFonts w:ascii="Arial MT"/>
                <w:sz w:val="22"/>
              </w:rPr>
              <w:t>-</w:t>
            </w:r>
          </w:p>
        </w:tc>
        <w:tc>
          <w:tcPr>
            <w:tcW w:w="1441" w:type="dxa"/>
            <w:tcBorders>
              <w:bottom w:val="nil"/>
            </w:tcBorders>
          </w:tcPr>
          <w:p w14:paraId="01BA068C">
            <w:pPr>
              <w:pStyle w:val="16"/>
              <w:spacing w:before="107"/>
              <w:ind w:left="24"/>
              <w:jc w:val="center"/>
              <w:rPr>
                <w:rFonts w:ascii="Arial MT"/>
                <w:sz w:val="22"/>
              </w:rPr>
            </w:pPr>
            <w:r>
              <w:rPr>
                <w:rFonts w:ascii="Arial MT"/>
                <w:sz w:val="22"/>
              </w:rPr>
              <w:t>-</w:t>
            </w:r>
          </w:p>
        </w:tc>
        <w:tc>
          <w:tcPr>
            <w:tcW w:w="886" w:type="dxa"/>
            <w:tcBorders>
              <w:bottom w:val="nil"/>
            </w:tcBorders>
          </w:tcPr>
          <w:p w14:paraId="31DE12B8">
            <w:pPr>
              <w:pStyle w:val="16"/>
              <w:spacing w:before="107"/>
              <w:ind w:left="34"/>
              <w:jc w:val="center"/>
              <w:rPr>
                <w:rFonts w:ascii="Arial MT"/>
                <w:sz w:val="22"/>
              </w:rPr>
            </w:pPr>
            <w:r>
              <w:rPr>
                <w:rFonts w:ascii="Arial MT"/>
                <w:sz w:val="22"/>
              </w:rPr>
              <w:t>-</w:t>
            </w:r>
          </w:p>
        </w:tc>
        <w:tc>
          <w:tcPr>
            <w:tcW w:w="762" w:type="dxa"/>
            <w:tcBorders>
              <w:bottom w:val="nil"/>
              <w:right w:val="nil"/>
            </w:tcBorders>
          </w:tcPr>
          <w:p w14:paraId="0EBBD44B">
            <w:pPr>
              <w:pStyle w:val="16"/>
              <w:spacing w:before="107"/>
              <w:ind w:left="14"/>
              <w:jc w:val="center"/>
              <w:rPr>
                <w:rFonts w:ascii="Arial MT"/>
                <w:sz w:val="22"/>
              </w:rPr>
            </w:pPr>
            <w:r>
              <w:rPr>
                <w:rFonts w:ascii="Arial MT"/>
                <w:sz w:val="22"/>
              </w:rPr>
              <w:t>-</w:t>
            </w:r>
          </w:p>
        </w:tc>
      </w:tr>
    </w:tbl>
    <w:p w14:paraId="2FF77056"/>
    <w:sectPr>
      <w:pgSz w:w="11930" w:h="16860"/>
      <w:pgMar w:top="1940" w:right="992"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 w:name="Trebuchet MS">
    <w:panose1 w:val="020B0603020202020204"/>
    <w:charset w:val="01"/>
    <w:family w:val="swiss"/>
    <w:pitch w:val="default"/>
    <w:sig w:usb0="00000687" w:usb1="00000000" w:usb2="00000000" w:usb3="00000000" w:csb0="2000009F" w:csb1="00000000"/>
  </w:font>
  <w:font w:name="Tahoma">
    <w:panose1 w:val="020B0604030504040204"/>
    <w:charset w:val="01"/>
    <w:family w:val="swiss"/>
    <w:pitch w:val="default"/>
    <w:sig w:usb0="E1002EFF" w:usb1="C000605B" w:usb2="00000029" w:usb3="00000000" w:csb0="200101FF" w:csb1="20280000"/>
  </w:font>
  <w:font w:name="Arial MT">
    <w:altName w:val="Arial"/>
    <w:panose1 w:val="00000000000000000000"/>
    <w:charset w:val="01"/>
    <w:family w:val="swiss"/>
    <w:pitch w:val="default"/>
    <w:sig w:usb0="00000000" w:usb1="00000000" w:usb2="00000000" w:usb3="00000000" w:csb0="00000000" w:csb1="00000000"/>
  </w:font>
  <w:font w:name="Roboto">
    <w:altName w:val="Segoe Print"/>
    <w:panose1 w:val="00000000000000000000"/>
    <w:charset w:val="01"/>
    <w:family w:val="auto"/>
    <w:pitch w:val="default"/>
    <w:sig w:usb0="00000000" w:usb1="00000000" w:usb2="00000000" w:usb3="00000000" w:csb0="00000000" w:csb1="00000000"/>
  </w:font>
  <w:font w:name="Arial Black">
    <w:panose1 w:val="020B0A04020102020204"/>
    <w:charset w:val="01"/>
    <w:family w:val="swiss"/>
    <w:pitch w:val="default"/>
    <w:sig w:usb0="A00002AF" w:usb1="400078FB" w:usb2="00000000" w:usb3="00000000" w:csb0="6000009F" w:csb1="DFD70000"/>
  </w:font>
  <w:font w:name="Segoe UI Symbol">
    <w:panose1 w:val="020B0502040204020203"/>
    <w:charset w:val="01"/>
    <w:family w:val="swiss"/>
    <w:pitch w:val="default"/>
    <w:sig w:usb0="800001E3" w:usb1="1200FFEF" w:usb2="00040000" w:usb3="04000000" w:csb0="00000001" w:csb1="40000000"/>
  </w:font>
  <w:font w:name="Symbol">
    <w:panose1 w:val="05050102010706020507"/>
    <w:charset w:val="02"/>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404" w:hanging="36"/>
      </w:pPr>
      <w:rPr>
        <w:rFonts w:hint="default" w:ascii="Microsoft Sans Serif" w:hAnsi="Microsoft Sans Serif" w:eastAsia="Microsoft Sans Serif" w:cs="Microsoft Sans Serif"/>
        <w:spacing w:val="0"/>
        <w:w w:val="50"/>
        <w:lang w:val="en-US" w:eastAsia="en-US" w:bidi="ar-SA"/>
      </w:rPr>
    </w:lvl>
    <w:lvl w:ilvl="1" w:tentative="0">
      <w:start w:val="0"/>
      <w:numFmt w:val="bullet"/>
      <w:lvlText w:val="•"/>
      <w:lvlJc w:val="left"/>
      <w:pPr>
        <w:ind w:left="536" w:hanging="36"/>
      </w:pPr>
      <w:rPr>
        <w:rFonts w:hint="default" w:ascii="Microsoft Sans Serif" w:hAnsi="Microsoft Sans Serif" w:eastAsia="Microsoft Sans Serif" w:cs="Microsoft Sans Serif"/>
        <w:b w:val="0"/>
        <w:bCs w:val="0"/>
        <w:i w:val="0"/>
        <w:iCs w:val="0"/>
        <w:color w:val="212121"/>
        <w:spacing w:val="0"/>
        <w:w w:val="67"/>
        <w:sz w:val="6"/>
        <w:szCs w:val="6"/>
        <w:lang w:val="en-US" w:eastAsia="en-US" w:bidi="ar-SA"/>
      </w:rPr>
    </w:lvl>
    <w:lvl w:ilvl="2" w:tentative="0">
      <w:start w:val="0"/>
      <w:numFmt w:val="bullet"/>
      <w:lvlText w:val="•"/>
      <w:lvlJc w:val="left"/>
      <w:pPr>
        <w:ind w:left="467" w:hanging="36"/>
      </w:pPr>
      <w:rPr>
        <w:rFonts w:hint="default"/>
        <w:lang w:val="en-US" w:eastAsia="en-US" w:bidi="ar-SA"/>
      </w:rPr>
    </w:lvl>
    <w:lvl w:ilvl="3" w:tentative="0">
      <w:start w:val="0"/>
      <w:numFmt w:val="bullet"/>
      <w:lvlText w:val="•"/>
      <w:lvlJc w:val="left"/>
      <w:pPr>
        <w:ind w:left="394" w:hanging="36"/>
      </w:pPr>
      <w:rPr>
        <w:rFonts w:hint="default"/>
        <w:lang w:val="en-US" w:eastAsia="en-US" w:bidi="ar-SA"/>
      </w:rPr>
    </w:lvl>
    <w:lvl w:ilvl="4" w:tentative="0">
      <w:start w:val="0"/>
      <w:numFmt w:val="bullet"/>
      <w:lvlText w:val="•"/>
      <w:lvlJc w:val="left"/>
      <w:pPr>
        <w:ind w:left="321" w:hanging="36"/>
      </w:pPr>
      <w:rPr>
        <w:rFonts w:hint="default"/>
        <w:lang w:val="en-US" w:eastAsia="en-US" w:bidi="ar-SA"/>
      </w:rPr>
    </w:lvl>
    <w:lvl w:ilvl="5" w:tentative="0">
      <w:start w:val="0"/>
      <w:numFmt w:val="bullet"/>
      <w:lvlText w:val="•"/>
      <w:lvlJc w:val="left"/>
      <w:pPr>
        <w:ind w:left="248" w:hanging="36"/>
      </w:pPr>
      <w:rPr>
        <w:rFonts w:hint="default"/>
        <w:lang w:val="en-US" w:eastAsia="en-US" w:bidi="ar-SA"/>
      </w:rPr>
    </w:lvl>
    <w:lvl w:ilvl="6" w:tentative="0">
      <w:start w:val="0"/>
      <w:numFmt w:val="bullet"/>
      <w:lvlText w:val="•"/>
      <w:lvlJc w:val="left"/>
      <w:pPr>
        <w:ind w:left="175" w:hanging="36"/>
      </w:pPr>
      <w:rPr>
        <w:rFonts w:hint="default"/>
        <w:lang w:val="en-US" w:eastAsia="en-US" w:bidi="ar-SA"/>
      </w:rPr>
    </w:lvl>
    <w:lvl w:ilvl="7" w:tentative="0">
      <w:start w:val="0"/>
      <w:numFmt w:val="bullet"/>
      <w:lvlText w:val="•"/>
      <w:lvlJc w:val="left"/>
      <w:pPr>
        <w:ind w:left="102" w:hanging="36"/>
      </w:pPr>
      <w:rPr>
        <w:rFonts w:hint="default"/>
        <w:lang w:val="en-US" w:eastAsia="en-US" w:bidi="ar-SA"/>
      </w:rPr>
    </w:lvl>
    <w:lvl w:ilvl="8" w:tentative="0">
      <w:start w:val="0"/>
      <w:numFmt w:val="bullet"/>
      <w:lvlText w:val="•"/>
      <w:lvlJc w:val="left"/>
      <w:pPr>
        <w:ind w:left="29" w:hanging="36"/>
      </w:pPr>
      <w:rPr>
        <w:rFonts w:hint="default"/>
        <w:lang w:val="en-US" w:eastAsia="en-US" w:bidi="ar-SA"/>
      </w:rPr>
    </w:lvl>
  </w:abstractNum>
  <w:abstractNum w:abstractNumId="1">
    <w:nsid w:val="9C8AC8EF"/>
    <w:multiLevelType w:val="multilevel"/>
    <w:tmpl w:val="9C8AC8EF"/>
    <w:lvl w:ilvl="0" w:tentative="0">
      <w:start w:val="1"/>
      <w:numFmt w:val="decimal"/>
      <w:lvlText w:val="%1."/>
      <w:lvlJc w:val="left"/>
      <w:pPr>
        <w:ind w:left="717" w:hanging="363"/>
        <w:jc w:val="left"/>
      </w:pPr>
      <w:rPr>
        <w:rFonts w:hint="default" w:ascii="Arial" w:hAnsi="Arial" w:eastAsia="Arial" w:cs="Arial"/>
        <w:b/>
        <w:bCs/>
        <w:i w:val="0"/>
        <w:iCs w:val="0"/>
        <w:color w:val="933634"/>
        <w:spacing w:val="-3"/>
        <w:w w:val="100"/>
        <w:sz w:val="28"/>
        <w:szCs w:val="28"/>
        <w:lang w:val="en-US" w:eastAsia="en-US" w:bidi="ar-SA"/>
      </w:rPr>
    </w:lvl>
    <w:lvl w:ilvl="1" w:tentative="0">
      <w:start w:val="0"/>
      <w:numFmt w:val="bullet"/>
      <w:lvlText w:val="•"/>
      <w:lvlJc w:val="left"/>
      <w:pPr>
        <w:ind w:left="1627" w:hanging="363"/>
      </w:pPr>
      <w:rPr>
        <w:rFonts w:hint="default"/>
        <w:lang w:val="en-US" w:eastAsia="en-US" w:bidi="ar-SA"/>
      </w:rPr>
    </w:lvl>
    <w:lvl w:ilvl="2" w:tentative="0">
      <w:start w:val="0"/>
      <w:numFmt w:val="bullet"/>
      <w:lvlText w:val="•"/>
      <w:lvlJc w:val="left"/>
      <w:pPr>
        <w:ind w:left="2535" w:hanging="363"/>
      </w:pPr>
      <w:rPr>
        <w:rFonts w:hint="default"/>
        <w:lang w:val="en-US" w:eastAsia="en-US" w:bidi="ar-SA"/>
      </w:rPr>
    </w:lvl>
    <w:lvl w:ilvl="3" w:tentative="0">
      <w:start w:val="0"/>
      <w:numFmt w:val="bullet"/>
      <w:lvlText w:val="•"/>
      <w:lvlJc w:val="left"/>
      <w:pPr>
        <w:ind w:left="3442" w:hanging="363"/>
      </w:pPr>
      <w:rPr>
        <w:rFonts w:hint="default"/>
        <w:lang w:val="en-US" w:eastAsia="en-US" w:bidi="ar-SA"/>
      </w:rPr>
    </w:lvl>
    <w:lvl w:ilvl="4" w:tentative="0">
      <w:start w:val="0"/>
      <w:numFmt w:val="bullet"/>
      <w:lvlText w:val="•"/>
      <w:lvlJc w:val="left"/>
      <w:pPr>
        <w:ind w:left="4350" w:hanging="363"/>
      </w:pPr>
      <w:rPr>
        <w:rFonts w:hint="default"/>
        <w:lang w:val="en-US" w:eastAsia="en-US" w:bidi="ar-SA"/>
      </w:rPr>
    </w:lvl>
    <w:lvl w:ilvl="5" w:tentative="0">
      <w:start w:val="0"/>
      <w:numFmt w:val="bullet"/>
      <w:lvlText w:val="•"/>
      <w:lvlJc w:val="left"/>
      <w:pPr>
        <w:ind w:left="5257" w:hanging="363"/>
      </w:pPr>
      <w:rPr>
        <w:rFonts w:hint="default"/>
        <w:lang w:val="en-US" w:eastAsia="en-US" w:bidi="ar-SA"/>
      </w:rPr>
    </w:lvl>
    <w:lvl w:ilvl="6" w:tentative="0">
      <w:start w:val="0"/>
      <w:numFmt w:val="bullet"/>
      <w:lvlText w:val="•"/>
      <w:lvlJc w:val="left"/>
      <w:pPr>
        <w:ind w:left="6165" w:hanging="363"/>
      </w:pPr>
      <w:rPr>
        <w:rFonts w:hint="default"/>
        <w:lang w:val="en-US" w:eastAsia="en-US" w:bidi="ar-SA"/>
      </w:rPr>
    </w:lvl>
    <w:lvl w:ilvl="7" w:tentative="0">
      <w:start w:val="0"/>
      <w:numFmt w:val="bullet"/>
      <w:lvlText w:val="•"/>
      <w:lvlJc w:val="left"/>
      <w:pPr>
        <w:ind w:left="7073" w:hanging="363"/>
      </w:pPr>
      <w:rPr>
        <w:rFonts w:hint="default"/>
        <w:lang w:val="en-US" w:eastAsia="en-US" w:bidi="ar-SA"/>
      </w:rPr>
    </w:lvl>
    <w:lvl w:ilvl="8" w:tentative="0">
      <w:start w:val="0"/>
      <w:numFmt w:val="bullet"/>
      <w:lvlText w:val="•"/>
      <w:lvlJc w:val="left"/>
      <w:pPr>
        <w:ind w:left="7980" w:hanging="363"/>
      </w:pPr>
      <w:rPr>
        <w:rFonts w:hint="default"/>
        <w:lang w:val="en-US" w:eastAsia="en-US" w:bidi="ar-SA"/>
      </w:rPr>
    </w:lvl>
  </w:abstractNum>
  <w:abstractNum w:abstractNumId="2">
    <w:nsid w:val="B5E306ED"/>
    <w:multiLevelType w:val="multilevel"/>
    <w:tmpl w:val="B5E306ED"/>
    <w:lvl w:ilvl="0" w:tentative="0">
      <w:start w:val="4"/>
      <w:numFmt w:val="decimal"/>
      <w:lvlText w:val="%1."/>
      <w:lvlJc w:val="left"/>
      <w:pPr>
        <w:ind w:left="143" w:hanging="134"/>
        <w:jc w:val="left"/>
      </w:pPr>
      <w:rPr>
        <w:rFonts w:hint="default"/>
        <w:spacing w:val="0"/>
        <w:w w:val="100"/>
        <w:lang w:val="en-US" w:eastAsia="en-US" w:bidi="ar-SA"/>
      </w:rPr>
    </w:lvl>
    <w:lvl w:ilvl="1" w:tentative="0">
      <w:start w:val="0"/>
      <w:numFmt w:val="bullet"/>
      <w:lvlText w:val="•"/>
      <w:lvlJc w:val="left"/>
      <w:pPr>
        <w:ind w:left="270" w:hanging="191"/>
      </w:pPr>
      <w:rPr>
        <w:rFonts w:hint="default" w:ascii="Microsoft Sans Serif" w:hAnsi="Microsoft Sans Serif" w:eastAsia="Microsoft Sans Serif" w:cs="Microsoft Sans Serif"/>
        <w:spacing w:val="0"/>
        <w:w w:val="74"/>
        <w:lang w:val="en-US" w:eastAsia="en-US" w:bidi="ar-SA"/>
      </w:rPr>
    </w:lvl>
    <w:lvl w:ilvl="2" w:tentative="0">
      <w:start w:val="0"/>
      <w:numFmt w:val="bullet"/>
      <w:lvlText w:val="•"/>
      <w:lvlJc w:val="left"/>
      <w:pPr>
        <w:ind w:left="-809" w:hanging="191"/>
      </w:pPr>
      <w:rPr>
        <w:rFonts w:hint="default"/>
        <w:lang w:val="en-US" w:eastAsia="en-US" w:bidi="ar-SA"/>
      </w:rPr>
    </w:lvl>
    <w:lvl w:ilvl="3" w:tentative="0">
      <w:start w:val="0"/>
      <w:numFmt w:val="bullet"/>
      <w:lvlText w:val="•"/>
      <w:lvlJc w:val="left"/>
      <w:pPr>
        <w:ind w:left="-1898" w:hanging="191"/>
      </w:pPr>
      <w:rPr>
        <w:rFonts w:hint="default"/>
        <w:lang w:val="en-US" w:eastAsia="en-US" w:bidi="ar-SA"/>
      </w:rPr>
    </w:lvl>
    <w:lvl w:ilvl="4" w:tentative="0">
      <w:start w:val="0"/>
      <w:numFmt w:val="bullet"/>
      <w:lvlText w:val="•"/>
      <w:lvlJc w:val="left"/>
      <w:pPr>
        <w:ind w:left="-2986" w:hanging="191"/>
      </w:pPr>
      <w:rPr>
        <w:rFonts w:hint="default"/>
        <w:lang w:val="en-US" w:eastAsia="en-US" w:bidi="ar-SA"/>
      </w:rPr>
    </w:lvl>
    <w:lvl w:ilvl="5" w:tentative="0">
      <w:start w:val="0"/>
      <w:numFmt w:val="bullet"/>
      <w:lvlText w:val="•"/>
      <w:lvlJc w:val="left"/>
      <w:pPr>
        <w:ind w:left="-4075" w:hanging="191"/>
      </w:pPr>
      <w:rPr>
        <w:rFonts w:hint="default"/>
        <w:lang w:val="en-US" w:eastAsia="en-US" w:bidi="ar-SA"/>
      </w:rPr>
    </w:lvl>
    <w:lvl w:ilvl="6" w:tentative="0">
      <w:start w:val="0"/>
      <w:numFmt w:val="bullet"/>
      <w:lvlText w:val="•"/>
      <w:lvlJc w:val="left"/>
      <w:pPr>
        <w:ind w:left="-5163" w:hanging="191"/>
      </w:pPr>
      <w:rPr>
        <w:rFonts w:hint="default"/>
        <w:lang w:val="en-US" w:eastAsia="en-US" w:bidi="ar-SA"/>
      </w:rPr>
    </w:lvl>
    <w:lvl w:ilvl="7" w:tentative="0">
      <w:start w:val="0"/>
      <w:numFmt w:val="bullet"/>
      <w:lvlText w:val="•"/>
      <w:lvlJc w:val="left"/>
      <w:pPr>
        <w:ind w:left="-6252" w:hanging="191"/>
      </w:pPr>
      <w:rPr>
        <w:rFonts w:hint="default"/>
        <w:lang w:val="en-US" w:eastAsia="en-US" w:bidi="ar-SA"/>
      </w:rPr>
    </w:lvl>
    <w:lvl w:ilvl="8" w:tentative="0">
      <w:start w:val="0"/>
      <w:numFmt w:val="bullet"/>
      <w:lvlText w:val="•"/>
      <w:lvlJc w:val="left"/>
      <w:pPr>
        <w:ind w:left="-7340" w:hanging="191"/>
      </w:pPr>
      <w:rPr>
        <w:rFonts w:hint="default"/>
        <w:lang w:val="en-US" w:eastAsia="en-US" w:bidi="ar-SA"/>
      </w:rPr>
    </w:lvl>
  </w:abstractNum>
  <w:abstractNum w:abstractNumId="3">
    <w:nsid w:val="BF205925"/>
    <w:multiLevelType w:val="multilevel"/>
    <w:tmpl w:val="BF205925"/>
    <w:lvl w:ilvl="0" w:tentative="0">
      <w:start w:val="1"/>
      <w:numFmt w:val="decimal"/>
      <w:lvlText w:val="%1."/>
      <w:lvlJc w:val="left"/>
      <w:pPr>
        <w:ind w:left="423" w:hanging="240"/>
        <w:jc w:val="left"/>
      </w:pPr>
      <w:rPr>
        <w:rFonts w:hint="default" w:ascii="Microsoft Sans Serif" w:hAnsi="Microsoft Sans Serif" w:eastAsia="Microsoft Sans Serif" w:cs="Microsoft Sans Serif"/>
        <w:b w:val="0"/>
        <w:bCs w:val="0"/>
        <w:i w:val="0"/>
        <w:iCs w:val="0"/>
        <w:color w:val="191919"/>
        <w:spacing w:val="0"/>
        <w:w w:val="100"/>
        <w:sz w:val="14"/>
        <w:szCs w:val="14"/>
        <w:lang w:val="en-US" w:eastAsia="en-US" w:bidi="ar-SA"/>
      </w:rPr>
    </w:lvl>
    <w:lvl w:ilvl="1" w:tentative="0">
      <w:start w:val="0"/>
      <w:numFmt w:val="bullet"/>
      <w:lvlText w:val="•"/>
      <w:lvlJc w:val="left"/>
      <w:pPr>
        <w:ind w:left="1129" w:hanging="240"/>
      </w:pPr>
      <w:rPr>
        <w:rFonts w:hint="default"/>
        <w:lang w:val="en-US" w:eastAsia="en-US" w:bidi="ar-SA"/>
      </w:rPr>
    </w:lvl>
    <w:lvl w:ilvl="2" w:tentative="0">
      <w:start w:val="0"/>
      <w:numFmt w:val="bullet"/>
      <w:lvlText w:val="•"/>
      <w:lvlJc w:val="left"/>
      <w:pPr>
        <w:ind w:left="1839" w:hanging="240"/>
      </w:pPr>
      <w:rPr>
        <w:rFonts w:hint="default"/>
        <w:lang w:val="en-US" w:eastAsia="en-US" w:bidi="ar-SA"/>
      </w:rPr>
    </w:lvl>
    <w:lvl w:ilvl="3" w:tentative="0">
      <w:start w:val="0"/>
      <w:numFmt w:val="bullet"/>
      <w:lvlText w:val="•"/>
      <w:lvlJc w:val="left"/>
      <w:pPr>
        <w:ind w:left="2549" w:hanging="240"/>
      </w:pPr>
      <w:rPr>
        <w:rFonts w:hint="default"/>
        <w:lang w:val="en-US" w:eastAsia="en-US" w:bidi="ar-SA"/>
      </w:rPr>
    </w:lvl>
    <w:lvl w:ilvl="4" w:tentative="0">
      <w:start w:val="0"/>
      <w:numFmt w:val="bullet"/>
      <w:lvlText w:val="•"/>
      <w:lvlJc w:val="left"/>
      <w:pPr>
        <w:ind w:left="3259" w:hanging="240"/>
      </w:pPr>
      <w:rPr>
        <w:rFonts w:hint="default"/>
        <w:lang w:val="en-US" w:eastAsia="en-US" w:bidi="ar-SA"/>
      </w:rPr>
    </w:lvl>
    <w:lvl w:ilvl="5" w:tentative="0">
      <w:start w:val="0"/>
      <w:numFmt w:val="bullet"/>
      <w:lvlText w:val="•"/>
      <w:lvlJc w:val="left"/>
      <w:pPr>
        <w:ind w:left="3969" w:hanging="240"/>
      </w:pPr>
      <w:rPr>
        <w:rFonts w:hint="default"/>
        <w:lang w:val="en-US" w:eastAsia="en-US" w:bidi="ar-SA"/>
      </w:rPr>
    </w:lvl>
    <w:lvl w:ilvl="6" w:tentative="0">
      <w:start w:val="0"/>
      <w:numFmt w:val="bullet"/>
      <w:lvlText w:val="•"/>
      <w:lvlJc w:val="left"/>
      <w:pPr>
        <w:ind w:left="4678" w:hanging="240"/>
      </w:pPr>
      <w:rPr>
        <w:rFonts w:hint="default"/>
        <w:lang w:val="en-US" w:eastAsia="en-US" w:bidi="ar-SA"/>
      </w:rPr>
    </w:lvl>
    <w:lvl w:ilvl="7" w:tentative="0">
      <w:start w:val="0"/>
      <w:numFmt w:val="bullet"/>
      <w:lvlText w:val="•"/>
      <w:lvlJc w:val="left"/>
      <w:pPr>
        <w:ind w:left="5388" w:hanging="240"/>
      </w:pPr>
      <w:rPr>
        <w:rFonts w:hint="default"/>
        <w:lang w:val="en-US" w:eastAsia="en-US" w:bidi="ar-SA"/>
      </w:rPr>
    </w:lvl>
    <w:lvl w:ilvl="8" w:tentative="0">
      <w:start w:val="0"/>
      <w:numFmt w:val="bullet"/>
      <w:lvlText w:val="•"/>
      <w:lvlJc w:val="left"/>
      <w:pPr>
        <w:ind w:left="6098" w:hanging="240"/>
      </w:pPr>
      <w:rPr>
        <w:rFonts w:hint="default"/>
        <w:lang w:val="en-US" w:eastAsia="en-US" w:bidi="ar-SA"/>
      </w:rPr>
    </w:lvl>
  </w:abstractNum>
  <w:abstractNum w:abstractNumId="4">
    <w:nsid w:val="C8879AEF"/>
    <w:multiLevelType w:val="multilevel"/>
    <w:tmpl w:val="C8879AEF"/>
    <w:lvl w:ilvl="0" w:tentative="0">
      <w:start w:val="0"/>
      <w:numFmt w:val="bullet"/>
      <w:lvlText w:val="●"/>
      <w:lvlJc w:val="left"/>
      <w:pPr>
        <w:ind w:left="488" w:hanging="212"/>
      </w:pPr>
      <w:rPr>
        <w:rFonts w:hint="default" w:ascii="Arial MT" w:hAnsi="Arial MT" w:eastAsia="Arial MT" w:cs="Arial MT"/>
        <w:spacing w:val="0"/>
        <w:w w:val="60"/>
        <w:lang w:val="en-US" w:eastAsia="en-US" w:bidi="ar-SA"/>
      </w:rPr>
    </w:lvl>
    <w:lvl w:ilvl="1" w:tentative="0">
      <w:start w:val="0"/>
      <w:numFmt w:val="bullet"/>
      <w:lvlText w:val="•"/>
      <w:lvlJc w:val="left"/>
      <w:pPr>
        <w:ind w:left="1324" w:hanging="212"/>
      </w:pPr>
      <w:rPr>
        <w:rFonts w:hint="default"/>
        <w:lang w:val="en-US" w:eastAsia="en-US" w:bidi="ar-SA"/>
      </w:rPr>
    </w:lvl>
    <w:lvl w:ilvl="2" w:tentative="0">
      <w:start w:val="0"/>
      <w:numFmt w:val="bullet"/>
      <w:lvlText w:val="•"/>
      <w:lvlJc w:val="left"/>
      <w:pPr>
        <w:ind w:left="2169" w:hanging="212"/>
      </w:pPr>
      <w:rPr>
        <w:rFonts w:hint="default"/>
        <w:lang w:val="en-US" w:eastAsia="en-US" w:bidi="ar-SA"/>
      </w:rPr>
    </w:lvl>
    <w:lvl w:ilvl="3" w:tentative="0">
      <w:start w:val="0"/>
      <w:numFmt w:val="bullet"/>
      <w:lvlText w:val="•"/>
      <w:lvlJc w:val="left"/>
      <w:pPr>
        <w:ind w:left="3014" w:hanging="212"/>
      </w:pPr>
      <w:rPr>
        <w:rFonts w:hint="default"/>
        <w:lang w:val="en-US" w:eastAsia="en-US" w:bidi="ar-SA"/>
      </w:rPr>
    </w:lvl>
    <w:lvl w:ilvl="4" w:tentative="0">
      <w:start w:val="0"/>
      <w:numFmt w:val="bullet"/>
      <w:lvlText w:val="•"/>
      <w:lvlJc w:val="left"/>
      <w:pPr>
        <w:ind w:left="3859" w:hanging="212"/>
      </w:pPr>
      <w:rPr>
        <w:rFonts w:hint="default"/>
        <w:lang w:val="en-US" w:eastAsia="en-US" w:bidi="ar-SA"/>
      </w:rPr>
    </w:lvl>
    <w:lvl w:ilvl="5" w:tentative="0">
      <w:start w:val="0"/>
      <w:numFmt w:val="bullet"/>
      <w:lvlText w:val="•"/>
      <w:lvlJc w:val="left"/>
      <w:pPr>
        <w:ind w:left="4704" w:hanging="212"/>
      </w:pPr>
      <w:rPr>
        <w:rFonts w:hint="default"/>
        <w:lang w:val="en-US" w:eastAsia="en-US" w:bidi="ar-SA"/>
      </w:rPr>
    </w:lvl>
    <w:lvl w:ilvl="6" w:tentative="0">
      <w:start w:val="0"/>
      <w:numFmt w:val="bullet"/>
      <w:lvlText w:val="•"/>
      <w:lvlJc w:val="left"/>
      <w:pPr>
        <w:ind w:left="5549" w:hanging="212"/>
      </w:pPr>
      <w:rPr>
        <w:rFonts w:hint="default"/>
        <w:lang w:val="en-US" w:eastAsia="en-US" w:bidi="ar-SA"/>
      </w:rPr>
    </w:lvl>
    <w:lvl w:ilvl="7" w:tentative="0">
      <w:start w:val="0"/>
      <w:numFmt w:val="bullet"/>
      <w:lvlText w:val="•"/>
      <w:lvlJc w:val="left"/>
      <w:pPr>
        <w:ind w:left="6393" w:hanging="212"/>
      </w:pPr>
      <w:rPr>
        <w:rFonts w:hint="default"/>
        <w:lang w:val="en-US" w:eastAsia="en-US" w:bidi="ar-SA"/>
      </w:rPr>
    </w:lvl>
    <w:lvl w:ilvl="8" w:tentative="0">
      <w:start w:val="0"/>
      <w:numFmt w:val="bullet"/>
      <w:lvlText w:val="•"/>
      <w:lvlJc w:val="left"/>
      <w:pPr>
        <w:ind w:left="7238" w:hanging="212"/>
      </w:pPr>
      <w:rPr>
        <w:rFonts w:hint="default"/>
        <w:lang w:val="en-US" w:eastAsia="en-US" w:bidi="ar-SA"/>
      </w:rPr>
    </w:lvl>
  </w:abstractNum>
  <w:abstractNum w:abstractNumId="5">
    <w:nsid w:val="CF092B84"/>
    <w:multiLevelType w:val="multilevel"/>
    <w:tmpl w:val="CF092B84"/>
    <w:lvl w:ilvl="0" w:tentative="0">
      <w:start w:val="0"/>
      <w:numFmt w:val="bullet"/>
      <w:lvlText w:val="•"/>
      <w:lvlJc w:val="left"/>
      <w:pPr>
        <w:ind w:left="68" w:hanging="79"/>
      </w:pPr>
      <w:rPr>
        <w:rFonts w:hint="default" w:ascii="Calibri" w:hAnsi="Calibri" w:eastAsia="Calibri" w:cs="Calibri"/>
        <w:b/>
        <w:bCs/>
        <w:i/>
        <w:iCs/>
        <w:color w:val="212121"/>
        <w:spacing w:val="0"/>
        <w:w w:val="98"/>
        <w:sz w:val="11"/>
        <w:szCs w:val="11"/>
        <w:lang w:val="en-US" w:eastAsia="en-US" w:bidi="ar-SA"/>
      </w:rPr>
    </w:lvl>
    <w:lvl w:ilvl="1" w:tentative="0">
      <w:start w:val="0"/>
      <w:numFmt w:val="bullet"/>
      <w:lvlText w:val="•"/>
      <w:lvlJc w:val="left"/>
      <w:pPr>
        <w:ind w:left="276" w:hanging="79"/>
      </w:pPr>
      <w:rPr>
        <w:rFonts w:hint="default"/>
        <w:lang w:val="en-US" w:eastAsia="en-US" w:bidi="ar-SA"/>
      </w:rPr>
    </w:lvl>
    <w:lvl w:ilvl="2" w:tentative="0">
      <w:start w:val="0"/>
      <w:numFmt w:val="bullet"/>
      <w:lvlText w:val="•"/>
      <w:lvlJc w:val="left"/>
      <w:pPr>
        <w:ind w:left="492" w:hanging="79"/>
      </w:pPr>
      <w:rPr>
        <w:rFonts w:hint="default"/>
        <w:lang w:val="en-US" w:eastAsia="en-US" w:bidi="ar-SA"/>
      </w:rPr>
    </w:lvl>
    <w:lvl w:ilvl="3" w:tentative="0">
      <w:start w:val="0"/>
      <w:numFmt w:val="bullet"/>
      <w:lvlText w:val="•"/>
      <w:lvlJc w:val="left"/>
      <w:pPr>
        <w:ind w:left="708" w:hanging="79"/>
      </w:pPr>
      <w:rPr>
        <w:rFonts w:hint="default"/>
        <w:lang w:val="en-US" w:eastAsia="en-US" w:bidi="ar-SA"/>
      </w:rPr>
    </w:lvl>
    <w:lvl w:ilvl="4" w:tentative="0">
      <w:start w:val="0"/>
      <w:numFmt w:val="bullet"/>
      <w:lvlText w:val="•"/>
      <w:lvlJc w:val="left"/>
      <w:pPr>
        <w:ind w:left="925" w:hanging="79"/>
      </w:pPr>
      <w:rPr>
        <w:rFonts w:hint="default"/>
        <w:lang w:val="en-US" w:eastAsia="en-US" w:bidi="ar-SA"/>
      </w:rPr>
    </w:lvl>
    <w:lvl w:ilvl="5" w:tentative="0">
      <w:start w:val="0"/>
      <w:numFmt w:val="bullet"/>
      <w:lvlText w:val="•"/>
      <w:lvlJc w:val="left"/>
      <w:pPr>
        <w:ind w:left="1141" w:hanging="79"/>
      </w:pPr>
      <w:rPr>
        <w:rFonts w:hint="default"/>
        <w:lang w:val="en-US" w:eastAsia="en-US" w:bidi="ar-SA"/>
      </w:rPr>
    </w:lvl>
    <w:lvl w:ilvl="6" w:tentative="0">
      <w:start w:val="0"/>
      <w:numFmt w:val="bullet"/>
      <w:lvlText w:val="•"/>
      <w:lvlJc w:val="left"/>
      <w:pPr>
        <w:ind w:left="1357" w:hanging="79"/>
      </w:pPr>
      <w:rPr>
        <w:rFonts w:hint="default"/>
        <w:lang w:val="en-US" w:eastAsia="en-US" w:bidi="ar-SA"/>
      </w:rPr>
    </w:lvl>
    <w:lvl w:ilvl="7" w:tentative="0">
      <w:start w:val="0"/>
      <w:numFmt w:val="bullet"/>
      <w:lvlText w:val="•"/>
      <w:lvlJc w:val="left"/>
      <w:pPr>
        <w:ind w:left="1574" w:hanging="79"/>
      </w:pPr>
      <w:rPr>
        <w:rFonts w:hint="default"/>
        <w:lang w:val="en-US" w:eastAsia="en-US" w:bidi="ar-SA"/>
      </w:rPr>
    </w:lvl>
    <w:lvl w:ilvl="8" w:tentative="0">
      <w:start w:val="0"/>
      <w:numFmt w:val="bullet"/>
      <w:lvlText w:val="•"/>
      <w:lvlJc w:val="left"/>
      <w:pPr>
        <w:ind w:left="1790" w:hanging="79"/>
      </w:pPr>
      <w:rPr>
        <w:rFonts w:hint="default"/>
        <w:lang w:val="en-US" w:eastAsia="en-US" w:bidi="ar-SA"/>
      </w:rPr>
    </w:lvl>
  </w:abstractNum>
  <w:abstractNum w:abstractNumId="6">
    <w:nsid w:val="D7F9FE59"/>
    <w:multiLevelType w:val="multilevel"/>
    <w:tmpl w:val="D7F9FE59"/>
    <w:lvl w:ilvl="0" w:tentative="0">
      <w:start w:val="0"/>
      <w:numFmt w:val="bullet"/>
      <w:lvlText w:val=""/>
      <w:lvlJc w:val="left"/>
      <w:pPr>
        <w:ind w:left="886" w:hanging="361"/>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713" w:hanging="361"/>
      </w:pPr>
      <w:rPr>
        <w:rFonts w:hint="default"/>
        <w:lang w:val="en-US" w:eastAsia="en-US" w:bidi="ar-SA"/>
      </w:rPr>
    </w:lvl>
    <w:lvl w:ilvl="2" w:tentative="0">
      <w:start w:val="0"/>
      <w:numFmt w:val="bullet"/>
      <w:lvlText w:val="•"/>
      <w:lvlJc w:val="left"/>
      <w:pPr>
        <w:ind w:left="2546" w:hanging="361"/>
      </w:pPr>
      <w:rPr>
        <w:rFonts w:hint="default"/>
        <w:lang w:val="en-US" w:eastAsia="en-US" w:bidi="ar-SA"/>
      </w:rPr>
    </w:lvl>
    <w:lvl w:ilvl="3" w:tentative="0">
      <w:start w:val="0"/>
      <w:numFmt w:val="bullet"/>
      <w:lvlText w:val="•"/>
      <w:lvlJc w:val="left"/>
      <w:pPr>
        <w:ind w:left="3379" w:hanging="361"/>
      </w:pPr>
      <w:rPr>
        <w:rFonts w:hint="default"/>
        <w:lang w:val="en-US" w:eastAsia="en-US" w:bidi="ar-SA"/>
      </w:rPr>
    </w:lvl>
    <w:lvl w:ilvl="4" w:tentative="0">
      <w:start w:val="0"/>
      <w:numFmt w:val="bullet"/>
      <w:lvlText w:val="•"/>
      <w:lvlJc w:val="left"/>
      <w:pPr>
        <w:ind w:left="4212" w:hanging="361"/>
      </w:pPr>
      <w:rPr>
        <w:rFonts w:hint="default"/>
        <w:lang w:val="en-US" w:eastAsia="en-US" w:bidi="ar-SA"/>
      </w:rPr>
    </w:lvl>
    <w:lvl w:ilvl="5" w:tentative="0">
      <w:start w:val="0"/>
      <w:numFmt w:val="bullet"/>
      <w:lvlText w:val="•"/>
      <w:lvlJc w:val="left"/>
      <w:pPr>
        <w:ind w:left="5046" w:hanging="361"/>
      </w:pPr>
      <w:rPr>
        <w:rFonts w:hint="default"/>
        <w:lang w:val="en-US" w:eastAsia="en-US" w:bidi="ar-SA"/>
      </w:rPr>
    </w:lvl>
    <w:lvl w:ilvl="6" w:tentative="0">
      <w:start w:val="0"/>
      <w:numFmt w:val="bullet"/>
      <w:lvlText w:val="•"/>
      <w:lvlJc w:val="left"/>
      <w:pPr>
        <w:ind w:left="5879" w:hanging="361"/>
      </w:pPr>
      <w:rPr>
        <w:rFonts w:hint="default"/>
        <w:lang w:val="en-US" w:eastAsia="en-US" w:bidi="ar-SA"/>
      </w:rPr>
    </w:lvl>
    <w:lvl w:ilvl="7" w:tentative="0">
      <w:start w:val="0"/>
      <w:numFmt w:val="bullet"/>
      <w:lvlText w:val="•"/>
      <w:lvlJc w:val="left"/>
      <w:pPr>
        <w:ind w:left="6712" w:hanging="361"/>
      </w:pPr>
      <w:rPr>
        <w:rFonts w:hint="default"/>
        <w:lang w:val="en-US" w:eastAsia="en-US" w:bidi="ar-SA"/>
      </w:rPr>
    </w:lvl>
    <w:lvl w:ilvl="8" w:tentative="0">
      <w:start w:val="0"/>
      <w:numFmt w:val="bullet"/>
      <w:lvlText w:val="•"/>
      <w:lvlJc w:val="left"/>
      <w:pPr>
        <w:ind w:left="7545" w:hanging="361"/>
      </w:pPr>
      <w:rPr>
        <w:rFonts w:hint="default"/>
        <w:lang w:val="en-US" w:eastAsia="en-US" w:bidi="ar-SA"/>
      </w:rPr>
    </w:lvl>
  </w:abstractNum>
  <w:abstractNum w:abstractNumId="7">
    <w:nsid w:val="DCBA6B53"/>
    <w:multiLevelType w:val="multilevel"/>
    <w:tmpl w:val="DCBA6B53"/>
    <w:lvl w:ilvl="0" w:tentative="0">
      <w:start w:val="1"/>
      <w:numFmt w:val="decimal"/>
      <w:lvlText w:val="%1."/>
      <w:lvlJc w:val="left"/>
      <w:pPr>
        <w:ind w:left="224" w:hanging="167"/>
        <w:jc w:val="left"/>
      </w:pPr>
      <w:rPr>
        <w:rFonts w:hint="default" w:ascii="Arial MT" w:hAnsi="Arial MT" w:eastAsia="Arial MT" w:cs="Arial MT"/>
        <w:b w:val="0"/>
        <w:bCs w:val="0"/>
        <w:i w:val="0"/>
        <w:iCs w:val="0"/>
        <w:spacing w:val="-1"/>
        <w:w w:val="100"/>
        <w:sz w:val="15"/>
        <w:szCs w:val="15"/>
        <w:lang w:val="en-US" w:eastAsia="en-US" w:bidi="ar-SA"/>
      </w:rPr>
    </w:lvl>
    <w:lvl w:ilvl="1" w:tentative="0">
      <w:start w:val="0"/>
      <w:numFmt w:val="bullet"/>
      <w:lvlText w:val="•"/>
      <w:lvlJc w:val="left"/>
      <w:pPr>
        <w:ind w:left="421" w:hanging="167"/>
      </w:pPr>
      <w:rPr>
        <w:rFonts w:hint="default"/>
        <w:lang w:val="en-US" w:eastAsia="en-US" w:bidi="ar-SA"/>
      </w:rPr>
    </w:lvl>
    <w:lvl w:ilvl="2" w:tentative="0">
      <w:start w:val="0"/>
      <w:numFmt w:val="bullet"/>
      <w:lvlText w:val="•"/>
      <w:lvlJc w:val="left"/>
      <w:pPr>
        <w:ind w:left="623" w:hanging="167"/>
      </w:pPr>
      <w:rPr>
        <w:rFonts w:hint="default"/>
        <w:lang w:val="en-US" w:eastAsia="en-US" w:bidi="ar-SA"/>
      </w:rPr>
    </w:lvl>
    <w:lvl w:ilvl="3" w:tentative="0">
      <w:start w:val="0"/>
      <w:numFmt w:val="bullet"/>
      <w:lvlText w:val="•"/>
      <w:lvlJc w:val="left"/>
      <w:pPr>
        <w:ind w:left="825" w:hanging="167"/>
      </w:pPr>
      <w:rPr>
        <w:rFonts w:hint="default"/>
        <w:lang w:val="en-US" w:eastAsia="en-US" w:bidi="ar-SA"/>
      </w:rPr>
    </w:lvl>
    <w:lvl w:ilvl="4" w:tentative="0">
      <w:start w:val="0"/>
      <w:numFmt w:val="bullet"/>
      <w:lvlText w:val="•"/>
      <w:lvlJc w:val="left"/>
      <w:pPr>
        <w:ind w:left="1027" w:hanging="167"/>
      </w:pPr>
      <w:rPr>
        <w:rFonts w:hint="default"/>
        <w:lang w:val="en-US" w:eastAsia="en-US" w:bidi="ar-SA"/>
      </w:rPr>
    </w:lvl>
    <w:lvl w:ilvl="5" w:tentative="0">
      <w:start w:val="0"/>
      <w:numFmt w:val="bullet"/>
      <w:lvlText w:val="•"/>
      <w:lvlJc w:val="left"/>
      <w:pPr>
        <w:ind w:left="1229" w:hanging="167"/>
      </w:pPr>
      <w:rPr>
        <w:rFonts w:hint="default"/>
        <w:lang w:val="en-US" w:eastAsia="en-US" w:bidi="ar-SA"/>
      </w:rPr>
    </w:lvl>
    <w:lvl w:ilvl="6" w:tentative="0">
      <w:start w:val="0"/>
      <w:numFmt w:val="bullet"/>
      <w:lvlText w:val="•"/>
      <w:lvlJc w:val="left"/>
      <w:pPr>
        <w:ind w:left="1430" w:hanging="167"/>
      </w:pPr>
      <w:rPr>
        <w:rFonts w:hint="default"/>
        <w:lang w:val="en-US" w:eastAsia="en-US" w:bidi="ar-SA"/>
      </w:rPr>
    </w:lvl>
    <w:lvl w:ilvl="7" w:tentative="0">
      <w:start w:val="0"/>
      <w:numFmt w:val="bullet"/>
      <w:lvlText w:val="•"/>
      <w:lvlJc w:val="left"/>
      <w:pPr>
        <w:ind w:left="1632" w:hanging="167"/>
      </w:pPr>
      <w:rPr>
        <w:rFonts w:hint="default"/>
        <w:lang w:val="en-US" w:eastAsia="en-US" w:bidi="ar-SA"/>
      </w:rPr>
    </w:lvl>
    <w:lvl w:ilvl="8" w:tentative="0">
      <w:start w:val="0"/>
      <w:numFmt w:val="bullet"/>
      <w:lvlText w:val="•"/>
      <w:lvlJc w:val="left"/>
      <w:pPr>
        <w:ind w:left="1834" w:hanging="167"/>
      </w:pPr>
      <w:rPr>
        <w:rFonts w:hint="default"/>
        <w:lang w:val="en-US" w:eastAsia="en-US" w:bidi="ar-SA"/>
      </w:rPr>
    </w:lvl>
  </w:abstractNum>
  <w:abstractNum w:abstractNumId="8">
    <w:nsid w:val="F4B5D9F5"/>
    <w:multiLevelType w:val="multilevel"/>
    <w:tmpl w:val="F4B5D9F5"/>
    <w:lvl w:ilvl="0" w:tentative="0">
      <w:start w:val="1"/>
      <w:numFmt w:val="decimal"/>
      <w:lvlText w:val="%1-"/>
      <w:lvlJc w:val="left"/>
      <w:pPr>
        <w:ind w:left="669" w:hanging="360"/>
        <w:jc w:val="left"/>
      </w:pPr>
      <w:rPr>
        <w:rFonts w:hint="default" w:ascii="Tahoma" w:hAnsi="Tahoma" w:eastAsia="Tahoma" w:cs="Tahoma"/>
        <w:b/>
        <w:bCs/>
        <w:i w:val="0"/>
        <w:iCs w:val="0"/>
        <w:spacing w:val="-1"/>
        <w:w w:val="76"/>
        <w:sz w:val="24"/>
        <w:szCs w:val="24"/>
        <w:lang w:val="en-US" w:eastAsia="en-US" w:bidi="ar-SA"/>
      </w:rPr>
    </w:lvl>
    <w:lvl w:ilvl="1" w:tentative="0">
      <w:start w:val="0"/>
      <w:numFmt w:val="bullet"/>
      <w:lvlText w:val="•"/>
      <w:lvlJc w:val="left"/>
      <w:pPr>
        <w:ind w:left="1487" w:hanging="360"/>
      </w:pPr>
      <w:rPr>
        <w:rFonts w:hint="default"/>
        <w:lang w:val="en-US" w:eastAsia="en-US" w:bidi="ar-SA"/>
      </w:rPr>
    </w:lvl>
    <w:lvl w:ilvl="2" w:tentative="0">
      <w:start w:val="0"/>
      <w:numFmt w:val="bullet"/>
      <w:lvlText w:val="•"/>
      <w:lvlJc w:val="left"/>
      <w:pPr>
        <w:ind w:left="2314" w:hanging="360"/>
      </w:pPr>
      <w:rPr>
        <w:rFonts w:hint="default"/>
        <w:lang w:val="en-US" w:eastAsia="en-US" w:bidi="ar-SA"/>
      </w:rPr>
    </w:lvl>
    <w:lvl w:ilvl="3" w:tentative="0">
      <w:start w:val="0"/>
      <w:numFmt w:val="bullet"/>
      <w:lvlText w:val="•"/>
      <w:lvlJc w:val="left"/>
      <w:pPr>
        <w:ind w:left="3141" w:hanging="360"/>
      </w:pPr>
      <w:rPr>
        <w:rFonts w:hint="default"/>
        <w:lang w:val="en-US" w:eastAsia="en-US" w:bidi="ar-SA"/>
      </w:rPr>
    </w:lvl>
    <w:lvl w:ilvl="4" w:tentative="0">
      <w:start w:val="0"/>
      <w:numFmt w:val="bullet"/>
      <w:lvlText w:val="•"/>
      <w:lvlJc w:val="left"/>
      <w:pPr>
        <w:ind w:left="3968" w:hanging="360"/>
      </w:pPr>
      <w:rPr>
        <w:rFonts w:hint="default"/>
        <w:lang w:val="en-US" w:eastAsia="en-US" w:bidi="ar-SA"/>
      </w:rPr>
    </w:lvl>
    <w:lvl w:ilvl="5" w:tentative="0">
      <w:start w:val="0"/>
      <w:numFmt w:val="bullet"/>
      <w:lvlText w:val="•"/>
      <w:lvlJc w:val="left"/>
      <w:pPr>
        <w:ind w:left="4795" w:hanging="360"/>
      </w:pPr>
      <w:rPr>
        <w:rFonts w:hint="default"/>
        <w:lang w:val="en-US" w:eastAsia="en-US" w:bidi="ar-SA"/>
      </w:rPr>
    </w:lvl>
    <w:lvl w:ilvl="6" w:tentative="0">
      <w:start w:val="0"/>
      <w:numFmt w:val="bullet"/>
      <w:lvlText w:val="•"/>
      <w:lvlJc w:val="left"/>
      <w:pPr>
        <w:ind w:left="5622" w:hanging="360"/>
      </w:pPr>
      <w:rPr>
        <w:rFonts w:hint="default"/>
        <w:lang w:val="en-US" w:eastAsia="en-US" w:bidi="ar-SA"/>
      </w:rPr>
    </w:lvl>
    <w:lvl w:ilvl="7" w:tentative="0">
      <w:start w:val="0"/>
      <w:numFmt w:val="bullet"/>
      <w:lvlText w:val="•"/>
      <w:lvlJc w:val="left"/>
      <w:pPr>
        <w:ind w:left="6449" w:hanging="360"/>
      </w:pPr>
      <w:rPr>
        <w:rFonts w:hint="default"/>
        <w:lang w:val="en-US" w:eastAsia="en-US" w:bidi="ar-SA"/>
      </w:rPr>
    </w:lvl>
    <w:lvl w:ilvl="8" w:tentative="0">
      <w:start w:val="0"/>
      <w:numFmt w:val="bullet"/>
      <w:lvlText w:val="•"/>
      <w:lvlJc w:val="left"/>
      <w:pPr>
        <w:ind w:left="7276" w:hanging="360"/>
      </w:pPr>
      <w:rPr>
        <w:rFonts w:hint="default"/>
        <w:lang w:val="en-US" w:eastAsia="en-US" w:bidi="ar-SA"/>
      </w:rPr>
    </w:lvl>
  </w:abstractNum>
  <w:abstractNum w:abstractNumId="9">
    <w:nsid w:val="0053208E"/>
    <w:multiLevelType w:val="multilevel"/>
    <w:tmpl w:val="0053208E"/>
    <w:lvl w:ilvl="0" w:tentative="0">
      <w:start w:val="0"/>
      <w:numFmt w:val="bullet"/>
      <w:lvlText w:val="➔"/>
      <w:lvlJc w:val="left"/>
      <w:pPr>
        <w:ind w:left="40" w:hanging="41"/>
      </w:pPr>
      <w:rPr>
        <w:rFonts w:hint="default" w:ascii="Tahoma" w:hAnsi="Tahoma" w:eastAsia="Tahoma" w:cs="Tahoma"/>
        <w:b/>
        <w:bCs/>
        <w:i w:val="0"/>
        <w:iCs w:val="0"/>
        <w:color w:val="111111"/>
        <w:spacing w:val="0"/>
        <w:w w:val="101"/>
        <w:position w:val="3"/>
        <w:sz w:val="2"/>
        <w:szCs w:val="2"/>
        <w:lang w:val="en-US" w:eastAsia="en-US" w:bidi="ar-SA"/>
      </w:rPr>
    </w:lvl>
    <w:lvl w:ilvl="1" w:tentative="0">
      <w:start w:val="0"/>
      <w:numFmt w:val="bullet"/>
      <w:lvlText w:val="•"/>
      <w:lvlJc w:val="left"/>
      <w:pPr>
        <w:ind w:left="108" w:hanging="41"/>
      </w:pPr>
      <w:rPr>
        <w:rFonts w:hint="default"/>
        <w:lang w:val="en-US" w:eastAsia="en-US" w:bidi="ar-SA"/>
      </w:rPr>
    </w:lvl>
    <w:lvl w:ilvl="2" w:tentative="0">
      <w:start w:val="0"/>
      <w:numFmt w:val="bullet"/>
      <w:lvlText w:val="•"/>
      <w:lvlJc w:val="left"/>
      <w:pPr>
        <w:ind w:left="177" w:hanging="41"/>
      </w:pPr>
      <w:rPr>
        <w:rFonts w:hint="default"/>
        <w:lang w:val="en-US" w:eastAsia="en-US" w:bidi="ar-SA"/>
      </w:rPr>
    </w:lvl>
    <w:lvl w:ilvl="3" w:tentative="0">
      <w:start w:val="0"/>
      <w:numFmt w:val="bullet"/>
      <w:lvlText w:val="•"/>
      <w:lvlJc w:val="left"/>
      <w:pPr>
        <w:ind w:left="246" w:hanging="41"/>
      </w:pPr>
      <w:rPr>
        <w:rFonts w:hint="default"/>
        <w:lang w:val="en-US" w:eastAsia="en-US" w:bidi="ar-SA"/>
      </w:rPr>
    </w:lvl>
    <w:lvl w:ilvl="4" w:tentative="0">
      <w:start w:val="0"/>
      <w:numFmt w:val="bullet"/>
      <w:lvlText w:val="•"/>
      <w:lvlJc w:val="left"/>
      <w:pPr>
        <w:ind w:left="315" w:hanging="41"/>
      </w:pPr>
      <w:rPr>
        <w:rFonts w:hint="default"/>
        <w:lang w:val="en-US" w:eastAsia="en-US" w:bidi="ar-SA"/>
      </w:rPr>
    </w:lvl>
    <w:lvl w:ilvl="5" w:tentative="0">
      <w:start w:val="0"/>
      <w:numFmt w:val="bullet"/>
      <w:lvlText w:val="•"/>
      <w:lvlJc w:val="left"/>
      <w:pPr>
        <w:ind w:left="384" w:hanging="41"/>
      </w:pPr>
      <w:rPr>
        <w:rFonts w:hint="default"/>
        <w:lang w:val="en-US" w:eastAsia="en-US" w:bidi="ar-SA"/>
      </w:rPr>
    </w:lvl>
    <w:lvl w:ilvl="6" w:tentative="0">
      <w:start w:val="0"/>
      <w:numFmt w:val="bullet"/>
      <w:lvlText w:val="•"/>
      <w:lvlJc w:val="left"/>
      <w:pPr>
        <w:ind w:left="453" w:hanging="41"/>
      </w:pPr>
      <w:rPr>
        <w:rFonts w:hint="default"/>
        <w:lang w:val="en-US" w:eastAsia="en-US" w:bidi="ar-SA"/>
      </w:rPr>
    </w:lvl>
    <w:lvl w:ilvl="7" w:tentative="0">
      <w:start w:val="0"/>
      <w:numFmt w:val="bullet"/>
      <w:lvlText w:val="•"/>
      <w:lvlJc w:val="left"/>
      <w:pPr>
        <w:ind w:left="522" w:hanging="41"/>
      </w:pPr>
      <w:rPr>
        <w:rFonts w:hint="default"/>
        <w:lang w:val="en-US" w:eastAsia="en-US" w:bidi="ar-SA"/>
      </w:rPr>
    </w:lvl>
    <w:lvl w:ilvl="8" w:tentative="0">
      <w:start w:val="0"/>
      <w:numFmt w:val="bullet"/>
      <w:lvlText w:val="•"/>
      <w:lvlJc w:val="left"/>
      <w:pPr>
        <w:ind w:left="591" w:hanging="41"/>
      </w:pPr>
      <w:rPr>
        <w:rFonts w:hint="default"/>
        <w:lang w:val="en-US" w:eastAsia="en-US" w:bidi="ar-SA"/>
      </w:rPr>
    </w:lvl>
  </w:abstractNum>
  <w:abstractNum w:abstractNumId="10">
    <w:nsid w:val="0248C179"/>
    <w:multiLevelType w:val="multilevel"/>
    <w:tmpl w:val="0248C179"/>
    <w:lvl w:ilvl="0" w:tentative="0">
      <w:start w:val="0"/>
      <w:numFmt w:val="bullet"/>
      <w:lvlText w:val="•"/>
      <w:lvlJc w:val="left"/>
      <w:pPr>
        <w:ind w:left="536" w:hanging="36"/>
      </w:pPr>
      <w:rPr>
        <w:rFonts w:hint="default" w:ascii="Microsoft Sans Serif" w:hAnsi="Microsoft Sans Serif" w:eastAsia="Microsoft Sans Serif" w:cs="Microsoft Sans Serif"/>
        <w:spacing w:val="0"/>
        <w:w w:val="50"/>
        <w:lang w:val="en-US" w:eastAsia="en-US" w:bidi="ar-SA"/>
      </w:rPr>
    </w:lvl>
    <w:lvl w:ilvl="1" w:tentative="0">
      <w:start w:val="0"/>
      <w:numFmt w:val="bullet"/>
      <w:lvlText w:val="•"/>
      <w:lvlJc w:val="left"/>
      <w:pPr>
        <w:ind w:left="765" w:hanging="36"/>
      </w:pPr>
      <w:rPr>
        <w:rFonts w:hint="default"/>
        <w:lang w:val="en-US" w:eastAsia="en-US" w:bidi="ar-SA"/>
      </w:rPr>
    </w:lvl>
    <w:lvl w:ilvl="2" w:tentative="0">
      <w:start w:val="0"/>
      <w:numFmt w:val="bullet"/>
      <w:lvlText w:val="•"/>
      <w:lvlJc w:val="left"/>
      <w:pPr>
        <w:ind w:left="991" w:hanging="36"/>
      </w:pPr>
      <w:rPr>
        <w:rFonts w:hint="default"/>
        <w:lang w:val="en-US" w:eastAsia="en-US" w:bidi="ar-SA"/>
      </w:rPr>
    </w:lvl>
    <w:lvl w:ilvl="3" w:tentative="0">
      <w:start w:val="0"/>
      <w:numFmt w:val="bullet"/>
      <w:lvlText w:val="•"/>
      <w:lvlJc w:val="left"/>
      <w:pPr>
        <w:ind w:left="1216" w:hanging="36"/>
      </w:pPr>
      <w:rPr>
        <w:rFonts w:hint="default"/>
        <w:lang w:val="en-US" w:eastAsia="en-US" w:bidi="ar-SA"/>
      </w:rPr>
    </w:lvl>
    <w:lvl w:ilvl="4" w:tentative="0">
      <w:start w:val="0"/>
      <w:numFmt w:val="bullet"/>
      <w:lvlText w:val="•"/>
      <w:lvlJc w:val="left"/>
      <w:pPr>
        <w:ind w:left="1442" w:hanging="36"/>
      </w:pPr>
      <w:rPr>
        <w:rFonts w:hint="default"/>
        <w:lang w:val="en-US" w:eastAsia="en-US" w:bidi="ar-SA"/>
      </w:rPr>
    </w:lvl>
    <w:lvl w:ilvl="5" w:tentative="0">
      <w:start w:val="0"/>
      <w:numFmt w:val="bullet"/>
      <w:lvlText w:val="•"/>
      <w:lvlJc w:val="left"/>
      <w:pPr>
        <w:ind w:left="1667" w:hanging="36"/>
      </w:pPr>
      <w:rPr>
        <w:rFonts w:hint="default"/>
        <w:lang w:val="en-US" w:eastAsia="en-US" w:bidi="ar-SA"/>
      </w:rPr>
    </w:lvl>
    <w:lvl w:ilvl="6" w:tentative="0">
      <w:start w:val="0"/>
      <w:numFmt w:val="bullet"/>
      <w:lvlText w:val="•"/>
      <w:lvlJc w:val="left"/>
      <w:pPr>
        <w:ind w:left="1893" w:hanging="36"/>
      </w:pPr>
      <w:rPr>
        <w:rFonts w:hint="default"/>
        <w:lang w:val="en-US" w:eastAsia="en-US" w:bidi="ar-SA"/>
      </w:rPr>
    </w:lvl>
    <w:lvl w:ilvl="7" w:tentative="0">
      <w:start w:val="0"/>
      <w:numFmt w:val="bullet"/>
      <w:lvlText w:val="•"/>
      <w:lvlJc w:val="left"/>
      <w:pPr>
        <w:ind w:left="2119" w:hanging="36"/>
      </w:pPr>
      <w:rPr>
        <w:rFonts w:hint="default"/>
        <w:lang w:val="en-US" w:eastAsia="en-US" w:bidi="ar-SA"/>
      </w:rPr>
    </w:lvl>
    <w:lvl w:ilvl="8" w:tentative="0">
      <w:start w:val="0"/>
      <w:numFmt w:val="bullet"/>
      <w:lvlText w:val="•"/>
      <w:lvlJc w:val="left"/>
      <w:pPr>
        <w:ind w:left="2344" w:hanging="36"/>
      </w:pPr>
      <w:rPr>
        <w:rFonts w:hint="default"/>
        <w:lang w:val="en-US" w:eastAsia="en-US" w:bidi="ar-SA"/>
      </w:rPr>
    </w:lvl>
  </w:abstractNum>
  <w:abstractNum w:abstractNumId="11">
    <w:nsid w:val="03D62ECE"/>
    <w:multiLevelType w:val="multilevel"/>
    <w:tmpl w:val="03D62ECE"/>
    <w:lvl w:ilvl="0" w:tentative="0">
      <w:start w:val="1"/>
      <w:numFmt w:val="decimal"/>
      <w:lvlText w:val="%1."/>
      <w:lvlJc w:val="left"/>
      <w:pPr>
        <w:ind w:left="311" w:hanging="172"/>
        <w:jc w:val="left"/>
      </w:pPr>
      <w:rPr>
        <w:rFonts w:hint="default" w:ascii="Roboto" w:hAnsi="Roboto" w:eastAsia="Roboto" w:cs="Roboto"/>
        <w:b w:val="0"/>
        <w:bCs w:val="0"/>
        <w:i w:val="0"/>
        <w:iCs w:val="0"/>
        <w:color w:val="212121"/>
        <w:spacing w:val="-1"/>
        <w:w w:val="98"/>
        <w:sz w:val="16"/>
        <w:szCs w:val="16"/>
        <w:lang w:val="en-US" w:eastAsia="en-US" w:bidi="ar-SA"/>
      </w:rPr>
    </w:lvl>
    <w:lvl w:ilvl="1" w:tentative="0">
      <w:start w:val="0"/>
      <w:numFmt w:val="bullet"/>
      <w:lvlText w:val="•"/>
      <w:lvlJc w:val="left"/>
      <w:pPr>
        <w:ind w:left="504" w:hanging="172"/>
      </w:pPr>
      <w:rPr>
        <w:rFonts w:hint="default"/>
        <w:lang w:val="en-US" w:eastAsia="en-US" w:bidi="ar-SA"/>
      </w:rPr>
    </w:lvl>
    <w:lvl w:ilvl="2" w:tentative="0">
      <w:start w:val="0"/>
      <w:numFmt w:val="bullet"/>
      <w:lvlText w:val="•"/>
      <w:lvlJc w:val="left"/>
      <w:pPr>
        <w:ind w:left="689" w:hanging="172"/>
      </w:pPr>
      <w:rPr>
        <w:rFonts w:hint="default"/>
        <w:lang w:val="en-US" w:eastAsia="en-US" w:bidi="ar-SA"/>
      </w:rPr>
    </w:lvl>
    <w:lvl w:ilvl="3" w:tentative="0">
      <w:start w:val="0"/>
      <w:numFmt w:val="bullet"/>
      <w:lvlText w:val="•"/>
      <w:lvlJc w:val="left"/>
      <w:pPr>
        <w:ind w:left="874" w:hanging="172"/>
      </w:pPr>
      <w:rPr>
        <w:rFonts w:hint="default"/>
        <w:lang w:val="en-US" w:eastAsia="en-US" w:bidi="ar-SA"/>
      </w:rPr>
    </w:lvl>
    <w:lvl w:ilvl="4" w:tentative="0">
      <w:start w:val="0"/>
      <w:numFmt w:val="bullet"/>
      <w:lvlText w:val="•"/>
      <w:lvlJc w:val="left"/>
      <w:pPr>
        <w:ind w:left="1059" w:hanging="172"/>
      </w:pPr>
      <w:rPr>
        <w:rFonts w:hint="default"/>
        <w:lang w:val="en-US" w:eastAsia="en-US" w:bidi="ar-SA"/>
      </w:rPr>
    </w:lvl>
    <w:lvl w:ilvl="5" w:tentative="0">
      <w:start w:val="0"/>
      <w:numFmt w:val="bullet"/>
      <w:lvlText w:val="•"/>
      <w:lvlJc w:val="left"/>
      <w:pPr>
        <w:ind w:left="1244" w:hanging="172"/>
      </w:pPr>
      <w:rPr>
        <w:rFonts w:hint="default"/>
        <w:lang w:val="en-US" w:eastAsia="en-US" w:bidi="ar-SA"/>
      </w:rPr>
    </w:lvl>
    <w:lvl w:ilvl="6" w:tentative="0">
      <w:start w:val="0"/>
      <w:numFmt w:val="bullet"/>
      <w:lvlText w:val="•"/>
      <w:lvlJc w:val="left"/>
      <w:pPr>
        <w:ind w:left="1428" w:hanging="172"/>
      </w:pPr>
      <w:rPr>
        <w:rFonts w:hint="default"/>
        <w:lang w:val="en-US" w:eastAsia="en-US" w:bidi="ar-SA"/>
      </w:rPr>
    </w:lvl>
    <w:lvl w:ilvl="7" w:tentative="0">
      <w:start w:val="0"/>
      <w:numFmt w:val="bullet"/>
      <w:lvlText w:val="•"/>
      <w:lvlJc w:val="left"/>
      <w:pPr>
        <w:ind w:left="1613" w:hanging="172"/>
      </w:pPr>
      <w:rPr>
        <w:rFonts w:hint="default"/>
        <w:lang w:val="en-US" w:eastAsia="en-US" w:bidi="ar-SA"/>
      </w:rPr>
    </w:lvl>
    <w:lvl w:ilvl="8" w:tentative="0">
      <w:start w:val="0"/>
      <w:numFmt w:val="bullet"/>
      <w:lvlText w:val="•"/>
      <w:lvlJc w:val="left"/>
      <w:pPr>
        <w:ind w:left="1798" w:hanging="172"/>
      </w:pPr>
      <w:rPr>
        <w:rFonts w:hint="default"/>
        <w:lang w:val="en-US" w:eastAsia="en-US" w:bidi="ar-SA"/>
      </w:rPr>
    </w:lvl>
  </w:abstractNum>
  <w:abstractNum w:abstractNumId="12">
    <w:nsid w:val="2470EC97"/>
    <w:multiLevelType w:val="multilevel"/>
    <w:tmpl w:val="2470EC97"/>
    <w:lvl w:ilvl="0" w:tentative="0">
      <w:start w:val="1"/>
      <w:numFmt w:val="decimal"/>
      <w:lvlText w:val="%1."/>
      <w:lvlJc w:val="left"/>
      <w:pPr>
        <w:ind w:left="224" w:hanging="167"/>
        <w:jc w:val="left"/>
      </w:pPr>
      <w:rPr>
        <w:rFonts w:hint="default" w:ascii="Arial MT" w:hAnsi="Arial MT" w:eastAsia="Arial MT" w:cs="Arial MT"/>
        <w:b w:val="0"/>
        <w:bCs w:val="0"/>
        <w:i w:val="0"/>
        <w:iCs w:val="0"/>
        <w:spacing w:val="-1"/>
        <w:w w:val="100"/>
        <w:sz w:val="15"/>
        <w:szCs w:val="15"/>
        <w:lang w:val="en-US" w:eastAsia="en-US" w:bidi="ar-SA"/>
      </w:rPr>
    </w:lvl>
    <w:lvl w:ilvl="1" w:tentative="0">
      <w:start w:val="0"/>
      <w:numFmt w:val="bullet"/>
      <w:lvlText w:val="•"/>
      <w:lvlJc w:val="left"/>
      <w:pPr>
        <w:ind w:left="421" w:hanging="167"/>
      </w:pPr>
      <w:rPr>
        <w:rFonts w:hint="default"/>
        <w:lang w:val="en-US" w:eastAsia="en-US" w:bidi="ar-SA"/>
      </w:rPr>
    </w:lvl>
    <w:lvl w:ilvl="2" w:tentative="0">
      <w:start w:val="0"/>
      <w:numFmt w:val="bullet"/>
      <w:lvlText w:val="•"/>
      <w:lvlJc w:val="left"/>
      <w:pPr>
        <w:ind w:left="623" w:hanging="167"/>
      </w:pPr>
      <w:rPr>
        <w:rFonts w:hint="default"/>
        <w:lang w:val="en-US" w:eastAsia="en-US" w:bidi="ar-SA"/>
      </w:rPr>
    </w:lvl>
    <w:lvl w:ilvl="3" w:tentative="0">
      <w:start w:val="0"/>
      <w:numFmt w:val="bullet"/>
      <w:lvlText w:val="•"/>
      <w:lvlJc w:val="left"/>
      <w:pPr>
        <w:ind w:left="825" w:hanging="167"/>
      </w:pPr>
      <w:rPr>
        <w:rFonts w:hint="default"/>
        <w:lang w:val="en-US" w:eastAsia="en-US" w:bidi="ar-SA"/>
      </w:rPr>
    </w:lvl>
    <w:lvl w:ilvl="4" w:tentative="0">
      <w:start w:val="0"/>
      <w:numFmt w:val="bullet"/>
      <w:lvlText w:val="•"/>
      <w:lvlJc w:val="left"/>
      <w:pPr>
        <w:ind w:left="1027" w:hanging="167"/>
      </w:pPr>
      <w:rPr>
        <w:rFonts w:hint="default"/>
        <w:lang w:val="en-US" w:eastAsia="en-US" w:bidi="ar-SA"/>
      </w:rPr>
    </w:lvl>
    <w:lvl w:ilvl="5" w:tentative="0">
      <w:start w:val="0"/>
      <w:numFmt w:val="bullet"/>
      <w:lvlText w:val="•"/>
      <w:lvlJc w:val="left"/>
      <w:pPr>
        <w:ind w:left="1229" w:hanging="167"/>
      </w:pPr>
      <w:rPr>
        <w:rFonts w:hint="default"/>
        <w:lang w:val="en-US" w:eastAsia="en-US" w:bidi="ar-SA"/>
      </w:rPr>
    </w:lvl>
    <w:lvl w:ilvl="6" w:tentative="0">
      <w:start w:val="0"/>
      <w:numFmt w:val="bullet"/>
      <w:lvlText w:val="•"/>
      <w:lvlJc w:val="left"/>
      <w:pPr>
        <w:ind w:left="1430" w:hanging="167"/>
      </w:pPr>
      <w:rPr>
        <w:rFonts w:hint="default"/>
        <w:lang w:val="en-US" w:eastAsia="en-US" w:bidi="ar-SA"/>
      </w:rPr>
    </w:lvl>
    <w:lvl w:ilvl="7" w:tentative="0">
      <w:start w:val="0"/>
      <w:numFmt w:val="bullet"/>
      <w:lvlText w:val="•"/>
      <w:lvlJc w:val="left"/>
      <w:pPr>
        <w:ind w:left="1632" w:hanging="167"/>
      </w:pPr>
      <w:rPr>
        <w:rFonts w:hint="default"/>
        <w:lang w:val="en-US" w:eastAsia="en-US" w:bidi="ar-SA"/>
      </w:rPr>
    </w:lvl>
    <w:lvl w:ilvl="8" w:tentative="0">
      <w:start w:val="0"/>
      <w:numFmt w:val="bullet"/>
      <w:lvlText w:val="•"/>
      <w:lvlJc w:val="left"/>
      <w:pPr>
        <w:ind w:left="1834" w:hanging="167"/>
      </w:pPr>
      <w:rPr>
        <w:rFonts w:hint="default"/>
        <w:lang w:val="en-US" w:eastAsia="en-US" w:bidi="ar-SA"/>
      </w:rPr>
    </w:lvl>
  </w:abstractNum>
  <w:abstractNum w:abstractNumId="13">
    <w:nsid w:val="25B654F3"/>
    <w:multiLevelType w:val="multilevel"/>
    <w:tmpl w:val="25B654F3"/>
    <w:lvl w:ilvl="0" w:tentative="0">
      <w:start w:val="0"/>
      <w:numFmt w:val="bullet"/>
      <w:lvlText w:val="•"/>
      <w:lvlJc w:val="left"/>
      <w:pPr>
        <w:ind w:left="270" w:hanging="191"/>
      </w:pPr>
      <w:rPr>
        <w:rFonts w:hint="default" w:ascii="Microsoft Sans Serif" w:hAnsi="Microsoft Sans Serif" w:eastAsia="Microsoft Sans Serif" w:cs="Microsoft Sans Serif"/>
        <w:spacing w:val="0"/>
        <w:w w:val="111"/>
        <w:lang w:val="en-US" w:eastAsia="en-US" w:bidi="ar-SA"/>
      </w:rPr>
    </w:lvl>
    <w:lvl w:ilvl="1" w:tentative="0">
      <w:start w:val="0"/>
      <w:numFmt w:val="bullet"/>
      <w:lvlText w:val="•"/>
      <w:lvlJc w:val="left"/>
      <w:pPr>
        <w:ind w:left="720" w:hanging="191"/>
      </w:pPr>
      <w:rPr>
        <w:rFonts w:hint="default"/>
        <w:lang w:val="en-US" w:eastAsia="en-US" w:bidi="ar-SA"/>
      </w:rPr>
    </w:lvl>
    <w:lvl w:ilvl="2" w:tentative="0">
      <w:start w:val="0"/>
      <w:numFmt w:val="bullet"/>
      <w:lvlText w:val="•"/>
      <w:lvlJc w:val="left"/>
      <w:pPr>
        <w:ind w:left="1161" w:hanging="191"/>
      </w:pPr>
      <w:rPr>
        <w:rFonts w:hint="default"/>
        <w:lang w:val="en-US" w:eastAsia="en-US" w:bidi="ar-SA"/>
      </w:rPr>
    </w:lvl>
    <w:lvl w:ilvl="3" w:tentative="0">
      <w:start w:val="0"/>
      <w:numFmt w:val="bullet"/>
      <w:lvlText w:val="•"/>
      <w:lvlJc w:val="left"/>
      <w:pPr>
        <w:ind w:left="1601" w:hanging="191"/>
      </w:pPr>
      <w:rPr>
        <w:rFonts w:hint="default"/>
        <w:lang w:val="en-US" w:eastAsia="en-US" w:bidi="ar-SA"/>
      </w:rPr>
    </w:lvl>
    <w:lvl w:ilvl="4" w:tentative="0">
      <w:start w:val="0"/>
      <w:numFmt w:val="bullet"/>
      <w:lvlText w:val="•"/>
      <w:lvlJc w:val="left"/>
      <w:pPr>
        <w:ind w:left="2042" w:hanging="191"/>
      </w:pPr>
      <w:rPr>
        <w:rFonts w:hint="default"/>
        <w:lang w:val="en-US" w:eastAsia="en-US" w:bidi="ar-SA"/>
      </w:rPr>
    </w:lvl>
    <w:lvl w:ilvl="5" w:tentative="0">
      <w:start w:val="0"/>
      <w:numFmt w:val="bullet"/>
      <w:lvlText w:val="•"/>
      <w:lvlJc w:val="left"/>
      <w:pPr>
        <w:ind w:left="2483" w:hanging="191"/>
      </w:pPr>
      <w:rPr>
        <w:rFonts w:hint="default"/>
        <w:lang w:val="en-US" w:eastAsia="en-US" w:bidi="ar-SA"/>
      </w:rPr>
    </w:lvl>
    <w:lvl w:ilvl="6" w:tentative="0">
      <w:start w:val="0"/>
      <w:numFmt w:val="bullet"/>
      <w:lvlText w:val="•"/>
      <w:lvlJc w:val="left"/>
      <w:pPr>
        <w:ind w:left="2923" w:hanging="191"/>
      </w:pPr>
      <w:rPr>
        <w:rFonts w:hint="default"/>
        <w:lang w:val="en-US" w:eastAsia="en-US" w:bidi="ar-SA"/>
      </w:rPr>
    </w:lvl>
    <w:lvl w:ilvl="7" w:tentative="0">
      <w:start w:val="0"/>
      <w:numFmt w:val="bullet"/>
      <w:lvlText w:val="•"/>
      <w:lvlJc w:val="left"/>
      <w:pPr>
        <w:ind w:left="3364" w:hanging="191"/>
      </w:pPr>
      <w:rPr>
        <w:rFonts w:hint="default"/>
        <w:lang w:val="en-US" w:eastAsia="en-US" w:bidi="ar-SA"/>
      </w:rPr>
    </w:lvl>
    <w:lvl w:ilvl="8" w:tentative="0">
      <w:start w:val="0"/>
      <w:numFmt w:val="bullet"/>
      <w:lvlText w:val="•"/>
      <w:lvlJc w:val="left"/>
      <w:pPr>
        <w:ind w:left="3805" w:hanging="191"/>
      </w:pPr>
      <w:rPr>
        <w:rFonts w:hint="default"/>
        <w:lang w:val="en-US" w:eastAsia="en-US" w:bidi="ar-SA"/>
      </w:rPr>
    </w:lvl>
  </w:abstractNum>
  <w:abstractNum w:abstractNumId="14">
    <w:nsid w:val="2A8F537B"/>
    <w:multiLevelType w:val="multilevel"/>
    <w:tmpl w:val="2A8F537B"/>
    <w:lvl w:ilvl="0" w:tentative="0">
      <w:start w:val="0"/>
      <w:numFmt w:val="bullet"/>
      <w:lvlText w:val="•"/>
      <w:lvlJc w:val="left"/>
      <w:pPr>
        <w:ind w:left="380" w:hanging="36"/>
      </w:pPr>
      <w:rPr>
        <w:rFonts w:hint="default" w:ascii="Microsoft Sans Serif" w:hAnsi="Microsoft Sans Serif" w:eastAsia="Microsoft Sans Serif" w:cs="Microsoft Sans Serif"/>
        <w:spacing w:val="0"/>
        <w:w w:val="50"/>
        <w:lang w:val="en-US" w:eastAsia="en-US" w:bidi="ar-SA"/>
      </w:rPr>
    </w:lvl>
    <w:lvl w:ilvl="1" w:tentative="0">
      <w:start w:val="0"/>
      <w:numFmt w:val="bullet"/>
      <w:lvlText w:val="•"/>
      <w:lvlJc w:val="left"/>
      <w:pPr>
        <w:ind w:left="536" w:hanging="36"/>
      </w:pPr>
      <w:rPr>
        <w:rFonts w:hint="default" w:ascii="Microsoft Sans Serif" w:hAnsi="Microsoft Sans Serif" w:eastAsia="Microsoft Sans Serif" w:cs="Microsoft Sans Serif"/>
        <w:spacing w:val="0"/>
        <w:w w:val="50"/>
        <w:lang w:val="en-US" w:eastAsia="en-US" w:bidi="ar-SA"/>
      </w:rPr>
    </w:lvl>
    <w:lvl w:ilvl="2" w:tentative="0">
      <w:start w:val="0"/>
      <w:numFmt w:val="bullet"/>
      <w:lvlText w:val="•"/>
      <w:lvlJc w:val="left"/>
      <w:pPr>
        <w:ind w:left="175" w:hanging="36"/>
      </w:pPr>
      <w:rPr>
        <w:rFonts w:hint="default"/>
        <w:lang w:val="en-US" w:eastAsia="en-US" w:bidi="ar-SA"/>
      </w:rPr>
    </w:lvl>
    <w:lvl w:ilvl="3" w:tentative="0">
      <w:start w:val="0"/>
      <w:numFmt w:val="bullet"/>
      <w:lvlText w:val="•"/>
      <w:lvlJc w:val="left"/>
      <w:pPr>
        <w:ind w:left="-190" w:hanging="36"/>
      </w:pPr>
      <w:rPr>
        <w:rFonts w:hint="default"/>
        <w:lang w:val="en-US" w:eastAsia="en-US" w:bidi="ar-SA"/>
      </w:rPr>
    </w:lvl>
    <w:lvl w:ilvl="4" w:tentative="0">
      <w:start w:val="0"/>
      <w:numFmt w:val="bullet"/>
      <w:lvlText w:val="•"/>
      <w:lvlJc w:val="left"/>
      <w:pPr>
        <w:ind w:left="-555" w:hanging="36"/>
      </w:pPr>
      <w:rPr>
        <w:rFonts w:hint="default"/>
        <w:lang w:val="en-US" w:eastAsia="en-US" w:bidi="ar-SA"/>
      </w:rPr>
    </w:lvl>
    <w:lvl w:ilvl="5" w:tentative="0">
      <w:start w:val="0"/>
      <w:numFmt w:val="bullet"/>
      <w:lvlText w:val="•"/>
      <w:lvlJc w:val="left"/>
      <w:pPr>
        <w:ind w:left="-920" w:hanging="36"/>
      </w:pPr>
      <w:rPr>
        <w:rFonts w:hint="default"/>
        <w:lang w:val="en-US" w:eastAsia="en-US" w:bidi="ar-SA"/>
      </w:rPr>
    </w:lvl>
    <w:lvl w:ilvl="6" w:tentative="0">
      <w:start w:val="0"/>
      <w:numFmt w:val="bullet"/>
      <w:lvlText w:val="•"/>
      <w:lvlJc w:val="left"/>
      <w:pPr>
        <w:ind w:left="-1285" w:hanging="36"/>
      </w:pPr>
      <w:rPr>
        <w:rFonts w:hint="default"/>
        <w:lang w:val="en-US" w:eastAsia="en-US" w:bidi="ar-SA"/>
      </w:rPr>
    </w:lvl>
    <w:lvl w:ilvl="7" w:tentative="0">
      <w:start w:val="0"/>
      <w:numFmt w:val="bullet"/>
      <w:lvlText w:val="•"/>
      <w:lvlJc w:val="left"/>
      <w:pPr>
        <w:ind w:left="-1649" w:hanging="36"/>
      </w:pPr>
      <w:rPr>
        <w:rFonts w:hint="default"/>
        <w:lang w:val="en-US" w:eastAsia="en-US" w:bidi="ar-SA"/>
      </w:rPr>
    </w:lvl>
    <w:lvl w:ilvl="8" w:tentative="0">
      <w:start w:val="0"/>
      <w:numFmt w:val="bullet"/>
      <w:lvlText w:val="•"/>
      <w:lvlJc w:val="left"/>
      <w:pPr>
        <w:ind w:left="-2014" w:hanging="36"/>
      </w:pPr>
      <w:rPr>
        <w:rFonts w:hint="default"/>
        <w:lang w:val="en-US" w:eastAsia="en-US" w:bidi="ar-SA"/>
      </w:rPr>
    </w:lvl>
  </w:abstractNum>
  <w:abstractNum w:abstractNumId="15">
    <w:nsid w:val="4D4DC07F"/>
    <w:multiLevelType w:val="multilevel"/>
    <w:tmpl w:val="4D4DC07F"/>
    <w:lvl w:ilvl="0" w:tentative="0">
      <w:start w:val="0"/>
      <w:numFmt w:val="bullet"/>
      <w:lvlText w:val="•"/>
      <w:lvlJc w:val="left"/>
      <w:pPr>
        <w:ind w:left="1416" w:hanging="270"/>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2876" w:hanging="270"/>
      </w:pPr>
      <w:rPr>
        <w:rFonts w:hint="default"/>
        <w:lang w:val="en-US" w:eastAsia="en-US" w:bidi="ar-SA"/>
      </w:rPr>
    </w:lvl>
    <w:lvl w:ilvl="2" w:tentative="0">
      <w:start w:val="0"/>
      <w:numFmt w:val="bullet"/>
      <w:lvlText w:val="•"/>
      <w:lvlJc w:val="left"/>
      <w:pPr>
        <w:ind w:left="4333" w:hanging="270"/>
      </w:pPr>
      <w:rPr>
        <w:rFonts w:hint="default"/>
        <w:lang w:val="en-US" w:eastAsia="en-US" w:bidi="ar-SA"/>
      </w:rPr>
    </w:lvl>
    <w:lvl w:ilvl="3" w:tentative="0">
      <w:start w:val="0"/>
      <w:numFmt w:val="bullet"/>
      <w:lvlText w:val="•"/>
      <w:lvlJc w:val="left"/>
      <w:pPr>
        <w:ind w:left="5790" w:hanging="270"/>
      </w:pPr>
      <w:rPr>
        <w:rFonts w:hint="default"/>
        <w:lang w:val="en-US" w:eastAsia="en-US" w:bidi="ar-SA"/>
      </w:rPr>
    </w:lvl>
    <w:lvl w:ilvl="4" w:tentative="0">
      <w:start w:val="0"/>
      <w:numFmt w:val="bullet"/>
      <w:lvlText w:val="•"/>
      <w:lvlJc w:val="left"/>
      <w:pPr>
        <w:ind w:left="7247" w:hanging="270"/>
      </w:pPr>
      <w:rPr>
        <w:rFonts w:hint="default"/>
        <w:lang w:val="en-US" w:eastAsia="en-US" w:bidi="ar-SA"/>
      </w:rPr>
    </w:lvl>
    <w:lvl w:ilvl="5" w:tentative="0">
      <w:start w:val="0"/>
      <w:numFmt w:val="bullet"/>
      <w:lvlText w:val="•"/>
      <w:lvlJc w:val="left"/>
      <w:pPr>
        <w:ind w:left="8704" w:hanging="270"/>
      </w:pPr>
      <w:rPr>
        <w:rFonts w:hint="default"/>
        <w:lang w:val="en-US" w:eastAsia="en-US" w:bidi="ar-SA"/>
      </w:rPr>
    </w:lvl>
    <w:lvl w:ilvl="6" w:tentative="0">
      <w:start w:val="0"/>
      <w:numFmt w:val="bullet"/>
      <w:lvlText w:val="•"/>
      <w:lvlJc w:val="left"/>
      <w:pPr>
        <w:ind w:left="10161" w:hanging="270"/>
      </w:pPr>
      <w:rPr>
        <w:rFonts w:hint="default"/>
        <w:lang w:val="en-US" w:eastAsia="en-US" w:bidi="ar-SA"/>
      </w:rPr>
    </w:lvl>
    <w:lvl w:ilvl="7" w:tentative="0">
      <w:start w:val="0"/>
      <w:numFmt w:val="bullet"/>
      <w:lvlText w:val="•"/>
      <w:lvlJc w:val="left"/>
      <w:pPr>
        <w:ind w:left="11618" w:hanging="270"/>
      </w:pPr>
      <w:rPr>
        <w:rFonts w:hint="default"/>
        <w:lang w:val="en-US" w:eastAsia="en-US" w:bidi="ar-SA"/>
      </w:rPr>
    </w:lvl>
    <w:lvl w:ilvl="8" w:tentative="0">
      <w:start w:val="0"/>
      <w:numFmt w:val="bullet"/>
      <w:lvlText w:val="•"/>
      <w:lvlJc w:val="left"/>
      <w:pPr>
        <w:ind w:left="13075" w:hanging="270"/>
      </w:pPr>
      <w:rPr>
        <w:rFonts w:hint="default"/>
        <w:lang w:val="en-US" w:eastAsia="en-US" w:bidi="ar-SA"/>
      </w:rPr>
    </w:lvl>
  </w:abstractNum>
  <w:abstractNum w:abstractNumId="16">
    <w:nsid w:val="59ADCABA"/>
    <w:multiLevelType w:val="multilevel"/>
    <w:tmpl w:val="59ADCABA"/>
    <w:lvl w:ilvl="0" w:tentative="0">
      <w:start w:val="0"/>
      <w:numFmt w:val="bullet"/>
      <w:lvlText w:val="•"/>
      <w:lvlJc w:val="left"/>
      <w:pPr>
        <w:ind w:left="98" w:hanging="79"/>
      </w:pPr>
      <w:rPr>
        <w:rFonts w:hint="default" w:ascii="Calibri" w:hAnsi="Calibri" w:eastAsia="Calibri" w:cs="Calibri"/>
        <w:b/>
        <w:bCs/>
        <w:i/>
        <w:iCs/>
        <w:color w:val="212121"/>
        <w:spacing w:val="0"/>
        <w:w w:val="98"/>
        <w:sz w:val="11"/>
        <w:szCs w:val="11"/>
        <w:lang w:val="en-US" w:eastAsia="en-US" w:bidi="ar-SA"/>
      </w:rPr>
    </w:lvl>
    <w:lvl w:ilvl="1" w:tentative="0">
      <w:start w:val="0"/>
      <w:numFmt w:val="bullet"/>
      <w:lvlText w:val="•"/>
      <w:lvlJc w:val="left"/>
      <w:pPr>
        <w:ind w:left="354" w:hanging="79"/>
      </w:pPr>
      <w:rPr>
        <w:rFonts w:hint="default"/>
        <w:lang w:val="en-US" w:eastAsia="en-US" w:bidi="ar-SA"/>
      </w:rPr>
    </w:lvl>
    <w:lvl w:ilvl="2" w:tentative="0">
      <w:start w:val="0"/>
      <w:numFmt w:val="bullet"/>
      <w:lvlText w:val="•"/>
      <w:lvlJc w:val="left"/>
      <w:pPr>
        <w:ind w:left="608" w:hanging="79"/>
      </w:pPr>
      <w:rPr>
        <w:rFonts w:hint="default"/>
        <w:lang w:val="en-US" w:eastAsia="en-US" w:bidi="ar-SA"/>
      </w:rPr>
    </w:lvl>
    <w:lvl w:ilvl="3" w:tentative="0">
      <w:start w:val="0"/>
      <w:numFmt w:val="bullet"/>
      <w:lvlText w:val="•"/>
      <w:lvlJc w:val="left"/>
      <w:pPr>
        <w:ind w:left="862" w:hanging="79"/>
      </w:pPr>
      <w:rPr>
        <w:rFonts w:hint="default"/>
        <w:lang w:val="en-US" w:eastAsia="en-US" w:bidi="ar-SA"/>
      </w:rPr>
    </w:lvl>
    <w:lvl w:ilvl="4" w:tentative="0">
      <w:start w:val="0"/>
      <w:numFmt w:val="bullet"/>
      <w:lvlText w:val="•"/>
      <w:lvlJc w:val="left"/>
      <w:pPr>
        <w:ind w:left="1116" w:hanging="79"/>
      </w:pPr>
      <w:rPr>
        <w:rFonts w:hint="default"/>
        <w:lang w:val="en-US" w:eastAsia="en-US" w:bidi="ar-SA"/>
      </w:rPr>
    </w:lvl>
    <w:lvl w:ilvl="5" w:tentative="0">
      <w:start w:val="0"/>
      <w:numFmt w:val="bullet"/>
      <w:lvlText w:val="•"/>
      <w:lvlJc w:val="left"/>
      <w:pPr>
        <w:ind w:left="1370" w:hanging="79"/>
      </w:pPr>
      <w:rPr>
        <w:rFonts w:hint="default"/>
        <w:lang w:val="en-US" w:eastAsia="en-US" w:bidi="ar-SA"/>
      </w:rPr>
    </w:lvl>
    <w:lvl w:ilvl="6" w:tentative="0">
      <w:start w:val="0"/>
      <w:numFmt w:val="bullet"/>
      <w:lvlText w:val="•"/>
      <w:lvlJc w:val="left"/>
      <w:pPr>
        <w:ind w:left="1625" w:hanging="79"/>
      </w:pPr>
      <w:rPr>
        <w:rFonts w:hint="default"/>
        <w:lang w:val="en-US" w:eastAsia="en-US" w:bidi="ar-SA"/>
      </w:rPr>
    </w:lvl>
    <w:lvl w:ilvl="7" w:tentative="0">
      <w:start w:val="0"/>
      <w:numFmt w:val="bullet"/>
      <w:lvlText w:val="•"/>
      <w:lvlJc w:val="left"/>
      <w:pPr>
        <w:ind w:left="1879" w:hanging="79"/>
      </w:pPr>
      <w:rPr>
        <w:rFonts w:hint="default"/>
        <w:lang w:val="en-US" w:eastAsia="en-US" w:bidi="ar-SA"/>
      </w:rPr>
    </w:lvl>
    <w:lvl w:ilvl="8" w:tentative="0">
      <w:start w:val="0"/>
      <w:numFmt w:val="bullet"/>
      <w:lvlText w:val="•"/>
      <w:lvlJc w:val="left"/>
      <w:pPr>
        <w:ind w:left="2133" w:hanging="79"/>
      </w:pPr>
      <w:rPr>
        <w:rFonts w:hint="default"/>
        <w:lang w:val="en-US" w:eastAsia="en-US" w:bidi="ar-SA"/>
      </w:rPr>
    </w:lvl>
  </w:abstractNum>
  <w:abstractNum w:abstractNumId="17">
    <w:nsid w:val="5A241D34"/>
    <w:multiLevelType w:val="multilevel"/>
    <w:tmpl w:val="5A241D34"/>
    <w:lvl w:ilvl="0" w:tentative="0">
      <w:start w:val="1"/>
      <w:numFmt w:val="decimal"/>
      <w:lvlText w:val="%1."/>
      <w:lvlJc w:val="left"/>
      <w:pPr>
        <w:ind w:left="601" w:hanging="218"/>
        <w:jc w:val="left"/>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1447" w:hanging="218"/>
      </w:pPr>
      <w:rPr>
        <w:rFonts w:hint="default"/>
        <w:lang w:val="en-US" w:eastAsia="en-US" w:bidi="ar-SA"/>
      </w:rPr>
    </w:lvl>
    <w:lvl w:ilvl="2" w:tentative="0">
      <w:start w:val="0"/>
      <w:numFmt w:val="bullet"/>
      <w:lvlText w:val="•"/>
      <w:lvlJc w:val="left"/>
      <w:pPr>
        <w:ind w:left="2295" w:hanging="218"/>
      </w:pPr>
      <w:rPr>
        <w:rFonts w:hint="default"/>
        <w:lang w:val="en-US" w:eastAsia="en-US" w:bidi="ar-SA"/>
      </w:rPr>
    </w:lvl>
    <w:lvl w:ilvl="3" w:tentative="0">
      <w:start w:val="0"/>
      <w:numFmt w:val="bullet"/>
      <w:lvlText w:val="•"/>
      <w:lvlJc w:val="left"/>
      <w:pPr>
        <w:ind w:left="3142" w:hanging="218"/>
      </w:pPr>
      <w:rPr>
        <w:rFonts w:hint="default"/>
        <w:lang w:val="en-US" w:eastAsia="en-US" w:bidi="ar-SA"/>
      </w:rPr>
    </w:lvl>
    <w:lvl w:ilvl="4" w:tentative="0">
      <w:start w:val="0"/>
      <w:numFmt w:val="bullet"/>
      <w:lvlText w:val="•"/>
      <w:lvlJc w:val="left"/>
      <w:pPr>
        <w:ind w:left="3990" w:hanging="218"/>
      </w:pPr>
      <w:rPr>
        <w:rFonts w:hint="default"/>
        <w:lang w:val="en-US" w:eastAsia="en-US" w:bidi="ar-SA"/>
      </w:rPr>
    </w:lvl>
    <w:lvl w:ilvl="5" w:tentative="0">
      <w:start w:val="0"/>
      <w:numFmt w:val="bullet"/>
      <w:lvlText w:val="•"/>
      <w:lvlJc w:val="left"/>
      <w:pPr>
        <w:ind w:left="4838" w:hanging="218"/>
      </w:pPr>
      <w:rPr>
        <w:rFonts w:hint="default"/>
        <w:lang w:val="en-US" w:eastAsia="en-US" w:bidi="ar-SA"/>
      </w:rPr>
    </w:lvl>
    <w:lvl w:ilvl="6" w:tentative="0">
      <w:start w:val="0"/>
      <w:numFmt w:val="bullet"/>
      <w:lvlText w:val="•"/>
      <w:lvlJc w:val="left"/>
      <w:pPr>
        <w:ind w:left="5685" w:hanging="218"/>
      </w:pPr>
      <w:rPr>
        <w:rFonts w:hint="default"/>
        <w:lang w:val="en-US" w:eastAsia="en-US" w:bidi="ar-SA"/>
      </w:rPr>
    </w:lvl>
    <w:lvl w:ilvl="7" w:tentative="0">
      <w:start w:val="0"/>
      <w:numFmt w:val="bullet"/>
      <w:lvlText w:val="•"/>
      <w:lvlJc w:val="left"/>
      <w:pPr>
        <w:ind w:left="6533" w:hanging="218"/>
      </w:pPr>
      <w:rPr>
        <w:rFonts w:hint="default"/>
        <w:lang w:val="en-US" w:eastAsia="en-US" w:bidi="ar-SA"/>
      </w:rPr>
    </w:lvl>
    <w:lvl w:ilvl="8" w:tentative="0">
      <w:start w:val="0"/>
      <w:numFmt w:val="bullet"/>
      <w:lvlText w:val="•"/>
      <w:lvlJc w:val="left"/>
      <w:pPr>
        <w:ind w:left="7380" w:hanging="218"/>
      </w:pPr>
      <w:rPr>
        <w:rFonts w:hint="default"/>
        <w:lang w:val="en-US" w:eastAsia="en-US" w:bidi="ar-SA"/>
      </w:rPr>
    </w:lvl>
  </w:abstractNum>
  <w:abstractNum w:abstractNumId="18">
    <w:nsid w:val="72183CF9"/>
    <w:multiLevelType w:val="multilevel"/>
    <w:tmpl w:val="72183CF9"/>
    <w:lvl w:ilvl="0" w:tentative="0">
      <w:start w:val="8"/>
      <w:numFmt w:val="decimal"/>
      <w:lvlText w:val="%1."/>
      <w:lvlJc w:val="left"/>
      <w:pPr>
        <w:ind w:left="311" w:hanging="172"/>
        <w:jc w:val="left"/>
      </w:pPr>
      <w:rPr>
        <w:rFonts w:hint="default" w:ascii="Roboto" w:hAnsi="Roboto" w:eastAsia="Roboto" w:cs="Roboto"/>
        <w:b w:val="0"/>
        <w:bCs w:val="0"/>
        <w:i w:val="0"/>
        <w:iCs w:val="0"/>
        <w:color w:val="212121"/>
        <w:spacing w:val="-1"/>
        <w:w w:val="98"/>
        <w:position w:val="1"/>
        <w:sz w:val="16"/>
        <w:szCs w:val="16"/>
        <w:lang w:val="en-US" w:eastAsia="en-US" w:bidi="ar-SA"/>
      </w:rPr>
    </w:lvl>
    <w:lvl w:ilvl="1" w:tentative="0">
      <w:start w:val="1"/>
      <w:numFmt w:val="decimal"/>
      <w:lvlText w:val="%1.%2"/>
      <w:lvlJc w:val="left"/>
      <w:pPr>
        <w:ind w:left="343" w:hanging="203"/>
        <w:jc w:val="left"/>
      </w:pPr>
      <w:rPr>
        <w:rFonts w:hint="default" w:ascii="Roboto" w:hAnsi="Roboto" w:eastAsia="Roboto" w:cs="Roboto"/>
        <w:b/>
        <w:bCs/>
        <w:i w:val="0"/>
        <w:iCs w:val="0"/>
        <w:color w:val="6A6A6A"/>
        <w:spacing w:val="0"/>
        <w:w w:val="99"/>
        <w:sz w:val="12"/>
        <w:szCs w:val="12"/>
        <w:lang w:val="en-US" w:eastAsia="en-US" w:bidi="ar-SA"/>
      </w:rPr>
    </w:lvl>
    <w:lvl w:ilvl="2" w:tentative="0">
      <w:start w:val="0"/>
      <w:numFmt w:val="bullet"/>
      <w:lvlText w:val="•"/>
      <w:lvlJc w:val="left"/>
      <w:pPr>
        <w:ind w:left="330" w:hanging="191"/>
      </w:pPr>
      <w:rPr>
        <w:rFonts w:hint="default" w:ascii="Microsoft Sans Serif" w:hAnsi="Microsoft Sans Serif" w:eastAsia="Microsoft Sans Serif" w:cs="Microsoft Sans Serif"/>
        <w:spacing w:val="0"/>
        <w:w w:val="111"/>
        <w:lang w:val="en-US" w:eastAsia="en-US" w:bidi="ar-SA"/>
      </w:rPr>
    </w:lvl>
    <w:lvl w:ilvl="3" w:tentative="0">
      <w:start w:val="0"/>
      <w:numFmt w:val="bullet"/>
      <w:lvlText w:val="❑"/>
      <w:lvlJc w:val="left"/>
      <w:pPr>
        <w:ind w:left="601" w:hanging="218"/>
      </w:pPr>
      <w:rPr>
        <w:rFonts w:hint="default" w:ascii="Segoe UI Symbol" w:hAnsi="Segoe UI Symbol" w:eastAsia="Segoe UI Symbol" w:cs="Segoe UI Symbol"/>
        <w:b w:val="0"/>
        <w:bCs w:val="0"/>
        <w:i w:val="0"/>
        <w:iCs w:val="0"/>
        <w:spacing w:val="0"/>
        <w:w w:val="86"/>
        <w:sz w:val="22"/>
        <w:szCs w:val="22"/>
        <w:lang w:val="en-US" w:eastAsia="en-US" w:bidi="ar-SA"/>
      </w:rPr>
    </w:lvl>
    <w:lvl w:ilvl="4" w:tentative="0">
      <w:start w:val="0"/>
      <w:numFmt w:val="bullet"/>
      <w:lvlText w:val="•"/>
      <w:lvlJc w:val="left"/>
      <w:pPr>
        <w:ind w:left="-267" w:hanging="218"/>
      </w:pPr>
      <w:rPr>
        <w:rFonts w:hint="default"/>
        <w:lang w:val="en-US" w:eastAsia="en-US" w:bidi="ar-SA"/>
      </w:rPr>
    </w:lvl>
    <w:lvl w:ilvl="5" w:tentative="0">
      <w:start w:val="0"/>
      <w:numFmt w:val="bullet"/>
      <w:lvlText w:val="•"/>
      <w:lvlJc w:val="left"/>
      <w:pPr>
        <w:ind w:left="-1133" w:hanging="218"/>
      </w:pPr>
      <w:rPr>
        <w:rFonts w:hint="default"/>
        <w:lang w:val="en-US" w:eastAsia="en-US" w:bidi="ar-SA"/>
      </w:rPr>
    </w:lvl>
    <w:lvl w:ilvl="6" w:tentative="0">
      <w:start w:val="0"/>
      <w:numFmt w:val="bullet"/>
      <w:lvlText w:val="•"/>
      <w:lvlJc w:val="left"/>
      <w:pPr>
        <w:ind w:left="-1999" w:hanging="218"/>
      </w:pPr>
      <w:rPr>
        <w:rFonts w:hint="default"/>
        <w:lang w:val="en-US" w:eastAsia="en-US" w:bidi="ar-SA"/>
      </w:rPr>
    </w:lvl>
    <w:lvl w:ilvl="7" w:tentative="0">
      <w:start w:val="0"/>
      <w:numFmt w:val="bullet"/>
      <w:lvlText w:val="•"/>
      <w:lvlJc w:val="left"/>
      <w:pPr>
        <w:ind w:left="-2865" w:hanging="218"/>
      </w:pPr>
      <w:rPr>
        <w:rFonts w:hint="default"/>
        <w:lang w:val="en-US" w:eastAsia="en-US" w:bidi="ar-SA"/>
      </w:rPr>
    </w:lvl>
    <w:lvl w:ilvl="8" w:tentative="0">
      <w:start w:val="0"/>
      <w:numFmt w:val="bullet"/>
      <w:lvlText w:val="•"/>
      <w:lvlJc w:val="left"/>
      <w:pPr>
        <w:ind w:left="-3731" w:hanging="218"/>
      </w:pPr>
      <w:rPr>
        <w:rFonts w:hint="default"/>
        <w:lang w:val="en-US" w:eastAsia="en-US" w:bidi="ar-SA"/>
      </w:r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8042A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outlineLvl w:val="1"/>
    </w:pPr>
    <w:rPr>
      <w:rFonts w:ascii="Arial" w:hAnsi="Arial" w:eastAsia="Arial" w:cs="Arial"/>
      <w:b/>
      <w:bCs/>
      <w:sz w:val="68"/>
      <w:szCs w:val="68"/>
      <w:lang w:val="en-US" w:eastAsia="en-US" w:bidi="ar-SA"/>
    </w:rPr>
  </w:style>
  <w:style w:type="paragraph" w:styleId="3">
    <w:name w:val="heading 2"/>
    <w:basedOn w:val="1"/>
    <w:qFormat/>
    <w:uiPriority w:val="1"/>
    <w:pPr>
      <w:spacing w:before="5"/>
      <w:ind w:left="135"/>
      <w:jc w:val="center"/>
      <w:outlineLvl w:val="2"/>
    </w:pPr>
    <w:rPr>
      <w:rFonts w:ascii="Calibri" w:hAnsi="Calibri" w:eastAsia="Calibri" w:cs="Calibri"/>
      <w:b/>
      <w:bCs/>
      <w:sz w:val="36"/>
      <w:szCs w:val="36"/>
      <w:lang w:val="en-US" w:eastAsia="en-US" w:bidi="ar-SA"/>
    </w:rPr>
  </w:style>
  <w:style w:type="paragraph" w:styleId="4">
    <w:name w:val="heading 3"/>
    <w:basedOn w:val="1"/>
    <w:qFormat/>
    <w:uiPriority w:val="1"/>
    <w:pPr>
      <w:spacing w:before="66"/>
      <w:ind w:right="281"/>
      <w:jc w:val="center"/>
      <w:outlineLvl w:val="3"/>
    </w:pPr>
    <w:rPr>
      <w:rFonts w:ascii="Arial" w:hAnsi="Arial" w:eastAsia="Arial" w:cs="Arial"/>
      <w:b/>
      <w:bCs/>
      <w:sz w:val="34"/>
      <w:szCs w:val="34"/>
      <w:lang w:val="en-US" w:eastAsia="en-US" w:bidi="ar-SA"/>
    </w:rPr>
  </w:style>
  <w:style w:type="paragraph" w:styleId="5">
    <w:name w:val="heading 4"/>
    <w:basedOn w:val="1"/>
    <w:qFormat/>
    <w:uiPriority w:val="1"/>
    <w:pPr>
      <w:spacing w:before="16"/>
      <w:outlineLvl w:val="4"/>
    </w:pPr>
    <w:rPr>
      <w:rFonts w:ascii="Calibri" w:hAnsi="Calibri" w:eastAsia="Calibri" w:cs="Calibri"/>
      <w:b/>
      <w:bCs/>
      <w:sz w:val="28"/>
      <w:szCs w:val="28"/>
      <w:lang w:val="en-US" w:eastAsia="en-US" w:bidi="ar-SA"/>
    </w:rPr>
  </w:style>
  <w:style w:type="paragraph" w:styleId="6">
    <w:name w:val="heading 5"/>
    <w:basedOn w:val="1"/>
    <w:qFormat/>
    <w:uiPriority w:val="1"/>
    <w:pPr>
      <w:ind w:left="358"/>
      <w:outlineLvl w:val="5"/>
    </w:pPr>
    <w:rPr>
      <w:rFonts w:ascii="Trebuchet MS" w:hAnsi="Trebuchet MS" w:eastAsia="Trebuchet MS" w:cs="Trebuchet MS"/>
      <w:b/>
      <w:bCs/>
      <w:sz w:val="25"/>
      <w:szCs w:val="25"/>
      <w:lang w:val="en-US" w:eastAsia="en-US" w:bidi="ar-SA"/>
    </w:rPr>
  </w:style>
  <w:style w:type="paragraph" w:styleId="7">
    <w:name w:val="heading 6"/>
    <w:basedOn w:val="1"/>
    <w:qFormat/>
    <w:uiPriority w:val="1"/>
    <w:pPr>
      <w:ind w:left="64"/>
      <w:outlineLvl w:val="6"/>
    </w:pPr>
    <w:rPr>
      <w:rFonts w:ascii="Arial" w:hAnsi="Arial" w:eastAsia="Arial" w:cs="Arial"/>
      <w:b/>
      <w:bCs/>
      <w:i/>
      <w:iCs/>
      <w:sz w:val="24"/>
      <w:szCs w:val="24"/>
      <w:lang w:val="en-US" w:eastAsia="en-US" w:bidi="ar-SA"/>
    </w:rPr>
  </w:style>
  <w:style w:type="paragraph" w:styleId="8">
    <w:name w:val="heading 7"/>
    <w:basedOn w:val="1"/>
    <w:qFormat/>
    <w:uiPriority w:val="1"/>
    <w:pPr>
      <w:ind w:right="118"/>
      <w:jc w:val="center"/>
      <w:outlineLvl w:val="7"/>
    </w:pPr>
    <w:rPr>
      <w:rFonts w:ascii="Arial" w:hAnsi="Arial" w:eastAsia="Arial" w:cs="Arial"/>
      <w:b/>
      <w:bCs/>
      <w:sz w:val="23"/>
      <w:szCs w:val="23"/>
      <w:lang w:val="en-US" w:eastAsia="en-US" w:bidi="ar-SA"/>
    </w:rPr>
  </w:style>
  <w:style w:type="paragraph" w:styleId="9">
    <w:name w:val="heading 8"/>
    <w:basedOn w:val="1"/>
    <w:qFormat/>
    <w:uiPriority w:val="1"/>
    <w:pPr>
      <w:ind w:left="23"/>
      <w:outlineLvl w:val="8"/>
    </w:pPr>
    <w:rPr>
      <w:rFonts w:ascii="Calibri" w:hAnsi="Calibri" w:eastAsia="Calibri" w:cs="Calibri"/>
      <w:b/>
      <w:bCs/>
      <w:sz w:val="22"/>
      <w:szCs w:val="22"/>
      <w:lang w:val="en-US" w:eastAsia="en-US" w:bidi="ar-SA"/>
    </w:rPr>
  </w:style>
  <w:style w:type="paragraph" w:styleId="10">
    <w:name w:val="heading 9"/>
    <w:basedOn w:val="1"/>
    <w:qFormat/>
    <w:uiPriority w:val="1"/>
    <w:pPr>
      <w:ind w:left="516"/>
      <w:outlineLvl w:val="9"/>
    </w:pPr>
    <w:rPr>
      <w:rFonts w:ascii="Arial" w:hAnsi="Arial" w:eastAsia="Arial" w:cs="Arial"/>
      <w:b/>
      <w:bCs/>
      <w:sz w:val="20"/>
      <w:szCs w:val="20"/>
      <w:lang w:val="en-US" w:eastAsia="en-US" w:bidi="ar-SA"/>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ody Text"/>
    <w:basedOn w:val="1"/>
    <w:qFormat/>
    <w:uiPriority w:val="1"/>
    <w:rPr>
      <w:rFonts w:ascii="Microsoft Sans Serif" w:hAnsi="Microsoft Sans Serif" w:eastAsia="Microsoft Sans Serif" w:cs="Microsoft Sans Serif"/>
      <w:sz w:val="10"/>
      <w:szCs w:val="10"/>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270" w:hanging="189"/>
    </w:pPr>
    <w:rPr>
      <w:rFonts w:ascii="Microsoft Sans Serif" w:hAnsi="Microsoft Sans Serif" w:eastAsia="Microsoft Sans Serif" w:cs="Microsoft Sans Serif"/>
      <w:lang w:val="en-US" w:eastAsia="en-US" w:bidi="ar-SA"/>
    </w:rPr>
  </w:style>
  <w:style w:type="paragraph" w:customStyle="1" w:styleId="16">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jpe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jpe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161</Words>
  <Characters>1035</Characters>
  <TotalTime>7</TotalTime>
  <ScaleCrop>false</ScaleCrop>
  <LinksUpToDate>false</LinksUpToDate>
  <CharactersWithSpaces>1168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2026-10-03T16:16:00Z</dcterms:created>
  <dc:creator>KIRUBAKARAN</dc:creator>
  <cp:lastModifiedBy>KIRUBAKARAN</cp:lastModifiedBy>
  <dcterms:modified xsi:type="dcterms:W3CDTF">2026-10-03T16:24:40Z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y fmtid="{D5CDD505-2E9C-101B-9397-08002B2CF9AE}" pid="5" name="Producer">
    <vt:lpwstr>3-Heights™ PDF Merge Split Shell 6.12.1.11 (http://www.pdf-tools.com)</vt:lpwstr>
  </property>
  <property fmtid="{D5CDD505-2E9C-101B-9397-08002B2CF9AE}" pid="6" name="KSOTemplateDocerSaveRecord">
    <vt:lpwstr>eyJoZGlkIjoiZTAzYTE4ODJjNmM3ZTQ2MmM4OTFjMjAwN2U0MWI0YjEifQ==</vt:lpwstr>
  </property>
  <property fmtid="{D5CDD505-2E9C-101B-9397-08002B2CF9AE}" pid="7" name="KSOProductBuildVer">
    <vt:lpwstr>1033-12.1.0.25242</vt:lpwstr>
  </property>
  <property fmtid="{D5CDD505-2E9C-101B-9397-08002B2CF9AE}" pid="8" name="ICV">
    <vt:lpwstr>5F0AFC7007D743CFB0D9EB096D039030_12</vt:lpwstr>
  </property>
</Properties>
</file>