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1F5D7">
      <w:pPr>
        <w:spacing w:before="80"/>
        <w:ind w:left="5212" w:right="0" w:firstLine="0"/>
        <w:jc w:val="left"/>
        <w:rPr>
          <w:sz w:val="19"/>
        </w:rPr>
      </w:pPr>
      <w:r>
        <w:rPr>
          <w:color w:val="212121"/>
          <w:spacing w:val="-2"/>
          <w:sz w:val="19"/>
        </w:rPr>
        <w:t>PTou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rapuotsoem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/a Vticisailolyn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classify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school IT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helpdesk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tickets at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creation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using ServiceNow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Flow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Designer (no-code).</w:t>
      </w:r>
    </w:p>
    <w:p w14:paraId="1AF2031C">
      <w:pPr>
        <w:spacing w:before="149" w:line="240" w:lineRule="auto"/>
        <w:rPr>
          <w:sz w:val="20"/>
        </w:rPr>
      </w:pPr>
    </w:p>
    <w:p w14:paraId="654F044F">
      <w:pPr>
        <w:spacing w:after="0" w:line="240" w:lineRule="auto"/>
        <w:rPr>
          <w:sz w:val="20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space="720" w:num="1"/>
        </w:sectPr>
      </w:pPr>
    </w:p>
    <w:p w14:paraId="1F578C71">
      <w:pPr>
        <w:pStyle w:val="5"/>
        <w:numPr>
          <w:ilvl w:val="0"/>
          <w:numId w:val="1"/>
        </w:numPr>
        <w:tabs>
          <w:tab w:val="left" w:pos="309"/>
        </w:tabs>
        <w:spacing w:before="144" w:after="0" w:line="240" w:lineRule="auto"/>
        <w:ind w:left="309" w:right="0" w:hanging="169"/>
        <w:jc w:val="left"/>
      </w:pPr>
      <w:r>
        <w:rPr>
          <w:color w:val="212121"/>
          <w:spacing w:val="-2"/>
        </w:rPr>
        <w:t>CUSTOMER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SEGMENT(S)</w:t>
      </w:r>
    </w:p>
    <w:p w14:paraId="7FD2EA0E">
      <w:pPr>
        <w:pStyle w:val="9"/>
        <w:spacing w:before="66"/>
        <w:ind w:left="140"/>
      </w:pPr>
      <w:r>
        <w:rPr>
          <w:color w:val="6A6A6A"/>
          <w:spacing w:val="-2"/>
        </w:rPr>
        <w:t>Whoisyour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customer?</w:t>
      </w:r>
    </w:p>
    <w:p w14:paraId="2A925B29">
      <w:pPr>
        <w:pStyle w:val="9"/>
        <w:spacing w:before="6"/>
        <w:ind w:left="140"/>
      </w:pPr>
      <w:r>
        <w:rPr>
          <w:color w:val="6A6A6A"/>
          <w:spacing w:val="-2"/>
        </w:rPr>
        <w:t>i.e.</w:t>
      </w:r>
      <w:r>
        <w:rPr>
          <w:color w:val="6A6A6A"/>
        </w:rPr>
        <w:t xml:space="preserve"> </w:t>
      </w:r>
      <w:r>
        <w:rPr>
          <w:color w:val="6A6A6A"/>
          <w:spacing w:val="-2"/>
        </w:rPr>
        <w:t>working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parents</w:t>
      </w:r>
      <w:r>
        <w:rPr>
          <w:color w:val="6A6A6A"/>
        </w:rPr>
        <w:t xml:space="preserve"> </w:t>
      </w:r>
      <w:r>
        <w:rPr>
          <w:color w:val="6A6A6A"/>
          <w:spacing w:val="-2"/>
        </w:rPr>
        <w:t>of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0-5</w:t>
      </w:r>
      <w:r>
        <w:rPr>
          <w:color w:val="6A6A6A"/>
        </w:rPr>
        <w:t xml:space="preserve"> </w:t>
      </w:r>
      <w:r>
        <w:rPr>
          <w:color w:val="6A6A6A"/>
          <w:spacing w:val="-2"/>
        </w:rPr>
        <w:t>y.o.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4"/>
        </w:rPr>
        <w:t>kids</w:t>
      </w:r>
    </w:p>
    <w:p w14:paraId="7012666D">
      <w:pPr>
        <w:pStyle w:val="5"/>
        <w:tabs>
          <w:tab w:val="left" w:pos="828"/>
          <w:tab w:val="left" w:pos="5219"/>
        </w:tabs>
        <w:ind w:left="140" w:firstLine="0"/>
        <w:rPr>
          <w:position w:val="1"/>
          <w:sz w:val="20"/>
        </w:rPr>
      </w:pPr>
      <w:r>
        <w:br w:type="column"/>
      </w:r>
      <w:r>
        <w:rPr>
          <w:color w:val="FFFFFF"/>
          <w:spacing w:val="-5"/>
          <w:position w:val="1"/>
          <w:sz w:val="20"/>
        </w:rPr>
        <w:t>CS</w:t>
      </w:r>
      <w:r>
        <w:rPr>
          <w:color w:val="FFFFFF"/>
          <w:position w:val="1"/>
          <w:sz w:val="20"/>
        </w:rPr>
        <w:tab/>
      </w:r>
      <w:r>
        <w:rPr>
          <w:color w:val="212121"/>
          <w:spacing w:val="-2"/>
        </w:rPr>
        <w:t>6.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CUSTOMER</w:t>
      </w:r>
      <w:r>
        <w:rPr>
          <w:color w:val="212121"/>
        </w:rPr>
        <w:t xml:space="preserve"> </w:t>
      </w:r>
      <w:r>
        <w:rPr>
          <w:color w:val="212121"/>
          <w:spacing w:val="-2"/>
        </w:rPr>
        <w:t>CONSTRAINTS</w:t>
      </w:r>
      <w:r>
        <w:rPr>
          <w:color w:val="212121"/>
        </w:rPr>
        <w:tab/>
      </w:r>
      <w:r>
        <w:rPr>
          <w:color w:val="FFFFFF"/>
          <w:spacing w:val="-5"/>
          <w:position w:val="1"/>
          <w:sz w:val="20"/>
        </w:rPr>
        <w:t>CC</w:t>
      </w:r>
    </w:p>
    <w:p w14:paraId="0D38E878">
      <w:pPr>
        <w:pStyle w:val="9"/>
        <w:spacing w:before="66"/>
        <w:ind w:left="828"/>
      </w:pPr>
      <w:r>
        <w:rPr>
          <w:color w:val="6A6A6A"/>
          <w:spacing w:val="-2"/>
        </w:rPr>
        <w:t>Whatconstraints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prevent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yourcustomers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from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taking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action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or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limit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their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choices</w:t>
      </w:r>
    </w:p>
    <w:p w14:paraId="3CA8D46D">
      <w:pPr>
        <w:pStyle w:val="9"/>
        <w:spacing w:before="6"/>
        <w:ind w:left="828"/>
      </w:pPr>
      <w:r>
        <w:rPr>
          <w:color w:val="6A6A6A"/>
          <w:spacing w:val="-2"/>
        </w:rPr>
        <w:t>of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solutions?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i.e.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spending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power,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budget,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no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cash,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network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connection,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available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devices.</w:t>
      </w:r>
    </w:p>
    <w:p w14:paraId="07A7B44E">
      <w:pPr>
        <w:pStyle w:val="5"/>
        <w:numPr>
          <w:ilvl w:val="0"/>
          <w:numId w:val="2"/>
        </w:numPr>
        <w:tabs>
          <w:tab w:val="left" w:pos="309"/>
          <w:tab w:val="left" w:pos="4551"/>
        </w:tabs>
        <w:spacing w:before="96" w:after="0" w:line="240" w:lineRule="auto"/>
        <w:ind w:left="309" w:right="0" w:hanging="169"/>
        <w:jc w:val="left"/>
        <w:rPr>
          <w:position w:val="1"/>
          <w:sz w:val="20"/>
        </w:rPr>
      </w:pPr>
      <w:r>
        <w:br w:type="column"/>
      </w:r>
      <w:r>
        <w:rPr>
          <w:color w:val="212121"/>
        </w:rPr>
        <w:t>AVAILABLE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SOLUTIONS</w:t>
      </w:r>
      <w:r>
        <w:rPr>
          <w:color w:val="212121"/>
        </w:rPr>
        <w:tab/>
      </w:r>
      <w:r>
        <w:rPr>
          <w:color w:val="FFFFFF"/>
          <w:spacing w:val="-5"/>
          <w:position w:val="1"/>
          <w:sz w:val="20"/>
        </w:rPr>
        <w:t>AS</w:t>
      </w:r>
    </w:p>
    <w:p w14:paraId="28313F37">
      <w:pPr>
        <w:pStyle w:val="9"/>
        <w:spacing w:before="77"/>
        <w:ind w:left="14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10249535</wp:posOffset>
                </wp:positionH>
                <wp:positionV relativeFrom="paragraph">
                  <wp:posOffset>-4445</wp:posOffset>
                </wp:positionV>
                <wp:extent cx="174625" cy="137985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137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6331A7"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Roboto"/>
                                <w:sz w:val="2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Explore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AS,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2"/>
                                <w:sz w:val="20"/>
                              </w:rPr>
                              <w:t>differentiate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807.05pt;margin-top:-0.35pt;height:108.65pt;width:13.75pt;mso-position-horizontal-relative:page;z-index:251659264;mso-width-relative:page;mso-height-relative:page;" filled="f" stroked="f" coordsize="21600,21600" o:gfxdata="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jbKybaAAAACwEAAA8AAAAAAAAAAQAgAAAAIgAAAGRycy9kb3ducmV2LnhtbFBLAQIU&#10;ABQAAAAIAIdO4kDwN1NAuAEAAIADAAAOAAAAAAAAAAEAIAAAACk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646331A7">
                      <w:pPr>
                        <w:spacing w:before="15"/>
                        <w:ind w:left="20" w:right="0" w:firstLine="0"/>
                        <w:jc w:val="left"/>
                        <w:rPr>
                          <w:rFonts w:ascii="Roboto"/>
                          <w:sz w:val="20"/>
                        </w:rPr>
                      </w:pPr>
                      <w:r>
                        <w:rPr>
                          <w:rFonts w:ascii="Roboto"/>
                          <w:color w:val="FFFFFF"/>
                          <w:sz w:val="20"/>
                        </w:rPr>
                        <w:t>Explore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20"/>
                        </w:rPr>
                        <w:t>AS,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pacing w:val="-2"/>
                          <w:sz w:val="20"/>
                        </w:rPr>
                        <w:t>differentiate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6A6A6A"/>
          <w:spacing w:val="-2"/>
        </w:rPr>
        <w:t>Which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solutions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areavailable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tothecustomers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when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they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face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the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problem</w:t>
      </w:r>
    </w:p>
    <w:p w14:paraId="6BB453CC">
      <w:pPr>
        <w:pStyle w:val="9"/>
        <w:spacing w:line="249" w:lineRule="auto"/>
        <w:ind w:left="140" w:right="674"/>
      </w:pPr>
      <w:r>
        <w:rPr>
          <w:color w:val="6A6A6A"/>
        </w:rPr>
        <w:t>or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need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to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get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job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done?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What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have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they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tried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in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past?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What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pros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&amp;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cons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do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these solutions have? i.e. pen and paper is an alternative to digital notetaking</w:t>
      </w:r>
    </w:p>
    <w:p w14:paraId="1621B32B">
      <w:pPr>
        <w:pStyle w:val="9"/>
        <w:spacing w:after="0" w:line="249" w:lineRule="auto"/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3">
            <w:col w:w="2169" w:space="2235"/>
            <w:col w:w="5619" w:space="131"/>
            <w:col w:w="5421"/>
          </w:cols>
        </w:sectPr>
      </w:pPr>
    </w:p>
    <w:p w14:paraId="2BCEA38F">
      <w:pPr>
        <w:pStyle w:val="11"/>
        <w:numPr>
          <w:ilvl w:val="1"/>
          <w:numId w:val="2"/>
        </w:numPr>
        <w:tabs>
          <w:tab w:val="left" w:pos="339"/>
        </w:tabs>
        <w:spacing w:before="0" w:after="0" w:line="209" w:lineRule="exact"/>
        <w:ind w:left="339" w:right="0" w:hanging="189"/>
        <w:jc w:val="left"/>
        <w:rPr>
          <w:color w:val="212121"/>
          <w:position w:val="1"/>
          <w:sz w:val="20"/>
        </w:rPr>
      </w:pPr>
      <w:r>
        <w:rPr>
          <w:rFonts w:ascii="Arial Black" w:hAnsi="Arial Black"/>
          <w:color w:val="212121"/>
          <w:spacing w:val="-6"/>
          <w:sz w:val="15"/>
        </w:rPr>
        <w:t>Students</w:t>
      </w:r>
      <w:r>
        <w:rPr>
          <w:rFonts w:ascii="Arial Black" w:hAnsi="Arial Black"/>
          <w:color w:val="212121"/>
          <w:spacing w:val="-5"/>
          <w:sz w:val="15"/>
        </w:rPr>
        <w:t xml:space="preserve"> </w:t>
      </w:r>
      <w:r>
        <w:rPr>
          <w:rFonts w:ascii="Arial Black" w:hAnsi="Arial Black"/>
          <w:color w:val="212121"/>
          <w:spacing w:val="-6"/>
          <w:sz w:val="15"/>
        </w:rPr>
        <w:t>and</w:t>
      </w:r>
      <w:r>
        <w:rPr>
          <w:rFonts w:ascii="Arial Black" w:hAnsi="Arial Black"/>
          <w:color w:val="212121"/>
          <w:spacing w:val="-5"/>
          <w:sz w:val="15"/>
        </w:rPr>
        <w:t xml:space="preserve"> </w:t>
      </w:r>
      <w:r>
        <w:rPr>
          <w:rFonts w:ascii="Arial Black" w:hAnsi="Arial Black"/>
          <w:color w:val="212121"/>
          <w:spacing w:val="-6"/>
          <w:sz w:val="15"/>
        </w:rPr>
        <w:t>teachers</w:t>
      </w:r>
      <w:r>
        <w:rPr>
          <w:rFonts w:ascii="Arial Black" w:hAnsi="Arial Black"/>
          <w:color w:val="212121"/>
          <w:spacing w:val="-8"/>
          <w:sz w:val="15"/>
        </w:rPr>
        <w:t xml:space="preserve"> </w:t>
      </w:r>
      <w:r>
        <w:rPr>
          <w:color w:val="212121"/>
          <w:spacing w:val="-6"/>
          <w:sz w:val="15"/>
        </w:rPr>
        <w:t>of</w:t>
      </w:r>
      <w:r>
        <w:rPr>
          <w:color w:val="212121"/>
          <w:spacing w:val="2"/>
          <w:sz w:val="15"/>
        </w:rPr>
        <w:t xml:space="preserve"> </w:t>
      </w:r>
      <w:r>
        <w:rPr>
          <w:color w:val="212121"/>
          <w:spacing w:val="-6"/>
          <w:sz w:val="15"/>
        </w:rPr>
        <w:t>the</w:t>
      </w:r>
      <w:r>
        <w:rPr>
          <w:color w:val="212121"/>
          <w:spacing w:val="2"/>
          <w:sz w:val="15"/>
        </w:rPr>
        <w:t xml:space="preserve"> </w:t>
      </w:r>
      <w:r>
        <w:rPr>
          <w:color w:val="212121"/>
          <w:spacing w:val="-6"/>
          <w:sz w:val="15"/>
        </w:rPr>
        <w:t>school</w:t>
      </w:r>
      <w:r>
        <w:rPr>
          <w:color w:val="212121"/>
          <w:spacing w:val="2"/>
          <w:sz w:val="15"/>
        </w:rPr>
        <w:t xml:space="preserve"> </w:t>
      </w:r>
      <w:r>
        <w:rPr>
          <w:color w:val="212121"/>
          <w:spacing w:val="-6"/>
          <w:sz w:val="15"/>
        </w:rPr>
        <w:t>who</w:t>
      </w:r>
      <w:r>
        <w:rPr>
          <w:color w:val="212121"/>
          <w:spacing w:val="2"/>
          <w:sz w:val="15"/>
        </w:rPr>
        <w:t xml:space="preserve"> </w:t>
      </w:r>
      <w:r>
        <w:rPr>
          <w:color w:val="212121"/>
          <w:spacing w:val="-6"/>
          <w:sz w:val="15"/>
        </w:rPr>
        <w:t>raise</w:t>
      </w:r>
      <w:r>
        <w:rPr>
          <w:color w:val="212121"/>
          <w:spacing w:val="2"/>
          <w:sz w:val="15"/>
        </w:rPr>
        <w:t xml:space="preserve"> </w:t>
      </w:r>
      <w:r>
        <w:rPr>
          <w:color w:val="212121"/>
          <w:spacing w:val="-6"/>
          <w:sz w:val="15"/>
        </w:rPr>
        <w:t>IT</w:t>
      </w:r>
      <w:r>
        <w:rPr>
          <w:color w:val="212121"/>
          <w:spacing w:val="1"/>
          <w:sz w:val="15"/>
        </w:rPr>
        <w:t xml:space="preserve"> </w:t>
      </w:r>
      <w:r>
        <w:rPr>
          <w:color w:val="212121"/>
          <w:spacing w:val="-6"/>
          <w:sz w:val="15"/>
        </w:rPr>
        <w:t>support</w:t>
      </w:r>
      <w:r>
        <w:rPr>
          <w:color w:val="212121"/>
          <w:spacing w:val="2"/>
          <w:sz w:val="15"/>
        </w:rPr>
        <w:t xml:space="preserve"> </w:t>
      </w:r>
      <w:r>
        <w:rPr>
          <w:color w:val="212121"/>
          <w:spacing w:val="-6"/>
          <w:sz w:val="15"/>
        </w:rPr>
        <w:t>tickets</w:t>
      </w:r>
    </w:p>
    <w:p w14:paraId="1A4CC7AF">
      <w:pPr>
        <w:spacing w:before="20" w:line="160" w:lineRule="exact"/>
        <w:ind w:left="270" w:right="0" w:firstLine="0"/>
        <w:jc w:val="left"/>
        <w:rPr>
          <w:sz w:val="15"/>
        </w:rPr>
      </w:pPr>
      <w:r>
        <w:rPr>
          <w:color w:val="212121"/>
          <w:sz w:val="15"/>
        </w:rPr>
        <w:t>(Wi-Fi,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projector,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password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slow-computer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2"/>
          <w:sz w:val="15"/>
        </w:rPr>
        <w:t>issues).</w:t>
      </w:r>
    </w:p>
    <w:p w14:paraId="612A3F71">
      <w:pPr>
        <w:pStyle w:val="11"/>
        <w:numPr>
          <w:ilvl w:val="1"/>
          <w:numId w:val="2"/>
        </w:numPr>
        <w:tabs>
          <w:tab w:val="left" w:pos="270"/>
          <w:tab w:val="left" w:pos="338"/>
        </w:tabs>
        <w:spacing w:before="0" w:after="0" w:line="261" w:lineRule="auto"/>
        <w:ind w:left="270" w:right="65" w:hanging="121"/>
        <w:jc w:val="left"/>
        <w:rPr>
          <w:color w:val="212121"/>
          <w:position w:val="1"/>
          <w:sz w:val="20"/>
        </w:rPr>
      </w:pPr>
      <w:r>
        <w:rPr>
          <w:rFonts w:ascii="Arial Black" w:hAnsi="Arial Black"/>
          <w:color w:val="212121"/>
          <w:position w:val="1"/>
          <w:sz w:val="15"/>
        </w:rPr>
        <w:tab/>
      </w:r>
      <w:r>
        <w:rPr>
          <w:rFonts w:ascii="Arial Black" w:hAnsi="Arial Black"/>
          <w:color w:val="212121"/>
          <w:spacing w:val="-4"/>
          <w:sz w:val="15"/>
        </w:rPr>
        <w:t>School</w:t>
      </w:r>
      <w:r>
        <w:rPr>
          <w:rFonts w:ascii="Arial Black" w:hAnsi="Arial Black"/>
          <w:color w:val="212121"/>
          <w:spacing w:val="-10"/>
          <w:sz w:val="15"/>
        </w:rPr>
        <w:t xml:space="preserve"> </w:t>
      </w:r>
      <w:r>
        <w:rPr>
          <w:rFonts w:ascii="Arial Black" w:hAnsi="Arial Black"/>
          <w:color w:val="212121"/>
          <w:spacing w:val="-4"/>
          <w:sz w:val="15"/>
        </w:rPr>
        <w:t>IT</w:t>
      </w:r>
      <w:r>
        <w:rPr>
          <w:rFonts w:ascii="Arial Black" w:hAnsi="Arial Black"/>
          <w:color w:val="212121"/>
          <w:spacing w:val="-10"/>
          <w:sz w:val="15"/>
        </w:rPr>
        <w:t xml:space="preserve"> </w:t>
      </w:r>
      <w:r>
        <w:rPr>
          <w:rFonts w:ascii="Arial Black" w:hAnsi="Arial Black"/>
          <w:color w:val="212121"/>
          <w:spacing w:val="-4"/>
          <w:sz w:val="15"/>
        </w:rPr>
        <w:t>helpdesk</w:t>
      </w:r>
      <w:r>
        <w:rPr>
          <w:rFonts w:ascii="Arial Black" w:hAnsi="Arial Black"/>
          <w:color w:val="212121"/>
          <w:spacing w:val="-10"/>
          <w:sz w:val="15"/>
        </w:rPr>
        <w:t xml:space="preserve"> </w:t>
      </w:r>
      <w:r>
        <w:rPr>
          <w:rFonts w:ascii="Arial Black" w:hAnsi="Arial Black"/>
          <w:color w:val="212121"/>
          <w:spacing w:val="-4"/>
          <w:sz w:val="15"/>
        </w:rPr>
        <w:t>agents</w:t>
      </w:r>
      <w:r>
        <w:rPr>
          <w:rFonts w:ascii="Arial Black" w:hAnsi="Arial Black"/>
          <w:color w:val="212121"/>
          <w:spacing w:val="-13"/>
          <w:sz w:val="15"/>
        </w:rPr>
        <w:t xml:space="preserve"> </w:t>
      </w:r>
      <w:r>
        <w:rPr>
          <w:color w:val="212121"/>
          <w:spacing w:val="-4"/>
          <w:sz w:val="15"/>
        </w:rPr>
        <w:t>who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4"/>
          <w:sz w:val="15"/>
        </w:rPr>
        <w:t>receive,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4"/>
          <w:sz w:val="15"/>
        </w:rPr>
        <w:t>review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4"/>
          <w:sz w:val="15"/>
        </w:rPr>
        <w:t>and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4"/>
          <w:sz w:val="15"/>
        </w:rPr>
        <w:t>route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4"/>
          <w:sz w:val="15"/>
        </w:rPr>
        <w:t>these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pacing w:val="-2"/>
          <w:sz w:val="15"/>
        </w:rPr>
        <w:t>tickets.</w:t>
      </w:r>
    </w:p>
    <w:p w14:paraId="40F49FB0">
      <w:pPr>
        <w:pStyle w:val="11"/>
        <w:numPr>
          <w:ilvl w:val="1"/>
          <w:numId w:val="2"/>
        </w:numPr>
        <w:tabs>
          <w:tab w:val="left" w:pos="339"/>
        </w:tabs>
        <w:spacing w:before="52" w:after="0" w:line="224" w:lineRule="exact"/>
        <w:ind w:left="339" w:right="0" w:hanging="189"/>
        <w:jc w:val="left"/>
        <w:rPr>
          <w:color w:val="212121"/>
          <w:position w:val="2"/>
          <w:sz w:val="20"/>
        </w:rPr>
      </w:pPr>
      <w:r>
        <w:br w:type="column"/>
      </w:r>
      <w:r>
        <w:rPr>
          <w:color w:val="212121"/>
          <w:sz w:val="15"/>
        </w:rPr>
        <w:t>Limited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IT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staff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available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to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review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every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incoming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pacing w:val="-2"/>
          <w:sz w:val="15"/>
        </w:rPr>
        <w:t>request</w:t>
      </w:r>
    </w:p>
    <w:p w14:paraId="2CDFF098">
      <w:pPr>
        <w:pStyle w:val="11"/>
        <w:numPr>
          <w:ilvl w:val="1"/>
          <w:numId w:val="2"/>
        </w:numPr>
        <w:tabs>
          <w:tab w:val="left" w:pos="269"/>
        </w:tabs>
        <w:spacing w:before="0" w:after="0" w:line="205" w:lineRule="exact"/>
        <w:ind w:left="269" w:right="0" w:hanging="119"/>
        <w:jc w:val="left"/>
        <w:rPr>
          <w:color w:val="212121"/>
          <w:sz w:val="20"/>
        </w:rPr>
      </w:pPr>
      <w:r>
        <w:rPr>
          <w:color w:val="212121"/>
          <w:spacing w:val="-2"/>
          <w:sz w:val="15"/>
        </w:rPr>
        <w:t>manually.</w:t>
      </w:r>
    </w:p>
    <w:p w14:paraId="1F669744">
      <w:pPr>
        <w:pStyle w:val="11"/>
        <w:numPr>
          <w:ilvl w:val="1"/>
          <w:numId w:val="2"/>
        </w:numPr>
        <w:tabs>
          <w:tab w:val="left" w:pos="339"/>
        </w:tabs>
        <w:spacing w:before="0" w:after="0" w:line="210" w:lineRule="exact"/>
        <w:ind w:left="339" w:right="0" w:hanging="189"/>
        <w:jc w:val="left"/>
        <w:rPr>
          <w:color w:val="212121"/>
          <w:position w:val="1"/>
          <w:sz w:val="20"/>
        </w:rPr>
      </w:pPr>
      <w:r>
        <w:rPr>
          <w:color w:val="212121"/>
          <w:sz w:val="15"/>
        </w:rPr>
        <w:t>Tickets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must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be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classified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correctly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using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standard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Category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5"/>
          <w:sz w:val="15"/>
        </w:rPr>
        <w:t>and</w:t>
      </w:r>
    </w:p>
    <w:p w14:paraId="50714E0A">
      <w:pPr>
        <w:pStyle w:val="11"/>
        <w:numPr>
          <w:ilvl w:val="1"/>
          <w:numId w:val="2"/>
        </w:numPr>
        <w:tabs>
          <w:tab w:val="left" w:pos="269"/>
        </w:tabs>
        <w:spacing w:before="0" w:after="0" w:line="211" w:lineRule="exact"/>
        <w:ind w:left="269" w:right="0" w:hanging="119"/>
        <w:jc w:val="left"/>
        <w:rPr>
          <w:color w:val="212121"/>
          <w:sz w:val="20"/>
        </w:rPr>
      </w:pPr>
      <w:r>
        <w:rPr>
          <w:color w:val="212121"/>
          <w:position w:val="1"/>
          <w:sz w:val="15"/>
        </w:rPr>
        <w:t>Subcategory</w:t>
      </w:r>
      <w:r>
        <w:rPr>
          <w:color w:val="212121"/>
          <w:spacing w:val="-8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values</w:t>
      </w:r>
      <w:r>
        <w:rPr>
          <w:color w:val="212121"/>
          <w:spacing w:val="-8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(dependent</w:t>
      </w:r>
      <w:r>
        <w:rPr>
          <w:color w:val="212121"/>
          <w:spacing w:val="-7"/>
          <w:position w:val="1"/>
          <w:sz w:val="15"/>
        </w:rPr>
        <w:t xml:space="preserve"> </w:t>
      </w:r>
      <w:r>
        <w:rPr>
          <w:color w:val="212121"/>
          <w:spacing w:val="-2"/>
          <w:position w:val="1"/>
          <w:sz w:val="15"/>
        </w:rPr>
        <w:t>choices).</w:t>
      </w:r>
    </w:p>
    <w:p w14:paraId="7C0B9C70">
      <w:pPr>
        <w:pStyle w:val="11"/>
        <w:numPr>
          <w:ilvl w:val="1"/>
          <w:numId w:val="2"/>
        </w:numPr>
        <w:tabs>
          <w:tab w:val="left" w:pos="338"/>
          <w:tab w:val="left" w:pos="340"/>
        </w:tabs>
        <w:spacing w:before="0" w:after="0" w:line="280" w:lineRule="auto"/>
        <w:ind w:left="340" w:right="38" w:hanging="191"/>
        <w:jc w:val="left"/>
        <w:rPr>
          <w:color w:val="212121"/>
          <w:sz w:val="20"/>
        </w:rPr>
      </w:pPr>
      <w:r>
        <w:rPr>
          <w:color w:val="212121"/>
          <w:position w:val="1"/>
          <w:sz w:val="15"/>
        </w:rPr>
        <w:t>The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solution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must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be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no-code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and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easy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for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the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school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to</w:t>
      </w:r>
      <w:r>
        <w:rPr>
          <w:color w:val="212121"/>
          <w:spacing w:val="-3"/>
          <w:position w:val="1"/>
          <w:sz w:val="15"/>
        </w:rPr>
        <w:t xml:space="preserve"> </w:t>
      </w:r>
      <w:r>
        <w:rPr>
          <w:color w:val="212121"/>
          <w:position w:val="1"/>
          <w:sz w:val="15"/>
        </w:rPr>
        <w:t>maintain.</w:t>
      </w:r>
      <w:r>
        <w:rPr>
          <w:color w:val="212121"/>
          <w:spacing w:val="40"/>
          <w:position w:val="1"/>
          <w:sz w:val="15"/>
        </w:rPr>
        <w:t xml:space="preserve"> </w:t>
      </w:r>
      <w:r>
        <w:rPr>
          <w:color w:val="212121"/>
          <w:sz w:val="15"/>
        </w:rPr>
        <w:t>Users need confirmation that their request has been submitted.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Process must handle growing request volume without extra effort.</w:t>
      </w:r>
    </w:p>
    <w:p w14:paraId="3AB72731">
      <w:pPr>
        <w:pStyle w:val="11"/>
        <w:numPr>
          <w:ilvl w:val="1"/>
          <w:numId w:val="2"/>
        </w:numPr>
        <w:tabs>
          <w:tab w:val="left" w:pos="208"/>
          <w:tab w:val="left" w:pos="270"/>
        </w:tabs>
        <w:spacing w:before="14" w:after="0" w:line="333" w:lineRule="auto"/>
        <w:ind w:left="270" w:right="938" w:hanging="121"/>
        <w:jc w:val="left"/>
        <w:rPr>
          <w:color w:val="212121"/>
          <w:sz w:val="13"/>
        </w:rPr>
      </w:pPr>
      <w:r>
        <w:br w:type="column"/>
      </w:r>
      <w:r>
        <w:rPr>
          <w:rFonts w:ascii="Arial Black" w:hAnsi="Arial Black"/>
          <w:color w:val="212121"/>
          <w:spacing w:val="-2"/>
          <w:sz w:val="15"/>
        </w:rPr>
        <w:t>Manual</w:t>
      </w:r>
      <w:r>
        <w:rPr>
          <w:rFonts w:ascii="Arial Black" w:hAnsi="Arial Black"/>
          <w:color w:val="212121"/>
          <w:spacing w:val="-11"/>
          <w:sz w:val="15"/>
        </w:rPr>
        <w:t xml:space="preserve"> </w:t>
      </w:r>
      <w:r>
        <w:rPr>
          <w:rFonts w:ascii="Arial Black" w:hAnsi="Arial Black"/>
          <w:color w:val="212121"/>
          <w:spacing w:val="-2"/>
          <w:sz w:val="15"/>
        </w:rPr>
        <w:t>review:</w:t>
      </w:r>
      <w:r>
        <w:rPr>
          <w:rFonts w:ascii="Arial Black" w:hAnsi="Arial Black"/>
          <w:color w:val="212121"/>
          <w:spacing w:val="-13"/>
          <w:sz w:val="15"/>
        </w:rPr>
        <w:t xml:space="preserve"> </w:t>
      </w:r>
      <w:r>
        <w:rPr>
          <w:color w:val="212121"/>
          <w:spacing w:val="-2"/>
          <w:sz w:val="15"/>
        </w:rPr>
        <w:t>IT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pacing w:val="-2"/>
          <w:sz w:val="15"/>
        </w:rPr>
        <w:t>staff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pacing w:val="-2"/>
          <w:sz w:val="15"/>
        </w:rPr>
        <w:t>read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pacing w:val="-2"/>
          <w:sz w:val="15"/>
        </w:rPr>
        <w:t>each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2"/>
          <w:sz w:val="15"/>
        </w:rPr>
        <w:t>ticket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pacing w:val="-2"/>
          <w:sz w:val="15"/>
        </w:rPr>
        <w:t>and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pacing w:val="-2"/>
          <w:sz w:val="15"/>
        </w:rPr>
        <w:t>select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2"/>
          <w:sz w:val="15"/>
        </w:rPr>
        <w:t>the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pacing w:val="-2"/>
          <w:sz w:val="15"/>
        </w:rPr>
        <w:t>category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and subcategory by hand.</w:t>
      </w:r>
    </w:p>
    <w:p w14:paraId="4B27E1B6">
      <w:pPr>
        <w:spacing w:before="0" w:line="155" w:lineRule="exact"/>
        <w:ind w:left="150" w:right="0" w:firstLine="0"/>
        <w:jc w:val="left"/>
        <w:rPr>
          <w:sz w:val="15"/>
        </w:rPr>
      </w:pPr>
      <w:r>
        <w:rPr>
          <w:color w:val="212121"/>
          <w:spacing w:val="-2"/>
          <w:sz w:val="15"/>
        </w:rPr>
        <w:t>Pros:</w:t>
      </w:r>
      <w:r>
        <w:rPr>
          <w:color w:val="212121"/>
          <w:spacing w:val="8"/>
          <w:sz w:val="15"/>
        </w:rPr>
        <w:t xml:space="preserve"> </w:t>
      </w:r>
      <w:r>
        <w:rPr>
          <w:color w:val="212121"/>
          <w:spacing w:val="-2"/>
          <w:sz w:val="15"/>
        </w:rPr>
        <w:t>human</w:t>
      </w:r>
      <w:r>
        <w:rPr>
          <w:color w:val="212121"/>
          <w:spacing w:val="8"/>
          <w:sz w:val="15"/>
        </w:rPr>
        <w:t xml:space="preserve"> </w:t>
      </w:r>
      <w:r>
        <w:rPr>
          <w:color w:val="212121"/>
          <w:spacing w:val="-2"/>
          <w:sz w:val="15"/>
        </w:rPr>
        <w:t>judgement.</w:t>
      </w:r>
      <w:r>
        <w:rPr>
          <w:color w:val="212121"/>
          <w:spacing w:val="9"/>
          <w:sz w:val="15"/>
        </w:rPr>
        <w:t xml:space="preserve"> </w:t>
      </w:r>
      <w:r>
        <w:rPr>
          <w:color w:val="212121"/>
          <w:spacing w:val="-2"/>
          <w:sz w:val="15"/>
        </w:rPr>
        <w:t>Cons:</w:t>
      </w:r>
      <w:r>
        <w:rPr>
          <w:color w:val="212121"/>
          <w:spacing w:val="8"/>
          <w:sz w:val="15"/>
        </w:rPr>
        <w:t xml:space="preserve"> </w:t>
      </w:r>
      <w:r>
        <w:rPr>
          <w:color w:val="212121"/>
          <w:spacing w:val="-2"/>
          <w:sz w:val="15"/>
        </w:rPr>
        <w:t>time-consuming,</w:t>
      </w:r>
      <w:r>
        <w:rPr>
          <w:color w:val="212121"/>
          <w:spacing w:val="9"/>
          <w:sz w:val="15"/>
        </w:rPr>
        <w:t xml:space="preserve"> </w:t>
      </w:r>
      <w:r>
        <w:rPr>
          <w:color w:val="212121"/>
          <w:spacing w:val="-2"/>
          <w:sz w:val="15"/>
        </w:rPr>
        <w:t>error-prone,</w:t>
      </w:r>
    </w:p>
    <w:p w14:paraId="481BB77D">
      <w:pPr>
        <w:spacing w:before="41"/>
        <w:ind w:left="150" w:right="0" w:firstLine="0"/>
        <w:jc w:val="left"/>
        <w:rPr>
          <w:sz w:val="15"/>
        </w:rPr>
      </w:pPr>
      <w:r>
        <w:rPr>
          <w:color w:val="212121"/>
          <w:sz w:val="15"/>
        </w:rPr>
        <w:t>inconsistent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not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scalable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as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requests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2"/>
          <w:sz w:val="15"/>
        </w:rPr>
        <w:t>increase.</w:t>
      </w:r>
    </w:p>
    <w:p w14:paraId="6D84D233">
      <w:pPr>
        <w:pStyle w:val="11"/>
        <w:numPr>
          <w:ilvl w:val="1"/>
          <w:numId w:val="2"/>
        </w:numPr>
        <w:tabs>
          <w:tab w:val="left" w:pos="208"/>
          <w:tab w:val="left" w:pos="270"/>
        </w:tabs>
        <w:spacing w:before="46" w:after="0" w:line="213" w:lineRule="auto"/>
        <w:ind w:left="270" w:right="791" w:hanging="121"/>
        <w:jc w:val="left"/>
        <w:rPr>
          <w:color w:val="212121"/>
          <w:sz w:val="13"/>
        </w:rPr>
      </w:pPr>
      <w:r>
        <w:rPr>
          <w:rFonts w:ascii="Arial Black" w:hAnsi="Arial Black"/>
          <w:color w:val="212121"/>
          <w:spacing w:val="-4"/>
          <w:sz w:val="15"/>
        </w:rPr>
        <w:t>Informing</w:t>
      </w:r>
      <w:r>
        <w:rPr>
          <w:rFonts w:ascii="Arial Black" w:hAnsi="Arial Black"/>
          <w:color w:val="212121"/>
          <w:spacing w:val="-8"/>
          <w:sz w:val="15"/>
        </w:rPr>
        <w:t xml:space="preserve"> </w:t>
      </w:r>
      <w:r>
        <w:rPr>
          <w:rFonts w:ascii="Arial Black" w:hAnsi="Arial Black"/>
          <w:color w:val="212121"/>
          <w:spacing w:val="-4"/>
          <w:sz w:val="15"/>
        </w:rPr>
        <w:t>callers</w:t>
      </w:r>
      <w:r>
        <w:rPr>
          <w:rFonts w:ascii="Arial Black" w:hAnsi="Arial Black"/>
          <w:color w:val="212121"/>
          <w:spacing w:val="-8"/>
          <w:sz w:val="15"/>
        </w:rPr>
        <w:t xml:space="preserve"> </w:t>
      </w:r>
      <w:r>
        <w:rPr>
          <w:rFonts w:ascii="Arial Black" w:hAnsi="Arial Black"/>
          <w:color w:val="212121"/>
          <w:spacing w:val="-4"/>
          <w:sz w:val="15"/>
        </w:rPr>
        <w:t>manually</w:t>
      </w:r>
      <w:r>
        <w:rPr>
          <w:rFonts w:ascii="Arial Black" w:hAnsi="Arial Black"/>
          <w:color w:val="212121"/>
          <w:spacing w:val="-12"/>
          <w:sz w:val="15"/>
        </w:rPr>
        <w:t xml:space="preserve"> </w:t>
      </w:r>
      <w:r>
        <w:rPr>
          <w:color w:val="212121"/>
          <w:spacing w:val="-4"/>
          <w:sz w:val="15"/>
        </w:rPr>
        <w:t>that a ticket has been created – adds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extra effort for agents.</w:t>
      </w:r>
    </w:p>
    <w:p w14:paraId="30048665">
      <w:pPr>
        <w:pStyle w:val="11"/>
        <w:numPr>
          <w:ilvl w:val="1"/>
          <w:numId w:val="2"/>
        </w:numPr>
        <w:tabs>
          <w:tab w:val="left" w:pos="208"/>
          <w:tab w:val="left" w:pos="270"/>
        </w:tabs>
        <w:spacing w:before="2" w:after="0" w:line="273" w:lineRule="auto"/>
        <w:ind w:left="270" w:right="1157" w:hanging="121"/>
        <w:jc w:val="left"/>
        <w:rPr>
          <w:color w:val="212121"/>
          <w:sz w:val="13"/>
        </w:rPr>
      </w:pPr>
      <w:r>
        <w:rPr>
          <w:rFonts w:ascii="Arial Black" w:hAnsi="Arial Black"/>
          <w:color w:val="212121"/>
          <w:spacing w:val="-2"/>
          <w:sz w:val="15"/>
        </w:rPr>
        <w:t>Our</w:t>
      </w:r>
      <w:r>
        <w:rPr>
          <w:rFonts w:ascii="Arial Black" w:hAnsi="Arial Black"/>
          <w:color w:val="212121"/>
          <w:spacing w:val="-10"/>
          <w:sz w:val="15"/>
        </w:rPr>
        <w:t xml:space="preserve"> </w:t>
      </w:r>
      <w:r>
        <w:rPr>
          <w:rFonts w:ascii="Arial Black" w:hAnsi="Arial Black"/>
          <w:color w:val="212121"/>
          <w:spacing w:val="-2"/>
          <w:sz w:val="15"/>
        </w:rPr>
        <w:t>solution:</w:t>
      </w:r>
      <w:r>
        <w:rPr>
          <w:rFonts w:ascii="Arial Black" w:hAnsi="Arial Black"/>
          <w:color w:val="212121"/>
          <w:spacing w:val="-13"/>
          <w:sz w:val="15"/>
        </w:rPr>
        <w:t xml:space="preserve"> </w:t>
      </w:r>
      <w:r>
        <w:rPr>
          <w:color w:val="212121"/>
          <w:spacing w:val="-2"/>
          <w:sz w:val="15"/>
        </w:rPr>
        <w:t>Flow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pacing w:val="-2"/>
          <w:sz w:val="15"/>
        </w:rPr>
        <w:t>Designer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pacing w:val="-2"/>
          <w:sz w:val="15"/>
        </w:rPr>
        <w:t>automation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pacing w:val="-2"/>
          <w:sz w:val="15"/>
        </w:rPr>
        <w:t>classifies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pacing w:val="-2"/>
          <w:sz w:val="15"/>
        </w:rPr>
        <w:t>tickets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pacing w:val="-2"/>
          <w:sz w:val="15"/>
        </w:rPr>
        <w:t>on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creation and sends an automatic email.</w:t>
      </w:r>
    </w:p>
    <w:p w14:paraId="68C787D6">
      <w:pPr>
        <w:pStyle w:val="11"/>
        <w:spacing w:after="0" w:line="273" w:lineRule="auto"/>
        <w:jc w:val="left"/>
        <w:rPr>
          <w:sz w:val="13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3">
            <w:col w:w="4777" w:space="305"/>
            <w:col w:w="4761" w:space="301"/>
            <w:col w:w="5431"/>
          </w:cols>
        </w:sectPr>
      </w:pPr>
    </w:p>
    <w:p w14:paraId="6C7E6CCD">
      <w:pPr>
        <w:spacing w:before="0" w:line="240" w:lineRule="auto"/>
        <w:rPr>
          <w:sz w:val="20"/>
        </w:rPr>
      </w:pPr>
    </w:p>
    <w:p w14:paraId="0A06389A">
      <w:pPr>
        <w:spacing w:before="140" w:line="240" w:lineRule="auto"/>
        <w:rPr>
          <w:sz w:val="20"/>
        </w:rPr>
      </w:pPr>
    </w:p>
    <w:p w14:paraId="7422A03E">
      <w:pPr>
        <w:spacing w:after="0" w:line="240" w:lineRule="auto"/>
        <w:rPr>
          <w:sz w:val="20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space="720" w:num="1"/>
        </w:sectPr>
      </w:pPr>
    </w:p>
    <w:p w14:paraId="46A05E65">
      <w:pPr>
        <w:pStyle w:val="5"/>
        <w:numPr>
          <w:ilvl w:val="0"/>
          <w:numId w:val="1"/>
        </w:numPr>
        <w:tabs>
          <w:tab w:val="left" w:pos="309"/>
        </w:tabs>
        <w:spacing w:before="144" w:after="0" w:line="240" w:lineRule="auto"/>
        <w:ind w:left="309" w:right="0" w:hanging="169"/>
        <w:jc w:val="left"/>
      </w:pPr>
      <w:r>
        <w:rPr>
          <w:color w:val="212121"/>
          <w:w w:val="90"/>
        </w:rPr>
        <w:t>JOBS-TO-BE-DONE</w:t>
      </w:r>
      <w:r>
        <w:rPr>
          <w:color w:val="212121"/>
          <w:spacing w:val="20"/>
        </w:rPr>
        <w:t xml:space="preserve"> </w:t>
      </w:r>
      <w:r>
        <w:rPr>
          <w:color w:val="212121"/>
          <w:w w:val="90"/>
        </w:rPr>
        <w:t>/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-2"/>
          <w:w w:val="90"/>
        </w:rPr>
        <w:t>PROBLEMS</w:t>
      </w:r>
    </w:p>
    <w:p w14:paraId="4E0ED6B6">
      <w:pPr>
        <w:pStyle w:val="9"/>
        <w:spacing w:before="58" w:line="266" w:lineRule="auto"/>
        <w:ind w:left="140" w:right="38"/>
      </w:pPr>
      <w:r>
        <w:rPr>
          <w:color w:val="6A6A6A"/>
          <w:spacing w:val="-2"/>
        </w:rPr>
        <w:t>Which jobs-to-be-done(or problems)do youaddress for your customers?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There could be more than one; explore different sides.</w:t>
      </w:r>
    </w:p>
    <w:p w14:paraId="2C61F58C">
      <w:pPr>
        <w:pStyle w:val="4"/>
        <w:spacing w:before="95"/>
        <w:rPr>
          <w:rFonts w:ascii="Roboto"/>
        </w:rPr>
      </w:pPr>
      <w:r>
        <w:br w:type="column"/>
      </w:r>
      <w:r>
        <w:rPr>
          <w:rFonts w:ascii="Roboto"/>
          <w:color w:val="FFFFFF"/>
          <w:spacing w:val="-5"/>
        </w:rPr>
        <w:t>J&amp;P</w:t>
      </w:r>
    </w:p>
    <w:p w14:paraId="7EC11E4C">
      <w:pPr>
        <w:pStyle w:val="5"/>
        <w:spacing w:before="144"/>
        <w:ind w:left="140" w:firstLine="0"/>
      </w:pPr>
      <w:r>
        <w:br w:type="column"/>
      </w:r>
      <w:r>
        <w:rPr>
          <w:color w:val="212121"/>
        </w:rPr>
        <w:t>9.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PROBLEM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ROOT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4"/>
        </w:rPr>
        <w:t>CAUSE</w:t>
      </w:r>
    </w:p>
    <w:p w14:paraId="66F212BF">
      <w:pPr>
        <w:pStyle w:val="9"/>
        <w:spacing w:before="96"/>
        <w:ind w:left="140"/>
      </w:pPr>
      <w:r>
        <w:rPr>
          <w:color w:val="6A6A6A"/>
        </w:rPr>
        <w:t>What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is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real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reason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that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thisproblem</w:t>
      </w:r>
      <w:r>
        <w:rPr>
          <w:color w:val="6A6A6A"/>
          <w:spacing w:val="-6"/>
        </w:rPr>
        <w:t xml:space="preserve"> </w:t>
      </w:r>
      <w:r>
        <w:rPr>
          <w:color w:val="6A6A6A"/>
          <w:spacing w:val="-2"/>
        </w:rPr>
        <w:t>exists?</w:t>
      </w:r>
    </w:p>
    <w:p w14:paraId="329AB2C7">
      <w:pPr>
        <w:pStyle w:val="9"/>
        <w:spacing w:before="5" w:line="133" w:lineRule="exact"/>
        <w:ind w:left="140"/>
      </w:pPr>
      <w:r>
        <w:rPr>
          <w:color w:val="6A6A6A"/>
        </w:rPr>
        <w:t>What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is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back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story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behind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need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to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do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this</w:t>
      </w:r>
      <w:r>
        <w:rPr>
          <w:color w:val="6A6A6A"/>
          <w:spacing w:val="-5"/>
        </w:rPr>
        <w:t xml:space="preserve"> </w:t>
      </w:r>
      <w:r>
        <w:rPr>
          <w:color w:val="6A6A6A"/>
          <w:spacing w:val="-4"/>
        </w:rPr>
        <w:t>job?</w:t>
      </w:r>
    </w:p>
    <w:p w14:paraId="2FE4C144">
      <w:pPr>
        <w:tabs>
          <w:tab w:val="left" w:pos="821"/>
          <w:tab w:val="left" w:pos="5232"/>
        </w:tabs>
        <w:spacing w:before="96"/>
        <w:ind w:left="140" w:right="0" w:firstLine="0"/>
        <w:jc w:val="left"/>
        <w:rPr>
          <w:rFonts w:ascii="Roboto"/>
          <w:position w:val="1"/>
          <w:sz w:val="20"/>
        </w:rPr>
      </w:pPr>
      <w:r>
        <w:br w:type="column"/>
      </w:r>
      <w:r>
        <w:rPr>
          <w:rFonts w:ascii="Roboto"/>
          <w:color w:val="FFFFFF"/>
          <w:spacing w:val="-5"/>
          <w:position w:val="1"/>
          <w:sz w:val="20"/>
        </w:rPr>
        <w:t>RC</w:t>
      </w:r>
      <w:r>
        <w:rPr>
          <w:rFonts w:ascii="Roboto"/>
          <w:color w:val="FFFFFF"/>
          <w:position w:val="1"/>
          <w:sz w:val="20"/>
        </w:rPr>
        <w:tab/>
      </w:r>
      <w:r>
        <w:rPr>
          <w:rFonts w:ascii="Roboto"/>
          <w:color w:val="212121"/>
          <w:sz w:val="16"/>
        </w:rPr>
        <w:t>7.</w:t>
      </w:r>
      <w:r>
        <w:rPr>
          <w:rFonts w:ascii="Roboto"/>
          <w:color w:val="212121"/>
          <w:spacing w:val="-4"/>
          <w:sz w:val="16"/>
        </w:rPr>
        <w:t xml:space="preserve"> </w:t>
      </w:r>
      <w:r>
        <w:rPr>
          <w:rFonts w:ascii="Roboto"/>
          <w:color w:val="212121"/>
          <w:spacing w:val="-2"/>
          <w:sz w:val="16"/>
        </w:rPr>
        <w:t>BEHAVIOUR</w:t>
      </w:r>
      <w:r>
        <w:rPr>
          <w:rFonts w:ascii="Roboto"/>
          <w:color w:val="212121"/>
          <w:sz w:val="16"/>
        </w:rPr>
        <w:tab/>
      </w:r>
      <w:r>
        <w:rPr>
          <w:rFonts w:ascii="Roboto"/>
          <w:color w:val="FFFFFF"/>
          <w:spacing w:val="-5"/>
          <w:position w:val="1"/>
          <w:sz w:val="20"/>
        </w:rPr>
        <w:t>BE</w:t>
      </w:r>
    </w:p>
    <w:p w14:paraId="439CA2DC">
      <w:pPr>
        <w:pStyle w:val="9"/>
        <w:spacing w:before="76"/>
        <w:ind w:left="821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10246995</wp:posOffset>
                </wp:positionH>
                <wp:positionV relativeFrom="paragraph">
                  <wp:posOffset>-124460</wp:posOffset>
                </wp:positionV>
                <wp:extent cx="160020" cy="212788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2127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08EAC5"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Roboto"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  <w:sz w:val="18"/>
                              </w:rPr>
                              <w:t>RC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806.85pt;margin-top:-9.8pt;height:167.55pt;width:12.6pt;mso-position-horizontal-relative:page;z-index:251660288;mso-width-relative:page;mso-height-relative:page;" filled="f" stroked="f" coordsize="21600,21600" o:gfxdata="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6dTAA3QAAAA0BAAAPAAAAAAAAAAEAIAAAACIAAABkcnMvZG93bnJldi54bWxQSwEC&#10;FAAUAAAACACHTuJA6RQIxLYBAACAAwAADgAAAAAAAAABACAAAAAs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1008EAC5">
                      <w:pPr>
                        <w:spacing w:before="16"/>
                        <w:ind w:left="20" w:right="0" w:firstLine="0"/>
                        <w:jc w:val="left"/>
                        <w:rPr>
                          <w:rFonts w:ascii="Roboto"/>
                          <w:sz w:val="18"/>
                        </w:rPr>
                      </w:pPr>
                      <w:r>
                        <w:rPr>
                          <w:rFonts w:ascii="Roboto"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Roboto"/>
                          <w:color w:val="FFFFF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understand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pacing w:val="-5"/>
                          <w:sz w:val="18"/>
                        </w:rPr>
                        <w:t>RC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6A6A6A"/>
        </w:rPr>
        <w:t>Whatdoes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yourcustomer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do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to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address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problem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get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job</w:t>
      </w:r>
      <w:r>
        <w:rPr>
          <w:color w:val="6A6A6A"/>
          <w:spacing w:val="-5"/>
        </w:rPr>
        <w:t xml:space="preserve"> </w:t>
      </w:r>
      <w:r>
        <w:rPr>
          <w:color w:val="6A6A6A"/>
          <w:spacing w:val="-2"/>
        </w:rPr>
        <w:t>done?</w:t>
      </w:r>
    </w:p>
    <w:p w14:paraId="0E9F79EC">
      <w:pPr>
        <w:pStyle w:val="9"/>
        <w:spacing w:before="5"/>
        <w:ind w:left="821"/>
      </w:pPr>
      <w:r>
        <w:rPr>
          <w:color w:val="6A6A6A"/>
          <w:spacing w:val="-2"/>
        </w:rPr>
        <w:t>i.e.</w:t>
      </w:r>
      <w:r>
        <w:rPr>
          <w:color w:val="6A6A6A"/>
          <w:spacing w:val="3"/>
        </w:rPr>
        <w:t xml:space="preserve"> </w:t>
      </w:r>
      <w:r>
        <w:rPr>
          <w:color w:val="6A6A6A"/>
          <w:spacing w:val="-2"/>
        </w:rPr>
        <w:t>directly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related: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find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the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right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solar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panel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installer,</w:t>
      </w:r>
      <w:r>
        <w:rPr>
          <w:color w:val="6A6A6A"/>
          <w:spacing w:val="3"/>
        </w:rPr>
        <w:t xml:space="preserve"> </w:t>
      </w:r>
      <w:r>
        <w:rPr>
          <w:color w:val="6A6A6A"/>
          <w:spacing w:val="-2"/>
        </w:rPr>
        <w:t>calculate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usage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and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benefits;</w:t>
      </w:r>
    </w:p>
    <w:p w14:paraId="22601E19">
      <w:pPr>
        <w:pStyle w:val="9"/>
        <w:spacing w:after="0"/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4">
            <w:col w:w="3981" w:space="362"/>
            <w:col w:w="542" w:space="207"/>
            <w:col w:w="3020" w:space="1361"/>
            <w:col w:w="6102"/>
          </w:cols>
        </w:sectPr>
      </w:pPr>
    </w:p>
    <w:p w14:paraId="61E77B9F">
      <w:pPr>
        <w:pStyle w:val="9"/>
        <w:spacing w:before="18" w:line="131" w:lineRule="exact"/>
        <w:ind w:left="5232"/>
      </w:pPr>
      <w:r>
        <w:rPr>
          <w:color w:val="6A6A6A"/>
        </w:rPr>
        <w:t>i.e.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customers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have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to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do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it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because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of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the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change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in</w:t>
      </w:r>
      <w:r>
        <w:rPr>
          <w:color w:val="6A6A6A"/>
          <w:spacing w:val="-4"/>
        </w:rPr>
        <w:t xml:space="preserve"> </w:t>
      </w:r>
      <w:r>
        <w:rPr>
          <w:color w:val="6A6A6A"/>
          <w:spacing w:val="-2"/>
        </w:rPr>
        <w:t>regulations.</w:t>
      </w:r>
    </w:p>
    <w:p w14:paraId="569A9BB9">
      <w:pPr>
        <w:pStyle w:val="9"/>
        <w:spacing w:line="142" w:lineRule="exact"/>
        <w:ind w:left="1558"/>
      </w:pPr>
      <w:r>
        <w:br w:type="column"/>
      </w:r>
      <w:r>
        <w:rPr>
          <w:color w:val="6A6A6A"/>
        </w:rPr>
        <w:t>indirectly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associated: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customers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spend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free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time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on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volunteering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work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(i.e.</w:t>
      </w:r>
      <w:r>
        <w:rPr>
          <w:color w:val="6A6A6A"/>
          <w:spacing w:val="-7"/>
        </w:rPr>
        <w:t xml:space="preserve"> </w:t>
      </w:r>
      <w:r>
        <w:rPr>
          <w:color w:val="6A6A6A"/>
          <w:spacing w:val="-2"/>
        </w:rPr>
        <w:t>Greenpeace)</w:t>
      </w:r>
    </w:p>
    <w:p w14:paraId="5ADAAB38">
      <w:pPr>
        <w:pStyle w:val="9"/>
        <w:spacing w:after="0" w:line="142" w:lineRule="exact"/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2">
            <w:col w:w="8696" w:space="40"/>
            <w:col w:w="6839"/>
          </w:cols>
        </w:sectPr>
      </w:pPr>
    </w:p>
    <w:p w14:paraId="269B2682">
      <w:pPr>
        <w:pStyle w:val="11"/>
        <w:numPr>
          <w:ilvl w:val="0"/>
          <w:numId w:val="3"/>
        </w:numPr>
        <w:tabs>
          <w:tab w:val="left" w:pos="270"/>
          <w:tab w:val="left" w:pos="338"/>
        </w:tabs>
        <w:spacing w:before="66" w:after="0" w:line="261" w:lineRule="auto"/>
        <w:ind w:left="270" w:right="38" w:hanging="121"/>
        <w:jc w:val="left"/>
        <w:rPr>
          <w:color w:val="212121"/>
          <w:position w:val="2"/>
          <w:sz w:val="20"/>
        </w:rPr>
      </w:pPr>
      <w:r>
        <w:rPr>
          <w:color w:val="212121"/>
          <w:position w:val="2"/>
          <w:sz w:val="15"/>
        </w:rPr>
        <w:tab/>
      </w:r>
      <w:r>
        <w:rPr>
          <w:color w:val="212121"/>
          <w:sz w:val="15"/>
        </w:rPr>
        <w:t>Classify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each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incident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automatically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when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it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is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created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(Network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/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Hardware / Access / Performance).</w:t>
      </w:r>
    </w:p>
    <w:p w14:paraId="79C73884">
      <w:pPr>
        <w:pStyle w:val="11"/>
        <w:numPr>
          <w:ilvl w:val="0"/>
          <w:numId w:val="3"/>
        </w:numPr>
        <w:tabs>
          <w:tab w:val="left" w:pos="339"/>
        </w:tabs>
        <w:spacing w:before="0" w:after="0" w:line="188" w:lineRule="exact"/>
        <w:ind w:left="339" w:right="0" w:hanging="189"/>
        <w:jc w:val="left"/>
        <w:rPr>
          <w:color w:val="212121"/>
          <w:position w:val="2"/>
          <w:sz w:val="20"/>
        </w:rPr>
      </w:pPr>
      <w:r>
        <w:rPr>
          <w:color w:val="212121"/>
          <w:sz w:val="15"/>
        </w:rPr>
        <w:t>Reduce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manual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effort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for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IT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2"/>
          <w:sz w:val="15"/>
        </w:rPr>
        <w:t>agents.</w:t>
      </w:r>
    </w:p>
    <w:p w14:paraId="2F69FC54">
      <w:pPr>
        <w:pStyle w:val="11"/>
        <w:numPr>
          <w:ilvl w:val="0"/>
          <w:numId w:val="3"/>
        </w:numPr>
        <w:tabs>
          <w:tab w:val="left" w:pos="339"/>
        </w:tabs>
        <w:spacing w:before="0" w:after="0" w:line="223" w:lineRule="exact"/>
        <w:ind w:left="339" w:right="0" w:hanging="189"/>
        <w:jc w:val="left"/>
        <w:rPr>
          <w:color w:val="212121"/>
          <w:position w:val="2"/>
          <w:sz w:val="20"/>
        </w:rPr>
      </w:pPr>
      <w:r>
        <w:rPr>
          <w:color w:val="212121"/>
          <w:sz w:val="15"/>
        </w:rPr>
        <w:t>Improve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ticket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routing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efficiency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pacing w:val="-2"/>
          <w:sz w:val="15"/>
        </w:rPr>
        <w:t>consistency.</w:t>
      </w:r>
    </w:p>
    <w:p w14:paraId="196BB400">
      <w:pPr>
        <w:pStyle w:val="11"/>
        <w:numPr>
          <w:ilvl w:val="0"/>
          <w:numId w:val="3"/>
        </w:numPr>
        <w:tabs>
          <w:tab w:val="left" w:pos="339"/>
        </w:tabs>
        <w:spacing w:before="4" w:after="0" w:line="218" w:lineRule="exact"/>
        <w:ind w:left="339" w:right="0" w:hanging="189"/>
        <w:jc w:val="left"/>
        <w:rPr>
          <w:color w:val="212121"/>
          <w:position w:val="1"/>
          <w:sz w:val="20"/>
        </w:rPr>
      </w:pPr>
      <w:r>
        <w:rPr>
          <w:color w:val="212121"/>
          <w:sz w:val="15"/>
        </w:rPr>
        <w:t>Notify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caller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that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request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has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been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2"/>
          <w:sz w:val="15"/>
        </w:rPr>
        <w:t>submitted.</w:t>
      </w:r>
    </w:p>
    <w:p w14:paraId="36D9064F">
      <w:pPr>
        <w:pStyle w:val="11"/>
        <w:numPr>
          <w:ilvl w:val="0"/>
          <w:numId w:val="3"/>
        </w:numPr>
        <w:tabs>
          <w:tab w:val="left" w:pos="339"/>
        </w:tabs>
        <w:spacing w:before="0" w:after="0" w:line="218" w:lineRule="exact"/>
        <w:ind w:left="339" w:right="0" w:hanging="189"/>
        <w:jc w:val="left"/>
        <w:rPr>
          <w:color w:val="212121"/>
          <w:position w:val="1"/>
          <w:sz w:val="20"/>
        </w:rPr>
      </w:pPr>
      <w:r>
        <w:rPr>
          <w:color w:val="212121"/>
          <w:sz w:val="15"/>
        </w:rPr>
        <w:t>Provide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a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no-code,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easily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maintainable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pacing w:val="-2"/>
          <w:sz w:val="15"/>
        </w:rPr>
        <w:t>solution.</w:t>
      </w:r>
    </w:p>
    <w:p w14:paraId="5B53846B">
      <w:pPr>
        <w:pStyle w:val="11"/>
        <w:numPr>
          <w:ilvl w:val="0"/>
          <w:numId w:val="3"/>
        </w:numPr>
        <w:tabs>
          <w:tab w:val="left" w:pos="270"/>
          <w:tab w:val="left" w:pos="338"/>
        </w:tabs>
        <w:spacing w:before="26" w:after="0" w:line="256" w:lineRule="auto"/>
        <w:ind w:left="270" w:right="38" w:hanging="121"/>
        <w:jc w:val="left"/>
        <w:rPr>
          <w:color w:val="212121"/>
          <w:position w:val="6"/>
          <w:sz w:val="20"/>
        </w:rPr>
      </w:pPr>
      <w:r>
        <w:br w:type="column"/>
      </w:r>
      <w:r>
        <w:rPr>
          <w:color w:val="212121"/>
          <w:position w:val="6"/>
          <w:sz w:val="15"/>
        </w:rPr>
        <w:tab/>
      </w:r>
      <w:r>
        <w:rPr>
          <w:color w:val="212121"/>
          <w:sz w:val="15"/>
        </w:rPr>
        <w:t>The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school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IT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helpdesk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receives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many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incident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requests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daily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from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students and teachers on common issues: network connectivity,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hardware failures, account access and system performance.</w:t>
      </w:r>
    </w:p>
    <w:p w14:paraId="1D2BB199">
      <w:pPr>
        <w:pStyle w:val="11"/>
        <w:numPr>
          <w:ilvl w:val="0"/>
          <w:numId w:val="3"/>
        </w:numPr>
        <w:tabs>
          <w:tab w:val="left" w:pos="339"/>
        </w:tabs>
        <w:spacing w:before="0" w:after="0" w:line="221" w:lineRule="exact"/>
        <w:ind w:left="339" w:right="0" w:hanging="189"/>
        <w:jc w:val="left"/>
        <w:rPr>
          <w:color w:val="212121"/>
          <w:position w:val="2"/>
          <w:sz w:val="20"/>
        </w:rPr>
      </w:pPr>
      <w:r>
        <w:rPr>
          <w:color w:val="212121"/>
          <w:sz w:val="15"/>
        </w:rPr>
        <w:t>Categories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are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assigned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manually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by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IT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staff,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so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process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5"/>
          <w:sz w:val="15"/>
        </w:rPr>
        <w:t>is</w:t>
      </w:r>
    </w:p>
    <w:p w14:paraId="59755447">
      <w:pPr>
        <w:spacing w:before="17" w:line="254" w:lineRule="auto"/>
        <w:ind w:left="270" w:right="323" w:firstLine="0"/>
        <w:jc w:val="left"/>
        <w:rPr>
          <w:sz w:val="15"/>
        </w:rPr>
      </w:pPr>
      <w:r>
        <w:rPr>
          <w:color w:val="212121"/>
          <w:sz w:val="15"/>
        </w:rPr>
        <w:t>slow,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error-prone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does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not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scale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as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number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of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requests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pacing w:val="-2"/>
          <w:sz w:val="15"/>
        </w:rPr>
        <w:t>grows.</w:t>
      </w:r>
    </w:p>
    <w:p w14:paraId="0C7AFC44">
      <w:pPr>
        <w:pStyle w:val="11"/>
        <w:numPr>
          <w:ilvl w:val="0"/>
          <w:numId w:val="3"/>
        </w:numPr>
        <w:tabs>
          <w:tab w:val="left" w:pos="270"/>
          <w:tab w:val="left" w:pos="338"/>
        </w:tabs>
        <w:spacing w:before="15" w:after="0" w:line="225" w:lineRule="auto"/>
        <w:ind w:left="270" w:right="1064" w:hanging="121"/>
        <w:jc w:val="left"/>
        <w:rPr>
          <w:color w:val="212121"/>
          <w:position w:val="6"/>
          <w:sz w:val="20"/>
        </w:rPr>
      </w:pPr>
      <w:r>
        <w:br w:type="column"/>
      </w:r>
      <w:r>
        <w:rPr>
          <w:color w:val="212121"/>
          <w:position w:val="6"/>
          <w:sz w:val="15"/>
        </w:rPr>
        <w:tab/>
      </w:r>
      <w:r>
        <w:rPr>
          <w:color w:val="212121"/>
          <w:sz w:val="15"/>
        </w:rPr>
        <w:t>Students/teachers</w:t>
      </w:r>
      <w:r>
        <w:rPr>
          <w:color w:val="212121"/>
          <w:spacing w:val="-10"/>
          <w:sz w:val="15"/>
        </w:rPr>
        <w:t xml:space="preserve"> </w:t>
      </w:r>
      <w:r>
        <w:rPr>
          <w:color w:val="212121"/>
          <w:sz w:val="15"/>
        </w:rPr>
        <w:t>create</w:t>
      </w:r>
      <w:r>
        <w:rPr>
          <w:color w:val="212121"/>
          <w:spacing w:val="-10"/>
          <w:sz w:val="15"/>
        </w:rPr>
        <w:t xml:space="preserve"> </w:t>
      </w:r>
      <w:r>
        <w:rPr>
          <w:color w:val="212121"/>
          <w:sz w:val="15"/>
        </w:rPr>
        <w:t>an</w:t>
      </w:r>
      <w:r>
        <w:rPr>
          <w:color w:val="212121"/>
          <w:spacing w:val="-10"/>
          <w:sz w:val="15"/>
        </w:rPr>
        <w:t xml:space="preserve"> </w:t>
      </w:r>
      <w:r>
        <w:rPr>
          <w:color w:val="212121"/>
          <w:sz w:val="15"/>
        </w:rPr>
        <w:t>IT</w:t>
      </w:r>
      <w:r>
        <w:rPr>
          <w:color w:val="212121"/>
          <w:spacing w:val="-10"/>
          <w:sz w:val="15"/>
        </w:rPr>
        <w:t xml:space="preserve"> </w:t>
      </w:r>
      <w:r>
        <w:rPr>
          <w:color w:val="212121"/>
          <w:sz w:val="15"/>
        </w:rPr>
        <w:t>support</w:t>
      </w:r>
      <w:r>
        <w:rPr>
          <w:color w:val="212121"/>
          <w:spacing w:val="-10"/>
          <w:sz w:val="15"/>
        </w:rPr>
        <w:t xml:space="preserve"> </w:t>
      </w:r>
      <w:r>
        <w:rPr>
          <w:color w:val="212121"/>
          <w:sz w:val="15"/>
        </w:rPr>
        <w:t>ticket</w:t>
      </w:r>
      <w:r>
        <w:rPr>
          <w:color w:val="212121"/>
          <w:spacing w:val="-10"/>
          <w:sz w:val="15"/>
        </w:rPr>
        <w:t xml:space="preserve"> </w:t>
      </w:r>
      <w:r>
        <w:rPr>
          <w:color w:val="212121"/>
          <w:sz w:val="15"/>
        </w:rPr>
        <w:t>in</w:t>
      </w:r>
      <w:r>
        <w:rPr>
          <w:color w:val="212121"/>
          <w:spacing w:val="-10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10"/>
          <w:sz w:val="15"/>
        </w:rPr>
        <w:t xml:space="preserve"> </w:t>
      </w:r>
      <w:r>
        <w:rPr>
          <w:rFonts w:ascii="Arial Black" w:hAnsi="Arial Black"/>
          <w:color w:val="212121"/>
          <w:sz w:val="15"/>
        </w:rPr>
        <w:t>Incident Workflow</w:t>
      </w:r>
      <w:r>
        <w:rPr>
          <w:rFonts w:ascii="Arial Black" w:hAnsi="Arial Black"/>
          <w:color w:val="212121"/>
          <w:spacing w:val="-13"/>
          <w:sz w:val="15"/>
        </w:rPr>
        <w:t xml:space="preserve"> </w:t>
      </w:r>
      <w:r>
        <w:rPr>
          <w:color w:val="212121"/>
          <w:sz w:val="15"/>
        </w:rPr>
        <w:t>table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enter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a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Short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Description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(e.g.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“WiFi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not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working in library”).</w:t>
      </w:r>
    </w:p>
    <w:p w14:paraId="16960ED2">
      <w:pPr>
        <w:pStyle w:val="11"/>
        <w:numPr>
          <w:ilvl w:val="0"/>
          <w:numId w:val="3"/>
        </w:numPr>
        <w:tabs>
          <w:tab w:val="left" w:pos="270"/>
          <w:tab w:val="left" w:pos="338"/>
        </w:tabs>
        <w:spacing w:before="15" w:after="0" w:line="261" w:lineRule="auto"/>
        <w:ind w:left="270" w:right="896" w:hanging="121"/>
        <w:jc w:val="left"/>
        <w:rPr>
          <w:color w:val="212121"/>
          <w:position w:val="2"/>
          <w:sz w:val="20"/>
        </w:rPr>
      </w:pPr>
      <w:r>
        <w:rPr>
          <w:color w:val="212121"/>
          <w:position w:val="2"/>
          <w:sz w:val="15"/>
        </w:rPr>
        <w:tab/>
      </w:r>
      <w:r>
        <w:rPr>
          <w:color w:val="212121"/>
          <w:sz w:val="15"/>
        </w:rPr>
        <w:t>IT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agents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currently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open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each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ticket,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identify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issue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type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manually select the Category and Subcategory.</w:t>
      </w:r>
    </w:p>
    <w:p w14:paraId="0B401BF2">
      <w:pPr>
        <w:pStyle w:val="11"/>
        <w:numPr>
          <w:ilvl w:val="0"/>
          <w:numId w:val="3"/>
        </w:numPr>
        <w:tabs>
          <w:tab w:val="left" w:pos="339"/>
        </w:tabs>
        <w:spacing w:before="0" w:after="0" w:line="205" w:lineRule="exact"/>
        <w:ind w:left="339" w:right="0" w:hanging="189"/>
        <w:jc w:val="left"/>
        <w:rPr>
          <w:color w:val="212121"/>
          <w:position w:val="3"/>
          <w:sz w:val="20"/>
        </w:rPr>
      </w:pPr>
      <w:r>
        <w:rPr>
          <w:color w:val="212121"/>
          <w:sz w:val="15"/>
        </w:rPr>
        <w:t>Agents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then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inform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caller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that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ticket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has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been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pacing w:val="-2"/>
          <w:sz w:val="15"/>
        </w:rPr>
        <w:t>created.</w:t>
      </w:r>
    </w:p>
    <w:p w14:paraId="78CDD6B9">
      <w:pPr>
        <w:pStyle w:val="11"/>
        <w:spacing w:after="0" w:line="205" w:lineRule="exact"/>
        <w:jc w:val="left"/>
        <w:rPr>
          <w:position w:val="3"/>
          <w:sz w:val="20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3">
            <w:col w:w="4687" w:space="395"/>
            <w:col w:w="4812" w:space="249"/>
            <w:col w:w="5432"/>
          </w:cols>
        </w:sectPr>
      </w:pPr>
    </w:p>
    <w:p w14:paraId="692F76D0">
      <w:pPr>
        <w:spacing w:before="0" w:line="240" w:lineRule="auto"/>
        <w:rPr>
          <w:sz w:val="20"/>
        </w:rPr>
      </w:pPr>
    </w:p>
    <w:p w14:paraId="26E108C2">
      <w:pPr>
        <w:spacing w:before="0" w:line="240" w:lineRule="auto"/>
        <w:rPr>
          <w:sz w:val="20"/>
        </w:rPr>
      </w:pPr>
    </w:p>
    <w:p w14:paraId="2B967631">
      <w:pPr>
        <w:spacing w:before="0" w:line="240" w:lineRule="auto"/>
        <w:rPr>
          <w:sz w:val="20"/>
        </w:rPr>
      </w:pPr>
    </w:p>
    <w:p w14:paraId="370CF658">
      <w:pPr>
        <w:spacing w:before="0" w:line="240" w:lineRule="auto"/>
        <w:rPr>
          <w:sz w:val="20"/>
        </w:rPr>
      </w:pPr>
    </w:p>
    <w:p w14:paraId="74F4B074">
      <w:pPr>
        <w:spacing w:before="0" w:line="240" w:lineRule="auto"/>
        <w:rPr>
          <w:sz w:val="20"/>
        </w:rPr>
      </w:pPr>
    </w:p>
    <w:p w14:paraId="2102C066">
      <w:pPr>
        <w:spacing w:before="0" w:line="240" w:lineRule="auto"/>
        <w:rPr>
          <w:sz w:val="20"/>
        </w:rPr>
      </w:pPr>
    </w:p>
    <w:p w14:paraId="09A98A1A">
      <w:pPr>
        <w:spacing w:before="155" w:line="240" w:lineRule="auto"/>
        <w:rPr>
          <w:sz w:val="20"/>
        </w:rPr>
      </w:pPr>
    </w:p>
    <w:p w14:paraId="57B9665C">
      <w:pPr>
        <w:spacing w:after="0" w:line="240" w:lineRule="auto"/>
        <w:rPr>
          <w:sz w:val="20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space="720" w:num="1"/>
        </w:sectPr>
      </w:pPr>
    </w:p>
    <w:p w14:paraId="66AA8696">
      <w:pPr>
        <w:pStyle w:val="5"/>
        <w:numPr>
          <w:ilvl w:val="0"/>
          <w:numId w:val="1"/>
        </w:numPr>
        <w:tabs>
          <w:tab w:val="left" w:pos="309"/>
        </w:tabs>
        <w:spacing w:before="129" w:after="0" w:line="240" w:lineRule="auto"/>
        <w:ind w:left="309" w:right="0" w:hanging="169"/>
        <w:jc w:val="left"/>
      </w:pPr>
      <w:r>
        <w:rPr>
          <w:color w:val="212121"/>
          <w:spacing w:val="-2"/>
        </w:rPr>
        <w:t>TRIGGERS</w:t>
      </w:r>
    </w:p>
    <w:p w14:paraId="2C448DC3">
      <w:pPr>
        <w:pStyle w:val="9"/>
        <w:spacing w:before="11" w:line="249" w:lineRule="auto"/>
        <w:ind w:left="140" w:right="38"/>
      </w:pPr>
      <w:r>
        <w:rPr>
          <w:color w:val="6A6A6A"/>
        </w:rPr>
        <w:t>What triggers customers to act? i.e. seeing their neighbour installing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solar panels, reading about a more efficient solution in the news.</w:t>
      </w:r>
    </w:p>
    <w:p w14:paraId="3CCFCC21">
      <w:pPr>
        <w:tabs>
          <w:tab w:val="left" w:pos="838"/>
          <w:tab w:val="left" w:pos="5233"/>
        </w:tabs>
        <w:spacing w:before="96" w:line="238" w:lineRule="exact"/>
        <w:ind w:left="140" w:right="0" w:firstLine="0"/>
        <w:jc w:val="left"/>
        <w:rPr>
          <w:rFonts w:ascii="Roboto"/>
          <w:sz w:val="20"/>
        </w:rPr>
      </w:pPr>
      <w:r>
        <w:br w:type="column"/>
      </w:r>
      <w:r>
        <w:rPr>
          <w:rFonts w:ascii="Roboto"/>
          <w:color w:val="FFFFFF"/>
          <w:spacing w:val="-5"/>
          <w:sz w:val="20"/>
        </w:rPr>
        <w:t>TR</w:t>
      </w:r>
      <w:r>
        <w:rPr>
          <w:rFonts w:ascii="Roboto"/>
          <w:color w:val="FFFFFF"/>
          <w:sz w:val="20"/>
        </w:rPr>
        <w:tab/>
      </w:r>
      <w:r>
        <w:rPr>
          <w:rFonts w:ascii="Roboto"/>
          <w:color w:val="212121"/>
          <w:spacing w:val="-2"/>
          <w:sz w:val="16"/>
        </w:rPr>
        <w:t>10.</w:t>
      </w:r>
      <w:r>
        <w:rPr>
          <w:rFonts w:ascii="Roboto"/>
          <w:color w:val="212121"/>
          <w:spacing w:val="-6"/>
          <w:sz w:val="16"/>
        </w:rPr>
        <w:t xml:space="preserve"> </w:t>
      </w:r>
      <w:r>
        <w:rPr>
          <w:rFonts w:ascii="Roboto"/>
          <w:color w:val="212121"/>
          <w:spacing w:val="-2"/>
          <w:sz w:val="16"/>
        </w:rPr>
        <w:t>YOUR</w:t>
      </w:r>
      <w:r>
        <w:rPr>
          <w:rFonts w:ascii="Roboto"/>
          <w:color w:val="212121"/>
          <w:spacing w:val="-6"/>
          <w:sz w:val="16"/>
        </w:rPr>
        <w:t xml:space="preserve"> </w:t>
      </w:r>
      <w:r>
        <w:rPr>
          <w:rFonts w:ascii="Roboto"/>
          <w:color w:val="212121"/>
          <w:spacing w:val="-2"/>
          <w:sz w:val="16"/>
        </w:rPr>
        <w:t>SOLUTION</w:t>
      </w:r>
      <w:r>
        <w:rPr>
          <w:rFonts w:ascii="Roboto"/>
          <w:color w:val="212121"/>
          <w:sz w:val="16"/>
        </w:rPr>
        <w:tab/>
      </w:r>
      <w:r>
        <w:rPr>
          <w:rFonts w:ascii="Roboto"/>
          <w:color w:val="FFFFFF"/>
          <w:spacing w:val="-5"/>
          <w:sz w:val="20"/>
        </w:rPr>
        <w:t>SL</w:t>
      </w:r>
    </w:p>
    <w:p w14:paraId="68E204A4">
      <w:pPr>
        <w:pStyle w:val="9"/>
        <w:spacing w:line="249" w:lineRule="auto"/>
        <w:ind w:left="838" w:right="326"/>
      </w:pPr>
      <w:r>
        <w:rPr>
          <w:color w:val="6A6A6A"/>
        </w:rPr>
        <w:t>If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you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are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working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on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an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existing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business,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write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down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your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current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solution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first,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fill in the canvas, and check how much it fits reality.</w:t>
      </w:r>
    </w:p>
    <w:p w14:paraId="1DD85EF2">
      <w:pPr>
        <w:pStyle w:val="5"/>
        <w:numPr>
          <w:ilvl w:val="0"/>
          <w:numId w:val="4"/>
        </w:numPr>
        <w:tabs>
          <w:tab w:val="left" w:pos="309"/>
          <w:tab w:val="left" w:pos="4536"/>
        </w:tabs>
        <w:spacing w:before="96" w:after="0" w:line="240" w:lineRule="auto"/>
        <w:ind w:left="309" w:right="0" w:hanging="169"/>
        <w:jc w:val="left"/>
        <w:rPr>
          <w:sz w:val="20"/>
        </w:rPr>
      </w:pPr>
      <w:r>
        <w:br w:type="column"/>
      </w:r>
      <w:r>
        <w:rPr>
          <w:color w:val="212121"/>
          <w:position w:val="1"/>
        </w:rPr>
        <w:t>CHANNELS</w:t>
      </w:r>
      <w:r>
        <w:rPr>
          <w:color w:val="212121"/>
          <w:spacing w:val="-1"/>
          <w:position w:val="1"/>
        </w:rPr>
        <w:t xml:space="preserve"> </w:t>
      </w:r>
      <w:r>
        <w:rPr>
          <w:color w:val="212121"/>
          <w:position w:val="1"/>
        </w:rPr>
        <w:t>of</w:t>
      </w:r>
      <w:r>
        <w:rPr>
          <w:color w:val="212121"/>
          <w:spacing w:val="-1"/>
          <w:position w:val="1"/>
        </w:rPr>
        <w:t xml:space="preserve"> </w:t>
      </w:r>
      <w:r>
        <w:rPr>
          <w:color w:val="212121"/>
          <w:spacing w:val="-2"/>
          <w:position w:val="1"/>
        </w:rPr>
        <w:t>BEHAVIOUR</w:t>
      </w:r>
      <w:r>
        <w:rPr>
          <w:color w:val="212121"/>
          <w:position w:val="1"/>
        </w:rPr>
        <w:tab/>
      </w:r>
      <w:r>
        <w:rPr>
          <w:color w:val="FFFFFF"/>
          <w:spacing w:val="-5"/>
          <w:sz w:val="20"/>
        </w:rPr>
        <w:t>CH</w:t>
      </w:r>
    </w:p>
    <w:p w14:paraId="7497C72C">
      <w:pPr>
        <w:pStyle w:val="6"/>
        <w:numPr>
          <w:ilvl w:val="1"/>
          <w:numId w:val="4"/>
        </w:numPr>
        <w:tabs>
          <w:tab w:val="left" w:pos="342"/>
        </w:tabs>
        <w:spacing w:before="57" w:after="0" w:line="240" w:lineRule="auto"/>
        <w:ind w:left="342" w:right="0" w:hanging="202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10242550</wp:posOffset>
                </wp:positionH>
                <wp:positionV relativeFrom="paragraph">
                  <wp:posOffset>-92075</wp:posOffset>
                </wp:positionV>
                <wp:extent cx="160020" cy="1649730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164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095C35"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Roboto"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Extract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online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offline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CH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  <w:sz w:val="18"/>
                              </w:rPr>
                              <w:t>BE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806.5pt;margin-top:-7.25pt;height:129.9pt;width:12.6pt;mso-position-horizontal-relative:page;z-index:251660288;mso-width-relative:page;mso-height-relative:page;" filled="f" stroked="f" coordsize="21600,21600" o:gfxdata="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TBnNtwAAAANAQAADwAAAAAAAAABACAAAAAiAAAAZHJzL2Rvd25yZXYueG1sUEsB&#10;AhQAFAAAAAgAh07iQOt1Y92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06095C35">
                      <w:pPr>
                        <w:spacing w:before="16"/>
                        <w:ind w:left="20" w:right="0" w:firstLine="0"/>
                        <w:jc w:val="left"/>
                        <w:rPr>
                          <w:rFonts w:ascii="Roboto"/>
                          <w:sz w:val="18"/>
                        </w:rPr>
                      </w:pPr>
                      <w:r>
                        <w:rPr>
                          <w:rFonts w:ascii="Roboto"/>
                          <w:color w:val="FFFFFF"/>
                          <w:sz w:val="18"/>
                        </w:rPr>
                        <w:t>Extract</w:t>
                      </w:r>
                      <w:r>
                        <w:rPr>
                          <w:rFonts w:ascii="Roboto"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online</w:t>
                      </w:r>
                      <w:r>
                        <w:rPr>
                          <w:rFonts w:ascii="Roboto"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&amp;</w:t>
                      </w:r>
                      <w:r>
                        <w:rPr>
                          <w:rFonts w:ascii="Roboto"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offline</w:t>
                      </w:r>
                      <w:r>
                        <w:rPr>
                          <w:rFonts w:ascii="Roboto"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CH</w:t>
                      </w:r>
                      <w:r>
                        <w:rPr>
                          <w:rFonts w:ascii="Roboto"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of</w:t>
                      </w:r>
                      <w:r>
                        <w:rPr>
                          <w:rFonts w:ascii="Roboto"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pacing w:val="-5"/>
                          <w:sz w:val="18"/>
                        </w:rPr>
                        <w:t>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6A6A6A"/>
          <w:spacing w:val="-2"/>
        </w:rPr>
        <w:t>ONLINE</w:t>
      </w:r>
    </w:p>
    <w:p w14:paraId="451657E9">
      <w:pPr>
        <w:pStyle w:val="9"/>
        <w:spacing w:before="16" w:line="81" w:lineRule="exact"/>
        <w:ind w:left="140"/>
      </w:pPr>
      <w:r>
        <w:rPr>
          <w:color w:val="6A6A6A"/>
        </w:rPr>
        <w:t>What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kind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of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actions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do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customers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take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online?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Extract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online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channels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from</w:t>
      </w:r>
      <w:r>
        <w:rPr>
          <w:color w:val="6A6A6A"/>
          <w:spacing w:val="-5"/>
        </w:rPr>
        <w:t xml:space="preserve"> #7</w:t>
      </w:r>
    </w:p>
    <w:p w14:paraId="49759A9D">
      <w:pPr>
        <w:pStyle w:val="9"/>
        <w:spacing w:after="0" w:line="81" w:lineRule="exact"/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3">
            <w:col w:w="3904" w:space="490"/>
            <w:col w:w="5501" w:space="259"/>
            <w:col w:w="5421"/>
          </w:cols>
        </w:sectPr>
      </w:pPr>
    </w:p>
    <w:p w14:paraId="2A063437">
      <w:pPr>
        <w:pStyle w:val="11"/>
        <w:numPr>
          <w:ilvl w:val="2"/>
          <w:numId w:val="4"/>
        </w:numPr>
        <w:tabs>
          <w:tab w:val="left" w:pos="270"/>
          <w:tab w:val="left" w:pos="338"/>
        </w:tabs>
        <w:spacing w:before="7" w:after="0" w:line="266" w:lineRule="auto"/>
        <w:ind w:left="270" w:right="38" w:hanging="131"/>
        <w:jc w:val="left"/>
        <w:rPr>
          <w:color w:val="212121"/>
          <w:position w:val="5"/>
          <w:sz w:val="20"/>
        </w:rPr>
      </w:pPr>
      <w:r>
        <w:rPr>
          <w:position w:val="5"/>
          <w:sz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218440</wp:posOffset>
                </wp:positionV>
                <wp:extent cx="50165" cy="15113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31AE3B"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49.5pt;margin-top:17.2pt;height:11.9pt;width:3.95pt;mso-position-horizontal-relative:page;z-index:251662336;mso-width-relative:page;mso-height-relative:page;" filled="f" stroked="f" coordsize="21600,21600" o:gfxdata="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A5x&#10;7KzYAAAACAEAAA8AAAAAAAAAAQAgAAAAIgAAAGRycy9kb3ducmV2LnhtbFBLAQIUABQAAAAIAIdO&#10;4kAbGPegsQEAAHI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31AE3B">
                      <w:pPr>
                        <w:spacing w:before="3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12121"/>
          <w:position w:val="5"/>
          <w:sz w:val="12"/>
        </w:rPr>
        <w:tab/>
      </w:r>
      <w:r>
        <w:rPr>
          <w:color w:val="212121"/>
          <w:sz w:val="12"/>
        </w:rPr>
        <w:t>A student or teacher creates a new ticket (Record Created) with the Category</w:t>
      </w:r>
      <w:r>
        <w:rPr>
          <w:color w:val="212121"/>
          <w:spacing w:val="40"/>
          <w:w w:val="110"/>
          <w:sz w:val="12"/>
        </w:rPr>
        <w:t xml:space="preserve"> </w:t>
      </w:r>
      <w:r>
        <w:rPr>
          <w:color w:val="212121"/>
          <w:w w:val="110"/>
          <w:sz w:val="12"/>
        </w:rPr>
        <w:t xml:space="preserve">field left empty </w:t>
      </w:r>
      <w:r>
        <w:rPr>
          <w:color w:val="212121"/>
          <w:w w:val="155"/>
          <w:sz w:val="12"/>
        </w:rPr>
        <w:t>–</w:t>
      </w:r>
      <w:r>
        <w:rPr>
          <w:color w:val="212121"/>
          <w:spacing w:val="-10"/>
          <w:w w:val="155"/>
          <w:sz w:val="12"/>
        </w:rPr>
        <w:t xml:space="preserve"> </w:t>
      </w:r>
      <w:r>
        <w:rPr>
          <w:color w:val="212121"/>
          <w:w w:val="110"/>
          <w:sz w:val="12"/>
        </w:rPr>
        <w:t>this triggers the flow.</w:t>
      </w:r>
    </w:p>
    <w:p w14:paraId="70AAA1C3">
      <w:pPr>
        <w:pStyle w:val="9"/>
        <w:spacing w:line="160" w:lineRule="atLeast"/>
        <w:ind w:left="270" w:right="158" w:firstLine="70"/>
        <w:rPr>
          <w:rFonts w:ascii="Microsoft Sans Serif"/>
        </w:rPr>
      </w:pPr>
      <w:r>
        <w:rPr>
          <w:rFonts w:ascii="Microsoft Sans Serif"/>
          <w:color w:val="212121"/>
          <w:w w:val="105"/>
        </w:rPr>
        <w:t>Frequent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Wi-Fi,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projector,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password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and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slow-computer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issues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reported</w:t>
      </w:r>
      <w:r>
        <w:rPr>
          <w:rFonts w:ascii="Microsoft Sans Serif"/>
          <w:color w:val="212121"/>
          <w:spacing w:val="-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by</w:t>
      </w:r>
      <w:r>
        <w:rPr>
          <w:rFonts w:ascii="Microsoft Sans Serif"/>
          <w:color w:val="212121"/>
          <w:spacing w:val="40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students and teachers.</w:t>
      </w:r>
    </w:p>
    <w:p w14:paraId="55E8074D">
      <w:pPr>
        <w:pStyle w:val="9"/>
        <w:spacing w:line="249" w:lineRule="auto"/>
        <w:ind w:left="140"/>
      </w:pPr>
      <w:r>
        <w:br w:type="column"/>
      </w:r>
      <w:r>
        <w:rPr>
          <w:color w:val="6A6A6A"/>
        </w:rPr>
        <w:t>If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you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are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working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on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a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new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business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proposition,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then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keep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it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blank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until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you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fill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in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the canvas and come up with a solution that fits within customer limitations,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solves a problem and matches customer behaviour.</w:t>
      </w:r>
    </w:p>
    <w:p w14:paraId="4296CA3A">
      <w:pPr>
        <w:spacing w:before="0" w:line="167" w:lineRule="exact"/>
        <w:ind w:left="140" w:right="0" w:firstLine="0"/>
        <w:jc w:val="left"/>
        <w:rPr>
          <w:sz w:val="12"/>
        </w:rPr>
      </w:pPr>
      <w:r>
        <w:rPr>
          <w:rFonts w:ascii="Arial Black" w:hAnsi="Arial Black"/>
          <w:color w:val="212121"/>
          <w:spacing w:val="-4"/>
          <w:sz w:val="12"/>
        </w:rPr>
        <w:t>Flow:</w:t>
      </w:r>
      <w:r>
        <w:rPr>
          <w:rFonts w:ascii="Arial Black" w:hAnsi="Arial Black"/>
          <w:color w:val="212121"/>
          <w:sz w:val="12"/>
        </w:rPr>
        <w:t xml:space="preserve"> </w:t>
      </w:r>
      <w:r>
        <w:rPr>
          <w:rFonts w:ascii="Arial Black" w:hAnsi="Arial Black"/>
          <w:color w:val="212121"/>
          <w:spacing w:val="-4"/>
          <w:sz w:val="12"/>
        </w:rPr>
        <w:t>“Auto</w:t>
      </w:r>
      <w:r>
        <w:rPr>
          <w:rFonts w:ascii="Arial Black" w:hAnsi="Arial Black"/>
          <w:color w:val="212121"/>
          <w:sz w:val="12"/>
        </w:rPr>
        <w:t xml:space="preserve"> </w:t>
      </w:r>
      <w:r>
        <w:rPr>
          <w:rFonts w:ascii="Arial Black" w:hAnsi="Arial Black"/>
          <w:color w:val="212121"/>
          <w:spacing w:val="-4"/>
          <w:sz w:val="12"/>
        </w:rPr>
        <w:t>Classify</w:t>
      </w:r>
      <w:r>
        <w:rPr>
          <w:rFonts w:ascii="Arial Black" w:hAnsi="Arial Black"/>
          <w:color w:val="212121"/>
          <w:sz w:val="12"/>
        </w:rPr>
        <w:t xml:space="preserve"> </w:t>
      </w:r>
      <w:r>
        <w:rPr>
          <w:rFonts w:ascii="Arial Black" w:hAnsi="Arial Black"/>
          <w:color w:val="212121"/>
          <w:spacing w:val="-4"/>
          <w:sz w:val="12"/>
        </w:rPr>
        <w:t>School</w:t>
      </w:r>
      <w:r>
        <w:rPr>
          <w:rFonts w:ascii="Arial Black" w:hAnsi="Arial Black"/>
          <w:color w:val="212121"/>
          <w:sz w:val="12"/>
        </w:rPr>
        <w:t xml:space="preserve"> </w:t>
      </w:r>
      <w:r>
        <w:rPr>
          <w:rFonts w:ascii="Arial Black" w:hAnsi="Arial Black"/>
          <w:color w:val="212121"/>
          <w:spacing w:val="-4"/>
          <w:sz w:val="12"/>
        </w:rPr>
        <w:t>IT</w:t>
      </w:r>
      <w:r>
        <w:rPr>
          <w:rFonts w:ascii="Arial Black" w:hAnsi="Arial Black"/>
          <w:color w:val="212121"/>
          <w:sz w:val="12"/>
        </w:rPr>
        <w:t xml:space="preserve"> </w:t>
      </w:r>
      <w:r>
        <w:rPr>
          <w:rFonts w:ascii="Arial Black" w:hAnsi="Arial Black"/>
          <w:color w:val="212121"/>
          <w:spacing w:val="-4"/>
          <w:sz w:val="12"/>
        </w:rPr>
        <w:t>Tickets”</w:t>
      </w:r>
      <w:r>
        <w:rPr>
          <w:rFonts w:ascii="Arial Black" w:hAnsi="Arial Black"/>
          <w:color w:val="212121"/>
          <w:spacing w:val="-3"/>
          <w:sz w:val="12"/>
        </w:rPr>
        <w:t xml:space="preserve"> </w:t>
      </w:r>
      <w:r>
        <w:rPr>
          <w:color w:val="212121"/>
          <w:spacing w:val="-4"/>
          <w:sz w:val="12"/>
        </w:rPr>
        <w:t>(ServiceNow</w:t>
      </w:r>
      <w:r>
        <w:rPr>
          <w:color w:val="212121"/>
          <w:spacing w:val="5"/>
          <w:sz w:val="12"/>
        </w:rPr>
        <w:t xml:space="preserve"> </w:t>
      </w:r>
      <w:r>
        <w:rPr>
          <w:color w:val="212121"/>
          <w:spacing w:val="-4"/>
          <w:sz w:val="12"/>
        </w:rPr>
        <w:t>Flow</w:t>
      </w:r>
      <w:r>
        <w:rPr>
          <w:color w:val="212121"/>
          <w:spacing w:val="4"/>
          <w:sz w:val="12"/>
        </w:rPr>
        <w:t xml:space="preserve"> </w:t>
      </w:r>
      <w:r>
        <w:rPr>
          <w:color w:val="212121"/>
          <w:spacing w:val="-4"/>
          <w:sz w:val="12"/>
        </w:rPr>
        <w:t>Designer)</w:t>
      </w:r>
    </w:p>
    <w:p w14:paraId="7312B829">
      <w:pPr>
        <w:pStyle w:val="11"/>
        <w:numPr>
          <w:ilvl w:val="2"/>
          <w:numId w:val="4"/>
        </w:numPr>
        <w:tabs>
          <w:tab w:val="left" w:pos="329"/>
        </w:tabs>
        <w:spacing w:before="81" w:after="0" w:line="218" w:lineRule="exact"/>
        <w:ind w:left="329" w:right="0" w:hanging="189"/>
        <w:jc w:val="left"/>
        <w:rPr>
          <w:color w:val="212121"/>
          <w:position w:val="1"/>
          <w:sz w:val="20"/>
        </w:rPr>
      </w:pPr>
      <w:r>
        <w:br w:type="column"/>
      </w:r>
      <w:r>
        <w:rPr>
          <w:color w:val="212121"/>
          <w:sz w:val="15"/>
        </w:rPr>
        <w:t>Ticket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created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online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in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ServiceNow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(Incident</w:t>
      </w:r>
      <w:r>
        <w:rPr>
          <w:color w:val="212121"/>
          <w:spacing w:val="-6"/>
          <w:sz w:val="15"/>
        </w:rPr>
        <w:t xml:space="preserve"> </w:t>
      </w:r>
      <w:r>
        <w:rPr>
          <w:color w:val="212121"/>
          <w:sz w:val="15"/>
        </w:rPr>
        <w:t>Workflow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pacing w:val="-2"/>
          <w:sz w:val="15"/>
        </w:rPr>
        <w:t>form).</w:t>
      </w:r>
    </w:p>
    <w:p w14:paraId="7BF60554">
      <w:pPr>
        <w:pStyle w:val="11"/>
        <w:numPr>
          <w:ilvl w:val="2"/>
          <w:numId w:val="4"/>
        </w:numPr>
        <w:tabs>
          <w:tab w:val="left" w:pos="329"/>
        </w:tabs>
        <w:spacing w:before="0" w:after="0" w:line="218" w:lineRule="exact"/>
        <w:ind w:left="329" w:right="0" w:hanging="189"/>
        <w:jc w:val="left"/>
        <w:rPr>
          <w:color w:val="212121"/>
          <w:position w:val="1"/>
          <w:sz w:val="20"/>
        </w:rPr>
      </w:pPr>
      <w:r>
        <w:rPr>
          <w:color w:val="212121"/>
          <w:sz w:val="15"/>
        </w:rPr>
        <w:t>Flow</w:t>
      </w:r>
      <w:r>
        <w:rPr>
          <w:color w:val="212121"/>
          <w:spacing w:val="-9"/>
          <w:sz w:val="15"/>
        </w:rPr>
        <w:t xml:space="preserve"> </w:t>
      </w:r>
      <w:r>
        <w:rPr>
          <w:color w:val="212121"/>
          <w:sz w:val="15"/>
        </w:rPr>
        <w:t>runs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automatically;</w:t>
      </w:r>
      <w:r>
        <w:rPr>
          <w:color w:val="212121"/>
          <w:spacing w:val="-9"/>
          <w:sz w:val="15"/>
        </w:rPr>
        <w:t xml:space="preserve"> </w:t>
      </w:r>
      <w:r>
        <w:rPr>
          <w:color w:val="212121"/>
          <w:sz w:val="15"/>
        </w:rPr>
        <w:t>confirmation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email</w:t>
      </w:r>
      <w:r>
        <w:rPr>
          <w:color w:val="212121"/>
          <w:spacing w:val="-9"/>
          <w:sz w:val="15"/>
        </w:rPr>
        <w:t xml:space="preserve"> </w:t>
      </w:r>
      <w:r>
        <w:rPr>
          <w:color w:val="212121"/>
          <w:sz w:val="15"/>
        </w:rPr>
        <w:t>sent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to</w:t>
      </w:r>
      <w:r>
        <w:rPr>
          <w:color w:val="212121"/>
          <w:spacing w:val="-9"/>
          <w:sz w:val="15"/>
        </w:rPr>
        <w:t xml:space="preserve"> </w:t>
      </w:r>
      <w:r>
        <w:rPr>
          <w:color w:val="212121"/>
          <w:spacing w:val="-2"/>
          <w:sz w:val="15"/>
        </w:rPr>
        <w:t>caller.</w:t>
      </w:r>
    </w:p>
    <w:p w14:paraId="5252CC6C">
      <w:pPr>
        <w:pStyle w:val="11"/>
        <w:spacing w:after="0" w:line="218" w:lineRule="exact"/>
        <w:jc w:val="left"/>
        <w:rPr>
          <w:position w:val="1"/>
          <w:sz w:val="20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3">
            <w:col w:w="4691" w:space="401"/>
            <w:col w:w="4532" w:space="530"/>
            <w:col w:w="5421"/>
          </w:cols>
        </w:sectPr>
      </w:pPr>
    </w:p>
    <w:p w14:paraId="2498ADAC">
      <w:pPr>
        <w:spacing w:before="127" w:line="240" w:lineRule="auto"/>
        <w:rPr>
          <w:sz w:val="16"/>
        </w:rPr>
      </w:pPr>
    </w:p>
    <w:p w14:paraId="025C9D32">
      <w:pPr>
        <w:pStyle w:val="5"/>
        <w:numPr>
          <w:ilvl w:val="0"/>
          <w:numId w:val="1"/>
        </w:numPr>
        <w:tabs>
          <w:tab w:val="left" w:pos="309"/>
        </w:tabs>
        <w:spacing w:before="0" w:after="0" w:line="240" w:lineRule="auto"/>
        <w:ind w:left="309" w:right="0" w:hanging="169"/>
        <w:jc w:val="left"/>
      </w:pPr>
      <w:r>
        <w:rPr>
          <w:color w:val="212121"/>
        </w:rPr>
        <w:t>EMOTIONS: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4"/>
        </w:rPr>
        <w:t>AFTER</w:t>
      </w:r>
    </w:p>
    <w:p w14:paraId="33A23A40">
      <w:pPr>
        <w:pStyle w:val="9"/>
        <w:spacing w:before="77"/>
        <w:ind w:left="140"/>
      </w:pPr>
      <w:r>
        <w:rPr>
          <w:color w:val="6A6A6A"/>
        </w:rPr>
        <w:t>Howdo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customers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feelwhen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theyface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a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problem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or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a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job</w:t>
      </w:r>
      <w:r>
        <w:rPr>
          <w:color w:val="6A6A6A"/>
          <w:spacing w:val="-4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4"/>
        </w:rPr>
        <w:t xml:space="preserve"> </w:t>
      </w:r>
      <w:r>
        <w:rPr>
          <w:color w:val="6A6A6A"/>
          <w:spacing w:val="-2"/>
        </w:rPr>
        <w:t>afterwards?</w:t>
      </w:r>
    </w:p>
    <w:p w14:paraId="0BD3453E">
      <w:pPr>
        <w:spacing w:before="0" w:line="185" w:lineRule="exact"/>
        <w:ind w:left="854" w:right="0" w:firstLine="0"/>
        <w:jc w:val="left"/>
        <w:rPr>
          <w:sz w:val="20"/>
        </w:rPr>
      </w:pPr>
      <w:r>
        <w:br w:type="column"/>
      </w:r>
      <w:r>
        <w:rPr>
          <w:color w:val="212121"/>
          <w:spacing w:val="-10"/>
          <w:w w:val="110"/>
          <w:sz w:val="20"/>
        </w:rPr>
        <w:t>•</w:t>
      </w:r>
    </w:p>
    <w:p w14:paraId="7F593351">
      <w:pPr>
        <w:spacing w:before="0" w:line="149" w:lineRule="exact"/>
        <w:ind w:left="854" w:right="0" w:firstLine="0"/>
        <w:jc w:val="left"/>
        <w:rPr>
          <w:sz w:val="20"/>
        </w:rPr>
      </w:pPr>
      <w:r>
        <w:rPr>
          <w:color w:val="212121"/>
          <w:spacing w:val="-10"/>
          <w:w w:val="110"/>
          <w:sz w:val="20"/>
        </w:rPr>
        <w:t>•</w:t>
      </w:r>
    </w:p>
    <w:p w14:paraId="3934AFF2">
      <w:pPr>
        <w:pStyle w:val="4"/>
        <w:tabs>
          <w:tab w:val="left" w:pos="854"/>
        </w:tabs>
        <w:spacing w:line="170" w:lineRule="auto"/>
        <w:rPr>
          <w:rFonts w:ascii="Microsoft Sans Serif" w:hAnsi="Microsoft Sans Serif"/>
          <w:position w:val="-5"/>
        </w:rPr>
      </w:pPr>
      <w:r>
        <w:rPr>
          <w:rFonts w:ascii="Roboto" w:hAnsi="Roboto"/>
          <w:color w:val="FFFFFF"/>
          <w:spacing w:val="-5"/>
          <w:w w:val="105"/>
        </w:rPr>
        <w:t>EM</w:t>
      </w:r>
      <w:r>
        <w:rPr>
          <w:rFonts w:ascii="Roboto" w:hAnsi="Roboto"/>
          <w:color w:val="FFFFFF"/>
        </w:rPr>
        <w:tab/>
      </w:r>
      <w:r>
        <w:rPr>
          <w:rFonts w:ascii="Microsoft Sans Serif" w:hAnsi="Microsoft Sans Serif"/>
          <w:color w:val="212121"/>
          <w:spacing w:val="-10"/>
          <w:w w:val="105"/>
          <w:position w:val="-5"/>
        </w:rPr>
        <w:t>•</w:t>
      </w:r>
    </w:p>
    <w:p w14:paraId="02406E31">
      <w:pPr>
        <w:pStyle w:val="9"/>
        <w:spacing w:before="37" w:line="285" w:lineRule="auto"/>
        <w:ind w:left="71" w:right="38"/>
        <w:rPr>
          <w:rFonts w:ascii="Microsoft Sans Serif"/>
        </w:rPr>
      </w:pPr>
      <w:r>
        <w:br w:type="column"/>
      </w:r>
      <w:r>
        <w:rPr>
          <w:rFonts w:ascii="Arial Black"/>
          <w:color w:val="212121"/>
          <w:w w:val="105"/>
        </w:rPr>
        <w:t>Trigger:</w:t>
      </w:r>
      <w:r>
        <w:rPr>
          <w:rFonts w:ascii="Arial Black"/>
          <w:color w:val="212121"/>
          <w:spacing w:val="-11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Record</w:t>
      </w:r>
      <w:r>
        <w:rPr>
          <w:rFonts w:ascii="Microsoft Sans Serif"/>
          <w:color w:val="212121"/>
          <w:spacing w:val="-9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Created</w:t>
      </w:r>
      <w:r>
        <w:rPr>
          <w:rFonts w:ascii="Microsoft Sans Serif"/>
          <w:color w:val="212121"/>
          <w:spacing w:val="-8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on</w:t>
      </w:r>
      <w:r>
        <w:rPr>
          <w:rFonts w:ascii="Microsoft Sans Serif"/>
          <w:color w:val="212121"/>
          <w:spacing w:val="-9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Incident</w:t>
      </w:r>
      <w:r>
        <w:rPr>
          <w:rFonts w:ascii="Microsoft Sans Serif"/>
          <w:color w:val="212121"/>
          <w:spacing w:val="-8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Workflow;</w:t>
      </w:r>
      <w:r>
        <w:rPr>
          <w:rFonts w:ascii="Microsoft Sans Serif"/>
          <w:color w:val="212121"/>
          <w:spacing w:val="-8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condition:</w:t>
      </w:r>
      <w:r>
        <w:rPr>
          <w:rFonts w:ascii="Microsoft Sans Serif"/>
          <w:color w:val="212121"/>
          <w:spacing w:val="-9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Category</w:t>
      </w:r>
      <w:r>
        <w:rPr>
          <w:rFonts w:ascii="Microsoft Sans Serif"/>
          <w:color w:val="212121"/>
          <w:spacing w:val="-8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is</w:t>
      </w:r>
      <w:r>
        <w:rPr>
          <w:rFonts w:ascii="Microsoft Sans Serif"/>
          <w:color w:val="212121"/>
          <w:spacing w:val="-8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Empty.</w:t>
      </w:r>
      <w:r>
        <w:rPr>
          <w:rFonts w:ascii="Microsoft Sans Serif"/>
          <w:color w:val="212121"/>
          <w:spacing w:val="40"/>
          <w:w w:val="105"/>
        </w:rPr>
        <w:t xml:space="preserve"> </w:t>
      </w:r>
      <w:r>
        <w:rPr>
          <w:rFonts w:ascii="Microsoft Sans Serif"/>
          <w:color w:val="212121"/>
          <w:w w:val="105"/>
        </w:rPr>
        <w:t>If / Else If conditions check keywords in the Short Description:</w:t>
      </w:r>
    </w:p>
    <w:p w14:paraId="2C8430B8">
      <w:pPr>
        <w:pStyle w:val="9"/>
        <w:spacing w:line="326" w:lineRule="auto"/>
        <w:ind w:left="1" w:right="99" w:firstLine="70"/>
        <w:rPr>
          <w:rFonts w:ascii="Microsoft Sans Serif" w:hAnsi="Microsoft Sans Serif"/>
        </w:rPr>
      </w:pPr>
      <w:r>
        <w:rPr>
          <w:rFonts w:ascii="Microsoft Sans Serif" w:hAnsi="Microsoft Sans Serif"/>
          <w:color w:val="212121"/>
        </w:rPr>
        <w:t>WiFi/Network → Network / Wi-Fi; Projector → Hardware / Projector;</w:t>
      </w:r>
      <w:r>
        <w:rPr>
          <w:rFonts w:ascii="Microsoft Sans Serif" w:hAnsi="Microsoft Sans Serif"/>
          <w:color w:val="212121"/>
          <w:spacing w:val="40"/>
        </w:rPr>
        <w:t xml:space="preserve"> </w:t>
      </w:r>
      <w:r>
        <w:rPr>
          <w:rFonts w:ascii="Microsoft Sans Serif" w:hAnsi="Microsoft Sans Serif"/>
          <w:color w:val="212121"/>
        </w:rPr>
        <w:t>Password/Login → Access / Forgot Password; Slow/Hanging → Performance /</w:t>
      </w:r>
    </w:p>
    <w:p w14:paraId="0FDBFD1A">
      <w:pPr>
        <w:spacing w:before="0" w:line="240" w:lineRule="auto"/>
        <w:rPr>
          <w:sz w:val="12"/>
        </w:rPr>
      </w:pPr>
      <w:r>
        <w:br w:type="column"/>
      </w:r>
    </w:p>
    <w:p w14:paraId="6A1C57F8">
      <w:pPr>
        <w:spacing w:before="34" w:line="240" w:lineRule="auto"/>
        <w:rPr>
          <w:sz w:val="12"/>
        </w:rPr>
      </w:pPr>
    </w:p>
    <w:p w14:paraId="75AF2986">
      <w:pPr>
        <w:pStyle w:val="6"/>
        <w:numPr>
          <w:ilvl w:val="1"/>
          <w:numId w:val="4"/>
        </w:numPr>
        <w:tabs>
          <w:tab w:val="left" w:pos="342"/>
        </w:tabs>
        <w:spacing w:before="0" w:after="0" w:line="240" w:lineRule="auto"/>
        <w:ind w:left="342" w:right="0" w:hanging="202"/>
        <w:jc w:val="left"/>
      </w:pPr>
      <w:r>
        <w:rPr>
          <w:color w:val="6A6A6A"/>
          <w:spacing w:val="-2"/>
        </w:rPr>
        <w:t>OFFLINE</w:t>
      </w:r>
    </w:p>
    <w:p w14:paraId="0399A345">
      <w:pPr>
        <w:pStyle w:val="9"/>
        <w:spacing w:line="249" w:lineRule="auto"/>
        <w:ind w:left="140" w:right="877"/>
      </w:pPr>
      <w:r>
        <w:rPr>
          <w:color w:val="6A6A6A"/>
        </w:rPr>
        <w:t>What kind of actions do customers take offline? Extract offline channels from #7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and use them for customer development.</w:t>
      </w:r>
    </w:p>
    <w:p w14:paraId="082969DB">
      <w:pPr>
        <w:pStyle w:val="9"/>
        <w:spacing w:after="0" w:line="249" w:lineRule="auto"/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4">
            <w:col w:w="4050" w:space="328"/>
            <w:col w:w="933" w:space="40"/>
            <w:col w:w="4445" w:space="357"/>
            <w:col w:w="5422"/>
          </w:cols>
        </w:sectPr>
      </w:pPr>
    </w:p>
    <w:p w14:paraId="19733960">
      <w:pPr>
        <w:pStyle w:val="9"/>
        <w:spacing w:line="64" w:lineRule="exact"/>
        <w:ind w:left="140"/>
      </w:pPr>
      <w:r>
        <w:rPr>
          <w:color w:val="6A6A6A"/>
          <w:spacing w:val="-2"/>
        </w:rPr>
        <w:t>i.e.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lost,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insecure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&gt;</w:t>
      </w:r>
      <w:r>
        <w:rPr>
          <w:color w:val="6A6A6A"/>
          <w:spacing w:val="2"/>
        </w:rPr>
        <w:t xml:space="preserve"> </w:t>
      </w:r>
      <w:r>
        <w:rPr>
          <w:color w:val="6A6A6A"/>
          <w:spacing w:val="-2"/>
        </w:rPr>
        <w:t>confident,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in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control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-</w:t>
      </w:r>
      <w:r>
        <w:rPr>
          <w:color w:val="6A6A6A"/>
          <w:spacing w:val="2"/>
        </w:rPr>
        <w:t xml:space="preserve"> </w:t>
      </w:r>
      <w:r>
        <w:rPr>
          <w:color w:val="6A6A6A"/>
          <w:spacing w:val="-2"/>
        </w:rPr>
        <w:t>use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it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in</w:t>
      </w:r>
      <w:r>
        <w:rPr>
          <w:color w:val="6A6A6A"/>
          <w:spacing w:val="2"/>
        </w:rPr>
        <w:t xml:space="preserve"> </w:t>
      </w:r>
      <w:r>
        <w:rPr>
          <w:color w:val="6A6A6A"/>
          <w:spacing w:val="-2"/>
        </w:rPr>
        <w:t>your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communication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strategy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</w:rPr>
        <w:t>&amp;</w:t>
      </w:r>
      <w:r>
        <w:rPr>
          <w:color w:val="6A6A6A"/>
          <w:spacing w:val="2"/>
        </w:rPr>
        <w:t xml:space="preserve"> </w:t>
      </w:r>
      <w:r>
        <w:rPr>
          <w:color w:val="6A6A6A"/>
          <w:spacing w:val="-2"/>
        </w:rPr>
        <w:t>design.</w:t>
      </w:r>
    </w:p>
    <w:p w14:paraId="71533614">
      <w:pPr>
        <w:pStyle w:val="9"/>
        <w:tabs>
          <w:tab w:val="left" w:pos="5082"/>
        </w:tabs>
        <w:spacing w:line="64" w:lineRule="exact"/>
        <w:ind w:left="140"/>
        <w:rPr>
          <w:rFonts w:ascii="Microsoft Sans Serif" w:hAnsi="Microsoft Sans Serif"/>
          <w:position w:val="-7"/>
          <w:sz w:val="20"/>
        </w:rPr>
      </w:pPr>
      <w:r>
        <w:br w:type="column"/>
      </w:r>
      <w:r>
        <w:rPr>
          <w:rFonts w:ascii="Microsoft Sans Serif" w:hAnsi="Microsoft Sans Serif"/>
          <w:color w:val="212121"/>
          <w:w w:val="105"/>
        </w:rPr>
        <w:t>Slow</w:t>
      </w:r>
      <w:r>
        <w:rPr>
          <w:rFonts w:ascii="Microsoft Sans Serif" w:hAnsi="Microsoft Sans Serif"/>
          <w:color w:val="212121"/>
          <w:spacing w:val="-4"/>
          <w:w w:val="105"/>
        </w:rPr>
        <w:t xml:space="preserve"> </w:t>
      </w:r>
      <w:r>
        <w:rPr>
          <w:rFonts w:ascii="Microsoft Sans Serif" w:hAnsi="Microsoft Sans Serif"/>
          <w:color w:val="212121"/>
          <w:spacing w:val="-2"/>
          <w:w w:val="105"/>
        </w:rPr>
        <w:t>Computer.</w:t>
      </w:r>
      <w:r>
        <w:rPr>
          <w:rFonts w:ascii="Microsoft Sans Serif" w:hAnsi="Microsoft Sans Serif"/>
          <w:color w:val="212121"/>
        </w:rPr>
        <w:tab/>
      </w:r>
      <w:r>
        <w:rPr>
          <w:rFonts w:ascii="Microsoft Sans Serif" w:hAnsi="Microsoft Sans Serif"/>
          <w:color w:val="212121"/>
          <w:spacing w:val="-10"/>
          <w:w w:val="105"/>
          <w:position w:val="-7"/>
          <w:sz w:val="20"/>
        </w:rPr>
        <w:t>•</w:t>
      </w:r>
    </w:p>
    <w:p w14:paraId="6C4D59B6">
      <w:pPr>
        <w:pStyle w:val="9"/>
        <w:spacing w:after="0" w:line="64" w:lineRule="exact"/>
        <w:rPr>
          <w:rFonts w:ascii="Microsoft Sans Serif" w:hAnsi="Microsoft Sans Serif"/>
          <w:position w:val="-7"/>
          <w:sz w:val="20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2">
            <w:col w:w="4867" w:space="345"/>
            <w:col w:w="10363"/>
          </w:cols>
        </w:sectPr>
      </w:pPr>
    </w:p>
    <w:p w14:paraId="740E2655">
      <w:pPr>
        <w:pStyle w:val="9"/>
        <w:spacing w:before="48" w:line="276" w:lineRule="auto"/>
        <w:ind w:left="270" w:firstLine="70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62865</wp:posOffset>
                </wp:positionV>
                <wp:extent cx="50165" cy="15113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725D1"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49.5pt;margin-top:4.95pt;height:11.9pt;width:3.95pt;mso-position-horizontal-relative:page;z-index:251663360;mso-width-relative:page;mso-height-relative:page;" filled="f" stroked="f" coordsize="21600,21600" o:gfxdata="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lB3mLW&#10;AAAABwEAAA8AAAAAAAAAAQAgAAAAIgAAAGRycy9kb3ducmV2LnhtbFBLAQIUABQAAAAIAIdO4kBL&#10;dAA2sAEAAHI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4725D1">
                      <w:pPr>
                        <w:spacing w:before="3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color w:val="212121"/>
          <w:spacing w:val="-2"/>
        </w:rPr>
        <w:t>Before:</w:t>
      </w:r>
      <w:r>
        <w:rPr>
          <w:rFonts w:ascii="Arial Black"/>
          <w:color w:val="212121"/>
          <w:spacing w:val="-9"/>
        </w:rPr>
        <w:t xml:space="preserve"> </w:t>
      </w:r>
      <w:r>
        <w:rPr>
          <w:rFonts w:ascii="Microsoft Sans Serif"/>
          <w:color w:val="212121"/>
          <w:spacing w:val="-2"/>
        </w:rPr>
        <w:t>unsure whether the request was received; agents spend time on manual</w:t>
      </w:r>
      <w:r>
        <w:rPr>
          <w:rFonts w:ascii="Microsoft Sans Serif"/>
          <w:color w:val="212121"/>
          <w:spacing w:val="40"/>
        </w:rPr>
        <w:t xml:space="preserve"> </w:t>
      </w:r>
      <w:r>
        <w:rPr>
          <w:rFonts w:ascii="Microsoft Sans Serif"/>
          <w:color w:val="212121"/>
          <w:spacing w:val="-2"/>
        </w:rPr>
        <w:t>review.</w:t>
      </w:r>
    </w:p>
    <w:p w14:paraId="1ECEBF67">
      <w:pPr>
        <w:pStyle w:val="9"/>
        <w:spacing w:line="149" w:lineRule="exact"/>
        <w:ind w:left="340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10160</wp:posOffset>
                </wp:positionV>
                <wp:extent cx="50165" cy="15113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D7D532"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9.5pt;margin-top:0.8pt;height:11.9pt;width:3.95pt;mso-position-horizontal-relative:page;z-index:251663360;mso-width-relative:page;mso-height-relative:page;" filled="f" stroked="f" coordsize="21600,21600" o:gfxdata="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LmxyrW&#10;AAAABwEAAA8AAAAAAAAAAQAgAAAAIgAAAGRycy9kb3ducmV2LnhtbFBLAQIUABQAAAAIAIdO4kD6&#10;xmhWsAEAAHI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D7D532">
                      <w:pPr>
                        <w:spacing w:before="3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color w:val="212121"/>
          <w:spacing w:val="-2"/>
        </w:rPr>
        <w:t>After:</w:t>
      </w:r>
      <w:r>
        <w:rPr>
          <w:rFonts w:ascii="Arial Black"/>
          <w:color w:val="212121"/>
          <w:spacing w:val="-7"/>
        </w:rPr>
        <w:t xml:space="preserve"> </w:t>
      </w:r>
      <w:r>
        <w:rPr>
          <w:rFonts w:ascii="Microsoft Sans Serif"/>
          <w:color w:val="212121"/>
          <w:spacing w:val="-2"/>
        </w:rPr>
        <w:t>reassured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by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the</w:t>
      </w:r>
      <w:r>
        <w:rPr>
          <w:rFonts w:ascii="Microsoft Sans Serif"/>
          <w:color w:val="212121"/>
          <w:spacing w:val="1"/>
        </w:rPr>
        <w:t xml:space="preserve"> </w:t>
      </w:r>
      <w:r>
        <w:rPr>
          <w:rFonts w:ascii="Microsoft Sans Serif"/>
          <w:color w:val="212121"/>
          <w:spacing w:val="-2"/>
        </w:rPr>
        <w:t>confirmation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email;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tickets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are</w:t>
      </w:r>
      <w:r>
        <w:rPr>
          <w:rFonts w:ascii="Microsoft Sans Serif"/>
          <w:color w:val="212121"/>
          <w:spacing w:val="1"/>
        </w:rPr>
        <w:t xml:space="preserve"> </w:t>
      </w:r>
      <w:r>
        <w:rPr>
          <w:rFonts w:ascii="Microsoft Sans Serif"/>
          <w:color w:val="212121"/>
          <w:spacing w:val="-2"/>
        </w:rPr>
        <w:t>classified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correctly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and</w:t>
      </w:r>
      <w:r>
        <w:rPr>
          <w:rFonts w:ascii="Microsoft Sans Serif"/>
          <w:color w:val="212121"/>
          <w:spacing w:val="2"/>
        </w:rPr>
        <w:t xml:space="preserve"> </w:t>
      </w:r>
      <w:r>
        <w:rPr>
          <w:rFonts w:ascii="Microsoft Sans Serif"/>
          <w:color w:val="212121"/>
          <w:spacing w:val="-2"/>
        </w:rPr>
        <w:t>agents</w:t>
      </w:r>
    </w:p>
    <w:p w14:paraId="30992858">
      <w:pPr>
        <w:pStyle w:val="9"/>
        <w:spacing w:before="26"/>
        <w:ind w:left="270"/>
        <w:rPr>
          <w:rFonts w:ascii="Microsoft Sans Serif"/>
        </w:rPr>
      </w:pPr>
      <w:r>
        <w:rPr>
          <w:rFonts w:ascii="Microsoft Sans Serif"/>
          <w:color w:val="212121"/>
        </w:rPr>
        <w:t>can</w:t>
      </w:r>
      <w:r>
        <w:rPr>
          <w:rFonts w:ascii="Microsoft Sans Serif"/>
          <w:color w:val="212121"/>
          <w:spacing w:val="-4"/>
        </w:rPr>
        <w:t xml:space="preserve"> </w:t>
      </w:r>
      <w:r>
        <w:rPr>
          <w:rFonts w:ascii="Microsoft Sans Serif"/>
          <w:color w:val="212121"/>
        </w:rPr>
        <w:t>focus</w:t>
      </w:r>
      <w:r>
        <w:rPr>
          <w:rFonts w:ascii="Microsoft Sans Serif"/>
          <w:color w:val="212121"/>
          <w:spacing w:val="-3"/>
        </w:rPr>
        <w:t xml:space="preserve"> </w:t>
      </w:r>
      <w:r>
        <w:rPr>
          <w:rFonts w:ascii="Microsoft Sans Serif"/>
          <w:color w:val="212121"/>
        </w:rPr>
        <w:t>on</w:t>
      </w:r>
      <w:r>
        <w:rPr>
          <w:rFonts w:ascii="Microsoft Sans Serif"/>
          <w:color w:val="212121"/>
          <w:spacing w:val="-4"/>
        </w:rPr>
        <w:t xml:space="preserve"> </w:t>
      </w:r>
      <w:r>
        <w:rPr>
          <w:rFonts w:ascii="Microsoft Sans Serif"/>
          <w:color w:val="212121"/>
          <w:spacing w:val="-2"/>
        </w:rPr>
        <w:t>resolving.</w:t>
      </w:r>
    </w:p>
    <w:p w14:paraId="3120BF32">
      <w:pPr>
        <w:pStyle w:val="11"/>
        <w:numPr>
          <w:ilvl w:val="2"/>
          <w:numId w:val="4"/>
        </w:numPr>
        <w:tabs>
          <w:tab w:val="left" w:pos="329"/>
        </w:tabs>
        <w:spacing w:before="2" w:after="0" w:line="215" w:lineRule="exact"/>
        <w:ind w:left="329" w:right="0" w:hanging="189"/>
        <w:jc w:val="left"/>
        <w:rPr>
          <w:color w:val="212121"/>
          <w:position w:val="4"/>
          <w:sz w:val="20"/>
        </w:rPr>
      </w:pPr>
      <w:r>
        <w:br w:type="column"/>
      </w:r>
      <w:r>
        <w:rPr>
          <w:color w:val="212121"/>
          <w:w w:val="105"/>
          <w:sz w:val="12"/>
        </w:rPr>
        <w:t>Update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Record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sets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Category</w:t>
      </w:r>
      <w:r>
        <w:rPr>
          <w:color w:val="212121"/>
          <w:spacing w:val="-3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and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Subcategory;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an</w:t>
      </w:r>
      <w:r>
        <w:rPr>
          <w:color w:val="212121"/>
          <w:spacing w:val="-3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automated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email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is</w:t>
      </w:r>
      <w:r>
        <w:rPr>
          <w:color w:val="212121"/>
          <w:spacing w:val="-3"/>
          <w:w w:val="105"/>
          <w:sz w:val="12"/>
        </w:rPr>
        <w:t xml:space="preserve"> </w:t>
      </w:r>
      <w:r>
        <w:rPr>
          <w:color w:val="212121"/>
          <w:w w:val="105"/>
          <w:sz w:val="12"/>
        </w:rPr>
        <w:t>sent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spacing w:val="-5"/>
          <w:w w:val="105"/>
          <w:sz w:val="12"/>
        </w:rPr>
        <w:t>to</w:t>
      </w:r>
    </w:p>
    <w:p w14:paraId="3A6E30FD">
      <w:pPr>
        <w:pStyle w:val="11"/>
        <w:numPr>
          <w:ilvl w:val="2"/>
          <w:numId w:val="4"/>
        </w:numPr>
        <w:tabs>
          <w:tab w:val="left" w:pos="259"/>
        </w:tabs>
        <w:spacing w:before="0" w:after="0" w:line="195" w:lineRule="exact"/>
        <w:ind w:left="259" w:right="0" w:hanging="119"/>
        <w:jc w:val="left"/>
        <w:rPr>
          <w:color w:val="212121"/>
          <w:position w:val="2"/>
          <w:sz w:val="20"/>
        </w:rPr>
      </w:pPr>
      <w:r>
        <w:rPr>
          <w:color w:val="212121"/>
          <w:w w:val="105"/>
          <w:sz w:val="12"/>
        </w:rPr>
        <w:t>the</w:t>
      </w:r>
      <w:r>
        <w:rPr>
          <w:color w:val="212121"/>
          <w:spacing w:val="-4"/>
          <w:w w:val="105"/>
          <w:sz w:val="12"/>
        </w:rPr>
        <w:t xml:space="preserve"> </w:t>
      </w:r>
      <w:r>
        <w:rPr>
          <w:color w:val="212121"/>
          <w:spacing w:val="-2"/>
          <w:w w:val="105"/>
          <w:sz w:val="12"/>
        </w:rPr>
        <w:t>caller.</w:t>
      </w:r>
    </w:p>
    <w:p w14:paraId="6D1849BD">
      <w:pPr>
        <w:pStyle w:val="9"/>
        <w:spacing w:before="48"/>
        <w:ind w:left="330"/>
        <w:rPr>
          <w:rFonts w:ascii="Microsoft Sans Serif" w:hAnsi="Microsoft Sans Serif"/>
        </w:rPr>
      </w:pPr>
      <w:r>
        <w:rPr>
          <w:rFonts w:ascii="Microsoft Sans Serif" w:hAnsi="Microsoft Sans Serif"/>
          <w:color w:val="212121"/>
          <w:w w:val="105"/>
        </w:rPr>
        <w:t>Maintained</w:t>
      </w:r>
      <w:r>
        <w:rPr>
          <w:rFonts w:ascii="Microsoft Sans Serif" w:hAnsi="Microsoft Sans Serif"/>
          <w:color w:val="212121"/>
          <w:spacing w:val="-8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via</w:t>
      </w:r>
      <w:r>
        <w:rPr>
          <w:rFonts w:ascii="Microsoft Sans Serif" w:hAnsi="Microsoft Sans Serif"/>
          <w:color w:val="212121"/>
          <w:spacing w:val="-7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Update</w:t>
      </w:r>
      <w:r>
        <w:rPr>
          <w:rFonts w:ascii="Microsoft Sans Serif" w:hAnsi="Microsoft Sans Serif"/>
          <w:color w:val="212121"/>
          <w:spacing w:val="-7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Set</w:t>
      </w:r>
      <w:r>
        <w:rPr>
          <w:rFonts w:ascii="Microsoft Sans Serif" w:hAnsi="Microsoft Sans Serif"/>
          <w:color w:val="212121"/>
          <w:spacing w:val="-8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(In</w:t>
      </w:r>
      <w:r>
        <w:rPr>
          <w:rFonts w:ascii="Microsoft Sans Serif" w:hAnsi="Microsoft Sans Serif"/>
          <w:color w:val="212121"/>
          <w:spacing w:val="-7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progress</w:t>
      </w:r>
      <w:r>
        <w:rPr>
          <w:rFonts w:ascii="Microsoft Sans Serif" w:hAnsi="Microsoft Sans Serif"/>
          <w:color w:val="212121"/>
          <w:spacing w:val="-7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→</w:t>
      </w:r>
      <w:r>
        <w:rPr>
          <w:rFonts w:ascii="Microsoft Sans Serif" w:hAnsi="Microsoft Sans Serif"/>
          <w:color w:val="212121"/>
          <w:spacing w:val="-7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Complete,</w:t>
      </w:r>
      <w:r>
        <w:rPr>
          <w:rFonts w:ascii="Microsoft Sans Serif" w:hAnsi="Microsoft Sans Serif"/>
          <w:color w:val="212121"/>
          <w:spacing w:val="-8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exportable</w:t>
      </w:r>
      <w:r>
        <w:rPr>
          <w:rFonts w:ascii="Microsoft Sans Serif" w:hAnsi="Microsoft Sans Serif"/>
          <w:color w:val="212121"/>
          <w:spacing w:val="-7"/>
          <w:w w:val="105"/>
        </w:rPr>
        <w:t xml:space="preserve"> </w:t>
      </w:r>
      <w:r>
        <w:rPr>
          <w:rFonts w:ascii="Microsoft Sans Serif" w:hAnsi="Microsoft Sans Serif"/>
          <w:color w:val="212121"/>
          <w:w w:val="105"/>
        </w:rPr>
        <w:t>as</w:t>
      </w:r>
      <w:r>
        <w:rPr>
          <w:rFonts w:ascii="Microsoft Sans Serif" w:hAnsi="Microsoft Sans Serif"/>
          <w:color w:val="212121"/>
          <w:spacing w:val="-7"/>
          <w:w w:val="105"/>
        </w:rPr>
        <w:t xml:space="preserve"> </w:t>
      </w:r>
      <w:r>
        <w:rPr>
          <w:rFonts w:ascii="Microsoft Sans Serif" w:hAnsi="Microsoft Sans Serif"/>
          <w:color w:val="212121"/>
          <w:spacing w:val="-4"/>
          <w:w w:val="105"/>
        </w:rPr>
        <w:t>XML).</w:t>
      </w:r>
    </w:p>
    <w:p w14:paraId="7E05D2BD">
      <w:pPr>
        <w:spacing w:before="86"/>
        <w:ind w:left="330" w:right="0" w:firstLine="0"/>
        <w:jc w:val="left"/>
        <w:rPr>
          <w:sz w:val="15"/>
        </w:rPr>
      </w:pPr>
      <w:r>
        <w:br w:type="column"/>
      </w:r>
      <w:r>
        <w:rPr>
          <w:color w:val="212121"/>
          <w:sz w:val="15"/>
        </w:rPr>
        <w:t>Offline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(current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process):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IT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agents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manually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review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each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pacing w:val="-2"/>
          <w:sz w:val="15"/>
        </w:rPr>
        <w:t>request</w:t>
      </w:r>
    </w:p>
    <w:p w14:paraId="18A7B1BF">
      <w:pPr>
        <w:pStyle w:val="11"/>
        <w:numPr>
          <w:ilvl w:val="2"/>
          <w:numId w:val="4"/>
        </w:numPr>
        <w:tabs>
          <w:tab w:val="left" w:pos="259"/>
        </w:tabs>
        <w:spacing w:before="41" w:after="0" w:line="180" w:lineRule="auto"/>
        <w:ind w:left="259" w:right="0" w:hanging="119"/>
        <w:jc w:val="left"/>
        <w:rPr>
          <w:color w:val="212121"/>
          <w:position w:val="-9"/>
          <w:sz w:val="20"/>
        </w:rPr>
      </w:pPr>
      <w:r>
        <w:rPr>
          <w:color w:val="212121"/>
          <w:sz w:val="15"/>
        </w:rPr>
        <w:t>and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assign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the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category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5"/>
          <w:sz w:val="15"/>
        </w:rPr>
        <w:t xml:space="preserve"> </w:t>
      </w:r>
      <w:r>
        <w:rPr>
          <w:color w:val="212121"/>
          <w:spacing w:val="-2"/>
          <w:sz w:val="15"/>
        </w:rPr>
        <w:t>subcategory.</w:t>
      </w:r>
    </w:p>
    <w:p w14:paraId="467FF5DD">
      <w:pPr>
        <w:spacing w:before="0" w:line="145" w:lineRule="exact"/>
        <w:ind w:left="330" w:right="0" w:firstLine="0"/>
        <w:jc w:val="left"/>
        <w:rPr>
          <w:sz w:val="15"/>
        </w:rPr>
      </w:pPr>
      <w:r>
        <w:rPr>
          <w:color w:val="212121"/>
          <w:sz w:val="15"/>
        </w:rPr>
        <w:t>Agents</w:t>
      </w:r>
      <w:r>
        <w:rPr>
          <w:color w:val="212121"/>
          <w:spacing w:val="-8"/>
          <w:sz w:val="15"/>
        </w:rPr>
        <w:t xml:space="preserve"> </w:t>
      </w:r>
      <w:r>
        <w:rPr>
          <w:color w:val="212121"/>
          <w:sz w:val="15"/>
        </w:rPr>
        <w:t>inform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callers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about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ticket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z w:val="15"/>
        </w:rPr>
        <w:t>creation</w:t>
      </w:r>
      <w:r>
        <w:rPr>
          <w:color w:val="212121"/>
          <w:spacing w:val="-7"/>
          <w:sz w:val="15"/>
        </w:rPr>
        <w:t xml:space="preserve"> </w:t>
      </w:r>
      <w:r>
        <w:rPr>
          <w:color w:val="212121"/>
          <w:spacing w:val="-2"/>
          <w:sz w:val="15"/>
        </w:rPr>
        <w:t>manually.</w:t>
      </w:r>
    </w:p>
    <w:p w14:paraId="093CA782">
      <w:pPr>
        <w:spacing w:after="0" w:line="145" w:lineRule="exact"/>
        <w:jc w:val="left"/>
        <w:rPr>
          <w:sz w:val="15"/>
        </w:rPr>
        <w:sectPr>
          <w:type w:val="continuous"/>
          <w:pgSz w:w="16850" w:h="11910" w:orient="landscape"/>
          <w:pgMar w:top="240" w:right="425" w:bottom="0" w:left="850" w:header="720" w:footer="720" w:gutter="0"/>
          <w:cols w:equalWidth="0" w:num="3">
            <w:col w:w="4835" w:space="257"/>
            <w:col w:w="4743" w:space="319"/>
            <w:col w:w="5421"/>
          </w:cols>
        </w:sectPr>
      </w:pPr>
    </w:p>
    <w:p w14:paraId="5AFF3BE3">
      <w:pPr>
        <w:spacing w:before="0" w:line="240" w:lineRule="auto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0pt;margin-top:0pt;height:595.5pt;width:842.25pt;mso-position-horizontal-relative:page;mso-position-vertical-relative:page;z-index:-251652096;mso-width-relative:page;mso-height-relative:page;" fillcolor="#F5F5F5" filled="t" stroked="f" coordsize="10696575,7562850" o:gfxdata="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lL&#10;Mh7UAAAABwEAAA8AAAAAAAAAAQAgAAAAIgAAAGRycy9kb3ducmV2LnhtbFBLAQIUABQAAAAIAIdO&#10;4kA57VnWJwIAAPMEAAAOAAAAAAAAAAEAIAAAACMBAABkcnMvZTJvRG9jLnhtbFBLBQYAAAAABgAG&#10;AFkBAAC8BQAAAAA=&#10;" path="m10696574,7562849l0,7562849,0,0,10696574,0,10696574,75628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127000</wp:posOffset>
            </wp:positionH>
            <wp:positionV relativeFrom="page">
              <wp:posOffset>108585</wp:posOffset>
            </wp:positionV>
            <wp:extent cx="10424160" cy="740346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4277" cy="740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294640</wp:posOffset>
                </wp:positionH>
                <wp:positionV relativeFrom="page">
                  <wp:posOffset>5445760</wp:posOffset>
                </wp:positionV>
                <wp:extent cx="174625" cy="1351280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135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6275C3"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Roboto"/>
                                <w:sz w:val="2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strong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TR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  <w:sz w:val="20"/>
                              </w:rPr>
                              <w:t>EM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23.2pt;margin-top:428.8pt;height:106.4pt;width:13.75pt;mso-position-horizontal-relative:page;mso-position-vertical-relative:page;z-index:251661312;mso-width-relative:page;mso-height-relative:page;" filled="f" stroked="f" coordsize="21600,21600" o:gfxdata="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5QiYl9gAAAAKAQAADwAAAAAAAAABACAAAAAiAAAAZHJzL2Rvd25yZXYueG1sUEsB&#10;AhQAFAAAAAgAh07iQEIszWe8AQAAg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46275C3">
                      <w:pPr>
                        <w:spacing w:before="15"/>
                        <w:ind w:left="20" w:right="0" w:firstLine="0"/>
                        <w:jc w:val="left"/>
                        <w:rPr>
                          <w:rFonts w:ascii="Roboto"/>
                          <w:sz w:val="20"/>
                        </w:rPr>
                      </w:pPr>
                      <w:r>
                        <w:rPr>
                          <w:rFonts w:ascii="Roboto"/>
                          <w:color w:val="FFFFFF"/>
                          <w:sz w:val="20"/>
                        </w:rPr>
                        <w:t>Identify</w:t>
                      </w:r>
                      <w:r>
                        <w:rPr>
                          <w:rFonts w:ascii="Roboto"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20"/>
                        </w:rPr>
                        <w:t>strong</w:t>
                      </w:r>
                      <w:r>
                        <w:rPr>
                          <w:rFonts w:ascii="Roboto"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20"/>
                        </w:rPr>
                        <w:t>TR</w:t>
                      </w:r>
                      <w:r>
                        <w:rPr>
                          <w:rFonts w:ascii="Roboto"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20"/>
                        </w:rPr>
                        <w:t>&amp;</w:t>
                      </w:r>
                      <w:r>
                        <w:rPr>
                          <w:rFonts w:ascii="Roboto"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pacing w:val="-5"/>
                          <w:sz w:val="20"/>
                        </w:rPr>
                        <w:t>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292735</wp:posOffset>
                </wp:positionH>
                <wp:positionV relativeFrom="page">
                  <wp:posOffset>964565</wp:posOffset>
                </wp:positionV>
                <wp:extent cx="174625" cy="118427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1184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39F842"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Roboto"/>
                                <w:sz w:val="2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CS,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fit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  <w:sz w:val="20"/>
                              </w:rPr>
                              <w:t>CC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23.05pt;margin-top:75.95pt;height:93.25pt;width:13.75pt;mso-position-horizontal-relative:page;mso-position-vertical-relative:page;z-index:251661312;mso-width-relative:page;mso-height-relative:page;" filled="f" stroked="f" coordsize="21600,21600" o:gfxdata="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tRDu/XAAAACQEAAA8AAAAAAAAAAQAgAAAAIgAAAGRycy9kb3ducmV2LnhtbFBLAQIU&#10;ABQAAAAIAIdO4kADSvD4uwEAAIU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C39F842">
                      <w:pPr>
                        <w:spacing w:before="15"/>
                        <w:ind w:left="20" w:right="0" w:firstLine="0"/>
                        <w:jc w:val="left"/>
                        <w:rPr>
                          <w:rFonts w:ascii="Roboto"/>
                          <w:sz w:val="20"/>
                        </w:rPr>
                      </w:pPr>
                      <w:r>
                        <w:rPr>
                          <w:rFonts w:ascii="Roboto"/>
                          <w:color w:val="FFFFFF"/>
                          <w:sz w:val="20"/>
                        </w:rPr>
                        <w:t>Define</w:t>
                      </w:r>
                      <w:r>
                        <w:rPr>
                          <w:rFonts w:ascii="Roboto"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20"/>
                        </w:rPr>
                        <w:t>CS,</w:t>
                      </w:r>
                      <w:r>
                        <w:rPr>
                          <w:rFonts w:ascii="Roboto"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20"/>
                        </w:rPr>
                        <w:t>fit</w:t>
                      </w:r>
                      <w:r>
                        <w:rPr>
                          <w:rFonts w:ascii="Roboto"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20"/>
                        </w:rPr>
                        <w:t>into</w:t>
                      </w:r>
                      <w:r>
                        <w:rPr>
                          <w:rFonts w:ascii="Roboto"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pacing w:val="-5"/>
                          <w:sz w:val="20"/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326390</wp:posOffset>
                </wp:positionH>
                <wp:positionV relativeFrom="page">
                  <wp:posOffset>2794000</wp:posOffset>
                </wp:positionV>
                <wp:extent cx="160020" cy="2127885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2127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AF7BC4"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Roboto"/>
                                <w:sz w:val="18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  <w:sz w:val="18"/>
                              </w:rPr>
                              <w:t>RC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25.7pt;margin-top:220pt;height:167.55pt;width:12.6pt;mso-position-horizontal-relative:page;mso-position-vertical-relative:page;z-index:251662336;mso-width-relative:page;mso-height-relative:page;" filled="f" stroked="f" coordsize="21600,21600" o:gfxdata="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qFrnX1wAAAAkBAAAPAAAAAAAAAAEAIAAAACIAAABkcnMvZG93bnJldi54bWxQSwECFAAU&#10;AAAACACHTuJA/wzimbkBAACF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1AF7BC4">
                      <w:pPr>
                        <w:spacing w:before="16"/>
                        <w:ind w:left="20" w:right="0" w:firstLine="0"/>
                        <w:jc w:val="left"/>
                        <w:rPr>
                          <w:rFonts w:ascii="Roboto"/>
                          <w:sz w:val="18"/>
                        </w:rPr>
                      </w:pPr>
                      <w:r>
                        <w:rPr>
                          <w:rFonts w:ascii="Roboto"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Roboto"/>
                          <w:color w:val="FFFFF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z w:val="18"/>
                        </w:rPr>
                        <w:t>understand</w:t>
                      </w:r>
                      <w:r>
                        <w:rPr>
                          <w:rFonts w:ascii="Roboto"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"/>
                          <w:color w:val="FFFFFF"/>
                          <w:spacing w:val="-5"/>
                          <w:sz w:val="18"/>
                        </w:rPr>
                        <w:t>RC</w:t>
                      </w:r>
                    </w:p>
                  </w:txbxContent>
                </v:textbox>
              </v:shape>
            </w:pict>
          </mc:Fallback>
        </mc:AlternateContent>
      </w:r>
    </w:p>
    <w:p w14:paraId="68BF44D0">
      <w:pPr>
        <w:spacing w:before="12" w:line="240" w:lineRule="auto"/>
        <w:rPr>
          <w:sz w:val="12"/>
        </w:rPr>
      </w:pPr>
    </w:p>
    <w:p w14:paraId="10C25A27">
      <w:pPr>
        <w:pStyle w:val="9"/>
        <w:spacing w:line="249" w:lineRule="auto"/>
        <w:ind w:left="790" w:right="8119"/>
      </w:pPr>
      <w:r>
        <w:rPr>
          <w:color w:val="6A6A6A"/>
          <w:spacing w:val="-2"/>
        </w:rPr>
        <w:t>Problem-Solution it canvas is licensed under a Creative Commons Attribution-NonCommercial-NoDerivatives 4.0 license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Created by Daria Nepriakhina / Amaltama.com</w:t>
      </w:r>
    </w:p>
    <w:p w14:paraId="585B8F80">
      <w:pPr>
        <w:pStyle w:val="9"/>
        <w:spacing w:after="0" w:line="249" w:lineRule="auto"/>
        <w:sectPr>
          <w:type w:val="continuous"/>
          <w:pgSz w:w="16850" w:h="11910" w:orient="landscape"/>
          <w:pgMar w:top="240" w:right="425" w:bottom="0" w:left="850" w:header="720" w:footer="720" w:gutter="0"/>
          <w:cols w:space="720" w:num="1"/>
        </w:sectPr>
      </w:pPr>
    </w:p>
    <w:p w14:paraId="30DBD6E5">
      <w:pPr>
        <w:pStyle w:val="2"/>
        <w:spacing w:line="244" w:lineRule="auto"/>
      </w:pPr>
      <w:r>
        <w:t>Project Design Phase Problem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5CA9BF1A">
      <w:pPr>
        <w:pStyle w:val="9"/>
        <w:spacing w:before="25"/>
        <w:rPr>
          <w:rFonts w:ascii="Calibri"/>
          <w:b/>
          <w:sz w:val="20"/>
        </w:rPr>
      </w:pPr>
    </w:p>
    <w:p w14:paraId="7D151E4F">
      <w:pPr>
        <w:pStyle w:val="9"/>
        <w:spacing w:after="0"/>
        <w:rPr>
          <w:rFonts w:ascii="Calibri"/>
          <w:b/>
          <w:sz w:val="20"/>
        </w:rPr>
        <w:sectPr>
          <w:pgSz w:w="11910" w:h="16850"/>
          <w:pgMar w:top="820" w:right="1417" w:bottom="280" w:left="1417" w:header="720" w:footer="720" w:gutter="0"/>
          <w:cols w:space="720" w:num="1"/>
        </w:sectPr>
      </w:pPr>
    </w:p>
    <w:p w14:paraId="0E5EB9E8">
      <w:pPr>
        <w:spacing w:before="57"/>
        <w:ind w:left="136" w:right="518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-26670</wp:posOffset>
            </wp:positionV>
            <wp:extent cx="5859780" cy="8382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83" cy="83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4"/>
          <w:sz w:val="22"/>
        </w:rPr>
        <w:t xml:space="preserve">Date </w:t>
      </w:r>
      <w:r>
        <w:rPr>
          <w:rFonts w:ascii="Calibri"/>
          <w:sz w:val="22"/>
        </w:rPr>
        <w:t>Team</w:t>
      </w:r>
      <w:r>
        <w:rPr>
          <w:rFonts w:ascii="Calibri"/>
          <w:spacing w:val="-13"/>
          <w:sz w:val="22"/>
        </w:rPr>
        <w:t xml:space="preserve"> </w:t>
      </w:r>
      <w:r>
        <w:rPr>
          <w:rFonts w:ascii="Calibri"/>
          <w:sz w:val="22"/>
        </w:rPr>
        <w:t>ID</w:t>
      </w:r>
    </w:p>
    <w:p w14:paraId="56E32CAF">
      <w:pPr>
        <w:spacing w:before="3"/>
        <w:ind w:left="13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Project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pacing w:val="-4"/>
          <w:sz w:val="22"/>
        </w:rPr>
        <w:t>Name</w:t>
      </w:r>
    </w:p>
    <w:p w14:paraId="66584B9C">
      <w:pPr>
        <w:spacing w:before="57"/>
        <w:ind w:left="136" w:right="0" w:firstLine="0"/>
        <w:jc w:val="left"/>
        <w:rPr>
          <w:rFonts w:ascii="Calibri"/>
          <w:sz w:val="22"/>
        </w:rPr>
      </w:pPr>
      <w:r>
        <w:br w:type="column"/>
      </w:r>
      <w:r>
        <w:rPr>
          <w:rFonts w:ascii="Calibri"/>
          <w:sz w:val="22"/>
        </w:rPr>
        <w:t>30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 xml:space="preserve">September </w:t>
      </w:r>
      <w:r>
        <w:rPr>
          <w:rFonts w:ascii="Calibri"/>
          <w:spacing w:val="-4"/>
          <w:sz w:val="22"/>
        </w:rPr>
        <w:t>2026</w:t>
      </w:r>
    </w:p>
    <w:p w14:paraId="15366BFD">
      <w:pPr>
        <w:pStyle w:val="4"/>
        <w:spacing w:before="4"/>
        <w:ind w:left="173"/>
        <w:rPr>
          <w:rFonts w:hint="default"/>
          <w:lang w:val="en-US"/>
        </w:rPr>
      </w:pPr>
      <w:r>
        <w:rPr>
          <w:color w:val="000000"/>
          <w:shd w:val="clear" w:color="auto" w:fill="FFFFFF"/>
        </w:rPr>
        <w:t>SWTID-2026-</w:t>
      </w:r>
      <w:r>
        <w:rPr>
          <w:color w:val="000000"/>
          <w:spacing w:val="-4"/>
          <w:shd w:val="clear" w:color="auto" w:fill="FFFFFF"/>
        </w:rPr>
        <w:t>7</w:t>
      </w:r>
      <w:r>
        <w:rPr>
          <w:rFonts w:hint="default"/>
          <w:color w:val="000000"/>
          <w:spacing w:val="-4"/>
          <w:shd w:val="clear" w:color="auto" w:fill="FFFFFF"/>
          <w:lang w:val="en-US"/>
        </w:rPr>
        <w:t>613</w:t>
      </w:r>
      <w:bookmarkStart w:id="0" w:name="_GoBack"/>
      <w:bookmarkEnd w:id="0"/>
    </w:p>
    <w:p w14:paraId="7CF740A2">
      <w:pPr>
        <w:spacing w:before="19"/>
        <w:ind w:left="136" w:right="0" w:firstLine="0"/>
        <w:jc w:val="left"/>
        <w:rPr>
          <w:rFonts w:ascii="Arial MT"/>
          <w:sz w:val="21"/>
        </w:rPr>
      </w:pPr>
      <w:r>
        <w:rPr>
          <w:rFonts w:ascii="Arial MT"/>
          <w:color w:val="000000"/>
          <w:sz w:val="21"/>
          <w:shd w:val="clear" w:color="auto" w:fill="FFFFFF"/>
        </w:rPr>
        <w:t xml:space="preserve">Auto Ticket Classification using Flow </w:t>
      </w:r>
      <w:r>
        <w:rPr>
          <w:rFonts w:ascii="Arial MT"/>
          <w:color w:val="000000"/>
          <w:spacing w:val="-2"/>
          <w:sz w:val="21"/>
          <w:shd w:val="clear" w:color="auto" w:fill="FFFFFF"/>
        </w:rPr>
        <w:t>Designe</w:t>
      </w:r>
      <w:r>
        <w:rPr>
          <w:rFonts w:ascii="Arial MT"/>
          <w:color w:val="000000"/>
          <w:spacing w:val="-2"/>
          <w:sz w:val="21"/>
        </w:rPr>
        <w:t>r</w:t>
      </w:r>
    </w:p>
    <w:p w14:paraId="3C5560D2">
      <w:pPr>
        <w:spacing w:after="0"/>
        <w:jc w:val="left"/>
        <w:rPr>
          <w:rFonts w:ascii="Arial MT"/>
          <w:sz w:val="21"/>
        </w:rPr>
        <w:sectPr>
          <w:type w:val="continuous"/>
          <w:pgSz w:w="11910" w:h="16850"/>
          <w:pgMar w:top="240" w:right="1417" w:bottom="0" w:left="1417" w:header="720" w:footer="720" w:gutter="0"/>
          <w:cols w:equalWidth="0" w:num="2">
            <w:col w:w="1400" w:space="3110"/>
            <w:col w:w="4566"/>
          </w:cols>
        </w:sectPr>
      </w:pPr>
    </w:p>
    <w:p w14:paraId="1D28D699">
      <w:pPr>
        <w:tabs>
          <w:tab w:val="left" w:pos="4646"/>
        </w:tabs>
        <w:spacing w:before="2"/>
        <w:ind w:left="136" w:right="0" w:firstLine="0"/>
        <w:jc w:val="left"/>
        <w:rPr>
          <w:rFonts w:ascii="Calibri"/>
          <w:position w:val="-1"/>
          <w:sz w:val="22"/>
        </w:rPr>
      </w:pPr>
      <w:r>
        <w:rPr>
          <w:rFonts w:ascii="Calibri"/>
          <w:sz w:val="22"/>
        </w:rPr>
        <w:t>Maximum</w:t>
      </w:r>
      <w:r>
        <w:rPr>
          <w:rFonts w:ascii="Calibri"/>
          <w:spacing w:val="-2"/>
          <w:sz w:val="22"/>
        </w:rPr>
        <w:t xml:space="preserve"> Marks</w:t>
      </w:r>
      <w:r>
        <w:rPr>
          <w:rFonts w:ascii="Calibri"/>
          <w:sz w:val="22"/>
        </w:rPr>
        <w:tab/>
      </w:r>
      <w:r>
        <w:rPr>
          <w:rFonts w:ascii="Calibri"/>
          <w:spacing w:val="-2"/>
          <w:position w:val="-1"/>
          <w:sz w:val="22"/>
        </w:rPr>
        <w:t>2Marks</w:t>
      </w:r>
    </w:p>
    <w:p w14:paraId="196CE007">
      <w:pPr>
        <w:pStyle w:val="9"/>
        <w:spacing w:before="207"/>
        <w:rPr>
          <w:rFonts w:ascii="Calibri"/>
          <w:sz w:val="22"/>
        </w:rPr>
      </w:pPr>
    </w:p>
    <w:p w14:paraId="59874DC3">
      <w:pPr>
        <w:pStyle w:val="3"/>
      </w:pPr>
      <w:r>
        <w:t>Problem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rPr>
          <w:spacing w:val="-2"/>
        </w:rPr>
        <w:t>Template:</w:t>
      </w:r>
    </w:p>
    <w:p w14:paraId="2C71FEA1">
      <w:pPr>
        <w:spacing w:before="182" w:line="254" w:lineRule="auto"/>
        <w:ind w:left="24" w:right="63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Problem-Solution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Fit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simply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means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that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you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have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found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problem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your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customer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that the solution you have realized for it actually solves the customer’s problem. It helps entrepreneurs, marketers and corporate innovators identify behavioral patterns and recognize what would work and why</w:t>
      </w:r>
    </w:p>
    <w:p w14:paraId="40DAB3B3">
      <w:pPr>
        <w:pStyle w:val="3"/>
        <w:spacing w:before="152"/>
      </w:pPr>
      <w:r>
        <w:rPr>
          <w:spacing w:val="-2"/>
        </w:rPr>
        <w:t>Purpose:</w:t>
      </w:r>
    </w:p>
    <w:p w14:paraId="1EE6CFA1">
      <w:pPr>
        <w:pStyle w:val="11"/>
        <w:numPr>
          <w:ilvl w:val="3"/>
          <w:numId w:val="4"/>
        </w:numPr>
        <w:tabs>
          <w:tab w:val="left" w:pos="600"/>
        </w:tabs>
        <w:spacing w:before="153" w:after="0" w:line="291" w:lineRule="exact"/>
        <w:ind w:left="600" w:right="0" w:hanging="216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Solve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complex problems in a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way that fits the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 xml:space="preserve">state of your </w:t>
      </w:r>
      <w:r>
        <w:rPr>
          <w:rFonts w:ascii="Calibri" w:hAnsi="Calibri"/>
          <w:spacing w:val="-2"/>
          <w:sz w:val="22"/>
        </w:rPr>
        <w:t>customers.</w:t>
      </w:r>
    </w:p>
    <w:p w14:paraId="217FDCB1">
      <w:pPr>
        <w:pStyle w:val="11"/>
        <w:numPr>
          <w:ilvl w:val="3"/>
          <w:numId w:val="4"/>
        </w:numPr>
        <w:tabs>
          <w:tab w:val="left" w:pos="600"/>
        </w:tabs>
        <w:spacing w:before="0" w:after="0" w:line="291" w:lineRule="exact"/>
        <w:ind w:left="600" w:right="0" w:hanging="216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Succeed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faster and increase your solution adoption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 xml:space="preserve">by tapping into existing mediums </w:t>
      </w:r>
      <w:r>
        <w:rPr>
          <w:rFonts w:ascii="Calibri" w:hAnsi="Calibri"/>
          <w:spacing w:val="-5"/>
          <w:sz w:val="22"/>
        </w:rPr>
        <w:t>and</w:t>
      </w:r>
    </w:p>
    <w:p w14:paraId="04078599">
      <w:pPr>
        <w:spacing w:before="58" w:line="245" w:lineRule="exact"/>
        <w:ind w:left="74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 xml:space="preserve">channels of </w:t>
      </w:r>
      <w:r>
        <w:rPr>
          <w:rFonts w:ascii="Calibri"/>
          <w:spacing w:val="-2"/>
          <w:sz w:val="22"/>
        </w:rPr>
        <w:t>behavior.</w:t>
      </w:r>
    </w:p>
    <w:p w14:paraId="1EF24838">
      <w:pPr>
        <w:pStyle w:val="11"/>
        <w:numPr>
          <w:ilvl w:val="3"/>
          <w:numId w:val="4"/>
        </w:numPr>
        <w:tabs>
          <w:tab w:val="left" w:pos="600"/>
        </w:tabs>
        <w:spacing w:before="0" w:after="0" w:line="268" w:lineRule="exact"/>
        <w:ind w:left="600" w:right="0" w:hanging="216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Sharpen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your communication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and marketing strategy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with the right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 xml:space="preserve">triggers and </w:t>
      </w:r>
      <w:r>
        <w:rPr>
          <w:rFonts w:ascii="Calibri" w:hAnsi="Calibri"/>
          <w:spacing w:val="-2"/>
          <w:sz w:val="22"/>
        </w:rPr>
        <w:t>messaging.</w:t>
      </w:r>
    </w:p>
    <w:p w14:paraId="30F8DE48">
      <w:pPr>
        <w:pStyle w:val="11"/>
        <w:numPr>
          <w:ilvl w:val="3"/>
          <w:numId w:val="4"/>
        </w:numPr>
        <w:tabs>
          <w:tab w:val="left" w:pos="600"/>
        </w:tabs>
        <w:spacing w:before="0" w:after="0" w:line="291" w:lineRule="exact"/>
        <w:ind w:left="600" w:right="0" w:hanging="216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Increase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touch-points with your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company by finding the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 xml:space="preserve">right problem-behavior fit </w:t>
      </w:r>
      <w:r>
        <w:rPr>
          <w:rFonts w:ascii="Calibri" w:hAnsi="Calibri"/>
          <w:spacing w:val="-5"/>
          <w:sz w:val="22"/>
        </w:rPr>
        <w:t>and</w:t>
      </w:r>
    </w:p>
    <w:p w14:paraId="3C2E8E63">
      <w:pPr>
        <w:spacing w:before="58" w:line="242" w:lineRule="exact"/>
        <w:ind w:left="74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building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 xml:space="preserve">trust by solving frequent annoyances, or urgent or costly </w:t>
      </w:r>
      <w:r>
        <w:rPr>
          <w:rFonts w:ascii="Calibri"/>
          <w:spacing w:val="-2"/>
          <w:sz w:val="22"/>
        </w:rPr>
        <w:t>problems.</w:t>
      </w:r>
    </w:p>
    <w:p w14:paraId="249591DE">
      <w:pPr>
        <w:pStyle w:val="3"/>
        <w:numPr>
          <w:ilvl w:val="3"/>
          <w:numId w:val="4"/>
        </w:numPr>
        <w:tabs>
          <w:tab w:val="left" w:pos="600"/>
        </w:tabs>
        <w:spacing w:before="0" w:after="0" w:line="270" w:lineRule="exact"/>
        <w:ind w:left="600" w:right="0" w:hanging="216"/>
        <w:jc w:val="left"/>
      </w:pP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situation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group.</w:t>
      </w:r>
    </w:p>
    <w:p w14:paraId="060AA772">
      <w:pPr>
        <w:pStyle w:val="9"/>
        <w:spacing w:before="235"/>
        <w:rPr>
          <w:rFonts w:ascii="Calibri"/>
          <w:b/>
          <w:sz w:val="22"/>
        </w:rPr>
      </w:pPr>
    </w:p>
    <w:p w14:paraId="09D1D84F">
      <w:pPr>
        <w:spacing w:before="0"/>
        <w:ind w:left="24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Template:</w:t>
      </w:r>
    </w:p>
    <w:p w14:paraId="1CE8AE71">
      <w:pPr>
        <w:pStyle w:val="9"/>
        <w:rPr>
          <w:rFonts w:ascii="Calibri"/>
          <w:b/>
          <w:sz w:val="20"/>
        </w:rPr>
      </w:pPr>
    </w:p>
    <w:p w14:paraId="16343F92">
      <w:pPr>
        <w:pStyle w:val="9"/>
        <w:spacing w:before="73"/>
        <w:rPr>
          <w:rFonts w:ascii="Calibri"/>
          <w:b/>
          <w:sz w:val="20"/>
        </w:rPr>
      </w:pPr>
    </w:p>
    <w:p w14:paraId="72443FF9">
      <w:pPr>
        <w:pStyle w:val="9"/>
        <w:spacing w:after="0"/>
        <w:rPr>
          <w:rFonts w:ascii="Calibri"/>
          <w:b/>
          <w:sz w:val="20"/>
        </w:rPr>
        <w:sectPr>
          <w:type w:val="continuous"/>
          <w:pgSz w:w="11910" w:h="16850"/>
          <w:pgMar w:top="240" w:right="1417" w:bottom="0" w:left="1417" w:header="720" w:footer="720" w:gutter="0"/>
          <w:cols w:space="720" w:num="1"/>
        </w:sectPr>
      </w:pPr>
    </w:p>
    <w:p w14:paraId="6E19CBA2">
      <w:pPr>
        <w:pStyle w:val="9"/>
        <w:spacing w:before="17"/>
        <w:rPr>
          <w:rFonts w:ascii="Calibri"/>
          <w:b/>
          <w:sz w:val="8"/>
        </w:rPr>
      </w:pPr>
    </w:p>
    <w:p w14:paraId="1231480E">
      <w:pPr>
        <w:pStyle w:val="11"/>
        <w:numPr>
          <w:ilvl w:val="0"/>
          <w:numId w:val="5"/>
        </w:numPr>
        <w:tabs>
          <w:tab w:val="left" w:pos="469"/>
          <w:tab w:val="left" w:pos="536"/>
        </w:tabs>
        <w:spacing w:before="0" w:after="0" w:line="271" w:lineRule="auto"/>
        <w:ind w:left="536" w:right="14" w:hanging="101"/>
        <w:jc w:val="left"/>
        <w:rPr>
          <w:color w:val="212121"/>
          <w:sz w:val="6"/>
        </w:rPr>
      </w:pPr>
      <w:r>
        <w:rPr>
          <w:sz w:val="6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-306705</wp:posOffset>
            </wp:positionV>
            <wp:extent cx="5494655" cy="3441700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852" cy="344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212121"/>
          <w:sz w:val="8"/>
        </w:rPr>
        <w:t xml:space="preserve">Students and teachers </w:t>
      </w:r>
      <w:r>
        <w:rPr>
          <w:color w:val="212121"/>
          <w:sz w:val="8"/>
        </w:rPr>
        <w:t>who</w:t>
      </w:r>
      <w:r>
        <w:rPr>
          <w:color w:val="212121"/>
          <w:spacing w:val="7"/>
          <w:sz w:val="8"/>
        </w:rPr>
        <w:t xml:space="preserve"> </w:t>
      </w:r>
      <w:r>
        <w:rPr>
          <w:color w:val="212121"/>
          <w:sz w:val="8"/>
        </w:rPr>
        <w:t>raise</w:t>
      </w:r>
      <w:r>
        <w:rPr>
          <w:color w:val="212121"/>
          <w:spacing w:val="7"/>
          <w:sz w:val="8"/>
        </w:rPr>
        <w:t xml:space="preserve"> </w:t>
      </w:r>
      <w:r>
        <w:rPr>
          <w:color w:val="212121"/>
          <w:sz w:val="8"/>
        </w:rPr>
        <w:t>IT</w:t>
      </w:r>
      <w:r>
        <w:rPr>
          <w:color w:val="212121"/>
          <w:spacing w:val="7"/>
          <w:sz w:val="8"/>
        </w:rPr>
        <w:t xml:space="preserve"> </w:t>
      </w:r>
      <w:r>
        <w:rPr>
          <w:color w:val="212121"/>
          <w:sz w:val="8"/>
        </w:rPr>
        <w:t>support</w:t>
      </w:r>
      <w:r>
        <w:rPr>
          <w:color w:val="212121"/>
          <w:spacing w:val="7"/>
          <w:sz w:val="8"/>
        </w:rPr>
        <w:t xml:space="preserve"> </w:t>
      </w:r>
      <w:r>
        <w:rPr>
          <w:color w:val="212121"/>
          <w:sz w:val="8"/>
        </w:rPr>
        <w:t>tickets</w:t>
      </w:r>
      <w:r>
        <w:rPr>
          <w:color w:val="212121"/>
          <w:spacing w:val="7"/>
          <w:sz w:val="8"/>
        </w:rPr>
        <w:t xml:space="preserve"> </w:t>
      </w:r>
      <w:r>
        <w:rPr>
          <w:color w:val="212121"/>
          <w:sz w:val="8"/>
        </w:rPr>
        <w:t>(Wi-</w:t>
      </w:r>
      <w:r>
        <w:rPr>
          <w:color w:val="212121"/>
          <w:w w:val="110"/>
          <w:sz w:val="8"/>
        </w:rPr>
        <w:t>Fi, projector, password, slow computer).</w:t>
      </w:r>
    </w:p>
    <w:p w14:paraId="23B13213">
      <w:pPr>
        <w:pStyle w:val="11"/>
        <w:numPr>
          <w:ilvl w:val="0"/>
          <w:numId w:val="5"/>
        </w:numPr>
        <w:tabs>
          <w:tab w:val="left" w:pos="535"/>
        </w:tabs>
        <w:spacing w:before="19" w:after="0" w:line="240" w:lineRule="auto"/>
        <w:ind w:left="535" w:right="0" w:hanging="99"/>
        <w:jc w:val="left"/>
        <w:rPr>
          <w:color w:val="212121"/>
          <w:position w:val="1"/>
          <w:sz w:val="8"/>
        </w:rPr>
      </w:pPr>
      <w:r>
        <w:rPr>
          <w:rFonts w:ascii="Arial Black" w:hAnsi="Arial Black"/>
          <w:color w:val="212121"/>
          <w:sz w:val="8"/>
        </w:rPr>
        <w:t>School</w:t>
      </w:r>
      <w:r>
        <w:rPr>
          <w:rFonts w:ascii="Arial Black" w:hAnsi="Arial Black"/>
          <w:color w:val="212121"/>
          <w:spacing w:val="-1"/>
          <w:sz w:val="8"/>
        </w:rPr>
        <w:t xml:space="preserve"> </w:t>
      </w:r>
      <w:r>
        <w:rPr>
          <w:rFonts w:ascii="Arial Black" w:hAnsi="Arial Black"/>
          <w:color w:val="212121"/>
          <w:sz w:val="8"/>
        </w:rPr>
        <w:t>IT</w:t>
      </w:r>
      <w:r>
        <w:rPr>
          <w:rFonts w:ascii="Arial Black" w:hAnsi="Arial Black"/>
          <w:color w:val="212121"/>
          <w:spacing w:val="-1"/>
          <w:sz w:val="8"/>
        </w:rPr>
        <w:t xml:space="preserve"> </w:t>
      </w:r>
      <w:r>
        <w:rPr>
          <w:rFonts w:ascii="Arial Black" w:hAnsi="Arial Black"/>
          <w:color w:val="212121"/>
          <w:sz w:val="8"/>
        </w:rPr>
        <w:t>helpdesk</w:t>
      </w:r>
      <w:r>
        <w:rPr>
          <w:rFonts w:ascii="Arial Black" w:hAnsi="Arial Black"/>
          <w:color w:val="212121"/>
          <w:spacing w:val="-1"/>
          <w:sz w:val="8"/>
        </w:rPr>
        <w:t xml:space="preserve"> </w:t>
      </w:r>
      <w:r>
        <w:rPr>
          <w:rFonts w:ascii="Arial Black" w:hAnsi="Arial Black"/>
          <w:color w:val="212121"/>
          <w:sz w:val="8"/>
        </w:rPr>
        <w:t>agents</w:t>
      </w:r>
      <w:r>
        <w:rPr>
          <w:rFonts w:ascii="Arial Black" w:hAnsi="Arial Black"/>
          <w:color w:val="212121"/>
          <w:spacing w:val="-3"/>
          <w:sz w:val="8"/>
        </w:rPr>
        <w:t xml:space="preserve"> </w:t>
      </w:r>
      <w:r>
        <w:rPr>
          <w:color w:val="212121"/>
          <w:sz w:val="8"/>
        </w:rPr>
        <w:t>who</w:t>
      </w:r>
      <w:r>
        <w:rPr>
          <w:color w:val="212121"/>
          <w:spacing w:val="3"/>
          <w:sz w:val="8"/>
        </w:rPr>
        <w:t xml:space="preserve"> </w:t>
      </w:r>
      <w:r>
        <w:rPr>
          <w:color w:val="212121"/>
          <w:sz w:val="8"/>
        </w:rPr>
        <w:t>review</w:t>
      </w:r>
      <w:r>
        <w:rPr>
          <w:color w:val="212121"/>
          <w:spacing w:val="4"/>
          <w:sz w:val="8"/>
        </w:rPr>
        <w:t xml:space="preserve"> </w:t>
      </w:r>
      <w:r>
        <w:rPr>
          <w:color w:val="212121"/>
          <w:sz w:val="8"/>
        </w:rPr>
        <w:t>and</w:t>
      </w:r>
      <w:r>
        <w:rPr>
          <w:color w:val="212121"/>
          <w:spacing w:val="3"/>
          <w:sz w:val="8"/>
        </w:rPr>
        <w:t xml:space="preserve"> </w:t>
      </w:r>
      <w:r>
        <w:rPr>
          <w:color w:val="212121"/>
          <w:sz w:val="8"/>
        </w:rPr>
        <w:t>route</w:t>
      </w:r>
      <w:r>
        <w:rPr>
          <w:color w:val="212121"/>
          <w:spacing w:val="3"/>
          <w:sz w:val="8"/>
        </w:rPr>
        <w:t xml:space="preserve"> </w:t>
      </w:r>
      <w:r>
        <w:rPr>
          <w:color w:val="212121"/>
          <w:spacing w:val="-2"/>
          <w:sz w:val="8"/>
        </w:rPr>
        <w:t>tickets.</w:t>
      </w:r>
    </w:p>
    <w:p w14:paraId="7CB1F676">
      <w:pPr>
        <w:spacing w:before="44" w:line="240" w:lineRule="auto"/>
        <w:rPr>
          <w:sz w:val="8"/>
        </w:rPr>
      </w:pPr>
      <w:r>
        <w:br w:type="column"/>
      </w:r>
    </w:p>
    <w:p w14:paraId="1A2B8C56">
      <w:pPr>
        <w:pStyle w:val="11"/>
        <w:numPr>
          <w:ilvl w:val="0"/>
          <w:numId w:val="6"/>
        </w:numPr>
        <w:tabs>
          <w:tab w:val="left" w:pos="338"/>
        </w:tabs>
        <w:spacing w:before="0" w:after="0" w:line="240" w:lineRule="auto"/>
        <w:ind w:left="338" w:right="0" w:hanging="34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Limited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IT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staff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to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review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every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request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manually.</w:t>
      </w:r>
    </w:p>
    <w:p w14:paraId="15D3FE2F">
      <w:pPr>
        <w:pStyle w:val="11"/>
        <w:numPr>
          <w:ilvl w:val="0"/>
          <w:numId w:val="6"/>
        </w:numPr>
        <w:tabs>
          <w:tab w:val="left" w:pos="402"/>
          <w:tab w:val="left" w:pos="404"/>
        </w:tabs>
        <w:spacing w:before="31" w:after="0" w:line="278" w:lineRule="auto"/>
        <w:ind w:left="404" w:right="14" w:hanging="101"/>
        <w:jc w:val="left"/>
        <w:rPr>
          <w:color w:val="212121"/>
          <w:position w:val="1"/>
          <w:sz w:val="8"/>
        </w:rPr>
      </w:pPr>
      <w:r>
        <w:rPr>
          <w:color w:val="212121"/>
          <w:w w:val="110"/>
          <w:sz w:val="8"/>
        </w:rPr>
        <w:t>Standard,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dependent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Category/Subcategory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values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are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required.</w:t>
      </w:r>
    </w:p>
    <w:p w14:paraId="61826A7A">
      <w:pPr>
        <w:pStyle w:val="11"/>
        <w:numPr>
          <w:ilvl w:val="0"/>
          <w:numId w:val="6"/>
        </w:numPr>
        <w:tabs>
          <w:tab w:val="left" w:pos="338"/>
        </w:tabs>
        <w:spacing w:before="13" w:after="0" w:line="240" w:lineRule="auto"/>
        <w:ind w:left="338" w:right="0" w:hanging="34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Solution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must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be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no-code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and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easy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to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maintain.</w:t>
      </w:r>
    </w:p>
    <w:p w14:paraId="58A1211D">
      <w:pPr>
        <w:pStyle w:val="11"/>
        <w:numPr>
          <w:ilvl w:val="0"/>
          <w:numId w:val="6"/>
        </w:numPr>
        <w:tabs>
          <w:tab w:val="left" w:pos="338"/>
        </w:tabs>
        <w:spacing w:before="29" w:after="0" w:line="240" w:lineRule="auto"/>
        <w:ind w:left="338" w:right="0" w:hanging="34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Callers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need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confirmation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that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the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request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was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submitted.</w:t>
      </w:r>
    </w:p>
    <w:p w14:paraId="0B3B8968">
      <w:pPr>
        <w:spacing w:before="89" w:line="240" w:lineRule="auto"/>
        <w:rPr>
          <w:sz w:val="8"/>
        </w:rPr>
      </w:pPr>
      <w:r>
        <w:br w:type="column"/>
      </w:r>
    </w:p>
    <w:p w14:paraId="4137F816">
      <w:pPr>
        <w:pStyle w:val="11"/>
        <w:numPr>
          <w:ilvl w:val="0"/>
          <w:numId w:val="6"/>
        </w:numPr>
        <w:tabs>
          <w:tab w:val="left" w:pos="367"/>
          <w:tab w:val="left" w:pos="434"/>
        </w:tabs>
        <w:spacing w:before="0" w:after="0" w:line="283" w:lineRule="auto"/>
        <w:ind w:left="434" w:right="1216" w:hanging="101"/>
        <w:jc w:val="both"/>
        <w:rPr>
          <w:color w:val="212121"/>
          <w:sz w:val="6"/>
        </w:rPr>
      </w:pPr>
      <w:r>
        <w:rPr>
          <w:rFonts w:ascii="Arial Black" w:hAnsi="Arial Black"/>
          <w:color w:val="212121"/>
          <w:w w:val="110"/>
          <w:sz w:val="8"/>
        </w:rPr>
        <w:t>Manual</w:t>
      </w:r>
      <w:r>
        <w:rPr>
          <w:rFonts w:ascii="Arial Black" w:hAnsi="Arial Black"/>
          <w:color w:val="212121"/>
          <w:spacing w:val="-8"/>
          <w:w w:val="110"/>
          <w:sz w:val="8"/>
        </w:rPr>
        <w:t xml:space="preserve"> </w:t>
      </w:r>
      <w:r>
        <w:rPr>
          <w:rFonts w:ascii="Arial Black" w:hAnsi="Arial Black"/>
          <w:color w:val="212121"/>
          <w:w w:val="110"/>
          <w:sz w:val="8"/>
        </w:rPr>
        <w:t>review:</w:t>
      </w:r>
      <w:r>
        <w:rPr>
          <w:rFonts w:ascii="Arial Black" w:hAnsi="Arial Black"/>
          <w:color w:val="212121"/>
          <w:spacing w:val="-7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agents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read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each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ticket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and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pick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the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category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by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hand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(time-consuming,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error-prone,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not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scalable).</w:t>
      </w:r>
    </w:p>
    <w:p w14:paraId="25C768B7">
      <w:pPr>
        <w:pStyle w:val="11"/>
        <w:numPr>
          <w:ilvl w:val="0"/>
          <w:numId w:val="6"/>
        </w:numPr>
        <w:tabs>
          <w:tab w:val="left" w:pos="368"/>
        </w:tabs>
        <w:spacing w:before="0" w:after="0" w:line="104" w:lineRule="exact"/>
        <w:ind w:left="368" w:right="0" w:hanging="34"/>
        <w:jc w:val="left"/>
        <w:rPr>
          <w:color w:val="212121"/>
          <w:sz w:val="6"/>
        </w:rPr>
      </w:pPr>
      <w:r>
        <w:rPr>
          <w:rFonts w:ascii="Arial Black" w:hAnsi="Arial Black"/>
          <w:color w:val="212121"/>
          <w:spacing w:val="-2"/>
          <w:sz w:val="8"/>
        </w:rPr>
        <w:t>Manual</w:t>
      </w:r>
      <w:r>
        <w:rPr>
          <w:rFonts w:ascii="Arial Black" w:hAnsi="Arial Black"/>
          <w:color w:val="212121"/>
          <w:spacing w:val="5"/>
          <w:sz w:val="8"/>
        </w:rPr>
        <w:t xml:space="preserve"> </w:t>
      </w:r>
      <w:r>
        <w:rPr>
          <w:rFonts w:ascii="Arial Black" w:hAnsi="Arial Black"/>
          <w:color w:val="212121"/>
          <w:spacing w:val="-2"/>
          <w:sz w:val="8"/>
        </w:rPr>
        <w:t>caller</w:t>
      </w:r>
      <w:r>
        <w:rPr>
          <w:rFonts w:ascii="Arial Black" w:hAnsi="Arial Black"/>
          <w:color w:val="212121"/>
          <w:spacing w:val="5"/>
          <w:sz w:val="8"/>
        </w:rPr>
        <w:t xml:space="preserve"> </w:t>
      </w:r>
      <w:r>
        <w:rPr>
          <w:rFonts w:ascii="Arial Black" w:hAnsi="Arial Black"/>
          <w:color w:val="212121"/>
          <w:spacing w:val="-2"/>
          <w:sz w:val="8"/>
        </w:rPr>
        <w:t>notification</w:t>
      </w:r>
      <w:r>
        <w:rPr>
          <w:rFonts w:ascii="Arial Black" w:hAnsi="Arial Black"/>
          <w:color w:val="212121"/>
          <w:spacing w:val="2"/>
          <w:sz w:val="8"/>
        </w:rPr>
        <w:t xml:space="preserve"> </w:t>
      </w:r>
      <w:r>
        <w:rPr>
          <w:color w:val="212121"/>
          <w:spacing w:val="-2"/>
          <w:sz w:val="8"/>
        </w:rPr>
        <w:t>adds</w:t>
      </w:r>
      <w:r>
        <w:rPr>
          <w:color w:val="212121"/>
          <w:spacing w:val="9"/>
          <w:sz w:val="8"/>
        </w:rPr>
        <w:t xml:space="preserve"> </w:t>
      </w:r>
      <w:r>
        <w:rPr>
          <w:color w:val="212121"/>
          <w:spacing w:val="-2"/>
          <w:sz w:val="8"/>
        </w:rPr>
        <w:t>extra</w:t>
      </w:r>
      <w:r>
        <w:rPr>
          <w:color w:val="212121"/>
          <w:spacing w:val="8"/>
          <w:sz w:val="8"/>
        </w:rPr>
        <w:t xml:space="preserve"> </w:t>
      </w:r>
      <w:r>
        <w:rPr>
          <w:color w:val="212121"/>
          <w:spacing w:val="-2"/>
          <w:sz w:val="8"/>
        </w:rPr>
        <w:t>effort.</w:t>
      </w:r>
    </w:p>
    <w:p w14:paraId="3A20D945">
      <w:pPr>
        <w:pStyle w:val="11"/>
        <w:numPr>
          <w:ilvl w:val="0"/>
          <w:numId w:val="6"/>
        </w:numPr>
        <w:tabs>
          <w:tab w:val="left" w:pos="368"/>
        </w:tabs>
        <w:spacing w:before="23" w:after="0" w:line="240" w:lineRule="auto"/>
        <w:ind w:left="368" w:right="0" w:hanging="34"/>
        <w:jc w:val="left"/>
        <w:rPr>
          <w:color w:val="212121"/>
          <w:sz w:val="6"/>
        </w:rPr>
      </w:pPr>
      <w:r>
        <w:rPr>
          <w:rFonts w:ascii="Arial Black" w:hAnsi="Arial Black"/>
          <w:color w:val="212121"/>
          <w:sz w:val="8"/>
        </w:rPr>
        <w:t>Ours:</w:t>
      </w:r>
      <w:r>
        <w:rPr>
          <w:rFonts w:ascii="Arial Black" w:hAnsi="Arial Black"/>
          <w:color w:val="212121"/>
          <w:spacing w:val="11"/>
          <w:sz w:val="8"/>
        </w:rPr>
        <w:t xml:space="preserve"> </w:t>
      </w:r>
      <w:r>
        <w:rPr>
          <w:color w:val="212121"/>
          <w:sz w:val="8"/>
        </w:rPr>
        <w:t>Flow</w:t>
      </w:r>
      <w:r>
        <w:rPr>
          <w:color w:val="212121"/>
          <w:spacing w:val="18"/>
          <w:sz w:val="8"/>
        </w:rPr>
        <w:t xml:space="preserve"> </w:t>
      </w:r>
      <w:r>
        <w:rPr>
          <w:color w:val="212121"/>
          <w:sz w:val="8"/>
        </w:rPr>
        <w:t>Designer</w:t>
      </w:r>
      <w:r>
        <w:rPr>
          <w:color w:val="212121"/>
          <w:spacing w:val="19"/>
          <w:sz w:val="8"/>
        </w:rPr>
        <w:t xml:space="preserve"> </w:t>
      </w:r>
      <w:r>
        <w:rPr>
          <w:color w:val="212121"/>
          <w:sz w:val="8"/>
        </w:rPr>
        <w:t>auto-classifies</w:t>
      </w:r>
      <w:r>
        <w:rPr>
          <w:color w:val="212121"/>
          <w:spacing w:val="18"/>
          <w:sz w:val="8"/>
        </w:rPr>
        <w:t xml:space="preserve"> </w:t>
      </w:r>
      <w:r>
        <w:rPr>
          <w:color w:val="212121"/>
          <w:sz w:val="8"/>
        </w:rPr>
        <w:t>and</w:t>
      </w:r>
      <w:r>
        <w:rPr>
          <w:color w:val="212121"/>
          <w:spacing w:val="18"/>
          <w:sz w:val="8"/>
        </w:rPr>
        <w:t xml:space="preserve"> </w:t>
      </w:r>
      <w:r>
        <w:rPr>
          <w:color w:val="212121"/>
          <w:sz w:val="8"/>
        </w:rPr>
        <w:t>emails</w:t>
      </w:r>
      <w:r>
        <w:rPr>
          <w:color w:val="212121"/>
          <w:spacing w:val="18"/>
          <w:sz w:val="8"/>
        </w:rPr>
        <w:t xml:space="preserve"> </w:t>
      </w:r>
      <w:r>
        <w:rPr>
          <w:color w:val="212121"/>
          <w:sz w:val="8"/>
        </w:rPr>
        <w:t>the</w:t>
      </w:r>
      <w:r>
        <w:rPr>
          <w:color w:val="212121"/>
          <w:spacing w:val="18"/>
          <w:sz w:val="8"/>
        </w:rPr>
        <w:t xml:space="preserve"> </w:t>
      </w:r>
      <w:r>
        <w:rPr>
          <w:color w:val="212121"/>
          <w:spacing w:val="-2"/>
          <w:sz w:val="8"/>
        </w:rPr>
        <w:t>caller.</w:t>
      </w:r>
    </w:p>
    <w:p w14:paraId="66167462">
      <w:pPr>
        <w:pStyle w:val="11"/>
        <w:spacing w:after="0" w:line="240" w:lineRule="auto"/>
        <w:jc w:val="left"/>
        <w:rPr>
          <w:sz w:val="6"/>
        </w:rPr>
        <w:sectPr>
          <w:type w:val="continuous"/>
          <w:pgSz w:w="11910" w:h="16850"/>
          <w:pgMar w:top="240" w:right="1417" w:bottom="0" w:left="1417" w:header="720" w:footer="720" w:gutter="0"/>
          <w:cols w:equalWidth="0" w:num="3">
            <w:col w:w="2796" w:space="40"/>
            <w:col w:w="2557" w:space="39"/>
            <w:col w:w="3644"/>
          </w:cols>
        </w:sectPr>
      </w:pPr>
    </w:p>
    <w:p w14:paraId="34DB4699">
      <w:pPr>
        <w:spacing w:before="0" w:line="240" w:lineRule="auto"/>
        <w:rPr>
          <w:sz w:val="20"/>
        </w:rPr>
      </w:pPr>
    </w:p>
    <w:p w14:paraId="4BD85AF9">
      <w:pPr>
        <w:spacing w:before="0" w:line="240" w:lineRule="auto"/>
        <w:rPr>
          <w:sz w:val="20"/>
        </w:rPr>
      </w:pPr>
    </w:p>
    <w:p w14:paraId="7EA0F7B4">
      <w:pPr>
        <w:spacing w:before="210" w:line="240" w:lineRule="auto"/>
        <w:rPr>
          <w:sz w:val="20"/>
        </w:rPr>
      </w:pPr>
    </w:p>
    <w:p w14:paraId="5BD83E48">
      <w:pPr>
        <w:spacing w:after="0" w:line="240" w:lineRule="auto"/>
        <w:rPr>
          <w:sz w:val="20"/>
        </w:rPr>
        <w:sectPr>
          <w:type w:val="continuous"/>
          <w:pgSz w:w="11910" w:h="16850"/>
          <w:pgMar w:top="240" w:right="1417" w:bottom="0" w:left="1417" w:header="720" w:footer="720" w:gutter="0"/>
          <w:cols w:space="720" w:num="1"/>
        </w:sectPr>
      </w:pPr>
    </w:p>
    <w:p w14:paraId="5CDCA5C1">
      <w:pPr>
        <w:spacing w:before="18" w:line="240" w:lineRule="auto"/>
        <w:rPr>
          <w:sz w:val="8"/>
        </w:rPr>
      </w:pPr>
    </w:p>
    <w:p w14:paraId="48DFE4DB">
      <w:pPr>
        <w:pStyle w:val="11"/>
        <w:numPr>
          <w:ilvl w:val="1"/>
          <w:numId w:val="6"/>
        </w:numPr>
        <w:tabs>
          <w:tab w:val="left" w:pos="469"/>
          <w:tab w:val="left" w:pos="536"/>
        </w:tabs>
        <w:spacing w:before="0" w:after="0" w:line="285" w:lineRule="auto"/>
        <w:ind w:left="536" w:right="0" w:hanging="101"/>
        <w:jc w:val="left"/>
        <w:rPr>
          <w:sz w:val="8"/>
        </w:rPr>
      </w:pPr>
      <w:r>
        <w:rPr>
          <w:color w:val="212121"/>
          <w:w w:val="110"/>
          <w:sz w:val="8"/>
        </w:rPr>
        <w:t>Classify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each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incident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automatically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on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creation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(Network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/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Hardware / Access / Performance).</w:t>
      </w:r>
    </w:p>
    <w:p w14:paraId="04915970">
      <w:pPr>
        <w:pStyle w:val="11"/>
        <w:numPr>
          <w:ilvl w:val="1"/>
          <w:numId w:val="6"/>
        </w:numPr>
        <w:tabs>
          <w:tab w:val="left" w:pos="470"/>
        </w:tabs>
        <w:spacing w:before="15" w:after="0" w:line="240" w:lineRule="auto"/>
        <w:ind w:left="470" w:right="0" w:hanging="34"/>
        <w:jc w:val="left"/>
        <w:rPr>
          <w:sz w:val="8"/>
        </w:rPr>
      </w:pPr>
      <w:r>
        <w:rPr>
          <w:color w:val="212121"/>
          <w:w w:val="110"/>
          <w:sz w:val="8"/>
        </w:rPr>
        <w:t>Reduce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manual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effort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for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IT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agents.</w:t>
      </w:r>
    </w:p>
    <w:p w14:paraId="6D2DC112">
      <w:pPr>
        <w:pStyle w:val="11"/>
        <w:numPr>
          <w:ilvl w:val="1"/>
          <w:numId w:val="6"/>
        </w:numPr>
        <w:tabs>
          <w:tab w:val="left" w:pos="470"/>
        </w:tabs>
        <w:spacing w:before="30" w:after="0" w:line="240" w:lineRule="auto"/>
        <w:ind w:left="470" w:right="0" w:hanging="34"/>
        <w:jc w:val="left"/>
        <w:rPr>
          <w:sz w:val="8"/>
        </w:rPr>
      </w:pPr>
      <w:r>
        <w:rPr>
          <w:color w:val="212121"/>
          <w:w w:val="110"/>
          <w:sz w:val="8"/>
        </w:rPr>
        <w:t>Improve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ticket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routing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efficiency.</w:t>
      </w:r>
    </w:p>
    <w:p w14:paraId="1941842F">
      <w:pPr>
        <w:pStyle w:val="11"/>
        <w:numPr>
          <w:ilvl w:val="1"/>
          <w:numId w:val="6"/>
        </w:numPr>
        <w:tabs>
          <w:tab w:val="left" w:pos="470"/>
        </w:tabs>
        <w:spacing w:before="29" w:after="0" w:line="240" w:lineRule="auto"/>
        <w:ind w:left="470" w:right="0" w:hanging="34"/>
        <w:jc w:val="left"/>
        <w:rPr>
          <w:sz w:val="8"/>
        </w:rPr>
      </w:pPr>
      <w:r>
        <w:rPr>
          <w:color w:val="212121"/>
          <w:w w:val="110"/>
          <w:sz w:val="8"/>
        </w:rPr>
        <w:t>Notify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the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caller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of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submission.</w:t>
      </w:r>
    </w:p>
    <w:p w14:paraId="6A384D99">
      <w:pPr>
        <w:pStyle w:val="11"/>
        <w:numPr>
          <w:ilvl w:val="1"/>
          <w:numId w:val="6"/>
        </w:numPr>
        <w:tabs>
          <w:tab w:val="left" w:pos="470"/>
        </w:tabs>
        <w:spacing w:before="30" w:after="0" w:line="240" w:lineRule="auto"/>
        <w:ind w:left="470" w:right="0" w:hanging="34"/>
        <w:jc w:val="left"/>
        <w:rPr>
          <w:sz w:val="8"/>
        </w:rPr>
      </w:pPr>
      <w:r>
        <w:rPr>
          <w:color w:val="212121"/>
          <w:w w:val="110"/>
          <w:sz w:val="8"/>
        </w:rPr>
        <w:t>Keep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the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solution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no-code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and</w:t>
      </w:r>
      <w:r>
        <w:rPr>
          <w:color w:val="212121"/>
          <w:spacing w:val="-3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maintainable.</w:t>
      </w:r>
    </w:p>
    <w:p w14:paraId="10577CEF">
      <w:pPr>
        <w:spacing w:before="0" w:line="240" w:lineRule="auto"/>
        <w:rPr>
          <w:sz w:val="8"/>
        </w:rPr>
      </w:pPr>
      <w:r>
        <w:br w:type="column"/>
      </w:r>
    </w:p>
    <w:p w14:paraId="12229F70">
      <w:pPr>
        <w:spacing w:before="25" w:line="240" w:lineRule="auto"/>
        <w:rPr>
          <w:sz w:val="8"/>
        </w:rPr>
      </w:pPr>
    </w:p>
    <w:p w14:paraId="1DCA72DD">
      <w:pPr>
        <w:pStyle w:val="11"/>
        <w:numPr>
          <w:ilvl w:val="0"/>
          <w:numId w:val="6"/>
        </w:numPr>
        <w:tabs>
          <w:tab w:val="left" w:pos="414"/>
          <w:tab w:val="left" w:pos="481"/>
        </w:tabs>
        <w:spacing w:before="0" w:after="0" w:line="292" w:lineRule="auto"/>
        <w:ind w:left="481" w:right="0" w:hanging="101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The IT helpdesk receives many daily requests from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students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and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teachers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on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network,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hardware,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access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and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performance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issues.</w:t>
      </w:r>
    </w:p>
    <w:p w14:paraId="33F038DC">
      <w:pPr>
        <w:pStyle w:val="11"/>
        <w:numPr>
          <w:ilvl w:val="0"/>
          <w:numId w:val="6"/>
        </w:numPr>
        <w:tabs>
          <w:tab w:val="left" w:pos="414"/>
          <w:tab w:val="left" w:pos="481"/>
        </w:tabs>
        <w:spacing w:before="7" w:after="0" w:line="292" w:lineRule="auto"/>
        <w:ind w:left="481" w:right="61" w:hanging="101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Categories are assigned manually by IT staff, which is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slow,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error-prone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and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does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not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scale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as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request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volume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grows.</w:t>
      </w:r>
    </w:p>
    <w:p w14:paraId="0BD2583A">
      <w:pPr>
        <w:spacing w:before="0" w:line="240" w:lineRule="auto"/>
        <w:rPr>
          <w:sz w:val="8"/>
        </w:rPr>
      </w:pPr>
      <w:r>
        <w:br w:type="column"/>
      </w:r>
    </w:p>
    <w:p w14:paraId="045219DA">
      <w:pPr>
        <w:spacing w:before="70" w:line="240" w:lineRule="auto"/>
        <w:rPr>
          <w:sz w:val="8"/>
        </w:rPr>
      </w:pPr>
    </w:p>
    <w:p w14:paraId="00A0356A">
      <w:pPr>
        <w:pStyle w:val="11"/>
        <w:numPr>
          <w:ilvl w:val="0"/>
          <w:numId w:val="7"/>
        </w:numPr>
        <w:tabs>
          <w:tab w:val="left" w:pos="313"/>
          <w:tab w:val="left" w:pos="380"/>
        </w:tabs>
        <w:spacing w:before="0" w:after="0" w:line="283" w:lineRule="auto"/>
        <w:ind w:left="380" w:right="1030" w:hanging="101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Student/teacher</w:t>
      </w:r>
      <w:r>
        <w:rPr>
          <w:color w:val="212121"/>
          <w:spacing w:val="-1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creates</w:t>
      </w:r>
      <w:r>
        <w:rPr>
          <w:color w:val="212121"/>
          <w:spacing w:val="-1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</w:t>
      </w:r>
      <w:r>
        <w:rPr>
          <w:color w:val="212121"/>
          <w:spacing w:val="-1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ticket</w:t>
      </w:r>
      <w:r>
        <w:rPr>
          <w:color w:val="212121"/>
          <w:spacing w:val="-1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in</w:t>
      </w:r>
      <w:r>
        <w:rPr>
          <w:color w:val="212121"/>
          <w:spacing w:val="-1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the</w:t>
      </w:r>
      <w:r>
        <w:rPr>
          <w:color w:val="212121"/>
          <w:spacing w:val="-1"/>
          <w:w w:val="110"/>
          <w:sz w:val="8"/>
        </w:rPr>
        <w:t xml:space="preserve"> </w:t>
      </w:r>
      <w:r>
        <w:rPr>
          <w:rFonts w:ascii="Arial Black" w:hAnsi="Arial Black"/>
          <w:color w:val="212121"/>
          <w:w w:val="110"/>
          <w:sz w:val="8"/>
        </w:rPr>
        <w:t>Incident</w:t>
      </w:r>
      <w:r>
        <w:rPr>
          <w:rFonts w:ascii="Arial Black" w:hAnsi="Arial Black"/>
          <w:color w:val="212121"/>
          <w:spacing w:val="40"/>
          <w:w w:val="110"/>
          <w:sz w:val="8"/>
        </w:rPr>
        <w:t xml:space="preserve"> </w:t>
      </w:r>
      <w:r>
        <w:rPr>
          <w:rFonts w:ascii="Arial Black" w:hAnsi="Arial Black"/>
          <w:color w:val="212121"/>
          <w:w w:val="110"/>
          <w:sz w:val="8"/>
        </w:rPr>
        <w:t>Workflow</w:t>
      </w:r>
      <w:r>
        <w:rPr>
          <w:rFonts w:ascii="Arial Black" w:hAnsi="Arial Black"/>
          <w:color w:val="212121"/>
          <w:spacing w:val="-8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table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with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Short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Description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(e.g.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“WiFi</w:t>
      </w:r>
      <w:r>
        <w:rPr>
          <w:color w:val="212121"/>
          <w:spacing w:val="-6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not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working</w:t>
      </w:r>
      <w:r>
        <w:rPr>
          <w:color w:val="212121"/>
          <w:spacing w:val="-1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in library”).</w:t>
      </w:r>
    </w:p>
    <w:p w14:paraId="0668DA2F">
      <w:pPr>
        <w:pStyle w:val="11"/>
        <w:numPr>
          <w:ilvl w:val="0"/>
          <w:numId w:val="7"/>
        </w:numPr>
        <w:tabs>
          <w:tab w:val="left" w:pos="313"/>
          <w:tab w:val="left" w:pos="380"/>
        </w:tabs>
        <w:spacing w:before="12" w:after="0" w:line="285" w:lineRule="auto"/>
        <w:ind w:left="380" w:right="1247" w:hanging="101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Agents currently identify the issue type and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manually select Category and Subcategory.</w:t>
      </w:r>
    </w:p>
    <w:p w14:paraId="78F01712">
      <w:pPr>
        <w:pStyle w:val="11"/>
        <w:numPr>
          <w:ilvl w:val="0"/>
          <w:numId w:val="7"/>
        </w:numPr>
        <w:tabs>
          <w:tab w:val="left" w:pos="314"/>
        </w:tabs>
        <w:spacing w:before="15" w:after="0" w:line="240" w:lineRule="auto"/>
        <w:ind w:left="314" w:right="0" w:hanging="34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Agents</w:t>
      </w:r>
      <w:r>
        <w:rPr>
          <w:color w:val="212121"/>
          <w:spacing w:val="-5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then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inform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the</w:t>
      </w:r>
      <w:r>
        <w:rPr>
          <w:color w:val="212121"/>
          <w:spacing w:val="-4"/>
          <w:w w:val="110"/>
          <w:sz w:val="8"/>
        </w:rPr>
        <w:t xml:space="preserve"> </w:t>
      </w:r>
      <w:r>
        <w:rPr>
          <w:color w:val="212121"/>
          <w:spacing w:val="-2"/>
          <w:w w:val="110"/>
          <w:sz w:val="8"/>
        </w:rPr>
        <w:t>caller.</w:t>
      </w:r>
    </w:p>
    <w:p w14:paraId="3A80B635">
      <w:pPr>
        <w:pStyle w:val="11"/>
        <w:spacing w:after="0" w:line="240" w:lineRule="auto"/>
        <w:jc w:val="left"/>
        <w:rPr>
          <w:sz w:val="6"/>
        </w:rPr>
        <w:sectPr>
          <w:type w:val="continuous"/>
          <w:pgSz w:w="11910" w:h="16850"/>
          <w:pgMar w:top="240" w:right="1417" w:bottom="0" w:left="1417" w:header="720" w:footer="720" w:gutter="0"/>
          <w:cols w:equalWidth="0" w:num="3">
            <w:col w:w="2719" w:space="40"/>
            <w:col w:w="2688" w:space="39"/>
            <w:col w:w="3590"/>
          </w:cols>
        </w:sectPr>
      </w:pPr>
    </w:p>
    <w:p w14:paraId="4DC23E95">
      <w:pPr>
        <w:spacing w:before="0" w:line="240" w:lineRule="auto"/>
        <w:rPr>
          <w:sz w:val="20"/>
        </w:rPr>
      </w:pPr>
    </w:p>
    <w:p w14:paraId="3A006375">
      <w:pPr>
        <w:spacing w:before="0" w:line="240" w:lineRule="auto"/>
        <w:rPr>
          <w:sz w:val="20"/>
        </w:rPr>
      </w:pPr>
    </w:p>
    <w:p w14:paraId="2DFF92BB">
      <w:pPr>
        <w:spacing w:before="0" w:line="240" w:lineRule="auto"/>
        <w:rPr>
          <w:sz w:val="20"/>
        </w:rPr>
      </w:pPr>
    </w:p>
    <w:p w14:paraId="26FB81B6">
      <w:pPr>
        <w:spacing w:before="164" w:line="240" w:lineRule="auto"/>
        <w:rPr>
          <w:sz w:val="20"/>
        </w:rPr>
      </w:pPr>
    </w:p>
    <w:p w14:paraId="59BD815F">
      <w:pPr>
        <w:spacing w:after="0" w:line="240" w:lineRule="auto"/>
        <w:rPr>
          <w:sz w:val="20"/>
        </w:rPr>
        <w:sectPr>
          <w:type w:val="continuous"/>
          <w:pgSz w:w="11910" w:h="16850"/>
          <w:pgMar w:top="240" w:right="1417" w:bottom="0" w:left="1417" w:header="720" w:footer="720" w:gutter="0"/>
          <w:cols w:space="720" w:num="1"/>
        </w:sectPr>
      </w:pPr>
    </w:p>
    <w:p w14:paraId="584A815F">
      <w:pPr>
        <w:spacing w:before="18" w:line="240" w:lineRule="auto"/>
        <w:rPr>
          <w:sz w:val="8"/>
        </w:rPr>
      </w:pPr>
    </w:p>
    <w:p w14:paraId="2D4A0E74">
      <w:pPr>
        <w:pStyle w:val="11"/>
        <w:numPr>
          <w:ilvl w:val="1"/>
          <w:numId w:val="7"/>
        </w:numPr>
        <w:tabs>
          <w:tab w:val="left" w:pos="469"/>
          <w:tab w:val="left" w:pos="536"/>
        </w:tabs>
        <w:spacing w:before="0" w:after="0" w:line="285" w:lineRule="auto"/>
        <w:ind w:left="536" w:right="38" w:hanging="101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New ticket created with Category empty (Record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Created) triggers the flow.</w:t>
      </w:r>
    </w:p>
    <w:p w14:paraId="41864E73">
      <w:pPr>
        <w:spacing w:before="0" w:line="240" w:lineRule="auto"/>
        <w:rPr>
          <w:sz w:val="7"/>
        </w:rPr>
      </w:pPr>
      <w:r>
        <w:br w:type="column"/>
      </w:r>
    </w:p>
    <w:p w14:paraId="125E96C7">
      <w:pPr>
        <w:spacing w:before="0" w:line="240" w:lineRule="auto"/>
        <w:rPr>
          <w:sz w:val="7"/>
        </w:rPr>
      </w:pPr>
    </w:p>
    <w:p w14:paraId="76FFEB87">
      <w:pPr>
        <w:pStyle w:val="11"/>
        <w:numPr>
          <w:ilvl w:val="1"/>
          <w:numId w:val="7"/>
        </w:numPr>
        <w:tabs>
          <w:tab w:val="left" w:pos="535"/>
        </w:tabs>
        <w:spacing w:before="0" w:after="0" w:line="240" w:lineRule="auto"/>
        <w:ind w:left="535" w:right="0" w:hanging="99"/>
        <w:jc w:val="left"/>
        <w:rPr>
          <w:color w:val="212121"/>
          <w:sz w:val="7"/>
        </w:rPr>
      </w:pPr>
      <w:r>
        <w:rPr>
          <w:color w:val="212121"/>
          <w:w w:val="105"/>
          <w:sz w:val="7"/>
        </w:rPr>
        <w:t>Ticket</w:t>
      </w:r>
      <w:r>
        <w:rPr>
          <w:color w:val="212121"/>
          <w:spacing w:val="-2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created</w:t>
      </w:r>
      <w:r>
        <w:rPr>
          <w:color w:val="212121"/>
          <w:spacing w:val="-1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online</w:t>
      </w:r>
      <w:r>
        <w:rPr>
          <w:color w:val="212121"/>
          <w:spacing w:val="-2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in</w:t>
      </w:r>
      <w:r>
        <w:rPr>
          <w:color w:val="212121"/>
          <w:spacing w:val="-1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ServiceNow;</w:t>
      </w:r>
      <w:r>
        <w:rPr>
          <w:color w:val="212121"/>
          <w:spacing w:val="-2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flow</w:t>
      </w:r>
      <w:r>
        <w:rPr>
          <w:color w:val="212121"/>
          <w:spacing w:val="-1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runs</w:t>
      </w:r>
      <w:r>
        <w:rPr>
          <w:color w:val="212121"/>
          <w:spacing w:val="-1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and</w:t>
      </w:r>
      <w:r>
        <w:rPr>
          <w:color w:val="212121"/>
          <w:spacing w:val="-2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emails</w:t>
      </w:r>
      <w:r>
        <w:rPr>
          <w:color w:val="212121"/>
          <w:spacing w:val="-1"/>
          <w:w w:val="105"/>
          <w:sz w:val="7"/>
        </w:rPr>
        <w:t xml:space="preserve"> </w:t>
      </w:r>
      <w:r>
        <w:rPr>
          <w:color w:val="212121"/>
          <w:w w:val="105"/>
          <w:sz w:val="7"/>
        </w:rPr>
        <w:t>the</w:t>
      </w:r>
      <w:r>
        <w:rPr>
          <w:color w:val="212121"/>
          <w:spacing w:val="-2"/>
          <w:w w:val="105"/>
          <w:sz w:val="7"/>
        </w:rPr>
        <w:t xml:space="preserve"> caller.</w:t>
      </w:r>
    </w:p>
    <w:p w14:paraId="62453731">
      <w:pPr>
        <w:pStyle w:val="11"/>
        <w:spacing w:after="0" w:line="240" w:lineRule="auto"/>
        <w:jc w:val="left"/>
        <w:rPr>
          <w:sz w:val="7"/>
        </w:rPr>
        <w:sectPr>
          <w:type w:val="continuous"/>
          <w:pgSz w:w="11910" w:h="16850"/>
          <w:pgMar w:top="240" w:right="1417" w:bottom="0" w:left="1417" w:header="720" w:footer="720" w:gutter="0"/>
          <w:cols w:equalWidth="0" w:num="2">
            <w:col w:w="2744" w:space="2587"/>
            <w:col w:w="3745"/>
          </w:cols>
        </w:sectPr>
      </w:pPr>
    </w:p>
    <w:p w14:paraId="44419AC4">
      <w:pPr>
        <w:spacing w:before="0" w:line="240" w:lineRule="auto"/>
        <w:rPr>
          <w:sz w:val="8"/>
        </w:rPr>
      </w:pPr>
    </w:p>
    <w:p w14:paraId="533EAF24">
      <w:pPr>
        <w:spacing w:before="0" w:line="240" w:lineRule="auto"/>
        <w:rPr>
          <w:sz w:val="8"/>
        </w:rPr>
      </w:pPr>
    </w:p>
    <w:p w14:paraId="74B9CC80">
      <w:pPr>
        <w:spacing w:before="0" w:line="240" w:lineRule="auto"/>
        <w:rPr>
          <w:sz w:val="8"/>
        </w:rPr>
      </w:pPr>
    </w:p>
    <w:p w14:paraId="5DCC5536">
      <w:pPr>
        <w:spacing w:before="0" w:line="240" w:lineRule="auto"/>
        <w:rPr>
          <w:sz w:val="8"/>
        </w:rPr>
      </w:pPr>
    </w:p>
    <w:p w14:paraId="4C449A48">
      <w:pPr>
        <w:spacing w:before="0" w:line="240" w:lineRule="auto"/>
        <w:rPr>
          <w:sz w:val="8"/>
        </w:rPr>
      </w:pPr>
    </w:p>
    <w:p w14:paraId="6C6CFBB0">
      <w:pPr>
        <w:spacing w:before="0" w:line="240" w:lineRule="auto"/>
        <w:rPr>
          <w:sz w:val="8"/>
        </w:rPr>
      </w:pPr>
    </w:p>
    <w:p w14:paraId="581B4E27">
      <w:pPr>
        <w:spacing w:before="55" w:line="240" w:lineRule="auto"/>
        <w:rPr>
          <w:sz w:val="8"/>
        </w:rPr>
      </w:pPr>
    </w:p>
    <w:p w14:paraId="6F4D9655">
      <w:pPr>
        <w:pStyle w:val="11"/>
        <w:numPr>
          <w:ilvl w:val="1"/>
          <w:numId w:val="7"/>
        </w:numPr>
        <w:tabs>
          <w:tab w:val="left" w:pos="536"/>
        </w:tabs>
        <w:spacing w:before="0" w:after="0" w:line="240" w:lineRule="auto"/>
        <w:ind w:left="536" w:right="0" w:hanging="100"/>
        <w:jc w:val="left"/>
        <w:rPr>
          <w:color w:val="212121"/>
          <w:sz w:val="8"/>
        </w:rPr>
      </w:pPr>
      <w:r>
        <w:rPr>
          <w:rFonts w:ascii="Arial Black" w:hAnsi="Arial Black"/>
          <w:color w:val="212121"/>
          <w:spacing w:val="-2"/>
          <w:sz w:val="8"/>
        </w:rPr>
        <w:t>Before:</w:t>
      </w:r>
      <w:r>
        <w:rPr>
          <w:rFonts w:ascii="Arial Black" w:hAnsi="Arial Black"/>
          <w:color w:val="212121"/>
          <w:spacing w:val="-8"/>
          <w:sz w:val="8"/>
        </w:rPr>
        <w:t xml:space="preserve"> </w:t>
      </w:r>
      <w:r>
        <w:rPr>
          <w:color w:val="212121"/>
          <w:spacing w:val="-2"/>
          <w:sz w:val="8"/>
        </w:rPr>
        <w:t>unsure</w:t>
      </w:r>
      <w:r>
        <w:rPr>
          <w:color w:val="212121"/>
          <w:spacing w:val="-1"/>
          <w:sz w:val="8"/>
        </w:rPr>
        <w:t xml:space="preserve"> </w:t>
      </w:r>
      <w:r>
        <w:rPr>
          <w:color w:val="212121"/>
          <w:spacing w:val="-2"/>
          <w:sz w:val="8"/>
        </w:rPr>
        <w:t>if request</w:t>
      </w:r>
      <w:r>
        <w:rPr>
          <w:color w:val="212121"/>
          <w:spacing w:val="-1"/>
          <w:sz w:val="8"/>
        </w:rPr>
        <w:t xml:space="preserve"> </w:t>
      </w:r>
      <w:r>
        <w:rPr>
          <w:color w:val="212121"/>
          <w:spacing w:val="-2"/>
          <w:sz w:val="8"/>
        </w:rPr>
        <w:t>was</w:t>
      </w:r>
      <w:r>
        <w:rPr>
          <w:color w:val="212121"/>
          <w:spacing w:val="-1"/>
          <w:sz w:val="8"/>
        </w:rPr>
        <w:t xml:space="preserve"> </w:t>
      </w:r>
      <w:r>
        <w:rPr>
          <w:color w:val="212121"/>
          <w:spacing w:val="-2"/>
          <w:sz w:val="8"/>
        </w:rPr>
        <w:t>received; manual</w:t>
      </w:r>
      <w:r>
        <w:rPr>
          <w:color w:val="212121"/>
          <w:spacing w:val="-1"/>
          <w:sz w:val="8"/>
        </w:rPr>
        <w:t xml:space="preserve"> </w:t>
      </w:r>
      <w:r>
        <w:rPr>
          <w:color w:val="212121"/>
          <w:spacing w:val="-2"/>
          <w:sz w:val="8"/>
        </w:rPr>
        <w:t>review</w:t>
      </w:r>
      <w:r>
        <w:rPr>
          <w:color w:val="212121"/>
          <w:spacing w:val="-1"/>
          <w:sz w:val="8"/>
        </w:rPr>
        <w:t xml:space="preserve"> </w:t>
      </w:r>
      <w:r>
        <w:rPr>
          <w:color w:val="212121"/>
          <w:spacing w:val="-2"/>
          <w:sz w:val="8"/>
        </w:rPr>
        <w:t>workload.</w:t>
      </w:r>
    </w:p>
    <w:p w14:paraId="74997057">
      <w:pPr>
        <w:pStyle w:val="11"/>
        <w:numPr>
          <w:ilvl w:val="1"/>
          <w:numId w:val="7"/>
        </w:numPr>
        <w:tabs>
          <w:tab w:val="left" w:pos="536"/>
        </w:tabs>
        <w:spacing w:before="7" w:after="0" w:line="240" w:lineRule="auto"/>
        <w:ind w:left="536" w:right="0" w:hanging="100"/>
        <w:jc w:val="left"/>
        <w:rPr>
          <w:color w:val="212121"/>
          <w:position w:val="1"/>
          <w:sz w:val="8"/>
        </w:rPr>
      </w:pPr>
      <w:r>
        <w:rPr>
          <w:rFonts w:ascii="Arial Black" w:hAnsi="Arial Black"/>
          <w:color w:val="212121"/>
          <w:spacing w:val="-2"/>
          <w:sz w:val="8"/>
        </w:rPr>
        <w:t>After:</w:t>
      </w:r>
      <w:r>
        <w:rPr>
          <w:rFonts w:ascii="Arial Black" w:hAnsi="Arial Black"/>
          <w:color w:val="212121"/>
          <w:spacing w:val="-5"/>
          <w:sz w:val="8"/>
        </w:rPr>
        <w:t xml:space="preserve"> </w:t>
      </w:r>
      <w:r>
        <w:rPr>
          <w:color w:val="212121"/>
          <w:spacing w:val="-2"/>
          <w:sz w:val="8"/>
        </w:rPr>
        <w:t>reassured</w:t>
      </w:r>
      <w:r>
        <w:rPr>
          <w:color w:val="212121"/>
          <w:spacing w:val="2"/>
          <w:sz w:val="8"/>
        </w:rPr>
        <w:t xml:space="preserve"> </w:t>
      </w:r>
      <w:r>
        <w:rPr>
          <w:color w:val="212121"/>
          <w:spacing w:val="-2"/>
          <w:sz w:val="8"/>
        </w:rPr>
        <w:t>by</w:t>
      </w:r>
      <w:r>
        <w:rPr>
          <w:color w:val="212121"/>
          <w:spacing w:val="2"/>
          <w:sz w:val="8"/>
        </w:rPr>
        <w:t xml:space="preserve"> </w:t>
      </w:r>
      <w:r>
        <w:rPr>
          <w:color w:val="212121"/>
          <w:spacing w:val="-2"/>
          <w:sz w:val="8"/>
        </w:rPr>
        <w:t>confirmation</w:t>
      </w:r>
      <w:r>
        <w:rPr>
          <w:color w:val="212121"/>
          <w:spacing w:val="1"/>
          <w:sz w:val="8"/>
        </w:rPr>
        <w:t xml:space="preserve"> </w:t>
      </w:r>
      <w:r>
        <w:rPr>
          <w:color w:val="212121"/>
          <w:spacing w:val="-2"/>
          <w:sz w:val="8"/>
        </w:rPr>
        <w:t>email;</w:t>
      </w:r>
      <w:r>
        <w:rPr>
          <w:color w:val="212121"/>
          <w:spacing w:val="2"/>
          <w:sz w:val="8"/>
        </w:rPr>
        <w:t xml:space="preserve"> </w:t>
      </w:r>
      <w:r>
        <w:rPr>
          <w:color w:val="212121"/>
          <w:spacing w:val="-2"/>
          <w:sz w:val="8"/>
        </w:rPr>
        <w:t>tickets</w:t>
      </w:r>
      <w:r>
        <w:rPr>
          <w:color w:val="212121"/>
          <w:spacing w:val="2"/>
          <w:sz w:val="8"/>
        </w:rPr>
        <w:t xml:space="preserve"> </w:t>
      </w:r>
      <w:r>
        <w:rPr>
          <w:color w:val="212121"/>
          <w:spacing w:val="-2"/>
          <w:sz w:val="8"/>
        </w:rPr>
        <w:t>classified</w:t>
      </w:r>
      <w:r>
        <w:rPr>
          <w:color w:val="212121"/>
          <w:spacing w:val="2"/>
          <w:sz w:val="8"/>
        </w:rPr>
        <w:t xml:space="preserve"> </w:t>
      </w:r>
      <w:r>
        <w:rPr>
          <w:color w:val="212121"/>
          <w:spacing w:val="-2"/>
          <w:sz w:val="8"/>
        </w:rPr>
        <w:t>correctly.</w:t>
      </w:r>
    </w:p>
    <w:p w14:paraId="733D5162">
      <w:pPr>
        <w:spacing w:before="48" w:line="240" w:lineRule="auto"/>
        <w:rPr>
          <w:sz w:val="6"/>
        </w:rPr>
      </w:pPr>
      <w:r>
        <w:br w:type="column"/>
      </w:r>
    </w:p>
    <w:p w14:paraId="3BED8FDF">
      <w:pPr>
        <w:spacing w:before="0"/>
        <w:ind w:left="251" w:right="0" w:firstLine="0"/>
        <w:jc w:val="left"/>
        <w:rPr>
          <w:rFonts w:ascii="Arial Black" w:hAnsi="Arial Black"/>
          <w:sz w:val="6"/>
        </w:rPr>
      </w:pPr>
      <w:r>
        <w:rPr>
          <w:rFonts w:ascii="Arial Black" w:hAnsi="Arial Black"/>
          <w:color w:val="212121"/>
          <w:spacing w:val="-2"/>
          <w:sz w:val="6"/>
        </w:rPr>
        <w:t>Flow:</w:t>
      </w:r>
      <w:r>
        <w:rPr>
          <w:rFonts w:ascii="Arial Black" w:hAnsi="Arial Black"/>
          <w:color w:val="212121"/>
          <w:spacing w:val="3"/>
          <w:sz w:val="6"/>
        </w:rPr>
        <w:t xml:space="preserve"> </w:t>
      </w:r>
      <w:r>
        <w:rPr>
          <w:rFonts w:ascii="Arial Black" w:hAnsi="Arial Black"/>
          <w:color w:val="212121"/>
          <w:spacing w:val="-2"/>
          <w:sz w:val="6"/>
        </w:rPr>
        <w:t>“Auto</w:t>
      </w:r>
      <w:r>
        <w:rPr>
          <w:rFonts w:ascii="Arial Black" w:hAnsi="Arial Black"/>
          <w:color w:val="212121"/>
          <w:spacing w:val="4"/>
          <w:sz w:val="6"/>
        </w:rPr>
        <w:t xml:space="preserve"> </w:t>
      </w:r>
      <w:r>
        <w:rPr>
          <w:rFonts w:ascii="Arial Black" w:hAnsi="Arial Black"/>
          <w:color w:val="212121"/>
          <w:spacing w:val="-2"/>
          <w:sz w:val="6"/>
        </w:rPr>
        <w:t>Classify</w:t>
      </w:r>
      <w:r>
        <w:rPr>
          <w:rFonts w:ascii="Arial Black" w:hAnsi="Arial Black"/>
          <w:color w:val="212121"/>
          <w:spacing w:val="4"/>
          <w:sz w:val="6"/>
        </w:rPr>
        <w:t xml:space="preserve"> </w:t>
      </w:r>
      <w:r>
        <w:rPr>
          <w:rFonts w:ascii="Arial Black" w:hAnsi="Arial Black"/>
          <w:color w:val="212121"/>
          <w:spacing w:val="-2"/>
          <w:sz w:val="6"/>
        </w:rPr>
        <w:t>School</w:t>
      </w:r>
      <w:r>
        <w:rPr>
          <w:rFonts w:ascii="Arial Black" w:hAnsi="Arial Black"/>
          <w:color w:val="212121"/>
          <w:spacing w:val="4"/>
          <w:sz w:val="6"/>
        </w:rPr>
        <w:t xml:space="preserve"> </w:t>
      </w:r>
      <w:r>
        <w:rPr>
          <w:rFonts w:ascii="Arial Black" w:hAnsi="Arial Black"/>
          <w:color w:val="212121"/>
          <w:spacing w:val="-2"/>
          <w:sz w:val="6"/>
        </w:rPr>
        <w:t>IT</w:t>
      </w:r>
      <w:r>
        <w:rPr>
          <w:rFonts w:ascii="Arial Black" w:hAnsi="Arial Black"/>
          <w:color w:val="212121"/>
          <w:spacing w:val="3"/>
          <w:sz w:val="6"/>
        </w:rPr>
        <w:t xml:space="preserve"> </w:t>
      </w:r>
      <w:r>
        <w:rPr>
          <w:rFonts w:ascii="Arial Black" w:hAnsi="Arial Black"/>
          <w:color w:val="212121"/>
          <w:spacing w:val="-2"/>
          <w:sz w:val="6"/>
        </w:rPr>
        <w:t>Tickets”</w:t>
      </w:r>
    </w:p>
    <w:p w14:paraId="49B21305">
      <w:pPr>
        <w:pStyle w:val="11"/>
        <w:numPr>
          <w:ilvl w:val="0"/>
          <w:numId w:val="7"/>
        </w:numPr>
        <w:tabs>
          <w:tab w:val="left" w:pos="350"/>
        </w:tabs>
        <w:spacing w:before="12" w:after="0" w:line="240" w:lineRule="auto"/>
        <w:ind w:left="350" w:right="0" w:hanging="99"/>
        <w:jc w:val="left"/>
        <w:rPr>
          <w:color w:val="212121"/>
          <w:sz w:val="6"/>
        </w:rPr>
      </w:pPr>
      <w:r>
        <w:rPr>
          <w:rFonts w:ascii="Arial Black" w:hAnsi="Arial Black"/>
          <w:color w:val="212121"/>
          <w:spacing w:val="-2"/>
          <w:w w:val="110"/>
          <w:sz w:val="6"/>
        </w:rPr>
        <w:t>Trigger:</w:t>
      </w:r>
      <w:r>
        <w:rPr>
          <w:rFonts w:ascii="Arial Black" w:hAnsi="Arial Black"/>
          <w:color w:val="212121"/>
          <w:spacing w:val="2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Record</w:t>
      </w:r>
      <w:r>
        <w:rPr>
          <w:color w:val="212121"/>
          <w:spacing w:val="7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Created</w:t>
      </w:r>
      <w:r>
        <w:rPr>
          <w:color w:val="212121"/>
          <w:spacing w:val="8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on</w:t>
      </w:r>
      <w:r>
        <w:rPr>
          <w:color w:val="212121"/>
          <w:spacing w:val="7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Incident</w:t>
      </w:r>
      <w:r>
        <w:rPr>
          <w:color w:val="212121"/>
          <w:spacing w:val="7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Workflow;</w:t>
      </w:r>
      <w:r>
        <w:rPr>
          <w:color w:val="212121"/>
          <w:spacing w:val="7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condition</w:t>
      </w:r>
      <w:r>
        <w:rPr>
          <w:color w:val="212121"/>
          <w:spacing w:val="7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Category</w:t>
      </w:r>
      <w:r>
        <w:rPr>
          <w:color w:val="212121"/>
          <w:spacing w:val="7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is</w:t>
      </w:r>
      <w:r>
        <w:rPr>
          <w:color w:val="212121"/>
          <w:spacing w:val="7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Empty.</w:t>
      </w:r>
    </w:p>
    <w:p w14:paraId="773CEA13">
      <w:pPr>
        <w:pStyle w:val="11"/>
        <w:numPr>
          <w:ilvl w:val="0"/>
          <w:numId w:val="7"/>
        </w:numPr>
        <w:tabs>
          <w:tab w:val="left" w:pos="350"/>
        </w:tabs>
        <w:spacing w:before="17" w:after="0" w:line="240" w:lineRule="auto"/>
        <w:ind w:left="350" w:right="0" w:hanging="99"/>
        <w:jc w:val="left"/>
        <w:rPr>
          <w:color w:val="212121"/>
          <w:sz w:val="6"/>
        </w:rPr>
      </w:pPr>
      <w:r>
        <w:rPr>
          <w:color w:val="212121"/>
          <w:w w:val="110"/>
          <w:sz w:val="6"/>
        </w:rPr>
        <w:t>If</w:t>
      </w:r>
      <w:r>
        <w:rPr>
          <w:color w:val="212121"/>
          <w:spacing w:val="-3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/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Else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If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conditions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check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keywords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in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Short</w:t>
      </w:r>
      <w:r>
        <w:rPr>
          <w:color w:val="212121"/>
          <w:spacing w:val="-2"/>
          <w:w w:val="110"/>
          <w:sz w:val="6"/>
        </w:rPr>
        <w:t xml:space="preserve"> Description:</w:t>
      </w:r>
    </w:p>
    <w:p w14:paraId="1F43F57D">
      <w:pPr>
        <w:pStyle w:val="11"/>
        <w:numPr>
          <w:ilvl w:val="0"/>
          <w:numId w:val="7"/>
        </w:numPr>
        <w:tabs>
          <w:tab w:val="left" w:pos="350"/>
        </w:tabs>
        <w:spacing w:before="22" w:after="0" w:line="240" w:lineRule="auto"/>
        <w:ind w:left="350" w:right="0" w:hanging="99"/>
        <w:jc w:val="left"/>
        <w:rPr>
          <w:color w:val="212121"/>
          <w:sz w:val="6"/>
        </w:rPr>
      </w:pPr>
      <w:r>
        <w:rPr>
          <w:color w:val="212121"/>
          <w:w w:val="105"/>
          <w:sz w:val="6"/>
        </w:rPr>
        <w:t>WiFi</w:t>
      </w:r>
      <w:r>
        <w:rPr>
          <w:color w:val="212121"/>
          <w:spacing w:val="5"/>
          <w:w w:val="105"/>
          <w:sz w:val="6"/>
        </w:rPr>
        <w:t xml:space="preserve"> </w:t>
      </w:r>
      <w:r>
        <w:rPr>
          <w:color w:val="212121"/>
          <w:w w:val="105"/>
          <w:sz w:val="6"/>
        </w:rPr>
        <w:t>→</w:t>
      </w:r>
      <w:r>
        <w:rPr>
          <w:color w:val="212121"/>
          <w:spacing w:val="5"/>
          <w:w w:val="105"/>
          <w:sz w:val="6"/>
        </w:rPr>
        <w:t xml:space="preserve"> </w:t>
      </w:r>
      <w:r>
        <w:rPr>
          <w:color w:val="212121"/>
          <w:w w:val="105"/>
          <w:sz w:val="6"/>
        </w:rPr>
        <w:t>Network/Wi-Fi;</w:t>
      </w:r>
      <w:r>
        <w:rPr>
          <w:color w:val="212121"/>
          <w:spacing w:val="6"/>
          <w:w w:val="105"/>
          <w:sz w:val="6"/>
        </w:rPr>
        <w:t xml:space="preserve"> </w:t>
      </w:r>
      <w:r>
        <w:rPr>
          <w:color w:val="212121"/>
          <w:w w:val="105"/>
          <w:sz w:val="6"/>
        </w:rPr>
        <w:t>Projector</w:t>
      </w:r>
      <w:r>
        <w:rPr>
          <w:color w:val="212121"/>
          <w:spacing w:val="5"/>
          <w:w w:val="105"/>
          <w:sz w:val="6"/>
        </w:rPr>
        <w:t xml:space="preserve"> </w:t>
      </w:r>
      <w:r>
        <w:rPr>
          <w:color w:val="212121"/>
          <w:w w:val="105"/>
          <w:sz w:val="6"/>
        </w:rPr>
        <w:t>→</w:t>
      </w:r>
      <w:r>
        <w:rPr>
          <w:color w:val="212121"/>
          <w:spacing w:val="5"/>
          <w:w w:val="105"/>
          <w:sz w:val="6"/>
        </w:rPr>
        <w:t xml:space="preserve"> </w:t>
      </w:r>
      <w:r>
        <w:rPr>
          <w:color w:val="212121"/>
          <w:w w:val="105"/>
          <w:sz w:val="6"/>
        </w:rPr>
        <w:t>Hardware/Projector;</w:t>
      </w:r>
      <w:r>
        <w:rPr>
          <w:color w:val="212121"/>
          <w:spacing w:val="6"/>
          <w:w w:val="105"/>
          <w:sz w:val="6"/>
        </w:rPr>
        <w:t xml:space="preserve"> </w:t>
      </w:r>
      <w:r>
        <w:rPr>
          <w:color w:val="212121"/>
          <w:w w:val="105"/>
          <w:sz w:val="6"/>
        </w:rPr>
        <w:t>Password/Login</w:t>
      </w:r>
      <w:r>
        <w:rPr>
          <w:color w:val="212121"/>
          <w:spacing w:val="5"/>
          <w:w w:val="105"/>
          <w:sz w:val="6"/>
        </w:rPr>
        <w:t xml:space="preserve"> </w:t>
      </w:r>
      <w:r>
        <w:rPr>
          <w:color w:val="212121"/>
          <w:spacing w:val="-10"/>
          <w:w w:val="105"/>
          <w:sz w:val="6"/>
        </w:rPr>
        <w:t>→</w:t>
      </w:r>
    </w:p>
    <w:p w14:paraId="59DCA7BC">
      <w:pPr>
        <w:spacing w:before="36" w:line="77" w:lineRule="exact"/>
        <w:ind w:left="0" w:right="79" w:firstLine="0"/>
        <w:jc w:val="right"/>
        <w:rPr>
          <w:position w:val="1"/>
          <w:sz w:val="6"/>
        </w:rPr>
      </w:pPr>
      <w:r>
        <w:rPr>
          <w:color w:val="212121"/>
          <w:w w:val="110"/>
          <w:position w:val="1"/>
          <w:sz w:val="6"/>
        </w:rPr>
        <w:t>Access/Forgot</w:t>
      </w:r>
      <w:r>
        <w:rPr>
          <w:color w:val="212121"/>
          <w:spacing w:val="-5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Password;</w:t>
      </w:r>
      <w:r>
        <w:rPr>
          <w:color w:val="212121"/>
          <w:spacing w:val="-4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Slow/Hanging</w:t>
      </w:r>
      <w:r>
        <w:rPr>
          <w:color w:val="212121"/>
          <w:spacing w:val="2"/>
          <w:w w:val="110"/>
          <w:position w:val="1"/>
          <w:sz w:val="6"/>
        </w:rPr>
        <w:t xml:space="preserve"> </w:t>
      </w:r>
      <w:r>
        <w:rPr>
          <w:rFonts w:ascii="Tahoma" w:hAnsi="Tahoma"/>
          <w:color w:val="212121"/>
          <w:w w:val="110"/>
          <w:sz w:val="6"/>
        </w:rPr>
        <w:t>→</w:t>
      </w:r>
      <w:r>
        <w:rPr>
          <w:rFonts w:ascii="Tahoma" w:hAnsi="Tahoma"/>
          <w:color w:val="212121"/>
          <w:spacing w:val="3"/>
          <w:w w:val="110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Performance/Slow</w:t>
      </w:r>
      <w:r>
        <w:rPr>
          <w:color w:val="212121"/>
          <w:spacing w:val="-5"/>
          <w:w w:val="110"/>
          <w:position w:val="1"/>
          <w:sz w:val="6"/>
        </w:rPr>
        <w:t xml:space="preserve"> </w:t>
      </w:r>
      <w:r>
        <w:rPr>
          <w:color w:val="212121"/>
          <w:spacing w:val="-2"/>
          <w:w w:val="110"/>
          <w:position w:val="1"/>
          <w:sz w:val="6"/>
        </w:rPr>
        <w:t>Computer.</w:t>
      </w:r>
    </w:p>
    <w:p w14:paraId="1023D7E0">
      <w:pPr>
        <w:pStyle w:val="11"/>
        <w:numPr>
          <w:ilvl w:val="0"/>
          <w:numId w:val="7"/>
        </w:numPr>
        <w:tabs>
          <w:tab w:val="left" w:pos="99"/>
        </w:tabs>
        <w:spacing w:before="0" w:after="0" w:line="87" w:lineRule="exact"/>
        <w:ind w:left="99" w:right="157" w:hanging="99"/>
        <w:jc w:val="right"/>
        <w:rPr>
          <w:color w:val="212121"/>
          <w:position w:val="2"/>
          <w:sz w:val="6"/>
        </w:rPr>
      </w:pPr>
      <w:r>
        <w:rPr>
          <w:color w:val="212121"/>
          <w:w w:val="110"/>
          <w:sz w:val="6"/>
        </w:rPr>
        <w:t>Category</w:t>
      </w:r>
      <w:r>
        <w:rPr>
          <w:color w:val="212121"/>
          <w:spacing w:val="-3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and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Subcategory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updated;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automated</w:t>
      </w:r>
      <w:r>
        <w:rPr>
          <w:color w:val="212121"/>
          <w:spacing w:val="-3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email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sent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to</w:t>
      </w:r>
      <w:r>
        <w:rPr>
          <w:color w:val="212121"/>
          <w:spacing w:val="-2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the</w:t>
      </w:r>
      <w:r>
        <w:rPr>
          <w:color w:val="212121"/>
          <w:spacing w:val="-3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caller.</w:t>
      </w:r>
    </w:p>
    <w:p w14:paraId="77248EFE">
      <w:pPr>
        <w:pStyle w:val="11"/>
        <w:numPr>
          <w:ilvl w:val="0"/>
          <w:numId w:val="7"/>
        </w:numPr>
        <w:tabs>
          <w:tab w:val="left" w:pos="350"/>
        </w:tabs>
        <w:spacing w:before="4" w:after="0" w:line="240" w:lineRule="auto"/>
        <w:ind w:left="350" w:right="0" w:hanging="99"/>
        <w:jc w:val="left"/>
        <w:rPr>
          <w:color w:val="212121"/>
          <w:position w:val="4"/>
          <w:sz w:val="6"/>
        </w:rPr>
      </w:pPr>
      <w:r>
        <w:rPr>
          <w:color w:val="212121"/>
          <w:w w:val="110"/>
          <w:position w:val="1"/>
          <w:sz w:val="6"/>
        </w:rPr>
        <w:t>Maintained</w:t>
      </w:r>
      <w:r>
        <w:rPr>
          <w:color w:val="212121"/>
          <w:spacing w:val="-4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via</w:t>
      </w:r>
      <w:r>
        <w:rPr>
          <w:color w:val="212121"/>
          <w:spacing w:val="-3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Update</w:t>
      </w:r>
      <w:r>
        <w:rPr>
          <w:color w:val="212121"/>
          <w:spacing w:val="-3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Set</w:t>
      </w:r>
      <w:r>
        <w:rPr>
          <w:color w:val="212121"/>
          <w:spacing w:val="-3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(In</w:t>
      </w:r>
      <w:r>
        <w:rPr>
          <w:color w:val="212121"/>
          <w:spacing w:val="-3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progress</w:t>
      </w:r>
      <w:r>
        <w:rPr>
          <w:color w:val="212121"/>
          <w:spacing w:val="15"/>
          <w:w w:val="110"/>
          <w:position w:val="1"/>
          <w:sz w:val="6"/>
        </w:rPr>
        <w:t xml:space="preserve"> </w:t>
      </w:r>
      <w:r>
        <w:rPr>
          <w:rFonts w:ascii="Tahoma" w:hAnsi="Tahoma"/>
          <w:color w:val="212121"/>
          <w:w w:val="110"/>
          <w:sz w:val="6"/>
        </w:rPr>
        <w:t>→</w:t>
      </w:r>
      <w:r>
        <w:rPr>
          <w:rFonts w:ascii="Tahoma" w:hAnsi="Tahoma"/>
          <w:color w:val="212121"/>
          <w:spacing w:val="5"/>
          <w:w w:val="110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Complete,</w:t>
      </w:r>
      <w:r>
        <w:rPr>
          <w:color w:val="212121"/>
          <w:spacing w:val="-3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exportable</w:t>
      </w:r>
      <w:r>
        <w:rPr>
          <w:color w:val="212121"/>
          <w:spacing w:val="-3"/>
          <w:w w:val="110"/>
          <w:position w:val="1"/>
          <w:sz w:val="6"/>
        </w:rPr>
        <w:t xml:space="preserve"> </w:t>
      </w:r>
      <w:r>
        <w:rPr>
          <w:color w:val="212121"/>
          <w:w w:val="110"/>
          <w:position w:val="1"/>
          <w:sz w:val="6"/>
        </w:rPr>
        <w:t>as</w:t>
      </w:r>
      <w:r>
        <w:rPr>
          <w:color w:val="212121"/>
          <w:spacing w:val="-3"/>
          <w:w w:val="110"/>
          <w:position w:val="1"/>
          <w:sz w:val="6"/>
        </w:rPr>
        <w:t xml:space="preserve"> </w:t>
      </w:r>
      <w:r>
        <w:rPr>
          <w:color w:val="212121"/>
          <w:spacing w:val="-4"/>
          <w:w w:val="110"/>
          <w:position w:val="1"/>
          <w:sz w:val="6"/>
        </w:rPr>
        <w:t>XML).</w:t>
      </w:r>
    </w:p>
    <w:p w14:paraId="1CB4CF06">
      <w:pPr>
        <w:spacing w:before="0" w:line="240" w:lineRule="auto"/>
        <w:rPr>
          <w:sz w:val="8"/>
        </w:rPr>
      </w:pPr>
      <w:r>
        <w:br w:type="column"/>
      </w:r>
    </w:p>
    <w:p w14:paraId="232044DE">
      <w:pPr>
        <w:spacing w:before="0" w:line="240" w:lineRule="auto"/>
        <w:rPr>
          <w:sz w:val="8"/>
        </w:rPr>
      </w:pPr>
    </w:p>
    <w:p w14:paraId="04E2F392">
      <w:pPr>
        <w:spacing w:before="0" w:line="240" w:lineRule="auto"/>
        <w:rPr>
          <w:sz w:val="8"/>
        </w:rPr>
      </w:pPr>
    </w:p>
    <w:p w14:paraId="16B1810A">
      <w:pPr>
        <w:spacing w:before="0" w:line="240" w:lineRule="auto"/>
        <w:rPr>
          <w:sz w:val="8"/>
        </w:rPr>
      </w:pPr>
    </w:p>
    <w:p w14:paraId="12596E21">
      <w:pPr>
        <w:spacing w:before="0" w:line="240" w:lineRule="auto"/>
        <w:rPr>
          <w:sz w:val="8"/>
        </w:rPr>
      </w:pPr>
    </w:p>
    <w:p w14:paraId="2BC2E6FB">
      <w:pPr>
        <w:spacing w:before="0" w:line="240" w:lineRule="auto"/>
        <w:rPr>
          <w:sz w:val="8"/>
        </w:rPr>
      </w:pPr>
    </w:p>
    <w:p w14:paraId="2589F267">
      <w:pPr>
        <w:spacing w:before="5" w:line="240" w:lineRule="auto"/>
        <w:rPr>
          <w:sz w:val="8"/>
        </w:rPr>
      </w:pPr>
    </w:p>
    <w:p w14:paraId="0D2BBC5D">
      <w:pPr>
        <w:pStyle w:val="11"/>
        <w:numPr>
          <w:ilvl w:val="0"/>
          <w:numId w:val="7"/>
        </w:numPr>
        <w:tabs>
          <w:tab w:val="left" w:pos="240"/>
          <w:tab w:val="left" w:pos="307"/>
        </w:tabs>
        <w:spacing w:before="0" w:after="0" w:line="285" w:lineRule="auto"/>
        <w:ind w:left="307" w:right="1041" w:hanging="101"/>
        <w:jc w:val="left"/>
        <w:rPr>
          <w:color w:val="212121"/>
          <w:sz w:val="6"/>
        </w:rPr>
      </w:pPr>
      <w:r>
        <w:rPr>
          <w:color w:val="212121"/>
          <w:w w:val="110"/>
          <w:sz w:val="8"/>
        </w:rPr>
        <w:t>Current process: agents manually review requests,</w:t>
      </w:r>
      <w:r>
        <w:rPr>
          <w:color w:val="212121"/>
          <w:spacing w:val="40"/>
          <w:w w:val="110"/>
          <w:sz w:val="8"/>
        </w:rPr>
        <w:t xml:space="preserve"> </w:t>
      </w:r>
      <w:r>
        <w:rPr>
          <w:color w:val="212121"/>
          <w:w w:val="110"/>
          <w:sz w:val="8"/>
        </w:rPr>
        <w:t>assign the category and inform callers.</w:t>
      </w:r>
    </w:p>
    <w:p w14:paraId="177DAD22">
      <w:pPr>
        <w:pStyle w:val="11"/>
        <w:spacing w:after="0" w:line="285" w:lineRule="auto"/>
        <w:jc w:val="left"/>
        <w:rPr>
          <w:sz w:val="6"/>
        </w:rPr>
        <w:sectPr>
          <w:type w:val="continuous"/>
          <w:pgSz w:w="11910" w:h="16850"/>
          <w:pgMar w:top="240" w:right="1417" w:bottom="0" w:left="1417" w:header="720" w:footer="720" w:gutter="0"/>
          <w:cols w:equalWidth="0" w:num="3">
            <w:col w:w="2850" w:space="40"/>
            <w:col w:w="2631" w:space="39"/>
            <w:col w:w="3516"/>
          </w:cols>
        </w:sectPr>
      </w:pPr>
    </w:p>
    <w:p w14:paraId="56504821">
      <w:pPr>
        <w:spacing w:before="86" w:line="240" w:lineRule="auto"/>
        <w:rPr>
          <w:sz w:val="22"/>
        </w:rPr>
      </w:pPr>
    </w:p>
    <w:p w14:paraId="7E767C51">
      <w:pPr>
        <w:spacing w:before="0"/>
        <w:ind w:left="24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References:</w:t>
      </w:r>
    </w:p>
    <w:p w14:paraId="45271139">
      <w:pPr>
        <w:pStyle w:val="11"/>
        <w:numPr>
          <w:ilvl w:val="0"/>
          <w:numId w:val="8"/>
        </w:numPr>
        <w:tabs>
          <w:tab w:val="left" w:pos="601"/>
        </w:tabs>
        <w:spacing w:before="155" w:after="0" w:line="240" w:lineRule="auto"/>
        <w:ind w:left="601" w:right="0" w:hanging="217"/>
        <w:jc w:val="left"/>
        <w:rPr>
          <w:rFonts w:ascii="Calibri"/>
          <w:sz w:val="22"/>
        </w:rPr>
      </w:pPr>
      <w:r>
        <w:fldChar w:fldCharType="begin"/>
      </w:r>
      <w:r>
        <w:instrText xml:space="preserve"> HYPERLINK "https://www.ideahackers.network/problem-solution-fit-canvas/" \h </w:instrText>
      </w:r>
      <w:r>
        <w:fldChar w:fldCharType="separate"/>
      </w:r>
      <w:r>
        <w:rPr>
          <w:rFonts w:ascii="Calibri"/>
          <w:color w:val="0462C1"/>
          <w:spacing w:val="-2"/>
          <w:sz w:val="22"/>
        </w:rPr>
        <w:t>https://www.ideahackers.network/problem-solution-fit-canvas/</w:t>
      </w:r>
      <w:r>
        <w:rPr>
          <w:rFonts w:ascii="Calibri"/>
          <w:color w:val="0462C1"/>
          <w:spacing w:val="-2"/>
          <w:sz w:val="22"/>
        </w:rPr>
        <w:fldChar w:fldCharType="end"/>
      </w:r>
    </w:p>
    <w:p w14:paraId="0876269B">
      <w:pPr>
        <w:spacing w:line="20" w:lineRule="exact"/>
        <w:ind w:left="744" w:right="0" w:firstLine="0"/>
        <w:rPr>
          <w:rFonts w:ascii="Calibri"/>
          <w:sz w:val="2"/>
        </w:rPr>
      </w:pPr>
      <w:r>
        <w:rPr>
          <w:rFonts w:ascii="Calibri"/>
          <w:sz w:val="2"/>
        </w:rPr>
        <w:drawing>
          <wp:inline distT="0" distB="0" distL="0" distR="0">
            <wp:extent cx="3703955" cy="889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447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5E62">
      <w:pPr>
        <w:pStyle w:val="11"/>
        <w:numPr>
          <w:ilvl w:val="0"/>
          <w:numId w:val="8"/>
        </w:numPr>
        <w:tabs>
          <w:tab w:val="left" w:pos="601"/>
        </w:tabs>
        <w:spacing w:before="0" w:after="0" w:line="240" w:lineRule="auto"/>
        <w:ind w:left="601" w:right="0" w:hanging="217"/>
        <w:jc w:val="left"/>
        <w:rPr>
          <w:rFonts w:ascii="Calibri"/>
          <w:sz w:val="22"/>
        </w:rPr>
      </w:pPr>
      <w:r>
        <w:fldChar w:fldCharType="begin"/>
      </w:r>
      <w:r>
        <w:instrText xml:space="preserve"> HYPERLINK "https://medium.com/%40epicantus/problem-solution-fit-canvas-aa3dd59cb4fe" \h </w:instrText>
      </w:r>
      <w:r>
        <w:fldChar w:fldCharType="separate"/>
      </w:r>
      <w:r>
        <w:rPr>
          <w:rFonts w:ascii="Calibri"/>
          <w:color w:val="0462C1"/>
          <w:spacing w:val="-2"/>
          <w:sz w:val="22"/>
        </w:rPr>
        <w:t>https://medium.com/@epicantus/problem-solution-fit-canvas-aa3dd59cb4fe</w:t>
      </w:r>
      <w:r>
        <w:rPr>
          <w:rFonts w:ascii="Calibri"/>
          <w:color w:val="0462C1"/>
          <w:spacing w:val="-2"/>
          <w:sz w:val="22"/>
        </w:rPr>
        <w:fldChar w:fldCharType="end"/>
      </w:r>
    </w:p>
    <w:p w14:paraId="532486AD">
      <w:pPr>
        <w:spacing w:line="20" w:lineRule="exact"/>
        <w:ind w:left="744" w:right="0" w:firstLine="0"/>
        <w:rPr>
          <w:rFonts w:ascii="Calibri"/>
          <w:sz w:val="2"/>
        </w:rPr>
      </w:pPr>
      <w:r>
        <w:rPr>
          <w:rFonts w:ascii="Calibri"/>
          <w:sz w:val="2"/>
        </w:rPr>
        <w:drawing>
          <wp:inline distT="0" distB="0" distL="0" distR="0">
            <wp:extent cx="4356100" cy="889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6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10" w:h="16850"/>
      <w:pgMar w:top="240" w:right="1417" w:bottom="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536" w:hanging="36"/>
      </w:pPr>
      <w:rPr>
        <w:rFonts w:hint="default" w:ascii="Microsoft Sans Serif" w:hAnsi="Microsoft Sans Serif" w:eastAsia="Microsoft Sans Serif" w:cs="Microsoft Sans Serif"/>
        <w:spacing w:val="0"/>
        <w:w w:val="5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65" w:hanging="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91" w:hanging="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16" w:hanging="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442" w:hanging="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667" w:hanging="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93" w:hanging="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19" w:hanging="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44" w:hanging="36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8"/>
      <w:numFmt w:val="decimal"/>
      <w:lvlText w:val="%1."/>
      <w:lvlJc w:val="left"/>
      <w:pPr>
        <w:ind w:left="311" w:hanging="172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12121"/>
        <w:spacing w:val="-1"/>
        <w:w w:val="98"/>
        <w:position w:val="1"/>
        <w:sz w:val="16"/>
        <w:szCs w:val="16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343" w:hanging="203"/>
        <w:jc w:val="left"/>
      </w:pPr>
      <w:rPr>
        <w:rFonts w:hint="default" w:ascii="Roboto" w:hAnsi="Roboto" w:eastAsia="Roboto" w:cs="Roboto"/>
        <w:b/>
        <w:bCs/>
        <w:i w:val="0"/>
        <w:iCs w:val="0"/>
        <w:color w:val="6A6A6A"/>
        <w:spacing w:val="0"/>
        <w:w w:val="99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0" w:hanging="191"/>
      </w:pPr>
      <w:rPr>
        <w:rFonts w:hint="default" w:ascii="Microsoft Sans Serif" w:hAnsi="Microsoft Sans Serif" w:eastAsia="Microsoft Sans Serif" w:cs="Microsoft Sans Serif"/>
        <w:spacing w:val="0"/>
        <w:w w:val="111"/>
        <w:lang w:val="en-US" w:eastAsia="en-US" w:bidi="ar-SA"/>
      </w:rPr>
    </w:lvl>
    <w:lvl w:ilvl="3" w:tentative="0">
      <w:start w:val="0"/>
      <w:numFmt w:val="bullet"/>
      <w:lvlText w:val="❑"/>
      <w:lvlJc w:val="left"/>
      <w:pPr>
        <w:ind w:left="601" w:hanging="21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-267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-1133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-1999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2865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3731" w:hanging="218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5"/>
      <w:numFmt w:val="decimal"/>
      <w:lvlText w:val="%1."/>
      <w:lvlJc w:val="left"/>
      <w:pPr>
        <w:ind w:left="311" w:hanging="172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12121"/>
        <w:spacing w:val="-1"/>
        <w:w w:val="98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0" w:hanging="191"/>
      </w:pPr>
      <w:rPr>
        <w:rFonts w:hint="default" w:ascii="Microsoft Sans Serif" w:hAnsi="Microsoft Sans Serif" w:eastAsia="Microsoft Sans Serif" w:cs="Microsoft Sans Serif"/>
        <w:spacing w:val="0"/>
        <w:w w:val="7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-314" w:hanging="1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-947" w:hanging="1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-1580" w:hanging="1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-2213" w:hanging="1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-2846" w:hanging="1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3479" w:hanging="1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4112" w:hanging="191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1" w:hanging="172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12121"/>
        <w:spacing w:val="-1"/>
        <w:w w:val="98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4" w:hanging="1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89" w:hanging="1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74" w:hanging="1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59" w:hanging="1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44" w:hanging="1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28" w:hanging="1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13" w:hanging="1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798" w:hanging="172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404" w:hanging="36"/>
      </w:pPr>
      <w:rPr>
        <w:rFonts w:hint="default" w:ascii="Microsoft Sans Serif" w:hAnsi="Microsoft Sans Serif" w:eastAsia="Microsoft Sans Serif" w:cs="Microsoft Sans Serif"/>
        <w:spacing w:val="0"/>
        <w:w w:val="5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36" w:hanging="3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12121"/>
        <w:spacing w:val="0"/>
        <w:w w:val="67"/>
        <w:sz w:val="6"/>
        <w:szCs w:val="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67" w:hanging="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" w:hanging="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1" w:hanging="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8" w:hanging="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5" w:hanging="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2" w:hanging="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" w:hanging="36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380" w:hanging="36"/>
      </w:pPr>
      <w:rPr>
        <w:rFonts w:hint="default" w:ascii="Microsoft Sans Serif" w:hAnsi="Microsoft Sans Serif" w:eastAsia="Microsoft Sans Serif" w:cs="Microsoft Sans Serif"/>
        <w:spacing w:val="0"/>
        <w:w w:val="5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36" w:hanging="36"/>
      </w:pPr>
      <w:rPr>
        <w:rFonts w:hint="default" w:ascii="Microsoft Sans Serif" w:hAnsi="Microsoft Sans Serif" w:eastAsia="Microsoft Sans Serif" w:cs="Microsoft Sans Serif"/>
        <w:spacing w:val="0"/>
        <w:w w:val="5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" w:hanging="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-190" w:hanging="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-555" w:hanging="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-920" w:hanging="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-1285" w:hanging="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1649" w:hanging="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2014" w:hanging="36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270" w:hanging="191"/>
      </w:pPr>
      <w:rPr>
        <w:rFonts w:hint="default" w:ascii="Microsoft Sans Serif" w:hAnsi="Microsoft Sans Serif" w:eastAsia="Microsoft Sans Serif" w:cs="Microsoft Sans Serif"/>
        <w:spacing w:val="0"/>
        <w:w w:val="1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20" w:hanging="19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61" w:hanging="1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01" w:hanging="1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42" w:hanging="1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83" w:hanging="1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923" w:hanging="1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64" w:hanging="1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805" w:hanging="191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601" w:hanging="2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7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5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38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3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21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88B6E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9"/>
      <w:ind w:left="2966" w:right="2640" w:firstLine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4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ind w:left="140"/>
      <w:outlineLvl w:val="3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96"/>
      <w:ind w:left="309" w:hanging="169"/>
      <w:outlineLvl w:val="4"/>
    </w:pPr>
    <w:rPr>
      <w:rFonts w:ascii="Roboto" w:hAnsi="Roboto" w:eastAsia="Roboto" w:cs="Roboto"/>
      <w:sz w:val="16"/>
      <w:szCs w:val="16"/>
      <w:lang w:val="en-US" w:eastAsia="en-US" w:bidi="ar-SA"/>
    </w:rPr>
  </w:style>
  <w:style w:type="paragraph" w:styleId="6">
    <w:name w:val="heading 5"/>
    <w:basedOn w:val="1"/>
    <w:qFormat/>
    <w:uiPriority w:val="1"/>
    <w:pPr>
      <w:ind w:left="342" w:hanging="202"/>
      <w:outlineLvl w:val="5"/>
    </w:pPr>
    <w:rPr>
      <w:rFonts w:ascii="Roboto" w:hAnsi="Roboto" w:eastAsia="Roboto" w:cs="Roboto"/>
      <w:b/>
      <w:bCs/>
      <w:sz w:val="12"/>
      <w:szCs w:val="1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Roboto" w:hAnsi="Roboto" w:eastAsia="Roboto" w:cs="Roboto"/>
      <w:sz w:val="12"/>
      <w:szCs w:val="1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270" w:hanging="189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1067</Words>
  <Characters>6064</Characters>
  <TotalTime>0</TotalTime>
  <ScaleCrop>false</ScaleCrop>
  <LinksUpToDate>false</LinksUpToDate>
  <CharactersWithSpaces>7031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2026-10-03T17:11:00Z</dcterms:created>
  <dc:creator>KIRUBAKARAN</dc:creator>
  <cp:lastModifiedBy>Vijay kumar Paliwal</cp:lastModifiedBy>
  <dcterms:modified xsi:type="dcterms:W3CDTF">2026-10-03T17:13:00Z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F665CD7C4D534E26987E793D5F7A5B3C_12</vt:lpwstr>
  </property>
</Properties>
</file>