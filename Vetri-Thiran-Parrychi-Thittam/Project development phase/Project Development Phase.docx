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E3C6A3">
      <w:pPr>
        <w:pStyle w:val="3"/>
        <w:spacing w:line="259" w:lineRule="auto"/>
      </w:pPr>
      <w:r>
        <w:t>Project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Phase Model Performance Test</w:t>
      </w:r>
    </w:p>
    <w:p w14:paraId="3D0801C4">
      <w:pPr>
        <w:pStyle w:val="7"/>
        <w:spacing w:before="43"/>
        <w:rPr>
          <w:b/>
          <w:sz w:val="20"/>
        </w:rPr>
      </w:pPr>
    </w:p>
    <w:tbl>
      <w:tblPr>
        <w:tblStyle w:val="6"/>
        <w:tblW w:w="0" w:type="auto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9"/>
        <w:gridCol w:w="4508"/>
      </w:tblGrid>
      <w:tr w14:paraId="697766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509" w:type="dxa"/>
          </w:tcPr>
          <w:p w14:paraId="6166F364">
            <w:pPr>
              <w:pStyle w:val="10"/>
              <w:spacing w:before="2" w:line="247" w:lineRule="exact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08" w:type="dxa"/>
          </w:tcPr>
          <w:p w14:paraId="4B1A78BF">
            <w:pPr>
              <w:pStyle w:val="10"/>
              <w:spacing w:before="2" w:line="247" w:lineRule="exact"/>
              <w:ind w:left="110"/>
              <w:rPr>
                <w:sz w:val="22"/>
              </w:rPr>
            </w:pPr>
            <w:r>
              <w:rPr>
                <w:sz w:val="22"/>
              </w:rPr>
              <w:t>30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September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2026</w:t>
            </w:r>
          </w:p>
        </w:tc>
      </w:tr>
      <w:tr w14:paraId="543109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509" w:type="dxa"/>
          </w:tcPr>
          <w:p w14:paraId="64F72584">
            <w:pPr>
              <w:pStyle w:val="10"/>
              <w:spacing w:before="1" w:line="247" w:lineRule="exact"/>
              <w:ind w:left="110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08" w:type="dxa"/>
          </w:tcPr>
          <w:p w14:paraId="7512344A">
            <w:pPr>
              <w:pStyle w:val="10"/>
              <w:spacing w:before="1" w:line="247" w:lineRule="exact"/>
              <w:ind w:left="110"/>
              <w:rPr>
                <w:rFonts w:hint="default"/>
                <w:sz w:val="22"/>
                <w:lang w:val="en-US"/>
              </w:rPr>
            </w:pPr>
            <w:r>
              <w:rPr>
                <w:spacing w:val="-2"/>
                <w:sz w:val="22"/>
              </w:rPr>
              <w:t>SWTID-2026-</w:t>
            </w:r>
            <w:r>
              <w:rPr>
                <w:spacing w:val="-4"/>
                <w:sz w:val="22"/>
              </w:rPr>
              <w:t>7</w:t>
            </w:r>
            <w:r>
              <w:rPr>
                <w:rFonts w:hint="default"/>
                <w:spacing w:val="-4"/>
                <w:sz w:val="22"/>
                <w:lang w:val="en-US"/>
              </w:rPr>
              <w:t>613</w:t>
            </w:r>
          </w:p>
        </w:tc>
      </w:tr>
      <w:tr w14:paraId="2F047B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509" w:type="dxa"/>
          </w:tcPr>
          <w:p w14:paraId="2EC4DE5B">
            <w:pPr>
              <w:pStyle w:val="10"/>
              <w:spacing w:before="1" w:line="247" w:lineRule="exact"/>
              <w:ind w:left="110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08" w:type="dxa"/>
          </w:tcPr>
          <w:p w14:paraId="296E30F9">
            <w:pPr>
              <w:pStyle w:val="10"/>
              <w:spacing w:before="1" w:line="247" w:lineRule="exact"/>
              <w:ind w:left="110"/>
              <w:rPr>
                <w:sz w:val="22"/>
              </w:rPr>
            </w:pPr>
            <w:r>
              <w:rPr>
                <w:sz w:val="22"/>
              </w:rPr>
              <w:t>Auto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Ticket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Classification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using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Flow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Designer</w:t>
            </w:r>
          </w:p>
        </w:tc>
      </w:tr>
      <w:tr w14:paraId="737E79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509" w:type="dxa"/>
          </w:tcPr>
          <w:p w14:paraId="2F05F2F9">
            <w:pPr>
              <w:pStyle w:val="10"/>
              <w:spacing w:before="1" w:line="247" w:lineRule="exact"/>
              <w:ind w:left="110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2"/>
                <w:sz w:val="22"/>
              </w:rPr>
              <w:t xml:space="preserve"> Marks</w:t>
            </w:r>
          </w:p>
        </w:tc>
        <w:tc>
          <w:tcPr>
            <w:tcW w:w="4508" w:type="dxa"/>
          </w:tcPr>
          <w:p w14:paraId="35562F0C">
            <w:pPr>
              <w:pStyle w:val="10"/>
              <w:spacing w:before="1" w:line="247" w:lineRule="exact"/>
              <w:ind w:left="110"/>
              <w:rPr>
                <w:sz w:val="22"/>
              </w:rPr>
            </w:pPr>
            <w:r>
              <w:rPr>
                <w:sz w:val="22"/>
              </w:rPr>
              <w:t>10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 w14:paraId="7C322F2E">
      <w:pPr>
        <w:pStyle w:val="7"/>
        <w:spacing w:before="191"/>
        <w:rPr>
          <w:b/>
        </w:rPr>
      </w:pPr>
    </w:p>
    <w:p w14:paraId="11A53BE2">
      <w:pPr>
        <w:pStyle w:val="4"/>
      </w:pPr>
      <w:r>
        <w:t>Model</w:t>
      </w:r>
      <w:r>
        <w:rPr>
          <w:spacing w:val="-10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rPr>
          <w:spacing w:val="-2"/>
        </w:rPr>
        <w:t>Testing:</w:t>
      </w:r>
    </w:p>
    <w:p w14:paraId="555D9733">
      <w:pPr>
        <w:pStyle w:val="7"/>
      </w:pPr>
      <w:r>
        <w:t>Project</w:t>
      </w:r>
      <w:r>
        <w:rPr>
          <w:spacing w:val="-10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fill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rPr>
          <w:spacing w:val="-2"/>
        </w:rPr>
        <w:t>template.</w:t>
      </w:r>
    </w:p>
    <w:p w14:paraId="5DE2114D">
      <w:pPr>
        <w:pStyle w:val="7"/>
        <w:spacing w:before="0"/>
        <w:rPr>
          <w:sz w:val="14"/>
        </w:rPr>
      </w:pPr>
    </w:p>
    <w:tbl>
      <w:tblPr>
        <w:tblStyle w:val="6"/>
        <w:tblW w:w="0" w:type="auto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5"/>
        <w:gridCol w:w="2401"/>
        <w:gridCol w:w="3361"/>
        <w:gridCol w:w="2852"/>
      </w:tblGrid>
      <w:tr w14:paraId="34F06C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735" w:type="dxa"/>
          </w:tcPr>
          <w:p w14:paraId="7C7CD5BC">
            <w:pPr>
              <w:pStyle w:val="10"/>
              <w:spacing w:before="1"/>
              <w:ind w:right="127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S.No.</w:t>
            </w:r>
          </w:p>
        </w:tc>
        <w:tc>
          <w:tcPr>
            <w:tcW w:w="2401" w:type="dxa"/>
          </w:tcPr>
          <w:p w14:paraId="0FC88948">
            <w:pPr>
              <w:pStyle w:val="10"/>
              <w:spacing w:before="1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Parameter</w:t>
            </w:r>
          </w:p>
        </w:tc>
        <w:tc>
          <w:tcPr>
            <w:tcW w:w="3361" w:type="dxa"/>
          </w:tcPr>
          <w:p w14:paraId="15760C2B">
            <w:pPr>
              <w:pStyle w:val="10"/>
              <w:spacing w:before="1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Values</w:t>
            </w:r>
          </w:p>
        </w:tc>
        <w:tc>
          <w:tcPr>
            <w:tcW w:w="2852" w:type="dxa"/>
          </w:tcPr>
          <w:p w14:paraId="248C64D5">
            <w:pPr>
              <w:pStyle w:val="10"/>
              <w:spacing w:before="1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Screenshot</w:t>
            </w:r>
          </w:p>
        </w:tc>
      </w:tr>
      <w:tr w14:paraId="5D4147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8" w:hRule="atLeast"/>
        </w:trPr>
        <w:tc>
          <w:tcPr>
            <w:tcW w:w="735" w:type="dxa"/>
          </w:tcPr>
          <w:p w14:paraId="79DDE73D">
            <w:pPr>
              <w:pStyle w:val="10"/>
              <w:spacing w:before="6"/>
              <w:ind w:right="16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2401" w:type="dxa"/>
          </w:tcPr>
          <w:p w14:paraId="6571B2A5">
            <w:pPr>
              <w:pStyle w:val="10"/>
              <w:spacing w:before="1"/>
              <w:ind w:left="110"/>
              <w:rPr>
                <w:sz w:val="22"/>
              </w:rPr>
            </w:pPr>
            <w:r>
              <w:rPr>
                <w:color w:val="212121"/>
                <w:spacing w:val="-2"/>
                <w:sz w:val="22"/>
              </w:rPr>
              <w:t>Metrics</w:t>
            </w:r>
          </w:p>
        </w:tc>
        <w:tc>
          <w:tcPr>
            <w:tcW w:w="3361" w:type="dxa"/>
          </w:tcPr>
          <w:p w14:paraId="523DFB88">
            <w:pPr>
              <w:pStyle w:val="10"/>
              <w:spacing w:before="41" w:line="228" w:lineRule="auto"/>
              <w:ind w:left="50" w:right="63"/>
              <w:rPr>
                <w:sz w:val="15"/>
              </w:rPr>
            </w:pPr>
            <w:r>
              <w:rPr>
                <w:color w:val="1E1E1E"/>
                <w:sz w:val="15"/>
              </w:rPr>
              <w:t>Regression</w:t>
            </w:r>
            <w:r>
              <w:rPr>
                <w:color w:val="1E1E1E"/>
                <w:spacing w:val="-9"/>
                <w:sz w:val="15"/>
              </w:rPr>
              <w:t xml:space="preserve"> </w:t>
            </w:r>
            <w:r>
              <w:rPr>
                <w:color w:val="1E1E1E"/>
                <w:sz w:val="15"/>
              </w:rPr>
              <w:t>Model:</w:t>
            </w:r>
            <w:r>
              <w:rPr>
                <w:color w:val="1E1E1E"/>
                <w:spacing w:val="-8"/>
                <w:sz w:val="15"/>
              </w:rPr>
              <w:t xml:space="preserve"> </w:t>
            </w:r>
            <w:r>
              <w:rPr>
                <w:color w:val="1E1E1E"/>
                <w:sz w:val="15"/>
              </w:rPr>
              <w:t>Not</w:t>
            </w:r>
            <w:r>
              <w:rPr>
                <w:color w:val="1E1E1E"/>
                <w:spacing w:val="-9"/>
                <w:sz w:val="15"/>
              </w:rPr>
              <w:t xml:space="preserve"> </w:t>
            </w:r>
            <w:r>
              <w:rPr>
                <w:color w:val="1E1E1E"/>
                <w:sz w:val="15"/>
              </w:rPr>
              <w:t>applicable</w:t>
            </w:r>
            <w:r>
              <w:rPr>
                <w:color w:val="1E1E1E"/>
                <w:spacing w:val="-8"/>
                <w:sz w:val="15"/>
              </w:rPr>
              <w:t xml:space="preserve"> </w:t>
            </w:r>
            <w:r>
              <w:rPr>
                <w:color w:val="1E1E1E"/>
                <w:sz w:val="15"/>
              </w:rPr>
              <w:t>(rule-based</w:t>
            </w:r>
            <w:r>
              <w:rPr>
                <w:color w:val="1E1E1E"/>
                <w:spacing w:val="40"/>
                <w:sz w:val="15"/>
              </w:rPr>
              <w:t xml:space="preserve"> </w:t>
            </w:r>
            <w:r>
              <w:rPr>
                <w:color w:val="1E1E1E"/>
                <w:sz w:val="15"/>
              </w:rPr>
              <w:t>solution, no ML model).</w:t>
            </w:r>
          </w:p>
          <w:p w14:paraId="27010386">
            <w:pPr>
              <w:pStyle w:val="10"/>
              <w:spacing w:before="1" w:line="228" w:lineRule="auto"/>
              <w:ind w:left="50" w:right="63"/>
              <w:rPr>
                <w:sz w:val="15"/>
              </w:rPr>
            </w:pPr>
            <w:r>
              <w:rPr>
                <w:color w:val="1E1E1E"/>
                <w:sz w:val="15"/>
              </w:rPr>
              <w:t>Classification Model: Rule-based keyword</w:t>
            </w:r>
            <w:r>
              <w:rPr>
                <w:color w:val="1E1E1E"/>
                <w:spacing w:val="40"/>
                <w:sz w:val="15"/>
              </w:rPr>
              <w:t xml:space="preserve"> </w:t>
            </w:r>
            <w:r>
              <w:rPr>
                <w:color w:val="1E1E1E"/>
                <w:sz w:val="15"/>
              </w:rPr>
              <w:t>classification</w:t>
            </w:r>
            <w:r>
              <w:rPr>
                <w:color w:val="1E1E1E"/>
                <w:spacing w:val="-5"/>
                <w:sz w:val="15"/>
              </w:rPr>
              <w:t xml:space="preserve"> </w:t>
            </w:r>
            <w:r>
              <w:rPr>
                <w:color w:val="1E1E1E"/>
                <w:sz w:val="15"/>
              </w:rPr>
              <w:t>using</w:t>
            </w:r>
            <w:r>
              <w:rPr>
                <w:color w:val="1E1E1E"/>
                <w:spacing w:val="-5"/>
                <w:sz w:val="15"/>
              </w:rPr>
              <w:t xml:space="preserve"> </w:t>
            </w:r>
            <w:r>
              <w:rPr>
                <w:color w:val="1E1E1E"/>
                <w:sz w:val="15"/>
              </w:rPr>
              <w:t>Flow</w:t>
            </w:r>
            <w:r>
              <w:rPr>
                <w:color w:val="1E1E1E"/>
                <w:spacing w:val="-5"/>
                <w:sz w:val="15"/>
              </w:rPr>
              <w:t xml:space="preserve"> </w:t>
            </w:r>
            <w:r>
              <w:rPr>
                <w:color w:val="1E1E1E"/>
                <w:sz w:val="15"/>
              </w:rPr>
              <w:t>Designer</w:t>
            </w:r>
            <w:r>
              <w:rPr>
                <w:color w:val="1E1E1E"/>
                <w:spacing w:val="-5"/>
                <w:sz w:val="15"/>
              </w:rPr>
              <w:t xml:space="preserve"> </w:t>
            </w:r>
            <w:r>
              <w:rPr>
                <w:color w:val="1E1E1E"/>
                <w:sz w:val="15"/>
              </w:rPr>
              <w:t>(If</w:t>
            </w:r>
            <w:r>
              <w:rPr>
                <w:color w:val="1E1E1E"/>
                <w:spacing w:val="-5"/>
                <w:sz w:val="15"/>
              </w:rPr>
              <w:t xml:space="preserve"> </w:t>
            </w:r>
            <w:r>
              <w:rPr>
                <w:color w:val="1E1E1E"/>
                <w:sz w:val="15"/>
              </w:rPr>
              <w:t>/</w:t>
            </w:r>
            <w:r>
              <w:rPr>
                <w:color w:val="1E1E1E"/>
                <w:spacing w:val="-5"/>
                <w:sz w:val="15"/>
              </w:rPr>
              <w:t xml:space="preserve"> </w:t>
            </w:r>
            <w:r>
              <w:rPr>
                <w:color w:val="1E1E1E"/>
                <w:sz w:val="15"/>
              </w:rPr>
              <w:t>Else</w:t>
            </w:r>
            <w:r>
              <w:rPr>
                <w:color w:val="1E1E1E"/>
                <w:spacing w:val="-5"/>
                <w:sz w:val="15"/>
              </w:rPr>
              <w:t xml:space="preserve"> </w:t>
            </w:r>
            <w:r>
              <w:rPr>
                <w:color w:val="1E1E1E"/>
                <w:sz w:val="15"/>
              </w:rPr>
              <w:t>If</w:t>
            </w:r>
            <w:r>
              <w:rPr>
                <w:color w:val="1E1E1E"/>
                <w:spacing w:val="-5"/>
                <w:sz w:val="15"/>
              </w:rPr>
              <w:t xml:space="preserve"> </w:t>
            </w:r>
            <w:r>
              <w:rPr>
                <w:color w:val="1E1E1E"/>
                <w:sz w:val="15"/>
              </w:rPr>
              <w:t>on</w:t>
            </w:r>
            <w:r>
              <w:rPr>
                <w:color w:val="1E1E1E"/>
                <w:spacing w:val="-5"/>
                <w:sz w:val="15"/>
              </w:rPr>
              <w:t xml:space="preserve"> </w:t>
            </w:r>
            <w:r>
              <w:rPr>
                <w:color w:val="1E1E1E"/>
                <w:sz w:val="15"/>
              </w:rPr>
              <w:t>Short</w:t>
            </w:r>
            <w:r>
              <w:rPr>
                <w:color w:val="1E1E1E"/>
                <w:spacing w:val="40"/>
                <w:sz w:val="15"/>
              </w:rPr>
              <w:t xml:space="preserve"> </w:t>
            </w:r>
            <w:r>
              <w:rPr>
                <w:color w:val="1E1E1E"/>
                <w:sz w:val="15"/>
              </w:rPr>
              <w:t>Description). Confusion Matrix, Accuracy Score and</w:t>
            </w:r>
            <w:r>
              <w:rPr>
                <w:color w:val="1E1E1E"/>
                <w:spacing w:val="40"/>
                <w:sz w:val="15"/>
              </w:rPr>
              <w:t xml:space="preserve"> </w:t>
            </w:r>
            <w:r>
              <w:rPr>
                <w:color w:val="1E1E1E"/>
                <w:sz w:val="15"/>
              </w:rPr>
              <w:t>Classification Report: Not applicable. Verified with 2</w:t>
            </w:r>
            <w:r>
              <w:rPr>
                <w:color w:val="1E1E1E"/>
                <w:spacing w:val="40"/>
                <w:sz w:val="15"/>
              </w:rPr>
              <w:t xml:space="preserve"> </w:t>
            </w:r>
            <w:r>
              <w:rPr>
                <w:color w:val="1E1E1E"/>
                <w:sz w:val="15"/>
              </w:rPr>
              <w:t>test scenarios (Wi-Fi, Projector) - both classified as</w:t>
            </w:r>
            <w:r>
              <w:rPr>
                <w:color w:val="1E1E1E"/>
                <w:spacing w:val="40"/>
                <w:sz w:val="15"/>
              </w:rPr>
              <w:t xml:space="preserve"> </w:t>
            </w:r>
            <w:r>
              <w:rPr>
                <w:color w:val="1E1E1E"/>
                <w:spacing w:val="-2"/>
                <w:sz w:val="15"/>
              </w:rPr>
              <w:t>expected.</w:t>
            </w:r>
          </w:p>
        </w:tc>
        <w:tc>
          <w:tcPr>
            <w:tcW w:w="2852" w:type="dxa"/>
          </w:tcPr>
          <w:p w14:paraId="5D22DEA8">
            <w:pPr>
              <w:pStyle w:val="10"/>
              <w:spacing w:before="2"/>
              <w:rPr>
                <w:sz w:val="5"/>
              </w:rPr>
            </w:pPr>
          </w:p>
          <w:p w14:paraId="737836E3">
            <w:pPr>
              <w:pStyle w:val="10"/>
              <w:ind w:left="257"/>
              <w:rPr>
                <w:sz w:val="20"/>
              </w:rPr>
            </w:pPr>
            <w:r>
              <w:rPr>
                <w:sz w:val="20"/>
              </w:rPr>
              <mc:AlternateContent>
                <mc:Choice Requires="wpg">
                  <w:drawing>
                    <wp:inline distT="0" distB="0" distL="0" distR="0">
                      <wp:extent cx="1270000" cy="952500"/>
                      <wp:effectExtent l="0" t="0" r="0" b="0"/>
                      <wp:docPr id="1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70000" cy="952500"/>
                                <a:chOff x="0" y="0"/>
                                <a:chExt cx="1270000" cy="9525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81" y="0"/>
                                  <a:ext cx="1252837" cy="463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" name="Image 3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88950"/>
                                  <a:ext cx="1270000" cy="463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75pt;width:100pt;" coordsize="1270000,952500" o:gfxdata="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k+996gDk9N+JOnanr39npb3kcMrKlpqEifuLpm8z5V/iX/AFbbWZVV9vys1dbXGaX8&#10;PFsL21ZruOSztDAIwsTLPKsG7yFkfdtxHvboq7v4q7OrduhlT5/thRRRUGo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/2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">
                      <o:lock v:ext="edit" aspectratio="f"/>
                      <v:shape id="Image 2" o:spid="_x0000_s1026" o:spt="75" type="#_x0000_t75" style="position:absolute;left:8581;top:0;height:463550;width:1252837;" filled="f" o:preferrelative="t" stroked="f" coordsize="21600,21600" o:gfxdata="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FsyVbugAAANoA&#10;AAAPAAAAAAAAAAEAIAAAACIAAABkcnMvZG93bnJldi54bWxQSwECFAAUAAAACACHTuJAMy8FnjsA&#10;AAA5AAAAEAAAAAAAAAABACAAAAAJAQAAZHJzL3NoYXBleG1sLnhtbFBLBQYAAAAABgAGAFsBAACz&#10;AwAAAAA=&#10;">
                        <v:fill on="f" focussize="0,0"/>
                        <v:stroke on="f"/>
                        <v:imagedata r:id="rId6" o:title=""/>
                        <o:lock v:ext="edit" aspectratio="f"/>
                      </v:shape>
                      <v:shape id="Image 3" o:spid="_x0000_s1026" o:spt="75" type="#_x0000_t75" style="position:absolute;left:0;top:488950;height:463550;width:1270000;" filled="f" o:preferrelative="t" stroked="f" coordsize="21600,21600" o:gfxdata="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7gzyS8AAAA&#10;2g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7"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5C6E1A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0" w:hRule="atLeast"/>
        </w:trPr>
        <w:tc>
          <w:tcPr>
            <w:tcW w:w="735" w:type="dxa"/>
          </w:tcPr>
          <w:p w14:paraId="1C992BD5">
            <w:pPr>
              <w:pStyle w:val="10"/>
              <w:spacing w:before="6"/>
              <w:ind w:right="16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2401" w:type="dxa"/>
          </w:tcPr>
          <w:p w14:paraId="4586C94C">
            <w:pPr>
              <w:pStyle w:val="10"/>
              <w:spacing w:before="1"/>
              <w:ind w:left="110"/>
              <w:rPr>
                <w:sz w:val="22"/>
              </w:rPr>
            </w:pPr>
            <w:r>
              <w:rPr>
                <w:color w:val="212121"/>
                <w:sz w:val="22"/>
              </w:rPr>
              <w:t>Tune</w:t>
            </w:r>
            <w:r>
              <w:rPr>
                <w:color w:val="212121"/>
                <w:spacing w:val="-6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>the</w:t>
            </w:r>
            <w:r>
              <w:rPr>
                <w:color w:val="212121"/>
                <w:spacing w:val="-6"/>
                <w:sz w:val="22"/>
              </w:rPr>
              <w:t xml:space="preserve"> </w:t>
            </w:r>
            <w:r>
              <w:rPr>
                <w:color w:val="212121"/>
                <w:spacing w:val="-2"/>
                <w:sz w:val="22"/>
              </w:rPr>
              <w:t>Model</w:t>
            </w:r>
          </w:p>
        </w:tc>
        <w:tc>
          <w:tcPr>
            <w:tcW w:w="3361" w:type="dxa"/>
          </w:tcPr>
          <w:p w14:paraId="30D429A3">
            <w:pPr>
              <w:pStyle w:val="10"/>
              <w:spacing w:before="41" w:line="228" w:lineRule="auto"/>
              <w:ind w:left="50"/>
              <w:rPr>
                <w:sz w:val="14"/>
              </w:rPr>
            </w:pPr>
            <w:r>
              <w:rPr>
                <w:color w:val="1E1E1E"/>
                <w:sz w:val="14"/>
              </w:rPr>
              <w:t>Hyperparameter</w:t>
            </w:r>
            <w:r>
              <w:rPr>
                <w:color w:val="1E1E1E"/>
                <w:spacing w:val="-8"/>
                <w:sz w:val="14"/>
              </w:rPr>
              <w:t xml:space="preserve"> </w:t>
            </w:r>
            <w:r>
              <w:rPr>
                <w:color w:val="1E1E1E"/>
                <w:sz w:val="14"/>
              </w:rPr>
              <w:t>Tuning</w:t>
            </w:r>
            <w:r>
              <w:rPr>
                <w:color w:val="1E1E1E"/>
                <w:spacing w:val="-8"/>
                <w:sz w:val="14"/>
              </w:rPr>
              <w:t xml:space="preserve"> </w:t>
            </w:r>
            <w:r>
              <w:rPr>
                <w:color w:val="1E1E1E"/>
                <w:sz w:val="14"/>
              </w:rPr>
              <w:t>-</w:t>
            </w:r>
            <w:r>
              <w:rPr>
                <w:color w:val="1E1E1E"/>
                <w:spacing w:val="-8"/>
                <w:sz w:val="14"/>
              </w:rPr>
              <w:t xml:space="preserve"> </w:t>
            </w:r>
            <w:r>
              <w:rPr>
                <w:color w:val="1E1E1E"/>
                <w:sz w:val="14"/>
              </w:rPr>
              <w:t>Not</w:t>
            </w:r>
            <w:r>
              <w:rPr>
                <w:color w:val="1E1E1E"/>
                <w:spacing w:val="-8"/>
                <w:sz w:val="14"/>
              </w:rPr>
              <w:t xml:space="preserve"> </w:t>
            </w:r>
            <w:r>
              <w:rPr>
                <w:color w:val="1E1E1E"/>
                <w:sz w:val="14"/>
              </w:rPr>
              <w:t>applicable</w:t>
            </w:r>
            <w:r>
              <w:rPr>
                <w:color w:val="1E1E1E"/>
                <w:spacing w:val="-8"/>
                <w:sz w:val="14"/>
              </w:rPr>
              <w:t xml:space="preserve"> </w:t>
            </w:r>
            <w:r>
              <w:rPr>
                <w:color w:val="1E1E1E"/>
                <w:sz w:val="14"/>
              </w:rPr>
              <w:t>(no</w:t>
            </w:r>
            <w:r>
              <w:rPr>
                <w:color w:val="1E1E1E"/>
                <w:spacing w:val="-8"/>
                <w:sz w:val="14"/>
              </w:rPr>
              <w:t xml:space="preserve"> </w:t>
            </w:r>
            <w:r>
              <w:rPr>
                <w:color w:val="1E1E1E"/>
                <w:sz w:val="14"/>
              </w:rPr>
              <w:t>ML</w:t>
            </w:r>
            <w:r>
              <w:rPr>
                <w:color w:val="1E1E1E"/>
                <w:spacing w:val="-8"/>
                <w:sz w:val="14"/>
              </w:rPr>
              <w:t xml:space="preserve"> </w:t>
            </w:r>
            <w:r>
              <w:rPr>
                <w:color w:val="1E1E1E"/>
                <w:sz w:val="14"/>
              </w:rPr>
              <w:t>model).</w:t>
            </w:r>
            <w:r>
              <w:rPr>
                <w:color w:val="1E1E1E"/>
                <w:spacing w:val="40"/>
                <w:sz w:val="14"/>
              </w:rPr>
              <w:t xml:space="preserve"> </w:t>
            </w:r>
            <w:r>
              <w:rPr>
                <w:color w:val="1E1E1E"/>
                <w:sz w:val="14"/>
              </w:rPr>
              <w:t>Validation Method - Functional testing with sample</w:t>
            </w:r>
            <w:r>
              <w:rPr>
                <w:color w:val="1E1E1E"/>
                <w:spacing w:val="40"/>
                <w:sz w:val="14"/>
              </w:rPr>
              <w:t xml:space="preserve"> </w:t>
            </w:r>
            <w:r>
              <w:rPr>
                <w:color w:val="1E1E1E"/>
                <w:sz w:val="14"/>
              </w:rPr>
              <w:t>tickets; confirmation email checked in System Logs &gt;</w:t>
            </w:r>
            <w:r>
              <w:rPr>
                <w:color w:val="1E1E1E"/>
                <w:spacing w:val="40"/>
                <w:sz w:val="14"/>
              </w:rPr>
              <w:t xml:space="preserve"> </w:t>
            </w:r>
            <w:r>
              <w:rPr>
                <w:color w:val="1E1E1E"/>
                <w:spacing w:val="-2"/>
                <w:sz w:val="14"/>
              </w:rPr>
              <w:t>Emails.</w:t>
            </w:r>
          </w:p>
        </w:tc>
        <w:tc>
          <w:tcPr>
            <w:tcW w:w="2852" w:type="dxa"/>
          </w:tcPr>
          <w:p w14:paraId="2484E2A8">
            <w:pPr>
              <w:pStyle w:val="10"/>
              <w:spacing w:before="5"/>
              <w:rPr>
                <w:sz w:val="16"/>
              </w:rPr>
            </w:pPr>
          </w:p>
          <w:p w14:paraId="7C6775C8">
            <w:pPr>
              <w:pStyle w:val="10"/>
              <w:ind w:left="7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523365" cy="245745"/>
                  <wp:effectExtent l="0" t="0" r="0" b="0"/>
                  <wp:docPr id="4" name="Imag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999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7E4F2D">
      <w:pPr>
        <w:pStyle w:val="10"/>
        <w:spacing w:after="0"/>
        <w:rPr>
          <w:sz w:val="20"/>
        </w:rPr>
        <w:sectPr>
          <w:type w:val="continuous"/>
          <w:pgSz w:w="12240" w:h="15840"/>
          <w:pgMar w:top="1420" w:right="1080" w:bottom="280" w:left="1440" w:header="720" w:footer="720" w:gutter="0"/>
          <w:cols w:space="720" w:num="1"/>
        </w:sectPr>
      </w:pPr>
    </w:p>
    <w:p w14:paraId="72FABE14">
      <w:pPr>
        <w:pStyle w:val="3"/>
        <w:spacing w:before="91"/>
        <w:ind w:left="0" w:right="365"/>
        <w:rPr>
          <w:rFonts w:ascii="Arial"/>
        </w:rPr>
      </w:pPr>
      <w:bookmarkStart w:id="0" w:name="Functional &amp; Performance Testing Templat"/>
      <w:bookmarkEnd w:id="0"/>
      <w:r>
        <w:rPr>
          <w:rFonts w:ascii="Arial"/>
        </w:rPr>
        <w:t>Functional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&amp;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Performance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Testing</w:t>
      </w:r>
      <w:r>
        <w:rPr>
          <w:rFonts w:ascii="Arial"/>
          <w:spacing w:val="-7"/>
        </w:rPr>
        <w:t xml:space="preserve"> </w:t>
      </w:r>
      <w:r>
        <w:rPr>
          <w:rFonts w:ascii="Arial"/>
          <w:spacing w:val="-2"/>
        </w:rPr>
        <w:t>Template</w:t>
      </w:r>
    </w:p>
    <w:p w14:paraId="0A84E73F">
      <w:pPr>
        <w:spacing w:before="172"/>
        <w:ind w:left="0" w:right="359" w:firstLine="0"/>
        <w:jc w:val="center"/>
        <w:rPr>
          <w:b/>
          <w:sz w:val="24"/>
        </w:rPr>
      </w:pPr>
      <w:r>
        <w:rPr>
          <w:b/>
          <w:sz w:val="24"/>
        </w:rPr>
        <w:t>Model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Performance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Test</w:t>
      </w:r>
    </w:p>
    <w:p w14:paraId="0626FE52">
      <w:pPr>
        <w:pStyle w:val="7"/>
        <w:spacing w:before="66"/>
        <w:rPr>
          <w:b/>
          <w:sz w:val="20"/>
        </w:rPr>
      </w:pPr>
    </w:p>
    <w:tbl>
      <w:tblPr>
        <w:tblStyle w:val="6"/>
        <w:tblW w:w="0" w:type="auto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9"/>
        <w:gridCol w:w="4508"/>
      </w:tblGrid>
      <w:tr w14:paraId="0A4928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509" w:type="dxa"/>
          </w:tcPr>
          <w:p w14:paraId="133D2155">
            <w:pPr>
              <w:pStyle w:val="10"/>
              <w:spacing w:before="1" w:line="247" w:lineRule="exact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08" w:type="dxa"/>
          </w:tcPr>
          <w:p w14:paraId="1729A094">
            <w:pPr>
              <w:pStyle w:val="10"/>
              <w:spacing w:before="1" w:line="247" w:lineRule="exact"/>
              <w:ind w:left="110"/>
              <w:rPr>
                <w:sz w:val="22"/>
              </w:rPr>
            </w:pPr>
            <w:r>
              <w:rPr>
                <w:sz w:val="22"/>
              </w:rPr>
              <w:t>30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September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2026</w:t>
            </w:r>
          </w:p>
        </w:tc>
      </w:tr>
      <w:tr w14:paraId="1181BF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509" w:type="dxa"/>
          </w:tcPr>
          <w:p w14:paraId="1248745F">
            <w:pPr>
              <w:pStyle w:val="10"/>
              <w:spacing w:before="1" w:line="247" w:lineRule="exact"/>
              <w:ind w:left="110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08" w:type="dxa"/>
          </w:tcPr>
          <w:p w14:paraId="72CF6FE7">
            <w:pPr>
              <w:pStyle w:val="10"/>
              <w:spacing w:before="1" w:line="247" w:lineRule="exact"/>
              <w:ind w:left="110"/>
              <w:rPr>
                <w:rFonts w:hint="default"/>
                <w:sz w:val="22"/>
                <w:lang w:val="en-US"/>
              </w:rPr>
            </w:pPr>
            <w:r>
              <w:rPr>
                <w:spacing w:val="-2"/>
                <w:sz w:val="22"/>
              </w:rPr>
              <w:t>SWTID-2026-</w:t>
            </w:r>
            <w:r>
              <w:rPr>
                <w:spacing w:val="-4"/>
                <w:sz w:val="22"/>
              </w:rPr>
              <w:t>7</w:t>
            </w:r>
            <w:r>
              <w:rPr>
                <w:rFonts w:hint="default"/>
                <w:spacing w:val="-4"/>
                <w:sz w:val="22"/>
                <w:lang w:val="en-US"/>
              </w:rPr>
              <w:t>613</w:t>
            </w:r>
          </w:p>
        </w:tc>
      </w:tr>
      <w:tr w14:paraId="27F566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509" w:type="dxa"/>
          </w:tcPr>
          <w:p w14:paraId="1F02903B">
            <w:pPr>
              <w:pStyle w:val="10"/>
              <w:spacing w:before="1" w:line="247" w:lineRule="exact"/>
              <w:ind w:left="110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08" w:type="dxa"/>
          </w:tcPr>
          <w:p w14:paraId="3A551052">
            <w:pPr>
              <w:pStyle w:val="10"/>
              <w:spacing w:before="1" w:line="247" w:lineRule="exact"/>
              <w:ind w:left="110"/>
              <w:rPr>
                <w:sz w:val="22"/>
              </w:rPr>
            </w:pPr>
            <w:r>
              <w:rPr>
                <w:sz w:val="22"/>
              </w:rPr>
              <w:t>Auto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Ticket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Classification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using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Flow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Designer</w:t>
            </w:r>
          </w:p>
        </w:tc>
      </w:tr>
      <w:tr w14:paraId="164535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4509" w:type="dxa"/>
          </w:tcPr>
          <w:p w14:paraId="0019F7E8">
            <w:pPr>
              <w:pStyle w:val="10"/>
              <w:spacing w:before="1" w:line="252" w:lineRule="exact"/>
              <w:ind w:left="110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2"/>
                <w:sz w:val="22"/>
              </w:rPr>
              <w:t xml:space="preserve"> Marks</w:t>
            </w:r>
          </w:p>
        </w:tc>
        <w:tc>
          <w:tcPr>
            <w:tcW w:w="4508" w:type="dxa"/>
          </w:tcPr>
          <w:p w14:paraId="2688A59A">
            <w:pPr>
              <w:pStyle w:val="10"/>
              <w:rPr>
                <w:rFonts w:ascii="Times New Roman"/>
                <w:sz w:val="18"/>
              </w:rPr>
            </w:pPr>
          </w:p>
        </w:tc>
      </w:tr>
    </w:tbl>
    <w:p w14:paraId="2F9BAE94">
      <w:pPr>
        <w:pStyle w:val="7"/>
        <w:spacing w:before="0"/>
        <w:rPr>
          <w:b/>
          <w:sz w:val="24"/>
        </w:rPr>
      </w:pPr>
    </w:p>
    <w:p w14:paraId="221F4DD0">
      <w:pPr>
        <w:pStyle w:val="7"/>
        <w:spacing w:before="58"/>
        <w:rPr>
          <w:b/>
          <w:sz w:val="24"/>
        </w:rPr>
      </w:pPr>
    </w:p>
    <w:p w14:paraId="09544D6B">
      <w:pPr>
        <w:spacing w:before="0"/>
        <w:ind w:left="0" w:right="0" w:firstLine="0"/>
        <w:jc w:val="left"/>
        <w:rPr>
          <w:rFonts w:ascii="Arial"/>
          <w:b/>
          <w:sz w:val="20"/>
        </w:rPr>
      </w:pPr>
      <w:bookmarkStart w:id="1" w:name="Test Scenarios &amp; Results"/>
      <w:bookmarkEnd w:id="1"/>
      <w:r>
        <w:rPr>
          <w:rFonts w:ascii="Arial"/>
          <w:b/>
          <w:sz w:val="20"/>
        </w:rPr>
        <w:t>Test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Scenarios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&amp;</w:t>
      </w:r>
      <w:r>
        <w:rPr>
          <w:rFonts w:ascii="Arial"/>
          <w:b/>
          <w:spacing w:val="-2"/>
          <w:sz w:val="20"/>
        </w:rPr>
        <w:t xml:space="preserve"> Results</w:t>
      </w:r>
    </w:p>
    <w:p w14:paraId="6A355626">
      <w:pPr>
        <w:pStyle w:val="7"/>
        <w:spacing w:before="6"/>
        <w:rPr>
          <w:rFonts w:ascii="Arial"/>
          <w:b/>
          <w:sz w:val="10"/>
        </w:rPr>
      </w:pPr>
    </w:p>
    <w:tbl>
      <w:tblPr>
        <w:tblStyle w:val="6"/>
        <w:tblW w:w="0" w:type="auto"/>
        <w:tblInd w:w="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9"/>
        <w:gridCol w:w="2213"/>
        <w:gridCol w:w="2030"/>
        <w:gridCol w:w="2141"/>
        <w:gridCol w:w="1027"/>
        <w:gridCol w:w="1079"/>
      </w:tblGrid>
      <w:tr w14:paraId="0FF2336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7" w:hRule="atLeast"/>
        </w:trPr>
        <w:tc>
          <w:tcPr>
            <w:tcW w:w="869" w:type="dxa"/>
          </w:tcPr>
          <w:p w14:paraId="20098011">
            <w:pPr>
              <w:pStyle w:val="10"/>
              <w:spacing w:before="215" w:line="278" w:lineRule="auto"/>
              <w:ind w:left="170" w:right="156" w:firstLine="3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 xml:space="preserve">Test Case </w:t>
            </w:r>
            <w:r>
              <w:rPr>
                <w:rFonts w:ascii="Arial"/>
                <w:b/>
                <w:spacing w:val="-6"/>
                <w:sz w:val="22"/>
              </w:rPr>
              <w:t>ID</w:t>
            </w:r>
          </w:p>
        </w:tc>
        <w:tc>
          <w:tcPr>
            <w:tcW w:w="2213" w:type="dxa"/>
          </w:tcPr>
          <w:p w14:paraId="2DA410F3">
            <w:pPr>
              <w:pStyle w:val="10"/>
              <w:rPr>
                <w:rFonts w:ascii="Arial"/>
                <w:b/>
                <w:sz w:val="22"/>
              </w:rPr>
            </w:pPr>
          </w:p>
          <w:p w14:paraId="2E40087A">
            <w:pPr>
              <w:pStyle w:val="10"/>
              <w:spacing w:before="3"/>
              <w:rPr>
                <w:rFonts w:ascii="Arial"/>
                <w:b/>
                <w:sz w:val="22"/>
              </w:rPr>
            </w:pPr>
          </w:p>
          <w:p w14:paraId="65D83881">
            <w:pPr>
              <w:pStyle w:val="10"/>
              <w:spacing w:line="278" w:lineRule="auto"/>
              <w:ind w:left="876" w:right="154" w:hanging="70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Scenario</w:t>
            </w:r>
            <w:r>
              <w:rPr>
                <w:rFonts w:ascii="Arial"/>
                <w:b/>
                <w:spacing w:val="-16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(What</w:t>
            </w:r>
            <w:r>
              <w:rPr>
                <w:rFonts w:ascii="Arial"/>
                <w:b/>
                <w:spacing w:val="-15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 xml:space="preserve">to </w:t>
            </w:r>
            <w:r>
              <w:rPr>
                <w:rFonts w:ascii="Arial"/>
                <w:b/>
                <w:spacing w:val="-2"/>
                <w:sz w:val="22"/>
              </w:rPr>
              <w:t>test)</w:t>
            </w:r>
          </w:p>
        </w:tc>
        <w:tc>
          <w:tcPr>
            <w:tcW w:w="2030" w:type="dxa"/>
          </w:tcPr>
          <w:p w14:paraId="434B2DEB">
            <w:pPr>
              <w:pStyle w:val="10"/>
              <w:rPr>
                <w:rFonts w:ascii="Arial"/>
                <w:b/>
                <w:sz w:val="22"/>
              </w:rPr>
            </w:pPr>
          </w:p>
          <w:p w14:paraId="4DBBC297">
            <w:pPr>
              <w:pStyle w:val="10"/>
              <w:spacing w:before="3"/>
              <w:rPr>
                <w:rFonts w:ascii="Arial"/>
                <w:b/>
                <w:sz w:val="22"/>
              </w:rPr>
            </w:pPr>
          </w:p>
          <w:p w14:paraId="7DF81583">
            <w:pPr>
              <w:pStyle w:val="10"/>
              <w:spacing w:line="278" w:lineRule="auto"/>
              <w:ind w:left="646" w:right="127" w:hanging="48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Test</w:t>
            </w:r>
            <w:r>
              <w:rPr>
                <w:rFonts w:ascii="Arial"/>
                <w:b/>
                <w:spacing w:val="-16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Steps</w:t>
            </w:r>
            <w:r>
              <w:rPr>
                <w:rFonts w:ascii="Arial"/>
                <w:b/>
                <w:spacing w:val="-15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(How to test)</w:t>
            </w:r>
          </w:p>
        </w:tc>
        <w:tc>
          <w:tcPr>
            <w:tcW w:w="2141" w:type="dxa"/>
          </w:tcPr>
          <w:p w14:paraId="2851EFCF">
            <w:pPr>
              <w:pStyle w:val="10"/>
              <w:rPr>
                <w:rFonts w:ascii="Arial"/>
                <w:b/>
                <w:sz w:val="22"/>
              </w:rPr>
            </w:pPr>
          </w:p>
          <w:p w14:paraId="4FEA0D52">
            <w:pPr>
              <w:pStyle w:val="10"/>
              <w:rPr>
                <w:rFonts w:ascii="Arial"/>
                <w:b/>
                <w:sz w:val="22"/>
              </w:rPr>
            </w:pPr>
          </w:p>
          <w:p w14:paraId="57FF7AAF">
            <w:pPr>
              <w:pStyle w:val="10"/>
              <w:spacing w:before="43"/>
              <w:rPr>
                <w:rFonts w:ascii="Arial"/>
                <w:b/>
                <w:sz w:val="22"/>
              </w:rPr>
            </w:pPr>
          </w:p>
          <w:p w14:paraId="053BAB6F">
            <w:pPr>
              <w:pStyle w:val="10"/>
              <w:ind w:left="2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Expected</w:t>
            </w:r>
            <w:r>
              <w:rPr>
                <w:rFonts w:ascii="Arial"/>
                <w:b/>
                <w:spacing w:val="-7"/>
                <w:sz w:val="22"/>
              </w:rPr>
              <w:t xml:space="preserve"> </w:t>
            </w:r>
            <w:r>
              <w:rPr>
                <w:rFonts w:ascii="Arial"/>
                <w:b/>
                <w:spacing w:val="-2"/>
                <w:sz w:val="22"/>
              </w:rPr>
              <w:t>Result</w:t>
            </w:r>
          </w:p>
        </w:tc>
        <w:tc>
          <w:tcPr>
            <w:tcW w:w="1027" w:type="dxa"/>
          </w:tcPr>
          <w:p w14:paraId="4A2A62A7">
            <w:pPr>
              <w:pStyle w:val="10"/>
              <w:rPr>
                <w:rFonts w:ascii="Arial"/>
                <w:b/>
                <w:sz w:val="22"/>
              </w:rPr>
            </w:pPr>
          </w:p>
          <w:p w14:paraId="1389B124">
            <w:pPr>
              <w:pStyle w:val="10"/>
              <w:spacing w:before="3"/>
              <w:rPr>
                <w:rFonts w:ascii="Arial"/>
                <w:b/>
                <w:sz w:val="22"/>
              </w:rPr>
            </w:pPr>
          </w:p>
          <w:p w14:paraId="10523A2F">
            <w:pPr>
              <w:pStyle w:val="10"/>
              <w:spacing w:line="278" w:lineRule="auto"/>
              <w:ind w:left="182" w:right="145" w:firstLine="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Actual Result</w:t>
            </w:r>
          </w:p>
        </w:tc>
        <w:tc>
          <w:tcPr>
            <w:tcW w:w="1079" w:type="dxa"/>
          </w:tcPr>
          <w:p w14:paraId="7EFCA2B8">
            <w:pPr>
              <w:pStyle w:val="10"/>
              <w:rPr>
                <w:rFonts w:ascii="Arial"/>
                <w:b/>
                <w:sz w:val="22"/>
              </w:rPr>
            </w:pPr>
          </w:p>
          <w:p w14:paraId="581F0D86">
            <w:pPr>
              <w:pStyle w:val="10"/>
              <w:rPr>
                <w:rFonts w:ascii="Arial"/>
                <w:b/>
                <w:sz w:val="22"/>
              </w:rPr>
            </w:pPr>
          </w:p>
          <w:p w14:paraId="05470185">
            <w:pPr>
              <w:pStyle w:val="10"/>
              <w:spacing w:before="43"/>
              <w:rPr>
                <w:rFonts w:ascii="Arial"/>
                <w:b/>
                <w:sz w:val="22"/>
              </w:rPr>
            </w:pPr>
          </w:p>
          <w:p w14:paraId="4D800405">
            <w:pPr>
              <w:pStyle w:val="10"/>
              <w:ind w:left="6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Pass/Fail</w:t>
            </w:r>
          </w:p>
        </w:tc>
      </w:tr>
      <w:tr w14:paraId="457516B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7" w:hRule="atLeast"/>
        </w:trPr>
        <w:tc>
          <w:tcPr>
            <w:tcW w:w="869" w:type="dxa"/>
          </w:tcPr>
          <w:p w14:paraId="3C89FFE5">
            <w:pPr>
              <w:pStyle w:val="10"/>
              <w:rPr>
                <w:rFonts w:ascii="Arial"/>
                <w:b/>
                <w:sz w:val="22"/>
              </w:rPr>
            </w:pPr>
          </w:p>
          <w:p w14:paraId="648DFC13">
            <w:pPr>
              <w:pStyle w:val="10"/>
              <w:rPr>
                <w:rFonts w:ascii="Arial"/>
                <w:b/>
                <w:sz w:val="22"/>
              </w:rPr>
            </w:pPr>
          </w:p>
          <w:p w14:paraId="4943B2CB">
            <w:pPr>
              <w:pStyle w:val="10"/>
              <w:spacing w:before="23"/>
              <w:rPr>
                <w:rFonts w:ascii="Arial"/>
                <w:b/>
                <w:sz w:val="22"/>
              </w:rPr>
            </w:pPr>
          </w:p>
          <w:p w14:paraId="45AAB15E">
            <w:pPr>
              <w:pStyle w:val="10"/>
              <w:ind w:left="4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FT-</w:t>
            </w:r>
            <w:r>
              <w:rPr>
                <w:rFonts w:ascii="Arial"/>
                <w:b/>
                <w:spacing w:val="-5"/>
                <w:sz w:val="22"/>
              </w:rPr>
              <w:t>01</w:t>
            </w:r>
          </w:p>
        </w:tc>
        <w:tc>
          <w:tcPr>
            <w:tcW w:w="2213" w:type="dxa"/>
          </w:tcPr>
          <w:p w14:paraId="2433B000">
            <w:pPr>
              <w:pStyle w:val="10"/>
              <w:spacing w:before="46" w:line="184" w:lineRule="exact"/>
              <w:ind w:left="69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Short</w:t>
            </w:r>
            <w:r>
              <w:rPr>
                <w:rFonts w:ascii="Arial MT"/>
                <w:spacing w:val="-8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Description</w:t>
            </w:r>
            <w:r>
              <w:rPr>
                <w:rFonts w:ascii="Arial MT"/>
                <w:spacing w:val="-8"/>
                <w:sz w:val="17"/>
              </w:rPr>
              <w:t xml:space="preserve"> </w:t>
            </w:r>
            <w:r>
              <w:rPr>
                <w:rFonts w:ascii="Arial MT"/>
                <w:spacing w:val="-2"/>
                <w:sz w:val="17"/>
              </w:rPr>
              <w:t>keyword</w:t>
            </w:r>
          </w:p>
          <w:p w14:paraId="1463983D">
            <w:pPr>
              <w:pStyle w:val="10"/>
              <w:spacing w:before="8" w:line="211" w:lineRule="auto"/>
              <w:ind w:left="69" w:right="107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-</w:t>
            </w:r>
            <w:r>
              <w:rPr>
                <w:rFonts w:ascii="Arial MT"/>
                <w:spacing w:val="-10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Wi-Fi</w:t>
            </w:r>
            <w:r>
              <w:rPr>
                <w:rFonts w:ascii="Arial MT"/>
                <w:spacing w:val="-10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/</w:t>
            </w:r>
            <w:r>
              <w:rPr>
                <w:rFonts w:ascii="Arial MT"/>
                <w:spacing w:val="-10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Network</w:t>
            </w:r>
            <w:r>
              <w:rPr>
                <w:rFonts w:ascii="Arial MT"/>
                <w:spacing w:val="-10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 xml:space="preserve">(e.g., "WiFi not working in </w:t>
            </w:r>
            <w:r>
              <w:rPr>
                <w:rFonts w:ascii="Arial MT"/>
                <w:spacing w:val="-2"/>
                <w:sz w:val="17"/>
              </w:rPr>
              <w:t>library")</w:t>
            </w:r>
          </w:p>
        </w:tc>
        <w:tc>
          <w:tcPr>
            <w:tcW w:w="2030" w:type="dxa"/>
          </w:tcPr>
          <w:p w14:paraId="7E8ABF8E">
            <w:pPr>
              <w:pStyle w:val="10"/>
              <w:spacing w:before="65" w:line="211" w:lineRule="auto"/>
              <w:ind w:left="70" w:right="262"/>
              <w:jc w:val="both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Enter</w:t>
            </w:r>
            <w:r>
              <w:rPr>
                <w:rFonts w:ascii="Arial MT"/>
                <w:spacing w:val="-12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Caller</w:t>
            </w:r>
            <w:r>
              <w:rPr>
                <w:rFonts w:ascii="Arial MT"/>
                <w:spacing w:val="-12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and</w:t>
            </w:r>
            <w:r>
              <w:rPr>
                <w:rFonts w:ascii="Arial MT"/>
                <w:spacing w:val="-12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Short Description; save and reload the form</w:t>
            </w:r>
          </w:p>
        </w:tc>
        <w:tc>
          <w:tcPr>
            <w:tcW w:w="2141" w:type="dxa"/>
          </w:tcPr>
          <w:p w14:paraId="5D2A3392">
            <w:pPr>
              <w:pStyle w:val="10"/>
              <w:spacing w:before="65" w:line="211" w:lineRule="auto"/>
              <w:ind w:left="72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Category</w:t>
            </w:r>
            <w:r>
              <w:rPr>
                <w:rFonts w:ascii="Arial MT"/>
                <w:spacing w:val="-12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=</w:t>
            </w:r>
            <w:r>
              <w:rPr>
                <w:rFonts w:ascii="Arial MT"/>
                <w:spacing w:val="-12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Network, Subcategory</w:t>
            </w:r>
            <w:r>
              <w:rPr>
                <w:rFonts w:ascii="Arial MT"/>
                <w:spacing w:val="-3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=</w:t>
            </w:r>
            <w:r>
              <w:rPr>
                <w:rFonts w:ascii="Arial MT"/>
                <w:spacing w:val="-2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Wi-</w:t>
            </w:r>
            <w:r>
              <w:rPr>
                <w:rFonts w:ascii="Arial MT"/>
                <w:spacing w:val="-5"/>
                <w:sz w:val="17"/>
              </w:rPr>
              <w:t>Fi</w:t>
            </w:r>
          </w:p>
        </w:tc>
        <w:tc>
          <w:tcPr>
            <w:tcW w:w="1027" w:type="dxa"/>
          </w:tcPr>
          <w:p w14:paraId="284B4EFC">
            <w:pPr>
              <w:pStyle w:val="10"/>
              <w:spacing w:before="65" w:line="211" w:lineRule="auto"/>
              <w:ind w:left="73" w:right="219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Network</w:t>
            </w:r>
            <w:r>
              <w:rPr>
                <w:rFonts w:ascii="Arial MT"/>
                <w:spacing w:val="-12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/ Wi-Fi</w:t>
            </w:r>
            <w:r>
              <w:rPr>
                <w:rFonts w:ascii="Arial MT"/>
                <w:spacing w:val="-5"/>
                <w:sz w:val="17"/>
              </w:rPr>
              <w:t xml:space="preserve"> set</w:t>
            </w:r>
          </w:p>
        </w:tc>
        <w:tc>
          <w:tcPr>
            <w:tcW w:w="1079" w:type="dxa"/>
          </w:tcPr>
          <w:p w14:paraId="6EF17F41">
            <w:pPr>
              <w:pStyle w:val="10"/>
              <w:spacing w:before="46"/>
              <w:ind w:left="74"/>
              <w:rPr>
                <w:rFonts w:ascii="Arial MT"/>
                <w:sz w:val="17"/>
              </w:rPr>
            </w:pPr>
            <w:r>
              <w:rPr>
                <w:rFonts w:ascii="Arial MT"/>
                <w:spacing w:val="-4"/>
                <w:sz w:val="17"/>
              </w:rPr>
              <w:t>Pass</w:t>
            </w:r>
          </w:p>
        </w:tc>
      </w:tr>
      <w:tr w14:paraId="06E1EDD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8" w:hRule="atLeast"/>
        </w:trPr>
        <w:tc>
          <w:tcPr>
            <w:tcW w:w="869" w:type="dxa"/>
          </w:tcPr>
          <w:p w14:paraId="6EFBE1C7">
            <w:pPr>
              <w:pStyle w:val="10"/>
              <w:rPr>
                <w:rFonts w:ascii="Arial"/>
                <w:b/>
                <w:sz w:val="22"/>
              </w:rPr>
            </w:pPr>
          </w:p>
          <w:p w14:paraId="436FD05E">
            <w:pPr>
              <w:pStyle w:val="10"/>
              <w:rPr>
                <w:rFonts w:ascii="Arial"/>
                <w:b/>
                <w:sz w:val="22"/>
              </w:rPr>
            </w:pPr>
          </w:p>
          <w:p w14:paraId="63A1DE81">
            <w:pPr>
              <w:pStyle w:val="10"/>
              <w:spacing w:before="28"/>
              <w:rPr>
                <w:rFonts w:ascii="Arial"/>
                <w:b/>
                <w:sz w:val="22"/>
              </w:rPr>
            </w:pPr>
          </w:p>
          <w:p w14:paraId="288CEF17">
            <w:pPr>
              <w:pStyle w:val="10"/>
              <w:ind w:left="4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FT-</w:t>
            </w:r>
            <w:r>
              <w:rPr>
                <w:rFonts w:ascii="Arial"/>
                <w:b/>
                <w:spacing w:val="-5"/>
                <w:sz w:val="22"/>
              </w:rPr>
              <w:t>02</w:t>
            </w:r>
          </w:p>
        </w:tc>
        <w:tc>
          <w:tcPr>
            <w:tcW w:w="2213" w:type="dxa"/>
          </w:tcPr>
          <w:p w14:paraId="297EC738">
            <w:pPr>
              <w:pStyle w:val="10"/>
              <w:spacing w:before="47" w:line="184" w:lineRule="exact"/>
              <w:ind w:left="69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Short</w:t>
            </w:r>
            <w:r>
              <w:rPr>
                <w:rFonts w:ascii="Arial MT"/>
                <w:spacing w:val="-8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Description</w:t>
            </w:r>
            <w:r>
              <w:rPr>
                <w:rFonts w:ascii="Arial MT"/>
                <w:spacing w:val="-8"/>
                <w:sz w:val="17"/>
              </w:rPr>
              <w:t xml:space="preserve"> </w:t>
            </w:r>
            <w:r>
              <w:rPr>
                <w:rFonts w:ascii="Arial MT"/>
                <w:spacing w:val="-2"/>
                <w:sz w:val="17"/>
              </w:rPr>
              <w:t>keyword</w:t>
            </w:r>
          </w:p>
          <w:p w14:paraId="0DC853A8">
            <w:pPr>
              <w:pStyle w:val="10"/>
              <w:spacing w:before="8" w:line="211" w:lineRule="auto"/>
              <w:ind w:left="69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-</w:t>
            </w:r>
            <w:r>
              <w:rPr>
                <w:rFonts w:ascii="Arial MT"/>
                <w:spacing w:val="-12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Projector</w:t>
            </w:r>
            <w:r>
              <w:rPr>
                <w:rFonts w:ascii="Arial MT"/>
                <w:spacing w:val="-12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(e.g.,</w:t>
            </w:r>
            <w:r>
              <w:rPr>
                <w:rFonts w:ascii="Arial MT"/>
                <w:spacing w:val="-12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"Projector not turning on")</w:t>
            </w:r>
          </w:p>
        </w:tc>
        <w:tc>
          <w:tcPr>
            <w:tcW w:w="2030" w:type="dxa"/>
          </w:tcPr>
          <w:p w14:paraId="6FB6E325">
            <w:pPr>
              <w:pStyle w:val="10"/>
              <w:spacing w:before="67" w:line="211" w:lineRule="auto"/>
              <w:ind w:left="70" w:right="262"/>
              <w:jc w:val="both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Enter</w:t>
            </w:r>
            <w:r>
              <w:rPr>
                <w:rFonts w:ascii="Arial MT"/>
                <w:spacing w:val="-12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Caller</w:t>
            </w:r>
            <w:r>
              <w:rPr>
                <w:rFonts w:ascii="Arial MT"/>
                <w:spacing w:val="-12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and</w:t>
            </w:r>
            <w:r>
              <w:rPr>
                <w:rFonts w:ascii="Arial MT"/>
                <w:spacing w:val="-12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Short Description; save and reload the form</w:t>
            </w:r>
          </w:p>
        </w:tc>
        <w:tc>
          <w:tcPr>
            <w:tcW w:w="2141" w:type="dxa"/>
          </w:tcPr>
          <w:p w14:paraId="795B97CA">
            <w:pPr>
              <w:pStyle w:val="10"/>
              <w:spacing w:before="67" w:line="211" w:lineRule="auto"/>
              <w:ind w:left="72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Category = Hardware, Subcategory</w:t>
            </w:r>
            <w:r>
              <w:rPr>
                <w:rFonts w:ascii="Arial MT"/>
                <w:spacing w:val="-12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=</w:t>
            </w:r>
            <w:r>
              <w:rPr>
                <w:rFonts w:ascii="Arial MT"/>
                <w:spacing w:val="-12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Projector</w:t>
            </w:r>
          </w:p>
        </w:tc>
        <w:tc>
          <w:tcPr>
            <w:tcW w:w="1027" w:type="dxa"/>
          </w:tcPr>
          <w:p w14:paraId="5686C29C">
            <w:pPr>
              <w:pStyle w:val="10"/>
              <w:spacing w:before="67" w:line="211" w:lineRule="auto"/>
              <w:ind w:left="73" w:right="99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Hardware</w:t>
            </w:r>
            <w:r>
              <w:rPr>
                <w:rFonts w:ascii="Arial MT"/>
                <w:spacing w:val="-12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 xml:space="preserve">/ </w:t>
            </w:r>
            <w:r>
              <w:rPr>
                <w:rFonts w:ascii="Arial MT"/>
                <w:spacing w:val="-2"/>
                <w:sz w:val="17"/>
              </w:rPr>
              <w:t xml:space="preserve">Projector </w:t>
            </w:r>
            <w:r>
              <w:rPr>
                <w:rFonts w:ascii="Arial MT"/>
                <w:spacing w:val="-4"/>
                <w:sz w:val="17"/>
              </w:rPr>
              <w:t>set</w:t>
            </w:r>
          </w:p>
        </w:tc>
        <w:tc>
          <w:tcPr>
            <w:tcW w:w="1079" w:type="dxa"/>
          </w:tcPr>
          <w:p w14:paraId="42F61788">
            <w:pPr>
              <w:pStyle w:val="10"/>
              <w:spacing w:before="47"/>
              <w:ind w:left="74"/>
              <w:rPr>
                <w:rFonts w:ascii="Arial MT"/>
                <w:sz w:val="17"/>
              </w:rPr>
            </w:pPr>
            <w:r>
              <w:rPr>
                <w:rFonts w:ascii="Arial MT"/>
                <w:spacing w:val="-4"/>
                <w:sz w:val="17"/>
              </w:rPr>
              <w:t>Pass</w:t>
            </w:r>
          </w:p>
        </w:tc>
      </w:tr>
      <w:tr w14:paraId="4903E60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2" w:hRule="atLeast"/>
        </w:trPr>
        <w:tc>
          <w:tcPr>
            <w:tcW w:w="869" w:type="dxa"/>
          </w:tcPr>
          <w:p w14:paraId="581EC76C">
            <w:pPr>
              <w:pStyle w:val="10"/>
              <w:rPr>
                <w:rFonts w:ascii="Arial"/>
                <w:b/>
                <w:sz w:val="22"/>
              </w:rPr>
            </w:pPr>
          </w:p>
          <w:p w14:paraId="14AB62AE">
            <w:pPr>
              <w:pStyle w:val="10"/>
              <w:rPr>
                <w:rFonts w:ascii="Arial"/>
                <w:b/>
                <w:sz w:val="22"/>
              </w:rPr>
            </w:pPr>
          </w:p>
          <w:p w14:paraId="4D4ECBD6">
            <w:pPr>
              <w:pStyle w:val="10"/>
              <w:spacing w:before="28"/>
              <w:rPr>
                <w:rFonts w:ascii="Arial"/>
                <w:b/>
                <w:sz w:val="22"/>
              </w:rPr>
            </w:pPr>
          </w:p>
          <w:p w14:paraId="424D7C06">
            <w:pPr>
              <w:pStyle w:val="10"/>
              <w:ind w:left="4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FT-</w:t>
            </w:r>
            <w:r>
              <w:rPr>
                <w:rFonts w:ascii="Arial"/>
                <w:b/>
                <w:spacing w:val="-5"/>
                <w:sz w:val="22"/>
              </w:rPr>
              <w:t>03</w:t>
            </w:r>
          </w:p>
        </w:tc>
        <w:tc>
          <w:tcPr>
            <w:tcW w:w="2213" w:type="dxa"/>
          </w:tcPr>
          <w:p w14:paraId="54CA30FD">
            <w:pPr>
              <w:pStyle w:val="10"/>
              <w:spacing w:before="65" w:line="211" w:lineRule="auto"/>
              <w:ind w:left="69" w:right="107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Email</w:t>
            </w:r>
            <w:r>
              <w:rPr>
                <w:rFonts w:ascii="Arial MT"/>
                <w:spacing w:val="-12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notification</w:t>
            </w:r>
            <w:r>
              <w:rPr>
                <w:rFonts w:ascii="Arial MT"/>
                <w:spacing w:val="-12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to</w:t>
            </w:r>
            <w:r>
              <w:rPr>
                <w:rFonts w:ascii="Arial MT"/>
                <w:spacing w:val="-12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 xml:space="preserve">the </w:t>
            </w:r>
            <w:r>
              <w:rPr>
                <w:rFonts w:ascii="Arial MT"/>
                <w:spacing w:val="-2"/>
                <w:sz w:val="17"/>
              </w:rPr>
              <w:t>caller</w:t>
            </w:r>
          </w:p>
        </w:tc>
        <w:tc>
          <w:tcPr>
            <w:tcW w:w="2030" w:type="dxa"/>
          </w:tcPr>
          <w:p w14:paraId="0A42FA75">
            <w:pPr>
              <w:pStyle w:val="10"/>
              <w:spacing w:before="65" w:line="211" w:lineRule="auto"/>
              <w:ind w:left="70" w:right="127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Search the subject in System</w:t>
            </w:r>
            <w:r>
              <w:rPr>
                <w:rFonts w:ascii="Arial MT"/>
                <w:spacing w:val="-12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Logs</w:t>
            </w:r>
            <w:r>
              <w:rPr>
                <w:rFonts w:ascii="Arial MT"/>
                <w:spacing w:val="-12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&gt;</w:t>
            </w:r>
            <w:r>
              <w:rPr>
                <w:rFonts w:ascii="Arial MT"/>
                <w:spacing w:val="-12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Emails and use Preview Mail</w:t>
            </w:r>
          </w:p>
        </w:tc>
        <w:tc>
          <w:tcPr>
            <w:tcW w:w="2141" w:type="dxa"/>
          </w:tcPr>
          <w:p w14:paraId="425151E3">
            <w:pPr>
              <w:pStyle w:val="10"/>
              <w:spacing w:before="65" w:line="211" w:lineRule="auto"/>
              <w:ind w:left="72" w:right="12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Confirmation</w:t>
            </w:r>
            <w:r>
              <w:rPr>
                <w:rFonts w:ascii="Arial MT"/>
                <w:spacing w:val="-12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email</w:t>
            </w:r>
            <w:r>
              <w:rPr>
                <w:rFonts w:ascii="Arial MT"/>
                <w:spacing w:val="-12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is</w:t>
            </w:r>
            <w:r>
              <w:rPr>
                <w:rFonts w:ascii="Arial MT"/>
                <w:spacing w:val="-12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sent to the caller</w:t>
            </w:r>
          </w:p>
        </w:tc>
        <w:tc>
          <w:tcPr>
            <w:tcW w:w="1027" w:type="dxa"/>
          </w:tcPr>
          <w:p w14:paraId="1E3FE0FF">
            <w:pPr>
              <w:pStyle w:val="10"/>
              <w:spacing w:before="46"/>
              <w:ind w:left="73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Email</w:t>
            </w:r>
            <w:r>
              <w:rPr>
                <w:rFonts w:ascii="Arial MT"/>
                <w:spacing w:val="-5"/>
                <w:sz w:val="17"/>
              </w:rPr>
              <w:t xml:space="preserve"> </w:t>
            </w:r>
            <w:r>
              <w:rPr>
                <w:rFonts w:ascii="Arial MT"/>
                <w:spacing w:val="-4"/>
                <w:sz w:val="17"/>
              </w:rPr>
              <w:t>sent</w:t>
            </w:r>
          </w:p>
        </w:tc>
        <w:tc>
          <w:tcPr>
            <w:tcW w:w="1079" w:type="dxa"/>
          </w:tcPr>
          <w:p w14:paraId="1801759F">
            <w:pPr>
              <w:pStyle w:val="10"/>
              <w:spacing w:before="46"/>
              <w:ind w:left="74"/>
              <w:rPr>
                <w:rFonts w:ascii="Arial MT"/>
                <w:sz w:val="17"/>
              </w:rPr>
            </w:pPr>
            <w:r>
              <w:rPr>
                <w:rFonts w:ascii="Arial MT"/>
                <w:spacing w:val="-4"/>
                <w:sz w:val="17"/>
              </w:rPr>
              <w:t>Pass</w:t>
            </w:r>
          </w:p>
        </w:tc>
      </w:tr>
      <w:tr w14:paraId="3090D0C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7" w:hRule="atLeast"/>
        </w:trPr>
        <w:tc>
          <w:tcPr>
            <w:tcW w:w="869" w:type="dxa"/>
          </w:tcPr>
          <w:p w14:paraId="2099DDE6">
            <w:pPr>
              <w:pStyle w:val="10"/>
              <w:rPr>
                <w:rFonts w:ascii="Arial"/>
                <w:b/>
                <w:sz w:val="22"/>
              </w:rPr>
            </w:pPr>
          </w:p>
          <w:p w14:paraId="1A15929C">
            <w:pPr>
              <w:pStyle w:val="10"/>
              <w:rPr>
                <w:rFonts w:ascii="Arial"/>
                <w:b/>
                <w:sz w:val="22"/>
              </w:rPr>
            </w:pPr>
          </w:p>
          <w:p w14:paraId="1F3E02C0">
            <w:pPr>
              <w:pStyle w:val="10"/>
              <w:spacing w:before="23"/>
              <w:rPr>
                <w:rFonts w:ascii="Arial"/>
                <w:b/>
                <w:sz w:val="22"/>
              </w:rPr>
            </w:pPr>
          </w:p>
          <w:p w14:paraId="11687CFD">
            <w:pPr>
              <w:pStyle w:val="10"/>
              <w:ind w:left="4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FT-</w:t>
            </w:r>
            <w:r>
              <w:rPr>
                <w:rFonts w:ascii="Arial"/>
                <w:b/>
                <w:spacing w:val="-5"/>
                <w:sz w:val="22"/>
              </w:rPr>
              <w:t>04</w:t>
            </w:r>
          </w:p>
        </w:tc>
        <w:tc>
          <w:tcPr>
            <w:tcW w:w="2213" w:type="dxa"/>
          </w:tcPr>
          <w:p w14:paraId="0CFC2D41">
            <w:pPr>
              <w:pStyle w:val="10"/>
              <w:spacing w:before="65" w:line="211" w:lineRule="auto"/>
              <w:ind w:left="69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Category</w:t>
            </w:r>
            <w:r>
              <w:rPr>
                <w:rFonts w:ascii="Arial MT"/>
                <w:spacing w:val="-12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and</w:t>
            </w:r>
            <w:r>
              <w:rPr>
                <w:rFonts w:ascii="Arial MT"/>
                <w:spacing w:val="-12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 xml:space="preserve">Subcategory </w:t>
            </w:r>
            <w:r>
              <w:rPr>
                <w:rFonts w:ascii="Arial MT"/>
                <w:spacing w:val="-2"/>
                <w:sz w:val="17"/>
              </w:rPr>
              <w:t>dependency</w:t>
            </w:r>
          </w:p>
        </w:tc>
        <w:tc>
          <w:tcPr>
            <w:tcW w:w="2030" w:type="dxa"/>
          </w:tcPr>
          <w:p w14:paraId="48026A13">
            <w:pPr>
              <w:pStyle w:val="10"/>
              <w:spacing w:before="65" w:line="211" w:lineRule="auto"/>
              <w:ind w:left="70" w:right="127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Open the Incident Workflow</w:t>
            </w:r>
            <w:r>
              <w:rPr>
                <w:rFonts w:ascii="Arial MT"/>
                <w:spacing w:val="-12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form</w:t>
            </w:r>
            <w:r>
              <w:rPr>
                <w:rFonts w:ascii="Arial MT"/>
                <w:spacing w:val="-12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and select a Category</w:t>
            </w:r>
          </w:p>
        </w:tc>
        <w:tc>
          <w:tcPr>
            <w:tcW w:w="2141" w:type="dxa"/>
          </w:tcPr>
          <w:p w14:paraId="46CF03C6">
            <w:pPr>
              <w:pStyle w:val="10"/>
              <w:spacing w:before="65" w:line="211" w:lineRule="auto"/>
              <w:ind w:left="72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Subcategory choices depend</w:t>
            </w:r>
            <w:r>
              <w:rPr>
                <w:rFonts w:ascii="Arial MT"/>
                <w:spacing w:val="-12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on</w:t>
            </w:r>
            <w:r>
              <w:rPr>
                <w:rFonts w:ascii="Arial MT"/>
                <w:spacing w:val="-12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the</w:t>
            </w:r>
            <w:r>
              <w:rPr>
                <w:rFonts w:ascii="Arial MT"/>
                <w:spacing w:val="-12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 xml:space="preserve">selected </w:t>
            </w:r>
            <w:r>
              <w:rPr>
                <w:rFonts w:ascii="Arial MT"/>
                <w:spacing w:val="-2"/>
                <w:sz w:val="17"/>
              </w:rPr>
              <w:t>Category</w:t>
            </w:r>
          </w:p>
        </w:tc>
        <w:tc>
          <w:tcPr>
            <w:tcW w:w="1027" w:type="dxa"/>
          </w:tcPr>
          <w:p w14:paraId="77A9C970">
            <w:pPr>
              <w:pStyle w:val="10"/>
              <w:spacing w:before="65" w:line="211" w:lineRule="auto"/>
              <w:ind w:left="73" w:right="318"/>
              <w:rPr>
                <w:rFonts w:ascii="Arial MT"/>
                <w:sz w:val="17"/>
              </w:rPr>
            </w:pPr>
            <w:r>
              <w:rPr>
                <w:rFonts w:ascii="Arial MT"/>
                <w:spacing w:val="-2"/>
                <w:sz w:val="17"/>
              </w:rPr>
              <w:t>Choices filtered</w:t>
            </w:r>
          </w:p>
        </w:tc>
        <w:tc>
          <w:tcPr>
            <w:tcW w:w="1079" w:type="dxa"/>
          </w:tcPr>
          <w:p w14:paraId="5AAAC8EC">
            <w:pPr>
              <w:pStyle w:val="10"/>
              <w:spacing w:before="46"/>
              <w:ind w:left="74"/>
              <w:rPr>
                <w:rFonts w:ascii="Arial MT"/>
                <w:sz w:val="17"/>
              </w:rPr>
            </w:pPr>
            <w:r>
              <w:rPr>
                <w:rFonts w:ascii="Arial MT"/>
                <w:spacing w:val="-4"/>
                <w:sz w:val="17"/>
              </w:rPr>
              <w:t>Pass</w:t>
            </w:r>
          </w:p>
        </w:tc>
      </w:tr>
      <w:tr w14:paraId="45AF9A8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3" w:hRule="atLeast"/>
        </w:trPr>
        <w:tc>
          <w:tcPr>
            <w:tcW w:w="869" w:type="dxa"/>
          </w:tcPr>
          <w:p w14:paraId="0B22080E">
            <w:pPr>
              <w:pStyle w:val="10"/>
              <w:rPr>
                <w:rFonts w:ascii="Arial"/>
                <w:b/>
                <w:sz w:val="22"/>
              </w:rPr>
            </w:pPr>
          </w:p>
          <w:p w14:paraId="7BB8471A">
            <w:pPr>
              <w:pStyle w:val="10"/>
              <w:rPr>
                <w:rFonts w:ascii="Arial"/>
                <w:b/>
                <w:sz w:val="22"/>
              </w:rPr>
            </w:pPr>
          </w:p>
          <w:p w14:paraId="538686B0">
            <w:pPr>
              <w:pStyle w:val="10"/>
              <w:spacing w:before="28"/>
              <w:rPr>
                <w:rFonts w:ascii="Arial"/>
                <w:b/>
                <w:sz w:val="22"/>
              </w:rPr>
            </w:pPr>
          </w:p>
          <w:p w14:paraId="79B241E4">
            <w:pPr>
              <w:pStyle w:val="10"/>
              <w:ind w:left="4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PT-</w:t>
            </w:r>
            <w:r>
              <w:rPr>
                <w:rFonts w:ascii="Arial"/>
                <w:b/>
                <w:spacing w:val="-5"/>
                <w:sz w:val="22"/>
              </w:rPr>
              <w:t>01</w:t>
            </w:r>
          </w:p>
        </w:tc>
        <w:tc>
          <w:tcPr>
            <w:tcW w:w="2213" w:type="dxa"/>
          </w:tcPr>
          <w:p w14:paraId="398BE323">
            <w:pPr>
              <w:pStyle w:val="10"/>
              <w:rPr>
                <w:rFonts w:ascii="Arial"/>
                <w:b/>
                <w:sz w:val="22"/>
              </w:rPr>
            </w:pPr>
          </w:p>
          <w:p w14:paraId="65FCEDCC">
            <w:pPr>
              <w:pStyle w:val="10"/>
              <w:rPr>
                <w:rFonts w:ascii="Arial"/>
                <w:b/>
                <w:sz w:val="22"/>
              </w:rPr>
            </w:pPr>
          </w:p>
          <w:p w14:paraId="6F6EC0CC">
            <w:pPr>
              <w:pStyle w:val="10"/>
              <w:spacing w:before="33"/>
              <w:rPr>
                <w:rFonts w:ascii="Arial"/>
                <w:b/>
                <w:sz w:val="22"/>
              </w:rPr>
            </w:pPr>
          </w:p>
          <w:p w14:paraId="4A3B417B">
            <w:pPr>
              <w:pStyle w:val="10"/>
              <w:ind w:left="40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Response</w:t>
            </w:r>
            <w:r>
              <w:rPr>
                <w:rFonts w:ascii="Arial MT"/>
                <w:spacing w:val="-7"/>
                <w:sz w:val="22"/>
              </w:rPr>
              <w:t xml:space="preserve"> </w:t>
            </w:r>
            <w:r>
              <w:rPr>
                <w:rFonts w:ascii="Arial MT"/>
                <w:sz w:val="22"/>
              </w:rPr>
              <w:t>Time</w:t>
            </w:r>
            <w:r>
              <w:rPr>
                <w:rFonts w:ascii="Arial MT"/>
                <w:spacing w:val="-4"/>
                <w:sz w:val="22"/>
              </w:rPr>
              <w:t xml:space="preserve"> Test</w:t>
            </w:r>
          </w:p>
        </w:tc>
        <w:tc>
          <w:tcPr>
            <w:tcW w:w="2030" w:type="dxa"/>
          </w:tcPr>
          <w:p w14:paraId="231B3613">
            <w:pPr>
              <w:pStyle w:val="10"/>
              <w:spacing w:before="211" w:line="276" w:lineRule="auto"/>
              <w:ind w:left="41" w:right="127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Use a timer to check content generation</w:t>
            </w:r>
            <w:r>
              <w:rPr>
                <w:rFonts w:ascii="Arial MT"/>
                <w:spacing w:val="-16"/>
                <w:sz w:val="22"/>
              </w:rPr>
              <w:t xml:space="preserve"> </w:t>
            </w:r>
            <w:r>
              <w:rPr>
                <w:rFonts w:ascii="Arial MT"/>
                <w:sz w:val="22"/>
              </w:rPr>
              <w:t>time</w:t>
            </w:r>
          </w:p>
        </w:tc>
        <w:tc>
          <w:tcPr>
            <w:tcW w:w="2141" w:type="dxa"/>
          </w:tcPr>
          <w:p w14:paraId="0F148FDD">
            <w:pPr>
              <w:pStyle w:val="10"/>
              <w:spacing w:before="246"/>
              <w:rPr>
                <w:rFonts w:ascii="Arial"/>
                <w:b/>
                <w:sz w:val="22"/>
              </w:rPr>
            </w:pPr>
          </w:p>
          <w:p w14:paraId="316C9759">
            <w:pPr>
              <w:pStyle w:val="10"/>
              <w:spacing w:line="278" w:lineRule="auto"/>
              <w:ind w:left="42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Should</w:t>
            </w:r>
            <w:r>
              <w:rPr>
                <w:rFonts w:ascii="Arial MT"/>
                <w:spacing w:val="-14"/>
                <w:sz w:val="22"/>
              </w:rPr>
              <w:t xml:space="preserve"> </w:t>
            </w:r>
            <w:r>
              <w:rPr>
                <w:rFonts w:ascii="Arial MT"/>
                <w:sz w:val="22"/>
              </w:rPr>
              <w:t>be</w:t>
            </w:r>
            <w:r>
              <w:rPr>
                <w:rFonts w:ascii="Arial MT"/>
                <w:spacing w:val="-10"/>
                <w:sz w:val="22"/>
              </w:rPr>
              <w:t xml:space="preserve"> </w:t>
            </w:r>
            <w:r>
              <w:rPr>
                <w:rFonts w:ascii="Arial MT"/>
                <w:sz w:val="22"/>
              </w:rPr>
              <w:t>under</w:t>
            </w:r>
            <w:r>
              <w:rPr>
                <w:rFonts w:ascii="Arial MT"/>
                <w:spacing w:val="-13"/>
                <w:sz w:val="22"/>
              </w:rPr>
              <w:t xml:space="preserve"> </w:t>
            </w:r>
            <w:r>
              <w:rPr>
                <w:rFonts w:ascii="Arial MT"/>
                <w:sz w:val="22"/>
              </w:rPr>
              <w:t xml:space="preserve">3 </w:t>
            </w:r>
            <w:r>
              <w:rPr>
                <w:rFonts w:ascii="Arial MT"/>
                <w:spacing w:val="-2"/>
                <w:sz w:val="22"/>
              </w:rPr>
              <w:t>seconds</w:t>
            </w:r>
          </w:p>
        </w:tc>
        <w:tc>
          <w:tcPr>
            <w:tcW w:w="1027" w:type="dxa"/>
          </w:tcPr>
          <w:p w14:paraId="1320547B">
            <w:pPr>
              <w:pStyle w:val="10"/>
              <w:spacing w:before="48"/>
              <w:ind w:left="73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Not</w:t>
            </w:r>
            <w:r>
              <w:rPr>
                <w:rFonts w:ascii="Arial MT"/>
                <w:spacing w:val="-3"/>
                <w:sz w:val="15"/>
              </w:rPr>
              <w:t xml:space="preserve"> </w:t>
            </w:r>
            <w:r>
              <w:rPr>
                <w:rFonts w:ascii="Arial MT"/>
                <w:spacing w:val="-2"/>
                <w:sz w:val="15"/>
              </w:rPr>
              <w:t>tested</w:t>
            </w:r>
          </w:p>
        </w:tc>
        <w:tc>
          <w:tcPr>
            <w:tcW w:w="1079" w:type="dxa"/>
          </w:tcPr>
          <w:p w14:paraId="14EB2511">
            <w:pPr>
              <w:pStyle w:val="10"/>
              <w:spacing w:before="48"/>
              <w:ind w:left="74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N/A</w:t>
            </w:r>
          </w:p>
        </w:tc>
      </w:tr>
      <w:tr w14:paraId="6F7DCA3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8" w:hRule="atLeast"/>
        </w:trPr>
        <w:tc>
          <w:tcPr>
            <w:tcW w:w="869" w:type="dxa"/>
          </w:tcPr>
          <w:p w14:paraId="6BB2C59F">
            <w:pPr>
              <w:pStyle w:val="10"/>
              <w:rPr>
                <w:rFonts w:ascii="Arial"/>
                <w:b/>
                <w:sz w:val="22"/>
              </w:rPr>
            </w:pPr>
          </w:p>
          <w:p w14:paraId="4FA80E28">
            <w:pPr>
              <w:pStyle w:val="10"/>
              <w:rPr>
                <w:rFonts w:ascii="Arial"/>
                <w:b/>
                <w:sz w:val="22"/>
              </w:rPr>
            </w:pPr>
          </w:p>
          <w:p w14:paraId="6895A941">
            <w:pPr>
              <w:pStyle w:val="10"/>
              <w:spacing w:before="23"/>
              <w:rPr>
                <w:rFonts w:ascii="Arial"/>
                <w:b/>
                <w:sz w:val="22"/>
              </w:rPr>
            </w:pPr>
          </w:p>
          <w:p w14:paraId="158D6D48">
            <w:pPr>
              <w:pStyle w:val="10"/>
              <w:ind w:left="4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PT-</w:t>
            </w:r>
            <w:r>
              <w:rPr>
                <w:rFonts w:ascii="Arial"/>
                <w:b/>
                <w:spacing w:val="-5"/>
                <w:sz w:val="22"/>
              </w:rPr>
              <w:t>02</w:t>
            </w:r>
          </w:p>
        </w:tc>
        <w:tc>
          <w:tcPr>
            <w:tcW w:w="2213" w:type="dxa"/>
          </w:tcPr>
          <w:p w14:paraId="482480E0">
            <w:pPr>
              <w:pStyle w:val="10"/>
              <w:rPr>
                <w:rFonts w:ascii="Arial"/>
                <w:b/>
                <w:sz w:val="22"/>
              </w:rPr>
            </w:pPr>
          </w:p>
          <w:p w14:paraId="7BFD3200">
            <w:pPr>
              <w:pStyle w:val="10"/>
              <w:rPr>
                <w:rFonts w:ascii="Arial"/>
                <w:b/>
                <w:sz w:val="22"/>
              </w:rPr>
            </w:pPr>
          </w:p>
          <w:p w14:paraId="026AAD44">
            <w:pPr>
              <w:pStyle w:val="10"/>
              <w:spacing w:before="28"/>
              <w:rPr>
                <w:rFonts w:ascii="Arial"/>
                <w:b/>
                <w:sz w:val="22"/>
              </w:rPr>
            </w:pPr>
          </w:p>
          <w:p w14:paraId="7F8039B6">
            <w:pPr>
              <w:pStyle w:val="10"/>
              <w:ind w:left="40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API</w:t>
            </w:r>
            <w:r>
              <w:rPr>
                <w:rFonts w:ascii="Arial MT"/>
                <w:spacing w:val="-6"/>
                <w:sz w:val="22"/>
              </w:rPr>
              <w:t xml:space="preserve"> </w:t>
            </w:r>
            <w:r>
              <w:rPr>
                <w:rFonts w:ascii="Arial MT"/>
                <w:sz w:val="22"/>
              </w:rPr>
              <w:t>Speed</w:t>
            </w:r>
            <w:r>
              <w:rPr>
                <w:rFonts w:ascii="Arial MT"/>
                <w:spacing w:val="1"/>
                <w:sz w:val="22"/>
              </w:rPr>
              <w:t xml:space="preserve"> </w:t>
            </w:r>
            <w:r>
              <w:rPr>
                <w:rFonts w:ascii="Arial MT"/>
                <w:spacing w:val="-4"/>
                <w:sz w:val="22"/>
              </w:rPr>
              <w:t>Test</w:t>
            </w:r>
          </w:p>
        </w:tc>
        <w:tc>
          <w:tcPr>
            <w:tcW w:w="2030" w:type="dxa"/>
          </w:tcPr>
          <w:p w14:paraId="4F3CFFC1">
            <w:pPr>
              <w:pStyle w:val="10"/>
              <w:spacing w:before="206" w:line="276" w:lineRule="auto"/>
              <w:ind w:left="41" w:right="127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Send</w:t>
            </w:r>
            <w:r>
              <w:rPr>
                <w:rFonts w:ascii="Arial MT"/>
                <w:spacing w:val="-16"/>
                <w:sz w:val="22"/>
              </w:rPr>
              <w:t xml:space="preserve"> </w:t>
            </w:r>
            <w:r>
              <w:rPr>
                <w:rFonts w:ascii="Arial MT"/>
                <w:sz w:val="22"/>
              </w:rPr>
              <w:t>multiple</w:t>
            </w:r>
            <w:r>
              <w:rPr>
                <w:rFonts w:ascii="Arial MT"/>
                <w:spacing w:val="-15"/>
                <w:sz w:val="22"/>
              </w:rPr>
              <w:t xml:space="preserve"> </w:t>
            </w:r>
            <w:r>
              <w:rPr>
                <w:rFonts w:ascii="Arial MT"/>
                <w:sz w:val="22"/>
              </w:rPr>
              <w:t xml:space="preserve">API calls at the same </w:t>
            </w:r>
            <w:r>
              <w:rPr>
                <w:rFonts w:ascii="Arial MT"/>
                <w:spacing w:val="-4"/>
                <w:sz w:val="22"/>
              </w:rPr>
              <w:t>time</w:t>
            </w:r>
          </w:p>
        </w:tc>
        <w:tc>
          <w:tcPr>
            <w:tcW w:w="2141" w:type="dxa"/>
          </w:tcPr>
          <w:p w14:paraId="11BCD13C">
            <w:pPr>
              <w:pStyle w:val="10"/>
              <w:spacing w:before="246"/>
              <w:rPr>
                <w:rFonts w:ascii="Arial"/>
                <w:b/>
                <w:sz w:val="22"/>
              </w:rPr>
            </w:pPr>
          </w:p>
          <w:p w14:paraId="0E038FC6">
            <w:pPr>
              <w:pStyle w:val="10"/>
              <w:spacing w:line="273" w:lineRule="auto"/>
              <w:ind w:left="42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API</w:t>
            </w:r>
            <w:r>
              <w:rPr>
                <w:rFonts w:ascii="Arial MT"/>
                <w:spacing w:val="-14"/>
                <w:sz w:val="22"/>
              </w:rPr>
              <w:t xml:space="preserve"> </w:t>
            </w:r>
            <w:r>
              <w:rPr>
                <w:rFonts w:ascii="Arial MT"/>
                <w:sz w:val="22"/>
              </w:rPr>
              <w:t>should</w:t>
            </w:r>
            <w:r>
              <w:rPr>
                <w:rFonts w:ascii="Arial MT"/>
                <w:spacing w:val="-13"/>
                <w:sz w:val="22"/>
              </w:rPr>
              <w:t xml:space="preserve"> </w:t>
            </w:r>
            <w:r>
              <w:rPr>
                <w:rFonts w:ascii="Arial MT"/>
                <w:sz w:val="22"/>
              </w:rPr>
              <w:t>not</w:t>
            </w:r>
            <w:r>
              <w:rPr>
                <w:rFonts w:ascii="Arial MT"/>
                <w:spacing w:val="-10"/>
                <w:sz w:val="22"/>
              </w:rPr>
              <w:t xml:space="preserve"> </w:t>
            </w:r>
            <w:r>
              <w:rPr>
                <w:rFonts w:ascii="Arial MT"/>
                <w:sz w:val="22"/>
              </w:rPr>
              <w:t xml:space="preserve">slow </w:t>
            </w:r>
            <w:r>
              <w:rPr>
                <w:rFonts w:ascii="Arial MT"/>
                <w:spacing w:val="-4"/>
                <w:sz w:val="22"/>
              </w:rPr>
              <w:t>down</w:t>
            </w:r>
          </w:p>
        </w:tc>
        <w:tc>
          <w:tcPr>
            <w:tcW w:w="1027" w:type="dxa"/>
          </w:tcPr>
          <w:p w14:paraId="7DC9DB91">
            <w:pPr>
              <w:pStyle w:val="10"/>
              <w:spacing w:before="48"/>
              <w:ind w:left="73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Not</w:t>
            </w:r>
            <w:r>
              <w:rPr>
                <w:rFonts w:ascii="Arial MT"/>
                <w:spacing w:val="-3"/>
                <w:sz w:val="15"/>
              </w:rPr>
              <w:t xml:space="preserve"> </w:t>
            </w:r>
            <w:r>
              <w:rPr>
                <w:rFonts w:ascii="Arial MT"/>
                <w:spacing w:val="-2"/>
                <w:sz w:val="15"/>
              </w:rPr>
              <w:t>tested</w:t>
            </w:r>
          </w:p>
        </w:tc>
        <w:tc>
          <w:tcPr>
            <w:tcW w:w="1079" w:type="dxa"/>
          </w:tcPr>
          <w:p w14:paraId="2A10D231">
            <w:pPr>
              <w:pStyle w:val="10"/>
              <w:spacing w:before="48"/>
              <w:ind w:left="74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N/A</w:t>
            </w:r>
          </w:p>
        </w:tc>
      </w:tr>
      <w:tr w14:paraId="41340CC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3" w:hRule="atLeast"/>
        </w:trPr>
        <w:tc>
          <w:tcPr>
            <w:tcW w:w="869" w:type="dxa"/>
          </w:tcPr>
          <w:p w14:paraId="418C7EC2">
            <w:pPr>
              <w:pStyle w:val="10"/>
              <w:rPr>
                <w:rFonts w:ascii="Arial"/>
                <w:b/>
                <w:sz w:val="22"/>
              </w:rPr>
            </w:pPr>
          </w:p>
          <w:p w14:paraId="41367A3E">
            <w:pPr>
              <w:pStyle w:val="10"/>
              <w:rPr>
                <w:rFonts w:ascii="Arial"/>
                <w:b/>
                <w:sz w:val="22"/>
              </w:rPr>
            </w:pPr>
          </w:p>
          <w:p w14:paraId="0470DCCD">
            <w:pPr>
              <w:pStyle w:val="10"/>
              <w:spacing w:before="28"/>
              <w:rPr>
                <w:rFonts w:ascii="Arial"/>
                <w:b/>
                <w:sz w:val="22"/>
              </w:rPr>
            </w:pPr>
          </w:p>
          <w:p w14:paraId="4F4FA298">
            <w:pPr>
              <w:pStyle w:val="10"/>
              <w:ind w:left="4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PT-</w:t>
            </w:r>
            <w:r>
              <w:rPr>
                <w:rFonts w:ascii="Arial"/>
                <w:b/>
                <w:spacing w:val="-5"/>
                <w:sz w:val="22"/>
              </w:rPr>
              <w:t>03</w:t>
            </w:r>
          </w:p>
        </w:tc>
        <w:tc>
          <w:tcPr>
            <w:tcW w:w="2213" w:type="dxa"/>
          </w:tcPr>
          <w:p w14:paraId="7CFB46AF">
            <w:pPr>
              <w:pStyle w:val="10"/>
              <w:spacing w:before="245"/>
              <w:rPr>
                <w:rFonts w:ascii="Arial"/>
                <w:b/>
                <w:sz w:val="22"/>
              </w:rPr>
            </w:pPr>
          </w:p>
          <w:p w14:paraId="5FF7BC4B">
            <w:pPr>
              <w:pStyle w:val="10"/>
              <w:spacing w:before="1" w:line="278" w:lineRule="auto"/>
              <w:ind w:left="40" w:right="107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File</w:t>
            </w:r>
            <w:r>
              <w:rPr>
                <w:rFonts w:ascii="Arial MT"/>
                <w:spacing w:val="-9"/>
                <w:sz w:val="22"/>
              </w:rPr>
              <w:t xml:space="preserve"> </w:t>
            </w:r>
            <w:r>
              <w:rPr>
                <w:rFonts w:ascii="Arial MT"/>
                <w:sz w:val="22"/>
              </w:rPr>
              <w:t>Upload</w:t>
            </w:r>
            <w:r>
              <w:rPr>
                <w:rFonts w:ascii="Arial MT"/>
                <w:spacing w:val="-12"/>
                <w:sz w:val="22"/>
              </w:rPr>
              <w:t xml:space="preserve"> </w:t>
            </w:r>
            <w:r>
              <w:rPr>
                <w:rFonts w:ascii="Arial MT"/>
                <w:sz w:val="22"/>
              </w:rPr>
              <w:t>Load Test</w:t>
            </w:r>
            <w:r>
              <w:rPr>
                <w:rFonts w:ascii="Arial MT"/>
                <w:spacing w:val="-2"/>
                <w:sz w:val="22"/>
              </w:rPr>
              <w:t xml:space="preserve"> </w:t>
            </w:r>
            <w:r>
              <w:rPr>
                <w:rFonts w:ascii="Arial MT"/>
                <w:sz w:val="22"/>
              </w:rPr>
              <w:t>(e.g.,</w:t>
            </w:r>
            <w:r>
              <w:rPr>
                <w:rFonts w:ascii="Arial MT"/>
                <w:spacing w:val="-2"/>
                <w:sz w:val="22"/>
              </w:rPr>
              <w:t xml:space="preserve"> PDFs)</w:t>
            </w:r>
          </w:p>
        </w:tc>
        <w:tc>
          <w:tcPr>
            <w:tcW w:w="2030" w:type="dxa"/>
          </w:tcPr>
          <w:p w14:paraId="524AC475">
            <w:pPr>
              <w:pStyle w:val="10"/>
              <w:spacing w:before="211" w:line="276" w:lineRule="auto"/>
              <w:ind w:left="41" w:right="127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Upload multiple PDFs</w:t>
            </w:r>
            <w:r>
              <w:rPr>
                <w:rFonts w:ascii="Arial MT"/>
                <w:spacing w:val="-16"/>
                <w:sz w:val="22"/>
              </w:rPr>
              <w:t xml:space="preserve"> </w:t>
            </w:r>
            <w:r>
              <w:rPr>
                <w:rFonts w:ascii="Arial MT"/>
                <w:sz w:val="22"/>
              </w:rPr>
              <w:t>and</w:t>
            </w:r>
            <w:r>
              <w:rPr>
                <w:rFonts w:ascii="Arial MT"/>
                <w:spacing w:val="-15"/>
                <w:sz w:val="22"/>
              </w:rPr>
              <w:t xml:space="preserve"> </w:t>
            </w:r>
            <w:r>
              <w:rPr>
                <w:rFonts w:ascii="Arial MT"/>
                <w:sz w:val="22"/>
              </w:rPr>
              <w:t xml:space="preserve">check </w:t>
            </w:r>
            <w:r>
              <w:rPr>
                <w:rFonts w:ascii="Arial MT"/>
                <w:spacing w:val="-2"/>
                <w:sz w:val="22"/>
              </w:rPr>
              <w:t>processing</w:t>
            </w:r>
          </w:p>
        </w:tc>
        <w:tc>
          <w:tcPr>
            <w:tcW w:w="2141" w:type="dxa"/>
          </w:tcPr>
          <w:p w14:paraId="302C0753">
            <w:pPr>
              <w:pStyle w:val="10"/>
              <w:spacing w:before="211" w:line="276" w:lineRule="auto"/>
              <w:ind w:left="42" w:right="442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Should work smoothly</w:t>
            </w:r>
            <w:r>
              <w:rPr>
                <w:rFonts w:ascii="Arial MT"/>
                <w:spacing w:val="-16"/>
                <w:sz w:val="22"/>
              </w:rPr>
              <w:t xml:space="preserve"> </w:t>
            </w:r>
            <w:r>
              <w:rPr>
                <w:rFonts w:ascii="Arial MT"/>
                <w:sz w:val="22"/>
              </w:rPr>
              <w:t xml:space="preserve">without </w:t>
            </w:r>
            <w:r>
              <w:rPr>
                <w:rFonts w:ascii="Arial MT"/>
                <w:spacing w:val="-2"/>
                <w:sz w:val="22"/>
              </w:rPr>
              <w:t>crashing</w:t>
            </w:r>
          </w:p>
        </w:tc>
        <w:tc>
          <w:tcPr>
            <w:tcW w:w="1027" w:type="dxa"/>
          </w:tcPr>
          <w:p w14:paraId="4D03E53D">
            <w:pPr>
              <w:pStyle w:val="10"/>
              <w:spacing w:before="47"/>
              <w:ind w:left="73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Not</w:t>
            </w:r>
            <w:r>
              <w:rPr>
                <w:rFonts w:ascii="Arial MT"/>
                <w:spacing w:val="-3"/>
                <w:sz w:val="15"/>
              </w:rPr>
              <w:t xml:space="preserve"> </w:t>
            </w:r>
            <w:r>
              <w:rPr>
                <w:rFonts w:ascii="Arial MT"/>
                <w:spacing w:val="-2"/>
                <w:sz w:val="15"/>
              </w:rPr>
              <w:t>tested</w:t>
            </w:r>
          </w:p>
        </w:tc>
        <w:tc>
          <w:tcPr>
            <w:tcW w:w="1079" w:type="dxa"/>
          </w:tcPr>
          <w:p w14:paraId="7E54F876">
            <w:pPr>
              <w:pStyle w:val="10"/>
              <w:spacing w:before="46"/>
              <w:ind w:left="74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N/A</w:t>
            </w:r>
          </w:p>
        </w:tc>
      </w:tr>
    </w:tbl>
    <w:p w14:paraId="62851567">
      <w:pPr>
        <w:pStyle w:val="10"/>
        <w:spacing w:after="0"/>
        <w:rPr>
          <w:rFonts w:ascii="Arial MT"/>
          <w:sz w:val="16"/>
        </w:rPr>
        <w:sectPr>
          <w:pgSz w:w="12240" w:h="15840"/>
          <w:pgMar w:top="1820" w:right="1080" w:bottom="280" w:left="1440" w:header="720" w:footer="720" w:gutter="0"/>
          <w:cols w:space="720" w:num="1"/>
        </w:sectPr>
      </w:pPr>
    </w:p>
    <w:p w14:paraId="6068489A">
      <w:pPr>
        <w:pStyle w:val="3"/>
        <w:spacing w:line="259" w:lineRule="auto"/>
      </w:pPr>
      <w:r>
        <w:t>Project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Phase Model Performance Test</w:t>
      </w:r>
    </w:p>
    <w:p w14:paraId="17A1F858">
      <w:pPr>
        <w:pStyle w:val="7"/>
        <w:spacing w:before="43"/>
        <w:rPr>
          <w:b/>
          <w:sz w:val="20"/>
        </w:rPr>
      </w:pPr>
    </w:p>
    <w:tbl>
      <w:tblPr>
        <w:tblStyle w:val="6"/>
        <w:tblW w:w="0" w:type="auto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9"/>
        <w:gridCol w:w="4508"/>
      </w:tblGrid>
      <w:tr w14:paraId="25A6A3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509" w:type="dxa"/>
          </w:tcPr>
          <w:p w14:paraId="279C0232">
            <w:pPr>
              <w:pStyle w:val="10"/>
              <w:spacing w:before="2" w:line="247" w:lineRule="exact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08" w:type="dxa"/>
          </w:tcPr>
          <w:p w14:paraId="03955AB8">
            <w:pPr>
              <w:pStyle w:val="10"/>
              <w:spacing w:before="2" w:line="247" w:lineRule="exact"/>
              <w:ind w:left="110"/>
              <w:rPr>
                <w:sz w:val="22"/>
              </w:rPr>
            </w:pPr>
            <w:r>
              <w:rPr>
                <w:sz w:val="22"/>
              </w:rPr>
              <w:t>30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September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2026</w:t>
            </w:r>
          </w:p>
        </w:tc>
      </w:tr>
      <w:tr w14:paraId="175C5E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509" w:type="dxa"/>
          </w:tcPr>
          <w:p w14:paraId="6944B21A">
            <w:pPr>
              <w:pStyle w:val="10"/>
              <w:spacing w:before="1" w:line="247" w:lineRule="exact"/>
              <w:ind w:left="110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08" w:type="dxa"/>
          </w:tcPr>
          <w:p w14:paraId="3AB4AFFF">
            <w:pPr>
              <w:pStyle w:val="10"/>
              <w:spacing w:before="1" w:line="247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SWTID-2026-</w:t>
            </w:r>
            <w:r>
              <w:rPr>
                <w:spacing w:val="-4"/>
                <w:sz w:val="22"/>
              </w:rPr>
              <w:t>7065</w:t>
            </w:r>
          </w:p>
        </w:tc>
      </w:tr>
      <w:tr w14:paraId="489BE9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509" w:type="dxa"/>
          </w:tcPr>
          <w:p w14:paraId="41114E05">
            <w:pPr>
              <w:pStyle w:val="10"/>
              <w:spacing w:before="1" w:line="247" w:lineRule="exact"/>
              <w:ind w:left="110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08" w:type="dxa"/>
          </w:tcPr>
          <w:p w14:paraId="473BA4FC">
            <w:pPr>
              <w:pStyle w:val="10"/>
              <w:spacing w:before="1" w:line="247" w:lineRule="exact"/>
              <w:ind w:left="110"/>
              <w:rPr>
                <w:sz w:val="22"/>
              </w:rPr>
            </w:pPr>
            <w:r>
              <w:rPr>
                <w:sz w:val="22"/>
              </w:rPr>
              <w:t>Auto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Ticket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Classification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using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Flow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Designer</w:t>
            </w:r>
          </w:p>
        </w:tc>
      </w:tr>
      <w:tr w14:paraId="2340E1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509" w:type="dxa"/>
          </w:tcPr>
          <w:p w14:paraId="3D06A847">
            <w:pPr>
              <w:pStyle w:val="10"/>
              <w:spacing w:before="1" w:line="247" w:lineRule="exact"/>
              <w:ind w:left="110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2"/>
                <w:sz w:val="22"/>
              </w:rPr>
              <w:t xml:space="preserve"> Marks</w:t>
            </w:r>
          </w:p>
        </w:tc>
        <w:tc>
          <w:tcPr>
            <w:tcW w:w="4508" w:type="dxa"/>
          </w:tcPr>
          <w:p w14:paraId="038FE108">
            <w:pPr>
              <w:pStyle w:val="10"/>
              <w:spacing w:before="1" w:line="247" w:lineRule="exact"/>
              <w:ind w:left="110"/>
              <w:rPr>
                <w:sz w:val="22"/>
              </w:rPr>
            </w:pPr>
            <w:r>
              <w:rPr>
                <w:sz w:val="22"/>
              </w:rPr>
              <w:t>10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 w14:paraId="1E49102D">
      <w:pPr>
        <w:pStyle w:val="7"/>
        <w:spacing w:before="191"/>
        <w:rPr>
          <w:b/>
        </w:rPr>
      </w:pPr>
    </w:p>
    <w:p w14:paraId="16FB9865">
      <w:pPr>
        <w:pStyle w:val="4"/>
      </w:pPr>
      <w:r>
        <w:t>Model</w:t>
      </w:r>
      <w:r>
        <w:rPr>
          <w:spacing w:val="-10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rPr>
          <w:spacing w:val="-2"/>
        </w:rPr>
        <w:t>Testing:</w:t>
      </w:r>
    </w:p>
    <w:p w14:paraId="4F7C82BF">
      <w:pPr>
        <w:pStyle w:val="7"/>
      </w:pPr>
      <w:r>
        <w:t>Project</w:t>
      </w:r>
      <w:r>
        <w:rPr>
          <w:spacing w:val="-10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fill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rPr>
          <w:spacing w:val="-2"/>
        </w:rPr>
        <w:t>template.</w:t>
      </w:r>
    </w:p>
    <w:p w14:paraId="06D56CFD">
      <w:pPr>
        <w:pStyle w:val="7"/>
        <w:spacing w:before="0"/>
        <w:rPr>
          <w:sz w:val="14"/>
        </w:rPr>
      </w:pPr>
    </w:p>
    <w:tbl>
      <w:tblPr>
        <w:tblStyle w:val="6"/>
        <w:tblW w:w="0" w:type="auto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5"/>
        <w:gridCol w:w="2401"/>
        <w:gridCol w:w="3361"/>
        <w:gridCol w:w="2852"/>
      </w:tblGrid>
      <w:tr w14:paraId="7FBD16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735" w:type="dxa"/>
          </w:tcPr>
          <w:p w14:paraId="3B49C1D2">
            <w:pPr>
              <w:pStyle w:val="10"/>
              <w:spacing w:before="1"/>
              <w:ind w:right="127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S.No.</w:t>
            </w:r>
          </w:p>
        </w:tc>
        <w:tc>
          <w:tcPr>
            <w:tcW w:w="2401" w:type="dxa"/>
          </w:tcPr>
          <w:p w14:paraId="61B23192">
            <w:pPr>
              <w:pStyle w:val="10"/>
              <w:spacing w:before="1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Parameter</w:t>
            </w:r>
          </w:p>
        </w:tc>
        <w:tc>
          <w:tcPr>
            <w:tcW w:w="3361" w:type="dxa"/>
          </w:tcPr>
          <w:p w14:paraId="77DC4AF3">
            <w:pPr>
              <w:pStyle w:val="10"/>
              <w:spacing w:before="1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Values</w:t>
            </w:r>
          </w:p>
        </w:tc>
        <w:tc>
          <w:tcPr>
            <w:tcW w:w="2852" w:type="dxa"/>
          </w:tcPr>
          <w:p w14:paraId="42A84711">
            <w:pPr>
              <w:pStyle w:val="10"/>
              <w:spacing w:before="1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Screenshot</w:t>
            </w:r>
          </w:p>
        </w:tc>
      </w:tr>
      <w:tr w14:paraId="12DD32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8" w:hRule="atLeast"/>
        </w:trPr>
        <w:tc>
          <w:tcPr>
            <w:tcW w:w="735" w:type="dxa"/>
          </w:tcPr>
          <w:p w14:paraId="40D29E5C">
            <w:pPr>
              <w:pStyle w:val="10"/>
              <w:spacing w:before="6"/>
              <w:ind w:right="16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2401" w:type="dxa"/>
          </w:tcPr>
          <w:p w14:paraId="244CAF72">
            <w:pPr>
              <w:pStyle w:val="10"/>
              <w:spacing w:before="1"/>
              <w:ind w:left="110"/>
              <w:rPr>
                <w:sz w:val="22"/>
              </w:rPr>
            </w:pPr>
            <w:r>
              <w:rPr>
                <w:color w:val="212121"/>
                <w:spacing w:val="-2"/>
                <w:sz w:val="22"/>
              </w:rPr>
              <w:t>Metrics</w:t>
            </w:r>
          </w:p>
        </w:tc>
        <w:tc>
          <w:tcPr>
            <w:tcW w:w="3361" w:type="dxa"/>
          </w:tcPr>
          <w:p w14:paraId="7AC743FA">
            <w:pPr>
              <w:pStyle w:val="10"/>
              <w:spacing w:before="41" w:line="228" w:lineRule="auto"/>
              <w:ind w:left="50" w:right="63"/>
              <w:rPr>
                <w:sz w:val="15"/>
              </w:rPr>
            </w:pPr>
            <w:r>
              <w:rPr>
                <w:color w:val="1E1E1E"/>
                <w:sz w:val="15"/>
              </w:rPr>
              <w:t>Regression</w:t>
            </w:r>
            <w:r>
              <w:rPr>
                <w:color w:val="1E1E1E"/>
                <w:spacing w:val="-9"/>
                <w:sz w:val="15"/>
              </w:rPr>
              <w:t xml:space="preserve"> </w:t>
            </w:r>
            <w:r>
              <w:rPr>
                <w:color w:val="1E1E1E"/>
                <w:sz w:val="15"/>
              </w:rPr>
              <w:t>Model:</w:t>
            </w:r>
            <w:r>
              <w:rPr>
                <w:color w:val="1E1E1E"/>
                <w:spacing w:val="-8"/>
                <w:sz w:val="15"/>
              </w:rPr>
              <w:t xml:space="preserve"> </w:t>
            </w:r>
            <w:r>
              <w:rPr>
                <w:color w:val="1E1E1E"/>
                <w:sz w:val="15"/>
              </w:rPr>
              <w:t>Not</w:t>
            </w:r>
            <w:r>
              <w:rPr>
                <w:color w:val="1E1E1E"/>
                <w:spacing w:val="-9"/>
                <w:sz w:val="15"/>
              </w:rPr>
              <w:t xml:space="preserve"> </w:t>
            </w:r>
            <w:r>
              <w:rPr>
                <w:color w:val="1E1E1E"/>
                <w:sz w:val="15"/>
              </w:rPr>
              <w:t>applicable</w:t>
            </w:r>
            <w:r>
              <w:rPr>
                <w:color w:val="1E1E1E"/>
                <w:spacing w:val="-8"/>
                <w:sz w:val="15"/>
              </w:rPr>
              <w:t xml:space="preserve"> </w:t>
            </w:r>
            <w:r>
              <w:rPr>
                <w:color w:val="1E1E1E"/>
                <w:sz w:val="15"/>
              </w:rPr>
              <w:t>(rule-based</w:t>
            </w:r>
            <w:r>
              <w:rPr>
                <w:color w:val="1E1E1E"/>
                <w:spacing w:val="40"/>
                <w:sz w:val="15"/>
              </w:rPr>
              <w:t xml:space="preserve"> </w:t>
            </w:r>
            <w:r>
              <w:rPr>
                <w:color w:val="1E1E1E"/>
                <w:sz w:val="15"/>
              </w:rPr>
              <w:t>solution, no ML model).</w:t>
            </w:r>
          </w:p>
          <w:p w14:paraId="574C7380">
            <w:pPr>
              <w:pStyle w:val="10"/>
              <w:spacing w:before="1" w:line="228" w:lineRule="auto"/>
              <w:ind w:left="50" w:right="63"/>
              <w:rPr>
                <w:sz w:val="15"/>
              </w:rPr>
            </w:pPr>
            <w:r>
              <w:rPr>
                <w:color w:val="1E1E1E"/>
                <w:sz w:val="15"/>
              </w:rPr>
              <w:t>Classification Model: Rule-based keyword</w:t>
            </w:r>
            <w:r>
              <w:rPr>
                <w:color w:val="1E1E1E"/>
                <w:spacing w:val="40"/>
                <w:sz w:val="15"/>
              </w:rPr>
              <w:t xml:space="preserve"> </w:t>
            </w:r>
            <w:r>
              <w:rPr>
                <w:color w:val="1E1E1E"/>
                <w:sz w:val="15"/>
              </w:rPr>
              <w:t>classification</w:t>
            </w:r>
            <w:r>
              <w:rPr>
                <w:color w:val="1E1E1E"/>
                <w:spacing w:val="-5"/>
                <w:sz w:val="15"/>
              </w:rPr>
              <w:t xml:space="preserve"> </w:t>
            </w:r>
            <w:r>
              <w:rPr>
                <w:color w:val="1E1E1E"/>
                <w:sz w:val="15"/>
              </w:rPr>
              <w:t>using</w:t>
            </w:r>
            <w:r>
              <w:rPr>
                <w:color w:val="1E1E1E"/>
                <w:spacing w:val="-5"/>
                <w:sz w:val="15"/>
              </w:rPr>
              <w:t xml:space="preserve"> </w:t>
            </w:r>
            <w:r>
              <w:rPr>
                <w:color w:val="1E1E1E"/>
                <w:sz w:val="15"/>
              </w:rPr>
              <w:t>Flow</w:t>
            </w:r>
            <w:r>
              <w:rPr>
                <w:color w:val="1E1E1E"/>
                <w:spacing w:val="-5"/>
                <w:sz w:val="15"/>
              </w:rPr>
              <w:t xml:space="preserve"> </w:t>
            </w:r>
            <w:r>
              <w:rPr>
                <w:color w:val="1E1E1E"/>
                <w:sz w:val="15"/>
              </w:rPr>
              <w:t>Designer</w:t>
            </w:r>
            <w:r>
              <w:rPr>
                <w:color w:val="1E1E1E"/>
                <w:spacing w:val="-5"/>
                <w:sz w:val="15"/>
              </w:rPr>
              <w:t xml:space="preserve"> </w:t>
            </w:r>
            <w:r>
              <w:rPr>
                <w:color w:val="1E1E1E"/>
                <w:sz w:val="15"/>
              </w:rPr>
              <w:t>(If</w:t>
            </w:r>
            <w:r>
              <w:rPr>
                <w:color w:val="1E1E1E"/>
                <w:spacing w:val="-5"/>
                <w:sz w:val="15"/>
              </w:rPr>
              <w:t xml:space="preserve"> </w:t>
            </w:r>
            <w:r>
              <w:rPr>
                <w:color w:val="1E1E1E"/>
                <w:sz w:val="15"/>
              </w:rPr>
              <w:t>/</w:t>
            </w:r>
            <w:r>
              <w:rPr>
                <w:color w:val="1E1E1E"/>
                <w:spacing w:val="-5"/>
                <w:sz w:val="15"/>
              </w:rPr>
              <w:t xml:space="preserve"> </w:t>
            </w:r>
            <w:r>
              <w:rPr>
                <w:color w:val="1E1E1E"/>
                <w:sz w:val="15"/>
              </w:rPr>
              <w:t>Else</w:t>
            </w:r>
            <w:r>
              <w:rPr>
                <w:color w:val="1E1E1E"/>
                <w:spacing w:val="-5"/>
                <w:sz w:val="15"/>
              </w:rPr>
              <w:t xml:space="preserve"> </w:t>
            </w:r>
            <w:r>
              <w:rPr>
                <w:color w:val="1E1E1E"/>
                <w:sz w:val="15"/>
              </w:rPr>
              <w:t>If</w:t>
            </w:r>
            <w:r>
              <w:rPr>
                <w:color w:val="1E1E1E"/>
                <w:spacing w:val="-5"/>
                <w:sz w:val="15"/>
              </w:rPr>
              <w:t xml:space="preserve"> </w:t>
            </w:r>
            <w:r>
              <w:rPr>
                <w:color w:val="1E1E1E"/>
                <w:sz w:val="15"/>
              </w:rPr>
              <w:t>on</w:t>
            </w:r>
            <w:r>
              <w:rPr>
                <w:color w:val="1E1E1E"/>
                <w:spacing w:val="-5"/>
                <w:sz w:val="15"/>
              </w:rPr>
              <w:t xml:space="preserve"> </w:t>
            </w:r>
            <w:r>
              <w:rPr>
                <w:color w:val="1E1E1E"/>
                <w:sz w:val="15"/>
              </w:rPr>
              <w:t>Short</w:t>
            </w:r>
            <w:r>
              <w:rPr>
                <w:color w:val="1E1E1E"/>
                <w:spacing w:val="40"/>
                <w:sz w:val="15"/>
              </w:rPr>
              <w:t xml:space="preserve"> </w:t>
            </w:r>
            <w:r>
              <w:rPr>
                <w:color w:val="1E1E1E"/>
                <w:sz w:val="15"/>
              </w:rPr>
              <w:t>Description). Confusion Matrix, Accuracy Score and</w:t>
            </w:r>
            <w:r>
              <w:rPr>
                <w:color w:val="1E1E1E"/>
                <w:spacing w:val="40"/>
                <w:sz w:val="15"/>
              </w:rPr>
              <w:t xml:space="preserve"> </w:t>
            </w:r>
            <w:r>
              <w:rPr>
                <w:color w:val="1E1E1E"/>
                <w:sz w:val="15"/>
              </w:rPr>
              <w:t>Classification Report: Not applicable. Verified with 2</w:t>
            </w:r>
            <w:r>
              <w:rPr>
                <w:color w:val="1E1E1E"/>
                <w:spacing w:val="40"/>
                <w:sz w:val="15"/>
              </w:rPr>
              <w:t xml:space="preserve"> </w:t>
            </w:r>
            <w:r>
              <w:rPr>
                <w:color w:val="1E1E1E"/>
                <w:sz w:val="15"/>
              </w:rPr>
              <w:t>test scenarios (Wi-Fi, Projector) - both classified as</w:t>
            </w:r>
            <w:r>
              <w:rPr>
                <w:color w:val="1E1E1E"/>
                <w:spacing w:val="40"/>
                <w:sz w:val="15"/>
              </w:rPr>
              <w:t xml:space="preserve"> </w:t>
            </w:r>
            <w:r>
              <w:rPr>
                <w:color w:val="1E1E1E"/>
                <w:spacing w:val="-2"/>
                <w:sz w:val="15"/>
              </w:rPr>
              <w:t>expected.</w:t>
            </w:r>
          </w:p>
        </w:tc>
        <w:tc>
          <w:tcPr>
            <w:tcW w:w="2852" w:type="dxa"/>
          </w:tcPr>
          <w:p w14:paraId="55A5DE50">
            <w:pPr>
              <w:pStyle w:val="10"/>
              <w:spacing w:before="2"/>
              <w:rPr>
                <w:sz w:val="5"/>
              </w:rPr>
            </w:pPr>
          </w:p>
          <w:p w14:paraId="42DEDC6B">
            <w:pPr>
              <w:pStyle w:val="10"/>
              <w:ind w:left="257"/>
              <w:rPr>
                <w:sz w:val="20"/>
              </w:rPr>
            </w:pPr>
            <w:r>
              <w:rPr>
                <w:sz w:val="20"/>
              </w:rPr>
              <mc:AlternateContent>
                <mc:Choice Requires="wpg">
                  <w:drawing>
                    <wp:inline distT="0" distB="0" distL="0" distR="0">
                      <wp:extent cx="1270000" cy="952500"/>
                      <wp:effectExtent l="0" t="0" r="0" b="0"/>
                      <wp:docPr id="5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70000" cy="952500"/>
                                <a:chOff x="0" y="0"/>
                                <a:chExt cx="1270000" cy="9525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81" y="0"/>
                                  <a:ext cx="1252837" cy="463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88950"/>
                                  <a:ext cx="1270000" cy="463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75pt;width:100pt;" coordsize="1270000,952500" o:gfxdata="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k+996gDk9N+JOnanr39npb3kcMrKlpqEifuLpm8z5V/iX/AFbbWZVV9vys1dbXGaX8&#10;PFsL21ZruOSztDAIwsTLPKsG7yFkfdtxHvboq7v4q7OrduhlT5/thRRRUGo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/2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">
                      <o:lock v:ext="edit" aspectratio="f"/>
                      <v:shape id="Image 6" o:spid="_x0000_s1026" o:spt="75" type="#_x0000_t75" style="position:absolute;left:8581;top:0;height:463550;width:1252837;" filled="f" o:preferrelative="t" stroked="f" coordsize="21600,21600" o:gfxdata="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6iCNYugAAANoA&#10;AAAPAAAAAAAAAAEAIAAAACIAAABkcnMvZG93bnJldi54bWxQSwECFAAUAAAACACHTuJAMy8FnjsA&#10;AAA5AAAAEAAAAAAAAAABACAAAAAJAQAAZHJzL3NoYXBleG1sLnhtbFBLBQYAAAAABgAGAFsBAACz&#10;AwAAAAA=&#10;">
                        <v:fill on="f" focussize="0,0"/>
                        <v:stroke on="f"/>
                        <v:imagedata r:id="rId6" o:title=""/>
                        <o:lock v:ext="edit" aspectratio="f"/>
                      </v:shape>
                      <v:shape id="Image 7" o:spid="_x0000_s1026" o:spt="75" type="#_x0000_t75" style="position:absolute;left:0;top:488950;height:463550;width:1270000;" filled="f" o:preferrelative="t" stroked="f" coordsize="21600,21600" o:gfxdata="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bySe8AAAA&#10;2g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7"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3C5744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0" w:hRule="atLeast"/>
        </w:trPr>
        <w:tc>
          <w:tcPr>
            <w:tcW w:w="735" w:type="dxa"/>
          </w:tcPr>
          <w:p w14:paraId="728A4271">
            <w:pPr>
              <w:pStyle w:val="10"/>
              <w:spacing w:before="6"/>
              <w:ind w:right="16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2401" w:type="dxa"/>
          </w:tcPr>
          <w:p w14:paraId="766B4980">
            <w:pPr>
              <w:pStyle w:val="10"/>
              <w:spacing w:before="1"/>
              <w:ind w:left="110"/>
              <w:rPr>
                <w:sz w:val="22"/>
              </w:rPr>
            </w:pPr>
            <w:r>
              <w:rPr>
                <w:color w:val="212121"/>
                <w:sz w:val="22"/>
              </w:rPr>
              <w:t>Tune</w:t>
            </w:r>
            <w:r>
              <w:rPr>
                <w:color w:val="212121"/>
                <w:spacing w:val="-6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>the</w:t>
            </w:r>
            <w:r>
              <w:rPr>
                <w:color w:val="212121"/>
                <w:spacing w:val="-6"/>
                <w:sz w:val="22"/>
              </w:rPr>
              <w:t xml:space="preserve"> </w:t>
            </w:r>
            <w:r>
              <w:rPr>
                <w:color w:val="212121"/>
                <w:spacing w:val="-2"/>
                <w:sz w:val="22"/>
              </w:rPr>
              <w:t>Model</w:t>
            </w:r>
          </w:p>
        </w:tc>
        <w:tc>
          <w:tcPr>
            <w:tcW w:w="3361" w:type="dxa"/>
          </w:tcPr>
          <w:p w14:paraId="279F6AC5">
            <w:pPr>
              <w:pStyle w:val="10"/>
              <w:spacing w:before="41" w:line="228" w:lineRule="auto"/>
              <w:ind w:left="50"/>
              <w:rPr>
                <w:sz w:val="14"/>
              </w:rPr>
            </w:pPr>
            <w:r>
              <w:rPr>
                <w:color w:val="1E1E1E"/>
                <w:sz w:val="14"/>
              </w:rPr>
              <w:t>Hyperparameter</w:t>
            </w:r>
            <w:r>
              <w:rPr>
                <w:color w:val="1E1E1E"/>
                <w:spacing w:val="-8"/>
                <w:sz w:val="14"/>
              </w:rPr>
              <w:t xml:space="preserve"> </w:t>
            </w:r>
            <w:r>
              <w:rPr>
                <w:color w:val="1E1E1E"/>
                <w:sz w:val="14"/>
              </w:rPr>
              <w:t>Tuning</w:t>
            </w:r>
            <w:r>
              <w:rPr>
                <w:color w:val="1E1E1E"/>
                <w:spacing w:val="-8"/>
                <w:sz w:val="14"/>
              </w:rPr>
              <w:t xml:space="preserve"> </w:t>
            </w:r>
            <w:r>
              <w:rPr>
                <w:color w:val="1E1E1E"/>
                <w:sz w:val="14"/>
              </w:rPr>
              <w:t>-</w:t>
            </w:r>
            <w:r>
              <w:rPr>
                <w:color w:val="1E1E1E"/>
                <w:spacing w:val="-8"/>
                <w:sz w:val="14"/>
              </w:rPr>
              <w:t xml:space="preserve"> </w:t>
            </w:r>
            <w:r>
              <w:rPr>
                <w:color w:val="1E1E1E"/>
                <w:sz w:val="14"/>
              </w:rPr>
              <w:t>Not</w:t>
            </w:r>
            <w:r>
              <w:rPr>
                <w:color w:val="1E1E1E"/>
                <w:spacing w:val="-8"/>
                <w:sz w:val="14"/>
              </w:rPr>
              <w:t xml:space="preserve"> </w:t>
            </w:r>
            <w:r>
              <w:rPr>
                <w:color w:val="1E1E1E"/>
                <w:sz w:val="14"/>
              </w:rPr>
              <w:t>applicable</w:t>
            </w:r>
            <w:r>
              <w:rPr>
                <w:color w:val="1E1E1E"/>
                <w:spacing w:val="-8"/>
                <w:sz w:val="14"/>
              </w:rPr>
              <w:t xml:space="preserve"> </w:t>
            </w:r>
            <w:r>
              <w:rPr>
                <w:color w:val="1E1E1E"/>
                <w:sz w:val="14"/>
              </w:rPr>
              <w:t>(no</w:t>
            </w:r>
            <w:r>
              <w:rPr>
                <w:color w:val="1E1E1E"/>
                <w:spacing w:val="-8"/>
                <w:sz w:val="14"/>
              </w:rPr>
              <w:t xml:space="preserve"> </w:t>
            </w:r>
            <w:r>
              <w:rPr>
                <w:color w:val="1E1E1E"/>
                <w:sz w:val="14"/>
              </w:rPr>
              <w:t>ML</w:t>
            </w:r>
            <w:r>
              <w:rPr>
                <w:color w:val="1E1E1E"/>
                <w:spacing w:val="-8"/>
                <w:sz w:val="14"/>
              </w:rPr>
              <w:t xml:space="preserve"> </w:t>
            </w:r>
            <w:r>
              <w:rPr>
                <w:color w:val="1E1E1E"/>
                <w:sz w:val="14"/>
              </w:rPr>
              <w:t>model).</w:t>
            </w:r>
            <w:r>
              <w:rPr>
                <w:color w:val="1E1E1E"/>
                <w:spacing w:val="40"/>
                <w:sz w:val="14"/>
              </w:rPr>
              <w:t xml:space="preserve"> </w:t>
            </w:r>
            <w:r>
              <w:rPr>
                <w:color w:val="1E1E1E"/>
                <w:sz w:val="14"/>
              </w:rPr>
              <w:t>Validation Method - Functional testing with sample</w:t>
            </w:r>
            <w:r>
              <w:rPr>
                <w:color w:val="1E1E1E"/>
                <w:spacing w:val="40"/>
                <w:sz w:val="14"/>
              </w:rPr>
              <w:t xml:space="preserve"> </w:t>
            </w:r>
            <w:r>
              <w:rPr>
                <w:color w:val="1E1E1E"/>
                <w:sz w:val="14"/>
              </w:rPr>
              <w:t>tickets; confirmation email checked in System Logs &gt;</w:t>
            </w:r>
            <w:r>
              <w:rPr>
                <w:color w:val="1E1E1E"/>
                <w:spacing w:val="40"/>
                <w:sz w:val="14"/>
              </w:rPr>
              <w:t xml:space="preserve"> </w:t>
            </w:r>
            <w:r>
              <w:rPr>
                <w:color w:val="1E1E1E"/>
                <w:spacing w:val="-2"/>
                <w:sz w:val="14"/>
              </w:rPr>
              <w:t>Emails.</w:t>
            </w:r>
          </w:p>
        </w:tc>
        <w:tc>
          <w:tcPr>
            <w:tcW w:w="2852" w:type="dxa"/>
          </w:tcPr>
          <w:p w14:paraId="102FC362">
            <w:pPr>
              <w:pStyle w:val="10"/>
              <w:spacing w:before="5"/>
              <w:rPr>
                <w:sz w:val="16"/>
              </w:rPr>
            </w:pPr>
          </w:p>
          <w:p w14:paraId="43CCDED0">
            <w:pPr>
              <w:pStyle w:val="10"/>
              <w:ind w:left="7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523365" cy="245745"/>
                  <wp:effectExtent l="0" t="0" r="0" b="0"/>
                  <wp:docPr id="8" name="Image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999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2D7D67">
      <w:pPr>
        <w:pStyle w:val="10"/>
        <w:spacing w:after="0"/>
        <w:rPr>
          <w:sz w:val="20"/>
        </w:rPr>
        <w:sectPr>
          <w:pgSz w:w="12240" w:h="15840"/>
          <w:pgMar w:top="1420" w:right="1080" w:bottom="280" w:left="1440" w:header="720" w:footer="720" w:gutter="0"/>
          <w:cols w:space="720" w:num="1"/>
        </w:sectPr>
      </w:pPr>
    </w:p>
    <w:p w14:paraId="5C375C21">
      <w:pPr>
        <w:pStyle w:val="3"/>
        <w:spacing w:line="259" w:lineRule="auto"/>
      </w:pPr>
      <w:r>
        <w:t>Project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Phase Model Performance Test</w:t>
      </w:r>
    </w:p>
    <w:p w14:paraId="6A3FEAEE">
      <w:pPr>
        <w:pStyle w:val="7"/>
        <w:spacing w:before="43"/>
        <w:rPr>
          <w:b/>
          <w:sz w:val="20"/>
        </w:rPr>
      </w:pPr>
    </w:p>
    <w:tbl>
      <w:tblPr>
        <w:tblStyle w:val="6"/>
        <w:tblW w:w="0" w:type="auto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9"/>
        <w:gridCol w:w="4508"/>
      </w:tblGrid>
      <w:tr w14:paraId="5F2C3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509" w:type="dxa"/>
          </w:tcPr>
          <w:p w14:paraId="103830F5">
            <w:pPr>
              <w:pStyle w:val="10"/>
              <w:spacing w:before="2" w:line="247" w:lineRule="exact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08" w:type="dxa"/>
          </w:tcPr>
          <w:p w14:paraId="70BB0C65">
            <w:pPr>
              <w:pStyle w:val="10"/>
              <w:spacing w:before="2" w:line="247" w:lineRule="exact"/>
              <w:ind w:left="110"/>
              <w:rPr>
                <w:sz w:val="22"/>
              </w:rPr>
            </w:pPr>
            <w:r>
              <w:rPr>
                <w:sz w:val="22"/>
              </w:rPr>
              <w:t>30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September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2026</w:t>
            </w:r>
          </w:p>
        </w:tc>
      </w:tr>
      <w:tr w14:paraId="747EC3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509" w:type="dxa"/>
          </w:tcPr>
          <w:p w14:paraId="4E447B13">
            <w:pPr>
              <w:pStyle w:val="10"/>
              <w:spacing w:before="1" w:line="247" w:lineRule="exact"/>
              <w:ind w:left="110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08" w:type="dxa"/>
          </w:tcPr>
          <w:p w14:paraId="0ECF610F">
            <w:pPr>
              <w:pStyle w:val="10"/>
              <w:spacing w:before="1" w:line="247" w:lineRule="exact"/>
              <w:ind w:left="110"/>
              <w:rPr>
                <w:rFonts w:hint="default"/>
                <w:sz w:val="22"/>
                <w:lang w:val="en-US"/>
              </w:rPr>
            </w:pPr>
            <w:r>
              <w:rPr>
                <w:spacing w:val="-2"/>
                <w:sz w:val="22"/>
              </w:rPr>
              <w:t>SWTID-2026-</w:t>
            </w:r>
            <w:r>
              <w:rPr>
                <w:spacing w:val="-4"/>
                <w:sz w:val="22"/>
              </w:rPr>
              <w:t>7</w:t>
            </w:r>
            <w:r>
              <w:rPr>
                <w:rFonts w:hint="default"/>
                <w:spacing w:val="-4"/>
                <w:sz w:val="22"/>
                <w:lang w:val="en-US"/>
              </w:rPr>
              <w:t>613</w:t>
            </w:r>
          </w:p>
        </w:tc>
      </w:tr>
      <w:tr w14:paraId="6DD081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509" w:type="dxa"/>
          </w:tcPr>
          <w:p w14:paraId="55FCC04A">
            <w:pPr>
              <w:pStyle w:val="10"/>
              <w:spacing w:before="1" w:line="247" w:lineRule="exact"/>
              <w:ind w:left="110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08" w:type="dxa"/>
          </w:tcPr>
          <w:p w14:paraId="2029D85A">
            <w:pPr>
              <w:pStyle w:val="10"/>
              <w:spacing w:before="1" w:line="247" w:lineRule="exact"/>
              <w:ind w:left="110"/>
              <w:rPr>
                <w:sz w:val="22"/>
              </w:rPr>
            </w:pPr>
            <w:r>
              <w:rPr>
                <w:sz w:val="22"/>
              </w:rPr>
              <w:t>Auto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Ticket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Classification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using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Flow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Designer</w:t>
            </w:r>
          </w:p>
        </w:tc>
      </w:tr>
      <w:tr w14:paraId="0B7A07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509" w:type="dxa"/>
          </w:tcPr>
          <w:p w14:paraId="5628F8DB">
            <w:pPr>
              <w:pStyle w:val="10"/>
              <w:spacing w:before="1" w:line="247" w:lineRule="exact"/>
              <w:ind w:left="110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2"/>
                <w:sz w:val="22"/>
              </w:rPr>
              <w:t xml:space="preserve"> Marks</w:t>
            </w:r>
          </w:p>
        </w:tc>
        <w:tc>
          <w:tcPr>
            <w:tcW w:w="4508" w:type="dxa"/>
          </w:tcPr>
          <w:p w14:paraId="21917C68">
            <w:pPr>
              <w:pStyle w:val="10"/>
              <w:rPr>
                <w:rFonts w:ascii="Times New Roman"/>
                <w:sz w:val="18"/>
              </w:rPr>
            </w:pPr>
          </w:p>
        </w:tc>
      </w:tr>
    </w:tbl>
    <w:p w14:paraId="449CBA3F">
      <w:pPr>
        <w:pStyle w:val="7"/>
        <w:spacing w:before="191"/>
        <w:rPr>
          <w:b/>
        </w:rPr>
      </w:pPr>
    </w:p>
    <w:p w14:paraId="71719FC1">
      <w:pPr>
        <w:pStyle w:val="4"/>
      </w:pPr>
      <w:r>
        <w:t>Model</w:t>
      </w:r>
      <w:r>
        <w:rPr>
          <w:spacing w:val="-10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rPr>
          <w:spacing w:val="-2"/>
        </w:rPr>
        <w:t>Testing:</w:t>
      </w:r>
    </w:p>
    <w:p w14:paraId="27795C78">
      <w:pPr>
        <w:pStyle w:val="7"/>
      </w:pPr>
      <w:r>
        <w:t>Project</w:t>
      </w:r>
      <w:r>
        <w:rPr>
          <w:spacing w:val="-10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fill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rPr>
          <w:spacing w:val="-2"/>
        </w:rPr>
        <w:t>template.</w:t>
      </w:r>
    </w:p>
    <w:p w14:paraId="65CA58E2">
      <w:pPr>
        <w:pStyle w:val="7"/>
        <w:spacing w:before="0"/>
        <w:rPr>
          <w:sz w:val="14"/>
        </w:rPr>
      </w:pPr>
    </w:p>
    <w:tbl>
      <w:tblPr>
        <w:tblStyle w:val="6"/>
        <w:tblW w:w="0" w:type="auto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5"/>
        <w:gridCol w:w="2569"/>
        <w:gridCol w:w="5579"/>
      </w:tblGrid>
      <w:tr w14:paraId="4EF0C0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735" w:type="dxa"/>
          </w:tcPr>
          <w:p w14:paraId="36793F3B">
            <w:pPr>
              <w:pStyle w:val="10"/>
              <w:spacing w:before="1"/>
              <w:ind w:right="127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S.No.</w:t>
            </w:r>
          </w:p>
        </w:tc>
        <w:tc>
          <w:tcPr>
            <w:tcW w:w="2569" w:type="dxa"/>
          </w:tcPr>
          <w:p w14:paraId="493CEC8C">
            <w:pPr>
              <w:pStyle w:val="10"/>
              <w:spacing w:before="1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Parameter</w:t>
            </w:r>
          </w:p>
        </w:tc>
        <w:tc>
          <w:tcPr>
            <w:tcW w:w="5579" w:type="dxa"/>
          </w:tcPr>
          <w:p w14:paraId="6C78CEC8">
            <w:pPr>
              <w:pStyle w:val="10"/>
              <w:spacing w:before="1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Screenshot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Values</w:t>
            </w:r>
          </w:p>
        </w:tc>
      </w:tr>
      <w:tr w14:paraId="61F470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6" w:hRule="atLeast"/>
        </w:trPr>
        <w:tc>
          <w:tcPr>
            <w:tcW w:w="735" w:type="dxa"/>
          </w:tcPr>
          <w:p w14:paraId="27C7D3C6">
            <w:pPr>
              <w:pStyle w:val="10"/>
              <w:spacing w:before="6"/>
              <w:ind w:right="16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2569" w:type="dxa"/>
          </w:tcPr>
          <w:p w14:paraId="26543B25">
            <w:pPr>
              <w:pStyle w:val="10"/>
              <w:spacing w:before="1"/>
              <w:ind w:left="110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Rendered</w:t>
            </w:r>
          </w:p>
        </w:tc>
        <w:tc>
          <w:tcPr>
            <w:tcW w:w="5579" w:type="dxa"/>
            <w:tcBorders>
              <w:right w:val="nil"/>
            </w:tcBorders>
          </w:tcPr>
          <w:p w14:paraId="70D4475F">
            <w:pPr>
              <w:pStyle w:val="10"/>
              <w:spacing w:before="40" w:line="237" w:lineRule="auto"/>
              <w:ind w:left="50" w:right="2243"/>
              <w:rPr>
                <w:sz w:val="14"/>
              </w:rPr>
            </w:pPr>
            <w:r>
              <w:rPr>
                <w:sz w:val="14"/>
              </w:rPr>
              <mc:AlternateContent>
                <mc:Choice Requires="wpg">
                  <w:drawing>
                    <wp:anchor distT="0" distB="0" distL="0" distR="0" simplePos="0" relativeHeight="251661312" behindDoc="1" locked="0" layoutInCell="1" allowOverlap="1">
                      <wp:simplePos x="0" y="0"/>
                      <wp:positionH relativeFrom="column">
                        <wp:posOffset>2237105</wp:posOffset>
                      </wp:positionH>
                      <wp:positionV relativeFrom="paragraph">
                        <wp:posOffset>14605</wp:posOffset>
                      </wp:positionV>
                      <wp:extent cx="1304925" cy="482600"/>
                      <wp:effectExtent l="0" t="0" r="0" b="0"/>
                      <wp:wrapNone/>
                      <wp:docPr id="9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04925" cy="482600"/>
                                <a:chOff x="0" y="0"/>
                                <a:chExt cx="1304925" cy="482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95400" cy="4792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76.15pt;margin-top:1.15pt;height:38pt;width:102.75pt;z-index:-251655168;mso-width-relative:page;mso-height-relative:page;" coordsize="1304925,482600" o:gfxdata="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H/2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">
                      <o:lock v:ext="edit" aspectratio="f"/>
                      <v:shape id="Image 10" o:spid="_x0000_s1026" o:spt="75" type="#_x0000_t75" style="position:absolute;left:0;top:0;height:479298;width:1295400;" filled="f" o:preferrelative="t" stroked="f" coordsize="21600,21600" o:gfxdata="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ElwE+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6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color w:val="1E1E1E"/>
                <w:w w:val="105"/>
                <w:sz w:val="14"/>
              </w:rPr>
              <w:t>Ticket records are stored in the custom Incident</w:t>
            </w:r>
            <w:r>
              <w:rPr>
                <w:color w:val="1E1E1E"/>
                <w:spacing w:val="40"/>
                <w:w w:val="105"/>
                <w:sz w:val="14"/>
              </w:rPr>
              <w:t xml:space="preserve"> </w:t>
            </w:r>
            <w:r>
              <w:rPr>
                <w:color w:val="1E1E1E"/>
                <w:w w:val="105"/>
                <w:sz w:val="14"/>
              </w:rPr>
              <w:t>Workflow table (Number, Caller, Category,</w:t>
            </w:r>
            <w:r>
              <w:rPr>
                <w:color w:val="1E1E1E"/>
                <w:spacing w:val="40"/>
                <w:w w:val="105"/>
                <w:sz w:val="14"/>
              </w:rPr>
              <w:t xml:space="preserve"> </w:t>
            </w:r>
            <w:r>
              <w:rPr>
                <w:color w:val="1E1E1E"/>
                <w:spacing w:val="-2"/>
                <w:w w:val="105"/>
                <w:sz w:val="14"/>
              </w:rPr>
              <w:t>Subcategory, Short Description, Description, State,</w:t>
            </w:r>
            <w:r>
              <w:rPr>
                <w:color w:val="1E1E1E"/>
                <w:spacing w:val="40"/>
                <w:w w:val="105"/>
                <w:sz w:val="14"/>
              </w:rPr>
              <w:t xml:space="preserve"> </w:t>
            </w:r>
            <w:r>
              <w:rPr>
                <w:color w:val="1E1E1E"/>
                <w:w w:val="105"/>
                <w:sz w:val="14"/>
              </w:rPr>
              <w:t>Assigned Group, Assigned to).</w:t>
            </w:r>
          </w:p>
        </w:tc>
      </w:tr>
      <w:tr w14:paraId="575C3B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</w:trPr>
        <w:tc>
          <w:tcPr>
            <w:tcW w:w="735" w:type="dxa"/>
          </w:tcPr>
          <w:p w14:paraId="54A23F79">
            <w:pPr>
              <w:pStyle w:val="10"/>
              <w:spacing w:before="6"/>
              <w:ind w:right="16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2569" w:type="dxa"/>
          </w:tcPr>
          <w:p w14:paraId="5A81E393">
            <w:pPr>
              <w:pStyle w:val="10"/>
              <w:spacing w:before="1"/>
              <w:ind w:left="110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Preprocessing</w:t>
            </w:r>
          </w:p>
        </w:tc>
        <w:tc>
          <w:tcPr>
            <w:tcW w:w="5579" w:type="dxa"/>
            <w:tcBorders>
              <w:right w:val="nil"/>
            </w:tcBorders>
          </w:tcPr>
          <w:p w14:paraId="4A7001D0">
            <w:pPr>
              <w:pStyle w:val="10"/>
              <w:spacing w:before="44" w:line="228" w:lineRule="auto"/>
              <w:ind w:left="50"/>
              <w:rPr>
                <w:sz w:val="17"/>
              </w:rPr>
            </w:pPr>
            <w:r>
              <w:rPr>
                <w:color w:val="1E1E1E"/>
                <w:sz w:val="17"/>
              </w:rPr>
              <w:t>No</w:t>
            </w:r>
            <w:r>
              <w:rPr>
                <w:color w:val="1E1E1E"/>
                <w:spacing w:val="-4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data</w:t>
            </w:r>
            <w:r>
              <w:rPr>
                <w:color w:val="1E1E1E"/>
                <w:spacing w:val="-4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preprocessing</w:t>
            </w:r>
            <w:r>
              <w:rPr>
                <w:color w:val="1E1E1E"/>
                <w:spacing w:val="-4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required.</w:t>
            </w:r>
            <w:r>
              <w:rPr>
                <w:color w:val="1E1E1E"/>
                <w:spacing w:val="-4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The</w:t>
            </w:r>
            <w:r>
              <w:rPr>
                <w:color w:val="1E1E1E"/>
                <w:spacing w:val="-4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flow</w:t>
            </w:r>
            <w:r>
              <w:rPr>
                <w:color w:val="1E1E1E"/>
                <w:spacing w:val="-4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reads</w:t>
            </w:r>
            <w:r>
              <w:rPr>
                <w:color w:val="1E1E1E"/>
                <w:spacing w:val="-4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the</w:t>
            </w:r>
            <w:r>
              <w:rPr>
                <w:color w:val="1E1E1E"/>
                <w:spacing w:val="-4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Short</w:t>
            </w:r>
            <w:r>
              <w:rPr>
                <w:color w:val="1E1E1E"/>
                <w:spacing w:val="-4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Description</w:t>
            </w:r>
            <w:r>
              <w:rPr>
                <w:color w:val="1E1E1E"/>
                <w:spacing w:val="-4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of</w:t>
            </w:r>
            <w:r>
              <w:rPr>
                <w:color w:val="1E1E1E"/>
                <w:spacing w:val="-4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each</w:t>
            </w:r>
            <w:r>
              <w:rPr>
                <w:color w:val="1E1E1E"/>
                <w:spacing w:val="40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new ticket and matches predefined keywords.</w:t>
            </w:r>
          </w:p>
        </w:tc>
      </w:tr>
      <w:tr w14:paraId="12C2C5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6" w:hRule="atLeast"/>
        </w:trPr>
        <w:tc>
          <w:tcPr>
            <w:tcW w:w="735" w:type="dxa"/>
          </w:tcPr>
          <w:p w14:paraId="10F3ABE7">
            <w:pPr>
              <w:pStyle w:val="10"/>
              <w:spacing w:before="6"/>
              <w:ind w:right="16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2569" w:type="dxa"/>
          </w:tcPr>
          <w:p w14:paraId="0692FC55">
            <w:pPr>
              <w:pStyle w:val="10"/>
              <w:spacing w:before="1"/>
              <w:ind w:left="110"/>
              <w:rPr>
                <w:sz w:val="22"/>
              </w:rPr>
            </w:pPr>
            <w:r>
              <w:rPr>
                <w:color w:val="212121"/>
                <w:sz w:val="22"/>
              </w:rPr>
              <w:t>Utilization</w:t>
            </w:r>
            <w:r>
              <w:rPr>
                <w:color w:val="212121"/>
                <w:spacing w:val="-8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>of</w:t>
            </w:r>
            <w:r>
              <w:rPr>
                <w:color w:val="212121"/>
                <w:spacing w:val="-6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>Data</w:t>
            </w:r>
            <w:r>
              <w:rPr>
                <w:color w:val="212121"/>
                <w:spacing w:val="-6"/>
                <w:sz w:val="22"/>
              </w:rPr>
              <w:t xml:space="preserve"> </w:t>
            </w:r>
            <w:r>
              <w:rPr>
                <w:color w:val="212121"/>
                <w:spacing w:val="-2"/>
                <w:sz w:val="22"/>
              </w:rPr>
              <w:t>Filters</w:t>
            </w:r>
          </w:p>
        </w:tc>
        <w:tc>
          <w:tcPr>
            <w:tcW w:w="5579" w:type="dxa"/>
            <w:tcBorders>
              <w:right w:val="nil"/>
            </w:tcBorders>
          </w:tcPr>
          <w:p w14:paraId="2B26D363">
            <w:pPr>
              <w:pStyle w:val="10"/>
              <w:spacing w:before="40" w:line="237" w:lineRule="auto"/>
              <w:ind w:left="50" w:right="2243"/>
              <w:rPr>
                <w:sz w:val="14"/>
              </w:rPr>
            </w:pPr>
            <w:r>
              <w:rPr>
                <w:sz w:val="14"/>
              </w:rPr>
              <mc:AlternateContent>
                <mc:Choice Requires="wpg">
                  <w:drawing>
                    <wp:anchor distT="0" distB="0" distL="0" distR="0" simplePos="0" relativeHeight="251661312" behindDoc="1" locked="0" layoutInCell="1" allowOverlap="1">
                      <wp:simplePos x="0" y="0"/>
                      <wp:positionH relativeFrom="column">
                        <wp:posOffset>2268855</wp:posOffset>
                      </wp:positionH>
                      <wp:positionV relativeFrom="paragraph">
                        <wp:posOffset>19685</wp:posOffset>
                      </wp:positionV>
                      <wp:extent cx="1241425" cy="482600"/>
                      <wp:effectExtent l="0" t="0" r="0" b="0"/>
                      <wp:wrapNone/>
                      <wp:docPr id="11" name="Group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1425" cy="482600"/>
                                <a:chOff x="0" y="0"/>
                                <a:chExt cx="1241425" cy="482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0" cy="473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78.65pt;margin-top:1.55pt;height:38pt;width:97.75pt;z-index:-251655168;mso-width-relative:page;mso-height-relative:page;" coordsize="1241425,482600" o:gfxdata="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">
                      <o:lock v:ext="edit" aspectratio="f"/>
                      <v:shape id="Image 12" o:spid="_x0000_s1026" o:spt="75" type="#_x0000_t75" style="position:absolute;left:0;top:0;height:473963;width:1219200;" filled="f" o:preferrelative="t" stroked="f" coordsize="21600,21600" o:gfxdata="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HOXSy5AAAA2wAA&#10;AA8AAAAAAAAAAQAgAAAAIgAAAGRycy9kb3ducmV2LnhtbFBLAQIUABQAAAAIAIdO4kAzLwWeOwAA&#10;ADkAAAAQAAAAAAAAAAEAIAAAAAgBAABkcnMvc2hhcGV4bWwueG1sUEsFBgAAAAAGAAYAWwEAALID&#10;AAAAAA==&#10;">
                        <v:fill on="f" focussize="0,0"/>
                        <v:stroke on="f"/>
                        <v:imagedata r:id="rId9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color w:val="1E1E1E"/>
                <w:w w:val="105"/>
                <w:sz w:val="14"/>
              </w:rPr>
              <w:t>Trigger condition: Category is Empty. If / Else If</w:t>
            </w:r>
            <w:r>
              <w:rPr>
                <w:color w:val="1E1E1E"/>
                <w:spacing w:val="40"/>
                <w:w w:val="105"/>
                <w:sz w:val="14"/>
              </w:rPr>
              <w:t xml:space="preserve"> </w:t>
            </w:r>
            <w:r>
              <w:rPr>
                <w:color w:val="1E1E1E"/>
                <w:spacing w:val="-2"/>
                <w:w w:val="105"/>
                <w:sz w:val="14"/>
              </w:rPr>
              <w:t>conditions: Short Description contains WiFi / Network,</w:t>
            </w:r>
            <w:r>
              <w:rPr>
                <w:color w:val="1E1E1E"/>
                <w:spacing w:val="40"/>
                <w:w w:val="105"/>
                <w:sz w:val="14"/>
              </w:rPr>
              <w:t xml:space="preserve"> </w:t>
            </w:r>
            <w:r>
              <w:rPr>
                <w:color w:val="1E1E1E"/>
                <w:w w:val="105"/>
                <w:sz w:val="14"/>
              </w:rPr>
              <w:t>Projector, Password / Login or Slow / Hanging.</w:t>
            </w:r>
          </w:p>
        </w:tc>
      </w:tr>
      <w:tr w14:paraId="399A12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0" w:hRule="atLeast"/>
        </w:trPr>
        <w:tc>
          <w:tcPr>
            <w:tcW w:w="735" w:type="dxa"/>
          </w:tcPr>
          <w:p w14:paraId="3CEC985C">
            <w:pPr>
              <w:pStyle w:val="10"/>
              <w:spacing w:before="11"/>
              <w:ind w:right="16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2569" w:type="dxa"/>
          </w:tcPr>
          <w:p w14:paraId="72092480">
            <w:pPr>
              <w:pStyle w:val="10"/>
              <w:spacing w:before="1"/>
              <w:ind w:left="110"/>
              <w:rPr>
                <w:sz w:val="22"/>
              </w:rPr>
            </w:pPr>
            <w:r>
              <w:rPr>
                <w:color w:val="212121"/>
                <w:sz w:val="22"/>
              </w:rPr>
              <w:t>DAX</w:t>
            </w:r>
            <w:r>
              <w:rPr>
                <w:color w:val="212121"/>
                <w:spacing w:val="-5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>Queries</w:t>
            </w:r>
            <w:r>
              <w:rPr>
                <w:color w:val="212121"/>
                <w:spacing w:val="-2"/>
                <w:sz w:val="22"/>
              </w:rPr>
              <w:t xml:space="preserve"> </w:t>
            </w:r>
            <w:r>
              <w:rPr>
                <w:color w:val="212121"/>
                <w:spacing w:val="-4"/>
                <w:sz w:val="22"/>
              </w:rPr>
              <w:t>Used</w:t>
            </w:r>
          </w:p>
        </w:tc>
        <w:tc>
          <w:tcPr>
            <w:tcW w:w="5579" w:type="dxa"/>
            <w:tcBorders>
              <w:right w:val="nil"/>
            </w:tcBorders>
          </w:tcPr>
          <w:p w14:paraId="6E433844">
            <w:pPr>
              <w:pStyle w:val="10"/>
              <w:spacing w:before="34"/>
              <w:ind w:left="50"/>
              <w:rPr>
                <w:sz w:val="17"/>
              </w:rPr>
            </w:pPr>
            <w:r>
              <w:rPr>
                <w:color w:val="1E1E1E"/>
                <w:sz w:val="17"/>
              </w:rPr>
              <w:t>Not</w:t>
            </w:r>
            <w:r>
              <w:rPr>
                <w:color w:val="1E1E1E"/>
                <w:spacing w:val="-7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applicable</w:t>
            </w:r>
            <w:r>
              <w:rPr>
                <w:color w:val="1E1E1E"/>
                <w:spacing w:val="-5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-</w:t>
            </w:r>
            <w:r>
              <w:rPr>
                <w:color w:val="1E1E1E"/>
                <w:spacing w:val="-5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no-code</w:t>
            </w:r>
            <w:r>
              <w:rPr>
                <w:color w:val="1E1E1E"/>
                <w:spacing w:val="-5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Flow</w:t>
            </w:r>
            <w:r>
              <w:rPr>
                <w:color w:val="1E1E1E"/>
                <w:spacing w:val="-5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Designer</w:t>
            </w:r>
            <w:r>
              <w:rPr>
                <w:color w:val="1E1E1E"/>
                <w:spacing w:val="-5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solution;</w:t>
            </w:r>
            <w:r>
              <w:rPr>
                <w:color w:val="1E1E1E"/>
                <w:spacing w:val="-5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no</w:t>
            </w:r>
            <w:r>
              <w:rPr>
                <w:color w:val="1E1E1E"/>
                <w:spacing w:val="-5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DAX</w:t>
            </w:r>
            <w:r>
              <w:rPr>
                <w:color w:val="1E1E1E"/>
                <w:spacing w:val="-5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queries</w:t>
            </w:r>
            <w:r>
              <w:rPr>
                <w:color w:val="1E1E1E"/>
                <w:spacing w:val="-5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are</w:t>
            </w:r>
            <w:r>
              <w:rPr>
                <w:color w:val="1E1E1E"/>
                <w:spacing w:val="-5"/>
                <w:sz w:val="17"/>
              </w:rPr>
              <w:t xml:space="preserve"> </w:t>
            </w:r>
            <w:r>
              <w:rPr>
                <w:color w:val="1E1E1E"/>
                <w:spacing w:val="-2"/>
                <w:sz w:val="17"/>
              </w:rPr>
              <w:t>used.</w:t>
            </w:r>
          </w:p>
        </w:tc>
      </w:tr>
      <w:tr w14:paraId="28C707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6" w:hRule="atLeast"/>
        </w:trPr>
        <w:tc>
          <w:tcPr>
            <w:tcW w:w="735" w:type="dxa"/>
          </w:tcPr>
          <w:p w14:paraId="1F885FCA">
            <w:pPr>
              <w:pStyle w:val="10"/>
              <w:spacing w:before="6"/>
              <w:ind w:right="16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2569" w:type="dxa"/>
          </w:tcPr>
          <w:p w14:paraId="2C7F9794">
            <w:pPr>
              <w:pStyle w:val="10"/>
              <w:spacing w:before="1"/>
              <w:ind w:left="110"/>
              <w:rPr>
                <w:sz w:val="22"/>
              </w:rPr>
            </w:pPr>
            <w:r>
              <w:rPr>
                <w:color w:val="212121"/>
                <w:spacing w:val="-2"/>
                <w:sz w:val="22"/>
              </w:rPr>
              <w:t>Dashboard</w:t>
            </w:r>
            <w:r>
              <w:rPr>
                <w:color w:val="212121"/>
                <w:spacing w:val="4"/>
                <w:sz w:val="22"/>
              </w:rPr>
              <w:t xml:space="preserve"> </w:t>
            </w:r>
            <w:r>
              <w:rPr>
                <w:color w:val="212121"/>
                <w:spacing w:val="-2"/>
                <w:sz w:val="22"/>
              </w:rPr>
              <w:t>design</w:t>
            </w:r>
          </w:p>
        </w:tc>
        <w:tc>
          <w:tcPr>
            <w:tcW w:w="5579" w:type="dxa"/>
            <w:tcBorders>
              <w:right w:val="nil"/>
            </w:tcBorders>
          </w:tcPr>
          <w:p w14:paraId="60ED6A70">
            <w:pPr>
              <w:pStyle w:val="10"/>
              <w:spacing w:before="36"/>
              <w:ind w:left="50"/>
              <w:rPr>
                <w:sz w:val="17"/>
              </w:rPr>
            </w:pPr>
            <w:r>
              <w:rPr>
                <w:color w:val="1E1E1E"/>
                <w:sz w:val="17"/>
              </w:rPr>
              <w:t>No</w:t>
            </w:r>
            <w:r>
              <w:rPr>
                <w:color w:val="1E1E1E"/>
                <w:spacing w:val="-7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of</w:t>
            </w:r>
            <w:r>
              <w:rPr>
                <w:color w:val="1E1E1E"/>
                <w:spacing w:val="-5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Visualizations</w:t>
            </w:r>
            <w:r>
              <w:rPr>
                <w:color w:val="1E1E1E"/>
                <w:spacing w:val="-5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/</w:t>
            </w:r>
            <w:r>
              <w:rPr>
                <w:color w:val="1E1E1E"/>
                <w:spacing w:val="-4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Graphs</w:t>
            </w:r>
            <w:r>
              <w:rPr>
                <w:color w:val="1E1E1E"/>
                <w:spacing w:val="-5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-</w:t>
            </w:r>
            <w:r>
              <w:rPr>
                <w:color w:val="1E1E1E"/>
                <w:spacing w:val="-5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Not</w:t>
            </w:r>
            <w:r>
              <w:rPr>
                <w:color w:val="1E1E1E"/>
                <w:spacing w:val="-5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applicable</w:t>
            </w:r>
            <w:r>
              <w:rPr>
                <w:color w:val="1E1E1E"/>
                <w:spacing w:val="-4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(no</w:t>
            </w:r>
            <w:r>
              <w:rPr>
                <w:color w:val="1E1E1E"/>
                <w:spacing w:val="-5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dashboard</w:t>
            </w:r>
            <w:r>
              <w:rPr>
                <w:color w:val="1E1E1E"/>
                <w:spacing w:val="-5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in</w:t>
            </w:r>
            <w:r>
              <w:rPr>
                <w:color w:val="1E1E1E"/>
                <w:spacing w:val="-5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this</w:t>
            </w:r>
            <w:r>
              <w:rPr>
                <w:color w:val="1E1E1E"/>
                <w:spacing w:val="-4"/>
                <w:sz w:val="17"/>
              </w:rPr>
              <w:t xml:space="preserve"> </w:t>
            </w:r>
            <w:r>
              <w:rPr>
                <w:color w:val="1E1E1E"/>
                <w:spacing w:val="-2"/>
                <w:sz w:val="17"/>
              </w:rPr>
              <w:t>project)</w:t>
            </w:r>
          </w:p>
        </w:tc>
      </w:tr>
      <w:tr w14:paraId="2D78AF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</w:trPr>
        <w:tc>
          <w:tcPr>
            <w:tcW w:w="735" w:type="dxa"/>
          </w:tcPr>
          <w:p w14:paraId="60832364">
            <w:pPr>
              <w:pStyle w:val="10"/>
              <w:spacing w:before="6"/>
              <w:ind w:left="393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2569" w:type="dxa"/>
          </w:tcPr>
          <w:p w14:paraId="02943C34">
            <w:pPr>
              <w:pStyle w:val="10"/>
              <w:spacing w:before="1"/>
              <w:ind w:left="110"/>
              <w:rPr>
                <w:sz w:val="22"/>
              </w:rPr>
            </w:pPr>
            <w:r>
              <w:rPr>
                <w:color w:val="212121"/>
                <w:sz w:val="22"/>
              </w:rPr>
              <w:t>Report</w:t>
            </w:r>
            <w:r>
              <w:rPr>
                <w:color w:val="212121"/>
                <w:spacing w:val="-10"/>
                <w:sz w:val="22"/>
              </w:rPr>
              <w:t xml:space="preserve"> </w:t>
            </w:r>
            <w:r>
              <w:rPr>
                <w:color w:val="212121"/>
                <w:spacing w:val="-2"/>
                <w:sz w:val="22"/>
              </w:rPr>
              <w:t>Design</w:t>
            </w:r>
          </w:p>
        </w:tc>
        <w:tc>
          <w:tcPr>
            <w:tcW w:w="5579" w:type="dxa"/>
            <w:tcBorders>
              <w:right w:val="nil"/>
            </w:tcBorders>
          </w:tcPr>
          <w:p w14:paraId="59501EA6">
            <w:pPr>
              <w:pStyle w:val="10"/>
              <w:spacing w:before="35"/>
              <w:ind w:left="50"/>
              <w:rPr>
                <w:sz w:val="17"/>
              </w:rPr>
            </w:pPr>
            <w:r>
              <w:rPr>
                <w:color w:val="1E1E1E"/>
                <w:sz w:val="17"/>
              </w:rPr>
              <w:t>No</w:t>
            </w:r>
            <w:r>
              <w:rPr>
                <w:color w:val="1E1E1E"/>
                <w:spacing w:val="-7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of</w:t>
            </w:r>
            <w:r>
              <w:rPr>
                <w:color w:val="1E1E1E"/>
                <w:spacing w:val="-4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Visualizations</w:t>
            </w:r>
            <w:r>
              <w:rPr>
                <w:color w:val="1E1E1E"/>
                <w:spacing w:val="-5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/</w:t>
            </w:r>
            <w:r>
              <w:rPr>
                <w:color w:val="1E1E1E"/>
                <w:spacing w:val="-4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Graphs</w:t>
            </w:r>
            <w:r>
              <w:rPr>
                <w:color w:val="1E1E1E"/>
                <w:spacing w:val="-5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-</w:t>
            </w:r>
            <w:r>
              <w:rPr>
                <w:color w:val="1E1E1E"/>
                <w:spacing w:val="-4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Not</w:t>
            </w:r>
            <w:r>
              <w:rPr>
                <w:color w:val="1E1E1E"/>
                <w:spacing w:val="-5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applicable</w:t>
            </w:r>
            <w:r>
              <w:rPr>
                <w:color w:val="1E1E1E"/>
                <w:spacing w:val="-4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(no</w:t>
            </w:r>
            <w:r>
              <w:rPr>
                <w:color w:val="1E1E1E"/>
                <w:spacing w:val="-5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report</w:t>
            </w:r>
            <w:r>
              <w:rPr>
                <w:color w:val="1E1E1E"/>
                <w:spacing w:val="-4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in</w:t>
            </w:r>
            <w:r>
              <w:rPr>
                <w:color w:val="1E1E1E"/>
                <w:spacing w:val="-5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this</w:t>
            </w:r>
            <w:r>
              <w:rPr>
                <w:color w:val="1E1E1E"/>
                <w:spacing w:val="-4"/>
                <w:sz w:val="17"/>
              </w:rPr>
              <w:t xml:space="preserve"> </w:t>
            </w:r>
            <w:r>
              <w:rPr>
                <w:color w:val="1E1E1E"/>
                <w:spacing w:val="-2"/>
                <w:sz w:val="17"/>
              </w:rPr>
              <w:t>project)</w:t>
            </w:r>
          </w:p>
        </w:tc>
      </w:tr>
    </w:tbl>
    <w:p w14:paraId="1905D55D">
      <w:pPr>
        <w:pStyle w:val="10"/>
        <w:spacing w:after="0"/>
        <w:rPr>
          <w:sz w:val="17"/>
        </w:rPr>
        <w:sectPr>
          <w:pgSz w:w="12240" w:h="15840"/>
          <w:pgMar w:top="1420" w:right="1080" w:bottom="280" w:left="1440" w:header="720" w:footer="720" w:gutter="0"/>
          <w:cols w:space="720" w:num="1"/>
        </w:sectPr>
      </w:pPr>
    </w:p>
    <w:p w14:paraId="089F004D">
      <w:pPr>
        <w:pStyle w:val="3"/>
        <w:spacing w:line="259" w:lineRule="auto"/>
      </w:pPr>
      <w:r>
        <w:t>Project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Phase Model Performance Test</w:t>
      </w:r>
    </w:p>
    <w:p w14:paraId="123EECF2">
      <w:pPr>
        <w:pStyle w:val="7"/>
        <w:spacing w:before="43"/>
        <w:rPr>
          <w:b/>
          <w:sz w:val="20"/>
        </w:rPr>
      </w:pPr>
    </w:p>
    <w:tbl>
      <w:tblPr>
        <w:tblStyle w:val="6"/>
        <w:tblW w:w="0" w:type="auto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9"/>
        <w:gridCol w:w="4508"/>
      </w:tblGrid>
      <w:tr w14:paraId="5F5E2E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509" w:type="dxa"/>
          </w:tcPr>
          <w:p w14:paraId="0B0D7474">
            <w:pPr>
              <w:pStyle w:val="10"/>
              <w:spacing w:before="2" w:line="247" w:lineRule="exact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08" w:type="dxa"/>
          </w:tcPr>
          <w:p w14:paraId="56E8B5EE">
            <w:pPr>
              <w:pStyle w:val="10"/>
              <w:spacing w:before="2" w:line="247" w:lineRule="exact"/>
              <w:ind w:left="110"/>
              <w:rPr>
                <w:sz w:val="22"/>
              </w:rPr>
            </w:pPr>
            <w:r>
              <w:rPr>
                <w:sz w:val="22"/>
              </w:rPr>
              <w:t>30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September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2026</w:t>
            </w:r>
          </w:p>
        </w:tc>
      </w:tr>
      <w:tr w14:paraId="65AB2A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509" w:type="dxa"/>
          </w:tcPr>
          <w:p w14:paraId="6AC94955">
            <w:pPr>
              <w:pStyle w:val="10"/>
              <w:spacing w:before="1" w:line="247" w:lineRule="exact"/>
              <w:ind w:left="110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08" w:type="dxa"/>
          </w:tcPr>
          <w:p w14:paraId="4F259381">
            <w:pPr>
              <w:pStyle w:val="10"/>
              <w:spacing w:before="1" w:line="247" w:lineRule="exact"/>
              <w:ind w:left="110"/>
              <w:rPr>
                <w:rFonts w:hint="default"/>
                <w:sz w:val="22"/>
                <w:lang w:val="en-US"/>
              </w:rPr>
            </w:pPr>
            <w:r>
              <w:rPr>
                <w:spacing w:val="-2"/>
                <w:sz w:val="22"/>
              </w:rPr>
              <w:t>SWTID-2026-</w:t>
            </w:r>
            <w:r>
              <w:rPr>
                <w:spacing w:val="-4"/>
                <w:sz w:val="22"/>
              </w:rPr>
              <w:t>7</w:t>
            </w:r>
            <w:r>
              <w:rPr>
                <w:rFonts w:hint="default"/>
                <w:spacing w:val="-4"/>
                <w:sz w:val="22"/>
                <w:lang w:val="en-US"/>
              </w:rPr>
              <w:t>613</w:t>
            </w:r>
          </w:p>
        </w:tc>
      </w:tr>
      <w:tr w14:paraId="389875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509" w:type="dxa"/>
          </w:tcPr>
          <w:p w14:paraId="0650D57A">
            <w:pPr>
              <w:pStyle w:val="10"/>
              <w:spacing w:before="1" w:line="247" w:lineRule="exact"/>
              <w:ind w:left="110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08" w:type="dxa"/>
          </w:tcPr>
          <w:p w14:paraId="23D35F01">
            <w:pPr>
              <w:pStyle w:val="10"/>
              <w:spacing w:before="1" w:line="247" w:lineRule="exact"/>
              <w:ind w:left="110"/>
              <w:rPr>
                <w:sz w:val="22"/>
              </w:rPr>
            </w:pPr>
            <w:r>
              <w:rPr>
                <w:sz w:val="22"/>
              </w:rPr>
              <w:t>Auto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Ticket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Classification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using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Flow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Designer</w:t>
            </w:r>
          </w:p>
        </w:tc>
      </w:tr>
      <w:tr w14:paraId="118F7A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509" w:type="dxa"/>
          </w:tcPr>
          <w:p w14:paraId="7CB997B2">
            <w:pPr>
              <w:pStyle w:val="10"/>
              <w:spacing w:before="1" w:line="247" w:lineRule="exact"/>
              <w:ind w:left="110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2"/>
                <w:sz w:val="22"/>
              </w:rPr>
              <w:t xml:space="preserve"> Marks</w:t>
            </w:r>
          </w:p>
        </w:tc>
        <w:tc>
          <w:tcPr>
            <w:tcW w:w="4508" w:type="dxa"/>
          </w:tcPr>
          <w:p w14:paraId="069FC65A">
            <w:pPr>
              <w:pStyle w:val="10"/>
              <w:rPr>
                <w:rFonts w:ascii="Times New Roman"/>
                <w:sz w:val="18"/>
              </w:rPr>
            </w:pPr>
          </w:p>
        </w:tc>
      </w:tr>
    </w:tbl>
    <w:p w14:paraId="69F8CADD">
      <w:pPr>
        <w:pStyle w:val="7"/>
        <w:spacing w:before="191"/>
        <w:rPr>
          <w:b/>
        </w:rPr>
      </w:pPr>
    </w:p>
    <w:p w14:paraId="2BBC10DC">
      <w:pPr>
        <w:pStyle w:val="4"/>
      </w:pPr>
      <w:r>
        <w:t>Model</w:t>
      </w:r>
      <w:r>
        <w:rPr>
          <w:spacing w:val="-10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rPr>
          <w:spacing w:val="-2"/>
        </w:rPr>
        <w:t>Testing:</w:t>
      </w:r>
    </w:p>
    <w:p w14:paraId="16A8614D">
      <w:pPr>
        <w:pStyle w:val="7"/>
      </w:pPr>
      <w:r>
        <w:t>Project</w:t>
      </w:r>
      <w:r>
        <w:rPr>
          <w:spacing w:val="-10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fill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rPr>
          <w:spacing w:val="-2"/>
        </w:rPr>
        <w:t>template.</w:t>
      </w:r>
    </w:p>
    <w:p w14:paraId="7551AD01">
      <w:pPr>
        <w:pStyle w:val="7"/>
        <w:spacing w:before="0"/>
        <w:rPr>
          <w:sz w:val="14"/>
        </w:rPr>
      </w:pPr>
    </w:p>
    <w:tbl>
      <w:tblPr>
        <w:tblStyle w:val="6"/>
        <w:tblW w:w="0" w:type="auto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5"/>
        <w:gridCol w:w="2401"/>
        <w:gridCol w:w="3361"/>
        <w:gridCol w:w="3213"/>
      </w:tblGrid>
      <w:tr w14:paraId="40CCF1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735" w:type="dxa"/>
          </w:tcPr>
          <w:p w14:paraId="5DF9F34B">
            <w:pPr>
              <w:pStyle w:val="10"/>
              <w:spacing w:before="1"/>
              <w:ind w:right="127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S.No.</w:t>
            </w:r>
          </w:p>
        </w:tc>
        <w:tc>
          <w:tcPr>
            <w:tcW w:w="2401" w:type="dxa"/>
          </w:tcPr>
          <w:p w14:paraId="111479C0">
            <w:pPr>
              <w:pStyle w:val="10"/>
              <w:spacing w:before="1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Parameter</w:t>
            </w:r>
          </w:p>
        </w:tc>
        <w:tc>
          <w:tcPr>
            <w:tcW w:w="3361" w:type="dxa"/>
          </w:tcPr>
          <w:p w14:paraId="5851038D">
            <w:pPr>
              <w:pStyle w:val="10"/>
              <w:spacing w:before="1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Values</w:t>
            </w:r>
          </w:p>
        </w:tc>
        <w:tc>
          <w:tcPr>
            <w:tcW w:w="3213" w:type="dxa"/>
          </w:tcPr>
          <w:p w14:paraId="669E4CEA">
            <w:pPr>
              <w:pStyle w:val="10"/>
              <w:spacing w:before="1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Screenshot</w:t>
            </w:r>
          </w:p>
        </w:tc>
      </w:tr>
      <w:tr w14:paraId="3C98A2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3" w:hRule="atLeast"/>
        </w:trPr>
        <w:tc>
          <w:tcPr>
            <w:tcW w:w="735" w:type="dxa"/>
          </w:tcPr>
          <w:p w14:paraId="70C64622">
            <w:pPr>
              <w:pStyle w:val="10"/>
              <w:spacing w:before="6"/>
              <w:ind w:right="16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2401" w:type="dxa"/>
          </w:tcPr>
          <w:p w14:paraId="3F74F3CF">
            <w:pPr>
              <w:pStyle w:val="10"/>
              <w:spacing w:before="1"/>
              <w:ind w:left="110"/>
              <w:rPr>
                <w:sz w:val="22"/>
              </w:rPr>
            </w:pPr>
            <w:r>
              <w:rPr>
                <w:color w:val="212121"/>
                <w:sz w:val="22"/>
              </w:rPr>
              <w:t>Model</w:t>
            </w:r>
            <w:r>
              <w:rPr>
                <w:color w:val="212121"/>
                <w:spacing w:val="-5"/>
                <w:sz w:val="22"/>
              </w:rPr>
              <w:t xml:space="preserve"> </w:t>
            </w:r>
            <w:r>
              <w:rPr>
                <w:color w:val="212121"/>
                <w:spacing w:val="-2"/>
                <w:sz w:val="22"/>
              </w:rPr>
              <w:t>Summary</w:t>
            </w:r>
          </w:p>
        </w:tc>
        <w:tc>
          <w:tcPr>
            <w:tcW w:w="3361" w:type="dxa"/>
          </w:tcPr>
          <w:p w14:paraId="266B4B4F">
            <w:pPr>
              <w:pStyle w:val="10"/>
              <w:spacing w:before="41" w:line="228" w:lineRule="auto"/>
              <w:ind w:left="50"/>
              <w:rPr>
                <w:sz w:val="16"/>
              </w:rPr>
            </w:pPr>
            <w:r>
              <w:rPr>
                <w:color w:val="1E1E1E"/>
                <w:sz w:val="16"/>
              </w:rPr>
              <w:t>ServiceNow Flow Designer automation (Auto</w:t>
            </w:r>
            <w:r>
              <w:rPr>
                <w:color w:val="1E1E1E"/>
                <w:spacing w:val="40"/>
                <w:sz w:val="16"/>
              </w:rPr>
              <w:t xml:space="preserve"> </w:t>
            </w:r>
            <w:r>
              <w:rPr>
                <w:color w:val="1E1E1E"/>
                <w:sz w:val="16"/>
              </w:rPr>
              <w:t>Classify School IT Tickets) to classify school IT</w:t>
            </w:r>
            <w:r>
              <w:rPr>
                <w:color w:val="1E1E1E"/>
                <w:spacing w:val="40"/>
                <w:sz w:val="16"/>
              </w:rPr>
              <w:t xml:space="preserve"> </w:t>
            </w:r>
            <w:r>
              <w:rPr>
                <w:color w:val="1E1E1E"/>
                <w:sz w:val="16"/>
              </w:rPr>
              <w:t>tickets</w:t>
            </w:r>
            <w:r>
              <w:rPr>
                <w:color w:val="1E1E1E"/>
                <w:spacing w:val="-7"/>
                <w:sz w:val="16"/>
              </w:rPr>
              <w:t xml:space="preserve"> </w:t>
            </w:r>
            <w:r>
              <w:rPr>
                <w:color w:val="1E1E1E"/>
                <w:sz w:val="16"/>
              </w:rPr>
              <w:t>using</w:t>
            </w:r>
            <w:r>
              <w:rPr>
                <w:color w:val="1E1E1E"/>
                <w:spacing w:val="-7"/>
                <w:sz w:val="16"/>
              </w:rPr>
              <w:t xml:space="preserve"> </w:t>
            </w:r>
            <w:r>
              <w:rPr>
                <w:color w:val="1E1E1E"/>
                <w:sz w:val="16"/>
              </w:rPr>
              <w:t>the</w:t>
            </w:r>
            <w:r>
              <w:rPr>
                <w:color w:val="1E1E1E"/>
                <w:spacing w:val="-8"/>
                <w:sz w:val="16"/>
              </w:rPr>
              <w:t xml:space="preserve"> </w:t>
            </w:r>
            <w:r>
              <w:rPr>
                <w:color w:val="1E1E1E"/>
                <w:sz w:val="16"/>
              </w:rPr>
              <w:t>custom</w:t>
            </w:r>
            <w:r>
              <w:rPr>
                <w:color w:val="1E1E1E"/>
                <w:spacing w:val="-7"/>
                <w:sz w:val="16"/>
              </w:rPr>
              <w:t xml:space="preserve"> </w:t>
            </w:r>
            <w:r>
              <w:rPr>
                <w:color w:val="1E1E1E"/>
                <w:sz w:val="16"/>
              </w:rPr>
              <w:t>Incident</w:t>
            </w:r>
            <w:r>
              <w:rPr>
                <w:color w:val="1E1E1E"/>
                <w:spacing w:val="-7"/>
                <w:sz w:val="16"/>
              </w:rPr>
              <w:t xml:space="preserve"> </w:t>
            </w:r>
            <w:r>
              <w:rPr>
                <w:color w:val="1E1E1E"/>
                <w:sz w:val="16"/>
              </w:rPr>
              <w:t>Workflow</w:t>
            </w:r>
            <w:r>
              <w:rPr>
                <w:color w:val="1E1E1E"/>
                <w:spacing w:val="-8"/>
                <w:sz w:val="16"/>
              </w:rPr>
              <w:t xml:space="preserve"> </w:t>
            </w:r>
            <w:r>
              <w:rPr>
                <w:color w:val="1E1E1E"/>
                <w:sz w:val="16"/>
              </w:rPr>
              <w:t>table</w:t>
            </w:r>
            <w:r>
              <w:rPr>
                <w:color w:val="1E1E1E"/>
                <w:spacing w:val="40"/>
                <w:sz w:val="16"/>
              </w:rPr>
              <w:t xml:space="preserve"> </w:t>
            </w:r>
            <w:r>
              <w:rPr>
                <w:color w:val="1E1E1E"/>
                <w:sz w:val="16"/>
              </w:rPr>
              <w:t>with Choice and Reference fields.</w:t>
            </w:r>
          </w:p>
          <w:p w14:paraId="503EBC18">
            <w:pPr>
              <w:pStyle w:val="10"/>
              <w:spacing w:before="188" w:line="228" w:lineRule="auto"/>
              <w:ind w:left="50" w:right="63"/>
              <w:rPr>
                <w:sz w:val="16"/>
              </w:rPr>
            </w:pPr>
            <w:r>
              <w:rPr>
                <w:color w:val="1E1E1E"/>
                <w:sz w:val="16"/>
              </w:rPr>
              <w:t>Note: When a ticket is created with an empty</w:t>
            </w:r>
            <w:r>
              <w:rPr>
                <w:color w:val="1E1E1E"/>
                <w:spacing w:val="40"/>
                <w:sz w:val="16"/>
              </w:rPr>
              <w:t xml:space="preserve"> </w:t>
            </w:r>
            <w:r>
              <w:rPr>
                <w:color w:val="1E1E1E"/>
                <w:sz w:val="16"/>
              </w:rPr>
              <w:t>Category, the flow checks the Short Description</w:t>
            </w:r>
            <w:r>
              <w:rPr>
                <w:color w:val="1E1E1E"/>
                <w:spacing w:val="40"/>
                <w:sz w:val="16"/>
              </w:rPr>
              <w:t xml:space="preserve"> </w:t>
            </w:r>
            <w:r>
              <w:rPr>
                <w:color w:val="1E1E1E"/>
                <w:sz w:val="16"/>
              </w:rPr>
              <w:t>for</w:t>
            </w:r>
            <w:r>
              <w:rPr>
                <w:color w:val="1E1E1E"/>
                <w:spacing w:val="-9"/>
                <w:sz w:val="16"/>
              </w:rPr>
              <w:t xml:space="preserve"> </w:t>
            </w:r>
            <w:r>
              <w:rPr>
                <w:color w:val="1E1E1E"/>
                <w:sz w:val="16"/>
              </w:rPr>
              <w:t>keywords,</w:t>
            </w:r>
            <w:r>
              <w:rPr>
                <w:color w:val="1E1E1E"/>
                <w:spacing w:val="-9"/>
                <w:sz w:val="16"/>
              </w:rPr>
              <w:t xml:space="preserve"> </w:t>
            </w:r>
            <w:r>
              <w:rPr>
                <w:color w:val="1E1E1E"/>
                <w:sz w:val="16"/>
              </w:rPr>
              <w:t>updates</w:t>
            </w:r>
            <w:r>
              <w:rPr>
                <w:color w:val="1E1E1E"/>
                <w:spacing w:val="-9"/>
                <w:sz w:val="16"/>
              </w:rPr>
              <w:t xml:space="preserve"> </w:t>
            </w:r>
            <w:r>
              <w:rPr>
                <w:color w:val="1E1E1E"/>
                <w:sz w:val="16"/>
              </w:rPr>
              <w:t>Category</w:t>
            </w:r>
            <w:r>
              <w:rPr>
                <w:color w:val="1E1E1E"/>
                <w:spacing w:val="-9"/>
                <w:sz w:val="16"/>
              </w:rPr>
              <w:t xml:space="preserve"> </w:t>
            </w:r>
            <w:r>
              <w:rPr>
                <w:color w:val="1E1E1E"/>
                <w:sz w:val="16"/>
              </w:rPr>
              <w:t>and</w:t>
            </w:r>
            <w:r>
              <w:rPr>
                <w:color w:val="1E1E1E"/>
                <w:spacing w:val="-9"/>
                <w:sz w:val="16"/>
              </w:rPr>
              <w:t xml:space="preserve"> </w:t>
            </w:r>
            <w:r>
              <w:rPr>
                <w:color w:val="1E1E1E"/>
                <w:sz w:val="16"/>
              </w:rPr>
              <w:t>Subcategory,</w:t>
            </w:r>
            <w:r>
              <w:rPr>
                <w:color w:val="1E1E1E"/>
                <w:spacing w:val="40"/>
                <w:sz w:val="16"/>
              </w:rPr>
              <w:t xml:space="preserve"> </w:t>
            </w:r>
            <w:r>
              <w:rPr>
                <w:color w:val="1E1E1E"/>
                <w:sz w:val="16"/>
              </w:rPr>
              <w:t>and sends a confirmation email to the caller.</w:t>
            </w:r>
          </w:p>
        </w:tc>
        <w:tc>
          <w:tcPr>
            <w:tcW w:w="3213" w:type="dxa"/>
          </w:tcPr>
          <w:p w14:paraId="49A16945">
            <w:pPr>
              <w:pStyle w:val="10"/>
              <w:rPr>
                <w:sz w:val="20"/>
              </w:rPr>
            </w:pPr>
          </w:p>
          <w:p w14:paraId="65F8FAC8">
            <w:pPr>
              <w:pStyle w:val="10"/>
              <w:spacing w:before="55"/>
              <w:rPr>
                <w:sz w:val="20"/>
              </w:rPr>
            </w:pPr>
          </w:p>
          <w:p w14:paraId="227F48A1">
            <w:pPr>
              <w:pStyle w:val="10"/>
              <w:ind w:left="5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524000" cy="647700"/>
                  <wp:effectExtent l="0" t="0" r="0" b="0"/>
                  <wp:docPr id="13" name="Image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EEE58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9" w:hRule="atLeast"/>
        </w:trPr>
        <w:tc>
          <w:tcPr>
            <w:tcW w:w="735" w:type="dxa"/>
          </w:tcPr>
          <w:p w14:paraId="7E0ADCB3">
            <w:pPr>
              <w:pStyle w:val="10"/>
              <w:spacing w:before="6"/>
              <w:ind w:right="16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2401" w:type="dxa"/>
          </w:tcPr>
          <w:p w14:paraId="173414B0">
            <w:pPr>
              <w:pStyle w:val="10"/>
              <w:spacing w:before="1"/>
              <w:ind w:left="110"/>
              <w:rPr>
                <w:sz w:val="22"/>
              </w:rPr>
            </w:pPr>
            <w:r>
              <w:rPr>
                <w:color w:val="212121"/>
                <w:spacing w:val="-2"/>
                <w:sz w:val="22"/>
              </w:rPr>
              <w:t>Accuracy</w:t>
            </w:r>
          </w:p>
        </w:tc>
        <w:tc>
          <w:tcPr>
            <w:tcW w:w="3361" w:type="dxa"/>
          </w:tcPr>
          <w:p w14:paraId="02284B40">
            <w:pPr>
              <w:pStyle w:val="10"/>
              <w:spacing w:before="42" w:line="228" w:lineRule="auto"/>
              <w:ind w:left="50"/>
              <w:rPr>
                <w:sz w:val="17"/>
              </w:rPr>
            </w:pPr>
            <w:r>
              <w:rPr>
                <w:color w:val="1E1E1E"/>
                <w:sz w:val="17"/>
              </w:rPr>
              <w:t>Training</w:t>
            </w:r>
            <w:r>
              <w:rPr>
                <w:color w:val="1E1E1E"/>
                <w:spacing w:val="-9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Accuracy</w:t>
            </w:r>
            <w:r>
              <w:rPr>
                <w:color w:val="1E1E1E"/>
                <w:spacing w:val="-9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-</w:t>
            </w:r>
            <w:r>
              <w:rPr>
                <w:color w:val="1E1E1E"/>
                <w:spacing w:val="-9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Not</w:t>
            </w:r>
            <w:r>
              <w:rPr>
                <w:color w:val="1E1E1E"/>
                <w:spacing w:val="-9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applicable</w:t>
            </w:r>
            <w:r>
              <w:rPr>
                <w:color w:val="1E1E1E"/>
                <w:spacing w:val="-9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(rule-based</w:t>
            </w:r>
            <w:r>
              <w:rPr>
                <w:color w:val="1E1E1E"/>
                <w:spacing w:val="40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classification, no ML model)</w:t>
            </w:r>
          </w:p>
          <w:p w14:paraId="534D9C91">
            <w:pPr>
              <w:pStyle w:val="10"/>
              <w:spacing w:before="199" w:line="228" w:lineRule="auto"/>
              <w:ind w:left="50"/>
              <w:rPr>
                <w:sz w:val="17"/>
              </w:rPr>
            </w:pPr>
            <w:r>
              <w:rPr>
                <w:color w:val="1E1E1E"/>
                <w:sz w:val="17"/>
              </w:rPr>
              <w:t>Validation</w:t>
            </w:r>
            <w:r>
              <w:rPr>
                <w:color w:val="1E1E1E"/>
                <w:spacing w:val="-6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-</w:t>
            </w:r>
            <w:r>
              <w:rPr>
                <w:color w:val="1E1E1E"/>
                <w:spacing w:val="-6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2</w:t>
            </w:r>
            <w:r>
              <w:rPr>
                <w:color w:val="1E1E1E"/>
                <w:spacing w:val="-6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of</w:t>
            </w:r>
            <w:r>
              <w:rPr>
                <w:color w:val="1E1E1E"/>
                <w:spacing w:val="-6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2</w:t>
            </w:r>
            <w:r>
              <w:rPr>
                <w:color w:val="1E1E1E"/>
                <w:spacing w:val="-6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test</w:t>
            </w:r>
            <w:r>
              <w:rPr>
                <w:color w:val="1E1E1E"/>
                <w:spacing w:val="-6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scenarios</w:t>
            </w:r>
            <w:r>
              <w:rPr>
                <w:color w:val="1E1E1E"/>
                <w:spacing w:val="-6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(Wi-Fi,</w:t>
            </w:r>
            <w:r>
              <w:rPr>
                <w:color w:val="1E1E1E"/>
                <w:spacing w:val="40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Projector) classified as expected</w:t>
            </w:r>
          </w:p>
        </w:tc>
        <w:tc>
          <w:tcPr>
            <w:tcW w:w="3213" w:type="dxa"/>
          </w:tcPr>
          <w:p w14:paraId="2E86185B">
            <w:pPr>
              <w:pStyle w:val="10"/>
              <w:spacing w:before="11"/>
              <w:rPr>
                <w:sz w:val="4"/>
              </w:rPr>
            </w:pPr>
          </w:p>
          <w:p w14:paraId="4874421B">
            <w:pPr>
              <w:pStyle w:val="10"/>
              <w:ind w:left="120"/>
              <w:rPr>
                <w:sz w:val="20"/>
              </w:rPr>
            </w:pPr>
            <w:r>
              <w:rPr>
                <w:sz w:val="20"/>
              </w:rPr>
              <mc:AlternateContent>
                <mc:Choice Requires="wpg">
                  <w:drawing>
                    <wp:inline distT="0" distB="0" distL="0" distR="0">
                      <wp:extent cx="1443990" cy="1079500"/>
                      <wp:effectExtent l="0" t="0" r="0" b="6350"/>
                      <wp:docPr id="14" name="Group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3990" cy="1079500"/>
                                <a:chOff x="0" y="0"/>
                                <a:chExt cx="1443990" cy="10795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" name="Image 15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756" y="0"/>
                                  <a:ext cx="1424459" cy="527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552450"/>
                                  <a:ext cx="1443972" cy="527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5pt;width:113.7pt;" coordsize="1443990,1079500" o:gfxdata="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k+996gDk9N+JOnanr39npb3kcMrKlpqEifuLpm8z5V/iX/AFbb&#10;WZVV9vys1dbXGaX8PFsL21ZruOSztDAIwsTLPKsG7yFkfdtxHvboq7v4q7OrduhlT5/thRRRUGo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/2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">
                      <o:lock v:ext="edit" aspectratio="f"/>
                      <v:shape id="Image 15" o:spid="_x0000_s1026" o:spt="75" type="#_x0000_t75" style="position:absolute;left:9756;top:0;height:527050;width:1424459;" filled="f" o:preferrelative="t" stroked="f" coordsize="21600,21600" o:gfxdata="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FSY9e5AAAA2wAA&#10;AA8AAAAAAAAAAQAgAAAAIgAAAGRycy9kb3ducmV2LnhtbFBLAQIUABQAAAAIAIdO4kAzLwWeOwAA&#10;ADkAAAAQAAAAAAAAAAEAIAAAAAgBAABkcnMvc2hhcGV4bWwueG1sUEsFBgAAAAAGAAYAWwEAALID&#10;AAAAAA==&#10;">
                        <v:fill on="f" focussize="0,0"/>
                        <v:stroke on="f"/>
                        <v:imagedata r:id="rId6" o:title=""/>
                        <o:lock v:ext="edit" aspectratio="f"/>
                      </v:shape>
                      <v:shape id="Image 16" o:spid="_x0000_s1026" o:spt="75" type="#_x0000_t75" style="position:absolute;left:0;top:552450;height:527050;width:1443972;" filled="f" o:preferrelative="t" stroked="f" coordsize="21600,21600" o:gfxdata="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t6cfe5AAAA2wAA&#10;AA8AAAAAAAAAAQAgAAAAIgAAAGRycy9kb3ducmV2LnhtbFBLAQIUABQAAAAIAIdO4kAzLwWeOwAA&#10;ADkAAAAQAAAAAAAAAAEAIAAAAAgBAABkcnMvc2hhcGV4bWwueG1sUEsFBgAAAAAGAAYAWwEAALID&#10;AAAAAA==&#10;">
                        <v:fill on="f" focussize="0,0"/>
                        <v:stroke on="f"/>
                        <v:imagedata r:id="rId7"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3A36C7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1" w:hRule="atLeast"/>
        </w:trPr>
        <w:tc>
          <w:tcPr>
            <w:tcW w:w="735" w:type="dxa"/>
          </w:tcPr>
          <w:p w14:paraId="2742F8B2">
            <w:pPr>
              <w:pStyle w:val="10"/>
              <w:spacing w:before="6"/>
              <w:ind w:right="16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2401" w:type="dxa"/>
          </w:tcPr>
          <w:p w14:paraId="2DCE0632">
            <w:pPr>
              <w:pStyle w:val="10"/>
              <w:spacing w:before="1"/>
              <w:ind w:left="110"/>
              <w:rPr>
                <w:sz w:val="22"/>
              </w:rPr>
            </w:pPr>
            <w:r>
              <w:rPr>
                <w:color w:val="212121"/>
                <w:sz w:val="22"/>
              </w:rPr>
              <w:t>Confidence</w:t>
            </w:r>
            <w:r>
              <w:rPr>
                <w:color w:val="212121"/>
                <w:spacing w:val="-13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>Score</w:t>
            </w:r>
            <w:r>
              <w:rPr>
                <w:color w:val="212121"/>
                <w:spacing w:val="-12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>(Only Yolo Projects)</w:t>
            </w:r>
          </w:p>
        </w:tc>
        <w:tc>
          <w:tcPr>
            <w:tcW w:w="3361" w:type="dxa"/>
          </w:tcPr>
          <w:p w14:paraId="1E07E00A">
            <w:pPr>
              <w:pStyle w:val="10"/>
              <w:spacing w:before="43" w:line="228" w:lineRule="auto"/>
              <w:ind w:left="50" w:right="63"/>
              <w:rPr>
                <w:sz w:val="17"/>
              </w:rPr>
            </w:pPr>
            <w:r>
              <w:rPr>
                <w:color w:val="1E1E1E"/>
                <w:sz w:val="17"/>
              </w:rPr>
              <w:t>Not applicable - not a YOLO project. Classes</w:t>
            </w:r>
            <w:r>
              <w:rPr>
                <w:color w:val="1E1E1E"/>
                <w:spacing w:val="40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assigned by the flow (rule-based, no</w:t>
            </w:r>
            <w:r>
              <w:rPr>
                <w:color w:val="1E1E1E"/>
                <w:spacing w:val="40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confidence</w:t>
            </w:r>
            <w:r>
              <w:rPr>
                <w:color w:val="1E1E1E"/>
                <w:spacing w:val="-9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score):</w:t>
            </w:r>
            <w:r>
              <w:rPr>
                <w:color w:val="1E1E1E"/>
                <w:spacing w:val="-9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Network</w:t>
            </w:r>
            <w:r>
              <w:rPr>
                <w:color w:val="1E1E1E"/>
                <w:spacing w:val="-9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/</w:t>
            </w:r>
            <w:r>
              <w:rPr>
                <w:color w:val="1E1E1E"/>
                <w:spacing w:val="-9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Wi-Fi,</w:t>
            </w:r>
            <w:r>
              <w:rPr>
                <w:color w:val="1E1E1E"/>
                <w:spacing w:val="-9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Hardware</w:t>
            </w:r>
          </w:p>
          <w:p w14:paraId="093229DD">
            <w:pPr>
              <w:pStyle w:val="10"/>
              <w:spacing w:before="1" w:line="228" w:lineRule="auto"/>
              <w:ind w:left="50"/>
              <w:rPr>
                <w:sz w:val="17"/>
              </w:rPr>
            </w:pPr>
            <w:r>
              <w:rPr>
                <w:color w:val="1E1E1E"/>
                <w:sz w:val="17"/>
              </w:rPr>
              <w:t>/</w:t>
            </w:r>
            <w:r>
              <w:rPr>
                <w:color w:val="1E1E1E"/>
                <w:spacing w:val="-9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Projector,</w:t>
            </w:r>
            <w:r>
              <w:rPr>
                <w:color w:val="1E1E1E"/>
                <w:spacing w:val="-9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Access</w:t>
            </w:r>
            <w:r>
              <w:rPr>
                <w:color w:val="1E1E1E"/>
                <w:spacing w:val="-9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/</w:t>
            </w:r>
            <w:r>
              <w:rPr>
                <w:color w:val="1E1E1E"/>
                <w:spacing w:val="-9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Forgot</w:t>
            </w:r>
            <w:r>
              <w:rPr>
                <w:color w:val="1E1E1E"/>
                <w:spacing w:val="-9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Password,</w:t>
            </w:r>
            <w:r>
              <w:rPr>
                <w:color w:val="1E1E1E"/>
                <w:spacing w:val="40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Performance / Slow Computer.</w:t>
            </w:r>
          </w:p>
        </w:tc>
        <w:tc>
          <w:tcPr>
            <w:tcW w:w="3213" w:type="dxa"/>
          </w:tcPr>
          <w:p w14:paraId="1D73C78D">
            <w:pPr>
              <w:pStyle w:val="10"/>
              <w:spacing w:before="230"/>
              <w:rPr>
                <w:sz w:val="20"/>
              </w:rPr>
            </w:pPr>
          </w:p>
          <w:p w14:paraId="33AB637A">
            <w:pPr>
              <w:pStyle w:val="10"/>
              <w:ind w:left="5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524000" cy="592455"/>
                  <wp:effectExtent l="0" t="0" r="0" b="0"/>
                  <wp:docPr id="17" name="Image 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592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3E0159">
      <w:pPr>
        <w:pStyle w:val="10"/>
        <w:spacing w:after="0"/>
        <w:rPr>
          <w:sz w:val="20"/>
        </w:rPr>
        <w:sectPr>
          <w:pgSz w:w="12240" w:h="15840"/>
          <w:pgMar w:top="1420" w:right="1080" w:bottom="280" w:left="1440" w:header="720" w:footer="720" w:gutter="0"/>
          <w:cols w:space="720" w:num="1"/>
        </w:sectPr>
      </w:pPr>
    </w:p>
    <w:p w14:paraId="64D8823F">
      <w:pPr>
        <w:pStyle w:val="3"/>
        <w:spacing w:line="259" w:lineRule="auto"/>
      </w:pPr>
      <w:r>
        <w:t>Project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Phase Performance Test</w:t>
      </w:r>
    </w:p>
    <w:p w14:paraId="39F9CC97">
      <w:pPr>
        <w:pStyle w:val="7"/>
        <w:spacing w:before="43"/>
        <w:rPr>
          <w:b/>
          <w:sz w:val="20"/>
        </w:rPr>
      </w:pPr>
    </w:p>
    <w:tbl>
      <w:tblPr>
        <w:tblStyle w:val="6"/>
        <w:tblW w:w="0" w:type="auto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9"/>
        <w:gridCol w:w="4508"/>
      </w:tblGrid>
      <w:tr w14:paraId="735B58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509" w:type="dxa"/>
          </w:tcPr>
          <w:p w14:paraId="5930C664">
            <w:pPr>
              <w:pStyle w:val="10"/>
              <w:spacing w:before="2" w:line="247" w:lineRule="exact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08" w:type="dxa"/>
          </w:tcPr>
          <w:p w14:paraId="097806CD">
            <w:pPr>
              <w:pStyle w:val="10"/>
              <w:spacing w:before="2" w:line="247" w:lineRule="exact"/>
              <w:ind w:left="110"/>
              <w:rPr>
                <w:sz w:val="22"/>
              </w:rPr>
            </w:pPr>
            <w:r>
              <w:rPr>
                <w:sz w:val="22"/>
              </w:rPr>
              <w:t>30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September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2026</w:t>
            </w:r>
          </w:p>
        </w:tc>
      </w:tr>
      <w:tr w14:paraId="4A0F6A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509" w:type="dxa"/>
          </w:tcPr>
          <w:p w14:paraId="1C8B117A">
            <w:pPr>
              <w:pStyle w:val="10"/>
              <w:spacing w:before="1" w:line="247" w:lineRule="exact"/>
              <w:ind w:left="110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08" w:type="dxa"/>
          </w:tcPr>
          <w:p w14:paraId="0D70712B">
            <w:pPr>
              <w:pStyle w:val="10"/>
              <w:spacing w:before="1" w:line="247" w:lineRule="exact"/>
              <w:ind w:left="110"/>
              <w:rPr>
                <w:rFonts w:hint="default"/>
                <w:sz w:val="22"/>
                <w:lang w:val="en-US"/>
              </w:rPr>
            </w:pPr>
            <w:r>
              <w:rPr>
                <w:spacing w:val="-2"/>
                <w:sz w:val="22"/>
              </w:rPr>
              <w:t>SWTID-2026-</w:t>
            </w:r>
            <w:r>
              <w:rPr>
                <w:spacing w:val="-4"/>
                <w:sz w:val="22"/>
              </w:rPr>
              <w:t>7</w:t>
            </w:r>
            <w:r>
              <w:rPr>
                <w:rFonts w:hint="default"/>
                <w:spacing w:val="-4"/>
                <w:sz w:val="22"/>
                <w:lang w:val="en-US"/>
              </w:rPr>
              <w:t>613</w:t>
            </w:r>
          </w:p>
        </w:tc>
      </w:tr>
      <w:tr w14:paraId="649C48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509" w:type="dxa"/>
          </w:tcPr>
          <w:p w14:paraId="183F3807">
            <w:pPr>
              <w:pStyle w:val="10"/>
              <w:spacing w:before="1" w:line="247" w:lineRule="exact"/>
              <w:ind w:left="110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08" w:type="dxa"/>
          </w:tcPr>
          <w:p w14:paraId="289FDDBE">
            <w:pPr>
              <w:pStyle w:val="10"/>
              <w:spacing w:before="1" w:line="247" w:lineRule="exact"/>
              <w:ind w:left="110"/>
              <w:rPr>
                <w:sz w:val="22"/>
              </w:rPr>
            </w:pPr>
            <w:r>
              <w:rPr>
                <w:sz w:val="22"/>
              </w:rPr>
              <w:t>Auto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Ticket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Classification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using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Flow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Designer</w:t>
            </w:r>
          </w:p>
        </w:tc>
      </w:tr>
      <w:tr w14:paraId="1D6FCA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509" w:type="dxa"/>
          </w:tcPr>
          <w:p w14:paraId="45DF12AC">
            <w:pPr>
              <w:pStyle w:val="10"/>
              <w:spacing w:before="1" w:line="247" w:lineRule="exact"/>
              <w:ind w:left="110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2"/>
                <w:sz w:val="22"/>
              </w:rPr>
              <w:t xml:space="preserve"> Marks</w:t>
            </w:r>
          </w:p>
        </w:tc>
        <w:tc>
          <w:tcPr>
            <w:tcW w:w="4508" w:type="dxa"/>
          </w:tcPr>
          <w:p w14:paraId="28F48B27">
            <w:pPr>
              <w:pStyle w:val="10"/>
              <w:rPr>
                <w:rFonts w:ascii="Times New Roman"/>
                <w:sz w:val="18"/>
              </w:rPr>
            </w:pPr>
          </w:p>
        </w:tc>
      </w:tr>
    </w:tbl>
    <w:p w14:paraId="03FF482E">
      <w:pPr>
        <w:pStyle w:val="7"/>
        <w:spacing w:before="191"/>
        <w:rPr>
          <w:b/>
        </w:rPr>
      </w:pPr>
    </w:p>
    <w:p w14:paraId="21BEB1FD">
      <w:pPr>
        <w:pStyle w:val="4"/>
      </w:pPr>
      <w:r>
        <w:t>Model</w:t>
      </w:r>
      <w:r>
        <w:rPr>
          <w:spacing w:val="-10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rPr>
          <w:spacing w:val="-2"/>
        </w:rPr>
        <w:t>Testing:</w:t>
      </w:r>
    </w:p>
    <w:p w14:paraId="74596D53">
      <w:pPr>
        <w:pStyle w:val="7"/>
      </w:pPr>
      <w:r>
        <w:t>Project</w:t>
      </w:r>
      <w:r>
        <w:rPr>
          <w:spacing w:val="-10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fill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rPr>
          <w:spacing w:val="-2"/>
        </w:rPr>
        <w:t>template.</w:t>
      </w:r>
    </w:p>
    <w:p w14:paraId="658D4E77">
      <w:pPr>
        <w:pStyle w:val="7"/>
        <w:spacing w:before="0"/>
        <w:rPr>
          <w:sz w:val="14"/>
        </w:rPr>
      </w:pPr>
    </w:p>
    <w:tbl>
      <w:tblPr>
        <w:tblStyle w:val="6"/>
        <w:tblW w:w="0" w:type="auto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5"/>
        <w:gridCol w:w="2569"/>
        <w:gridCol w:w="5579"/>
      </w:tblGrid>
      <w:tr w14:paraId="5DC2FA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735" w:type="dxa"/>
          </w:tcPr>
          <w:p w14:paraId="04523BE4">
            <w:pPr>
              <w:pStyle w:val="10"/>
              <w:spacing w:before="1"/>
              <w:ind w:right="127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S.No.</w:t>
            </w:r>
          </w:p>
        </w:tc>
        <w:tc>
          <w:tcPr>
            <w:tcW w:w="2569" w:type="dxa"/>
          </w:tcPr>
          <w:p w14:paraId="6F468699">
            <w:pPr>
              <w:pStyle w:val="10"/>
              <w:spacing w:before="1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Parameter</w:t>
            </w:r>
          </w:p>
        </w:tc>
        <w:tc>
          <w:tcPr>
            <w:tcW w:w="5579" w:type="dxa"/>
          </w:tcPr>
          <w:p w14:paraId="7F3CB878">
            <w:pPr>
              <w:pStyle w:val="10"/>
              <w:spacing w:before="1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Screenshot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Values</w:t>
            </w:r>
          </w:p>
        </w:tc>
      </w:tr>
      <w:tr w14:paraId="20AE4E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6" w:hRule="atLeast"/>
        </w:trPr>
        <w:tc>
          <w:tcPr>
            <w:tcW w:w="735" w:type="dxa"/>
          </w:tcPr>
          <w:p w14:paraId="50516D5E">
            <w:pPr>
              <w:pStyle w:val="10"/>
              <w:spacing w:before="6"/>
              <w:ind w:right="16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2569" w:type="dxa"/>
          </w:tcPr>
          <w:p w14:paraId="6DD14E27">
            <w:pPr>
              <w:pStyle w:val="10"/>
              <w:spacing w:before="1"/>
              <w:ind w:left="110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Rendered</w:t>
            </w:r>
          </w:p>
        </w:tc>
        <w:tc>
          <w:tcPr>
            <w:tcW w:w="5579" w:type="dxa"/>
            <w:tcBorders>
              <w:right w:val="nil"/>
            </w:tcBorders>
          </w:tcPr>
          <w:p w14:paraId="370A27DA">
            <w:pPr>
              <w:pStyle w:val="10"/>
              <w:spacing w:before="40" w:line="237" w:lineRule="auto"/>
              <w:ind w:left="50" w:right="2243"/>
              <w:rPr>
                <w:sz w:val="14"/>
              </w:rPr>
            </w:pPr>
            <w:r>
              <w:rPr>
                <w:sz w:val="14"/>
              </w:rPr>
              <mc:AlternateContent>
                <mc:Choice Requires="wpg">
                  <w:drawing>
                    <wp:anchor distT="0" distB="0" distL="0" distR="0" simplePos="0" relativeHeight="251662336" behindDoc="1" locked="0" layoutInCell="1" allowOverlap="1">
                      <wp:simplePos x="0" y="0"/>
                      <wp:positionH relativeFrom="column">
                        <wp:posOffset>2237105</wp:posOffset>
                      </wp:positionH>
                      <wp:positionV relativeFrom="paragraph">
                        <wp:posOffset>14605</wp:posOffset>
                      </wp:positionV>
                      <wp:extent cx="1304925" cy="482600"/>
                      <wp:effectExtent l="0" t="0" r="0" b="0"/>
                      <wp:wrapNone/>
                      <wp:docPr id="18" name="Group 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04925" cy="482600"/>
                                <a:chOff x="0" y="0"/>
                                <a:chExt cx="1304925" cy="482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95400" cy="4792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76.15pt;margin-top:1.15pt;height:38pt;width:102.75pt;z-index:-251654144;mso-width-relative:page;mso-height-relative:page;" coordsize="1304925,482600" o:gfxdata="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/Z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">
                      <o:lock v:ext="edit" aspectratio="f"/>
                      <v:shape id="Image 19" o:spid="_x0000_s1026" o:spt="75" type="#_x0000_t75" style="position:absolute;left:0;top:0;height:479298;width:1295400;" filled="f" o:preferrelative="t" stroked="f" coordsize="21600,21600" o:gfxdata="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AfadK5AAAA2wAA&#10;AA8AAAAAAAAAAQAgAAAAIgAAAGRycy9kb3ducmV2LnhtbFBLAQIUABQAAAAIAIdO4kAzLwWeOwAA&#10;ADkAAAAQAAAAAAAAAAEAIAAAAAgBAABkcnMvc2hhcGV4bWwueG1sUEsFBgAAAAAGAAYAWwEAALID&#10;AAAAAA==&#10;">
                        <v:fill on="f" focussize="0,0"/>
                        <v:stroke on="f"/>
                        <v:imagedata r:id="rId6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color w:val="1E1E1E"/>
                <w:w w:val="105"/>
                <w:sz w:val="14"/>
              </w:rPr>
              <w:t>Ticket records are stored in the custom Incident</w:t>
            </w:r>
            <w:r>
              <w:rPr>
                <w:color w:val="1E1E1E"/>
                <w:spacing w:val="40"/>
                <w:w w:val="105"/>
                <w:sz w:val="14"/>
              </w:rPr>
              <w:t xml:space="preserve"> </w:t>
            </w:r>
            <w:r>
              <w:rPr>
                <w:color w:val="1E1E1E"/>
                <w:w w:val="105"/>
                <w:sz w:val="14"/>
              </w:rPr>
              <w:t>Workflow table (Number, Caller, Category,</w:t>
            </w:r>
            <w:r>
              <w:rPr>
                <w:color w:val="1E1E1E"/>
                <w:spacing w:val="40"/>
                <w:w w:val="105"/>
                <w:sz w:val="14"/>
              </w:rPr>
              <w:t xml:space="preserve"> </w:t>
            </w:r>
            <w:r>
              <w:rPr>
                <w:color w:val="1E1E1E"/>
                <w:spacing w:val="-2"/>
                <w:w w:val="105"/>
                <w:sz w:val="14"/>
              </w:rPr>
              <w:t>Subcategory, Short Description, Description, State,</w:t>
            </w:r>
            <w:r>
              <w:rPr>
                <w:color w:val="1E1E1E"/>
                <w:spacing w:val="40"/>
                <w:w w:val="105"/>
                <w:sz w:val="14"/>
              </w:rPr>
              <w:t xml:space="preserve"> </w:t>
            </w:r>
            <w:r>
              <w:rPr>
                <w:color w:val="1E1E1E"/>
                <w:w w:val="105"/>
                <w:sz w:val="14"/>
              </w:rPr>
              <w:t>Assigned Group, Assigned to).</w:t>
            </w:r>
          </w:p>
        </w:tc>
      </w:tr>
      <w:tr w14:paraId="6A29A8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</w:trPr>
        <w:tc>
          <w:tcPr>
            <w:tcW w:w="735" w:type="dxa"/>
          </w:tcPr>
          <w:p w14:paraId="6FD95A00">
            <w:pPr>
              <w:pStyle w:val="10"/>
              <w:spacing w:before="6"/>
              <w:ind w:right="16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2569" w:type="dxa"/>
          </w:tcPr>
          <w:p w14:paraId="33FBA23C">
            <w:pPr>
              <w:pStyle w:val="10"/>
              <w:spacing w:before="1"/>
              <w:ind w:left="110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Preprocessing</w:t>
            </w:r>
          </w:p>
        </w:tc>
        <w:tc>
          <w:tcPr>
            <w:tcW w:w="5579" w:type="dxa"/>
            <w:tcBorders>
              <w:right w:val="nil"/>
            </w:tcBorders>
          </w:tcPr>
          <w:p w14:paraId="25BCB7F5">
            <w:pPr>
              <w:pStyle w:val="10"/>
              <w:spacing w:before="44" w:line="228" w:lineRule="auto"/>
              <w:ind w:left="50"/>
              <w:rPr>
                <w:sz w:val="17"/>
              </w:rPr>
            </w:pPr>
            <w:r>
              <w:rPr>
                <w:color w:val="1E1E1E"/>
                <w:sz w:val="17"/>
              </w:rPr>
              <w:t>No</w:t>
            </w:r>
            <w:r>
              <w:rPr>
                <w:color w:val="1E1E1E"/>
                <w:spacing w:val="-4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data</w:t>
            </w:r>
            <w:r>
              <w:rPr>
                <w:color w:val="1E1E1E"/>
                <w:spacing w:val="-4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preprocessing</w:t>
            </w:r>
            <w:r>
              <w:rPr>
                <w:color w:val="1E1E1E"/>
                <w:spacing w:val="-4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required.</w:t>
            </w:r>
            <w:r>
              <w:rPr>
                <w:color w:val="1E1E1E"/>
                <w:spacing w:val="-4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The</w:t>
            </w:r>
            <w:r>
              <w:rPr>
                <w:color w:val="1E1E1E"/>
                <w:spacing w:val="-4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flow</w:t>
            </w:r>
            <w:r>
              <w:rPr>
                <w:color w:val="1E1E1E"/>
                <w:spacing w:val="-4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reads</w:t>
            </w:r>
            <w:r>
              <w:rPr>
                <w:color w:val="1E1E1E"/>
                <w:spacing w:val="-4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the</w:t>
            </w:r>
            <w:r>
              <w:rPr>
                <w:color w:val="1E1E1E"/>
                <w:spacing w:val="-4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Short</w:t>
            </w:r>
            <w:r>
              <w:rPr>
                <w:color w:val="1E1E1E"/>
                <w:spacing w:val="-4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Description</w:t>
            </w:r>
            <w:r>
              <w:rPr>
                <w:color w:val="1E1E1E"/>
                <w:spacing w:val="-4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of</w:t>
            </w:r>
            <w:r>
              <w:rPr>
                <w:color w:val="1E1E1E"/>
                <w:spacing w:val="-4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each</w:t>
            </w:r>
            <w:r>
              <w:rPr>
                <w:color w:val="1E1E1E"/>
                <w:spacing w:val="40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new ticket and matches predefined keywords.</w:t>
            </w:r>
          </w:p>
        </w:tc>
      </w:tr>
      <w:tr w14:paraId="56E8A1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6" w:hRule="atLeast"/>
        </w:trPr>
        <w:tc>
          <w:tcPr>
            <w:tcW w:w="735" w:type="dxa"/>
          </w:tcPr>
          <w:p w14:paraId="6A08F105">
            <w:pPr>
              <w:pStyle w:val="10"/>
              <w:spacing w:before="6"/>
              <w:ind w:right="16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2569" w:type="dxa"/>
          </w:tcPr>
          <w:p w14:paraId="333ECA31">
            <w:pPr>
              <w:pStyle w:val="10"/>
              <w:spacing w:before="1"/>
              <w:ind w:left="110"/>
              <w:rPr>
                <w:sz w:val="22"/>
              </w:rPr>
            </w:pPr>
            <w:r>
              <w:rPr>
                <w:color w:val="212121"/>
                <w:sz w:val="22"/>
              </w:rPr>
              <w:t>Utilization</w:t>
            </w:r>
            <w:r>
              <w:rPr>
                <w:color w:val="212121"/>
                <w:spacing w:val="-7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>of</w:t>
            </w:r>
            <w:r>
              <w:rPr>
                <w:color w:val="212121"/>
                <w:spacing w:val="-6"/>
                <w:sz w:val="22"/>
              </w:rPr>
              <w:t xml:space="preserve"> </w:t>
            </w:r>
            <w:r>
              <w:rPr>
                <w:color w:val="212121"/>
                <w:spacing w:val="-2"/>
                <w:sz w:val="22"/>
              </w:rPr>
              <w:t>Filters</w:t>
            </w:r>
          </w:p>
        </w:tc>
        <w:tc>
          <w:tcPr>
            <w:tcW w:w="5579" w:type="dxa"/>
            <w:tcBorders>
              <w:right w:val="nil"/>
            </w:tcBorders>
          </w:tcPr>
          <w:p w14:paraId="30853F7A">
            <w:pPr>
              <w:pStyle w:val="10"/>
              <w:spacing w:before="40" w:line="237" w:lineRule="auto"/>
              <w:ind w:left="50" w:right="2243"/>
              <w:rPr>
                <w:sz w:val="14"/>
              </w:rPr>
            </w:pPr>
            <w:r>
              <w:rPr>
                <w:sz w:val="14"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allowOverlap="1">
                      <wp:simplePos x="0" y="0"/>
                      <wp:positionH relativeFrom="column">
                        <wp:posOffset>2268855</wp:posOffset>
                      </wp:positionH>
                      <wp:positionV relativeFrom="paragraph">
                        <wp:posOffset>19685</wp:posOffset>
                      </wp:positionV>
                      <wp:extent cx="1241425" cy="482600"/>
                      <wp:effectExtent l="0" t="0" r="0" b="0"/>
                      <wp:wrapNone/>
                      <wp:docPr id="20" name="Group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1425" cy="482600"/>
                                <a:chOff x="0" y="0"/>
                                <a:chExt cx="1241425" cy="482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0" cy="473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78.65pt;margin-top:1.55pt;height:38pt;width:97.75pt;z-index:-251653120;mso-width-relative:page;mso-height-relative:page;" coordsize="1241425,482600" o:gfxdata="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">
                      <o:lock v:ext="edit" aspectratio="f"/>
                      <v:shape id="Image 21" o:spid="_x0000_s1026" o:spt="75" type="#_x0000_t75" style="position:absolute;left:0;top:0;height:473963;width:1219200;" filled="f" o:preferrelative="t" stroked="f" coordsize="21600,21600" o:gfxdata="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cAnm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9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color w:val="1E1E1E"/>
                <w:w w:val="105"/>
                <w:sz w:val="14"/>
              </w:rPr>
              <w:t>Trigger condition: Category is Empty. If / Else If</w:t>
            </w:r>
            <w:r>
              <w:rPr>
                <w:color w:val="1E1E1E"/>
                <w:spacing w:val="40"/>
                <w:w w:val="105"/>
                <w:sz w:val="14"/>
              </w:rPr>
              <w:t xml:space="preserve"> </w:t>
            </w:r>
            <w:r>
              <w:rPr>
                <w:color w:val="1E1E1E"/>
                <w:spacing w:val="-2"/>
                <w:w w:val="105"/>
                <w:sz w:val="14"/>
              </w:rPr>
              <w:t>conditions: Short Description contains WiFi / Network,</w:t>
            </w:r>
            <w:r>
              <w:rPr>
                <w:color w:val="1E1E1E"/>
                <w:spacing w:val="40"/>
                <w:w w:val="105"/>
                <w:sz w:val="14"/>
              </w:rPr>
              <w:t xml:space="preserve"> </w:t>
            </w:r>
            <w:r>
              <w:rPr>
                <w:color w:val="1E1E1E"/>
                <w:w w:val="105"/>
                <w:sz w:val="14"/>
              </w:rPr>
              <w:t>Projector, Password / Login or Slow / Hanging.</w:t>
            </w:r>
          </w:p>
        </w:tc>
      </w:tr>
      <w:tr w14:paraId="0E84B6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0" w:hRule="atLeast"/>
        </w:trPr>
        <w:tc>
          <w:tcPr>
            <w:tcW w:w="735" w:type="dxa"/>
          </w:tcPr>
          <w:p w14:paraId="483BDD97">
            <w:pPr>
              <w:pStyle w:val="10"/>
              <w:spacing w:before="11"/>
              <w:ind w:right="16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2569" w:type="dxa"/>
          </w:tcPr>
          <w:p w14:paraId="413452BC">
            <w:pPr>
              <w:pStyle w:val="10"/>
              <w:spacing w:before="1"/>
              <w:ind w:left="110"/>
              <w:rPr>
                <w:sz w:val="22"/>
              </w:rPr>
            </w:pPr>
            <w:r>
              <w:rPr>
                <w:color w:val="212121"/>
                <w:sz w:val="22"/>
              </w:rPr>
              <w:t>Calculation</w:t>
            </w:r>
            <w:r>
              <w:rPr>
                <w:color w:val="212121"/>
                <w:spacing w:val="-8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>fields</w:t>
            </w:r>
            <w:r>
              <w:rPr>
                <w:color w:val="212121"/>
                <w:spacing w:val="-6"/>
                <w:sz w:val="22"/>
              </w:rPr>
              <w:t xml:space="preserve"> </w:t>
            </w:r>
            <w:r>
              <w:rPr>
                <w:color w:val="212121"/>
                <w:spacing w:val="-4"/>
                <w:sz w:val="22"/>
              </w:rPr>
              <w:t>Used</w:t>
            </w:r>
          </w:p>
        </w:tc>
        <w:tc>
          <w:tcPr>
            <w:tcW w:w="5579" w:type="dxa"/>
            <w:tcBorders>
              <w:right w:val="nil"/>
            </w:tcBorders>
          </w:tcPr>
          <w:p w14:paraId="2DD87B7E">
            <w:pPr>
              <w:pStyle w:val="10"/>
              <w:spacing w:before="42" w:line="228" w:lineRule="auto"/>
              <w:ind w:left="50" w:right="5"/>
              <w:rPr>
                <w:sz w:val="17"/>
              </w:rPr>
            </w:pPr>
            <w:r>
              <w:rPr>
                <w:color w:val="1E1E1E"/>
                <w:sz w:val="17"/>
              </w:rPr>
              <w:t>Not</w:t>
            </w:r>
            <w:r>
              <w:rPr>
                <w:color w:val="1E1E1E"/>
                <w:spacing w:val="-4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applicable</w:t>
            </w:r>
            <w:r>
              <w:rPr>
                <w:color w:val="1E1E1E"/>
                <w:spacing w:val="-4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-</w:t>
            </w:r>
            <w:r>
              <w:rPr>
                <w:color w:val="1E1E1E"/>
                <w:spacing w:val="-4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no</w:t>
            </w:r>
            <w:r>
              <w:rPr>
                <w:color w:val="1E1E1E"/>
                <w:spacing w:val="-4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calculated</w:t>
            </w:r>
            <w:r>
              <w:rPr>
                <w:color w:val="1E1E1E"/>
                <w:spacing w:val="-4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fields;</w:t>
            </w:r>
            <w:r>
              <w:rPr>
                <w:color w:val="1E1E1E"/>
                <w:spacing w:val="-4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Category</w:t>
            </w:r>
            <w:r>
              <w:rPr>
                <w:color w:val="1E1E1E"/>
                <w:spacing w:val="-4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and</w:t>
            </w:r>
            <w:r>
              <w:rPr>
                <w:color w:val="1E1E1E"/>
                <w:spacing w:val="-4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Subcategory</w:t>
            </w:r>
            <w:r>
              <w:rPr>
                <w:color w:val="1E1E1E"/>
                <w:spacing w:val="-4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are</w:t>
            </w:r>
            <w:r>
              <w:rPr>
                <w:color w:val="1E1E1E"/>
                <w:spacing w:val="-4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set</w:t>
            </w:r>
            <w:r>
              <w:rPr>
                <w:color w:val="1E1E1E"/>
                <w:spacing w:val="-4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by</w:t>
            </w:r>
            <w:r>
              <w:rPr>
                <w:color w:val="1E1E1E"/>
                <w:spacing w:val="40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Update Record actions in Flow Designer.</w:t>
            </w:r>
          </w:p>
        </w:tc>
      </w:tr>
      <w:tr w14:paraId="435198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6" w:hRule="atLeast"/>
        </w:trPr>
        <w:tc>
          <w:tcPr>
            <w:tcW w:w="735" w:type="dxa"/>
          </w:tcPr>
          <w:p w14:paraId="07FED146">
            <w:pPr>
              <w:pStyle w:val="10"/>
              <w:spacing w:before="6"/>
              <w:ind w:right="16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2569" w:type="dxa"/>
          </w:tcPr>
          <w:p w14:paraId="7FC722E5">
            <w:pPr>
              <w:pStyle w:val="10"/>
              <w:spacing w:before="1"/>
              <w:ind w:left="110"/>
              <w:rPr>
                <w:sz w:val="22"/>
              </w:rPr>
            </w:pPr>
            <w:r>
              <w:rPr>
                <w:color w:val="212121"/>
                <w:spacing w:val="-2"/>
                <w:sz w:val="22"/>
              </w:rPr>
              <w:t>Dashboard</w:t>
            </w:r>
            <w:r>
              <w:rPr>
                <w:color w:val="212121"/>
                <w:spacing w:val="4"/>
                <w:sz w:val="22"/>
              </w:rPr>
              <w:t xml:space="preserve"> </w:t>
            </w:r>
            <w:r>
              <w:rPr>
                <w:color w:val="212121"/>
                <w:spacing w:val="-2"/>
                <w:sz w:val="22"/>
              </w:rPr>
              <w:t>design</w:t>
            </w:r>
          </w:p>
        </w:tc>
        <w:tc>
          <w:tcPr>
            <w:tcW w:w="5579" w:type="dxa"/>
            <w:tcBorders>
              <w:right w:val="nil"/>
            </w:tcBorders>
          </w:tcPr>
          <w:p w14:paraId="08868110">
            <w:pPr>
              <w:pStyle w:val="10"/>
              <w:spacing w:before="36"/>
              <w:ind w:left="50"/>
              <w:rPr>
                <w:sz w:val="17"/>
              </w:rPr>
            </w:pPr>
            <w:r>
              <w:rPr>
                <w:color w:val="1E1E1E"/>
                <w:sz w:val="17"/>
              </w:rPr>
              <w:t>No</w:t>
            </w:r>
            <w:r>
              <w:rPr>
                <w:color w:val="1E1E1E"/>
                <w:spacing w:val="-7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of</w:t>
            </w:r>
            <w:r>
              <w:rPr>
                <w:color w:val="1E1E1E"/>
                <w:spacing w:val="-5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Visualizations</w:t>
            </w:r>
            <w:r>
              <w:rPr>
                <w:color w:val="1E1E1E"/>
                <w:spacing w:val="-5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/</w:t>
            </w:r>
            <w:r>
              <w:rPr>
                <w:color w:val="1E1E1E"/>
                <w:spacing w:val="-4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Graphs</w:t>
            </w:r>
            <w:r>
              <w:rPr>
                <w:color w:val="1E1E1E"/>
                <w:spacing w:val="-5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-</w:t>
            </w:r>
            <w:r>
              <w:rPr>
                <w:color w:val="1E1E1E"/>
                <w:spacing w:val="-5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Not</w:t>
            </w:r>
            <w:r>
              <w:rPr>
                <w:color w:val="1E1E1E"/>
                <w:spacing w:val="-5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applicable</w:t>
            </w:r>
            <w:r>
              <w:rPr>
                <w:color w:val="1E1E1E"/>
                <w:spacing w:val="-4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(no</w:t>
            </w:r>
            <w:r>
              <w:rPr>
                <w:color w:val="1E1E1E"/>
                <w:spacing w:val="-5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dashboard</w:t>
            </w:r>
            <w:r>
              <w:rPr>
                <w:color w:val="1E1E1E"/>
                <w:spacing w:val="-5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in</w:t>
            </w:r>
            <w:r>
              <w:rPr>
                <w:color w:val="1E1E1E"/>
                <w:spacing w:val="-5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this</w:t>
            </w:r>
            <w:r>
              <w:rPr>
                <w:color w:val="1E1E1E"/>
                <w:spacing w:val="-4"/>
                <w:sz w:val="17"/>
              </w:rPr>
              <w:t xml:space="preserve"> </w:t>
            </w:r>
            <w:r>
              <w:rPr>
                <w:color w:val="1E1E1E"/>
                <w:spacing w:val="-2"/>
                <w:sz w:val="17"/>
              </w:rPr>
              <w:t>project)</w:t>
            </w:r>
          </w:p>
        </w:tc>
      </w:tr>
      <w:tr w14:paraId="038485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</w:trPr>
        <w:tc>
          <w:tcPr>
            <w:tcW w:w="735" w:type="dxa"/>
          </w:tcPr>
          <w:p w14:paraId="3105F482">
            <w:pPr>
              <w:pStyle w:val="10"/>
              <w:spacing w:before="6"/>
              <w:ind w:left="393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2569" w:type="dxa"/>
          </w:tcPr>
          <w:p w14:paraId="2EB10339">
            <w:pPr>
              <w:pStyle w:val="10"/>
              <w:spacing w:before="1"/>
              <w:ind w:left="110"/>
              <w:rPr>
                <w:sz w:val="22"/>
              </w:rPr>
            </w:pPr>
            <w:r>
              <w:rPr>
                <w:color w:val="212121"/>
                <w:sz w:val="22"/>
              </w:rPr>
              <w:t>Story</w:t>
            </w:r>
            <w:r>
              <w:rPr>
                <w:color w:val="212121"/>
                <w:spacing w:val="-7"/>
                <w:sz w:val="22"/>
              </w:rPr>
              <w:t xml:space="preserve"> </w:t>
            </w:r>
            <w:r>
              <w:rPr>
                <w:color w:val="212121"/>
                <w:spacing w:val="-2"/>
                <w:sz w:val="22"/>
              </w:rPr>
              <w:t>Design</w:t>
            </w:r>
          </w:p>
        </w:tc>
        <w:tc>
          <w:tcPr>
            <w:tcW w:w="5579" w:type="dxa"/>
            <w:tcBorders>
              <w:right w:val="nil"/>
            </w:tcBorders>
          </w:tcPr>
          <w:p w14:paraId="7446D3CF">
            <w:pPr>
              <w:pStyle w:val="10"/>
              <w:spacing w:before="35"/>
              <w:ind w:left="50"/>
              <w:rPr>
                <w:sz w:val="17"/>
              </w:rPr>
            </w:pPr>
            <w:r>
              <w:rPr>
                <w:color w:val="1E1E1E"/>
                <w:sz w:val="17"/>
              </w:rPr>
              <w:t>No</w:t>
            </w:r>
            <w:r>
              <w:rPr>
                <w:color w:val="1E1E1E"/>
                <w:spacing w:val="-7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of</w:t>
            </w:r>
            <w:r>
              <w:rPr>
                <w:color w:val="1E1E1E"/>
                <w:spacing w:val="-4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Visualizations</w:t>
            </w:r>
            <w:r>
              <w:rPr>
                <w:color w:val="1E1E1E"/>
                <w:spacing w:val="-5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/</w:t>
            </w:r>
            <w:r>
              <w:rPr>
                <w:color w:val="1E1E1E"/>
                <w:spacing w:val="-4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Graphs</w:t>
            </w:r>
            <w:r>
              <w:rPr>
                <w:color w:val="1E1E1E"/>
                <w:spacing w:val="-5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-</w:t>
            </w:r>
            <w:r>
              <w:rPr>
                <w:color w:val="1E1E1E"/>
                <w:spacing w:val="-4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Not</w:t>
            </w:r>
            <w:r>
              <w:rPr>
                <w:color w:val="1E1E1E"/>
                <w:spacing w:val="-4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applicable</w:t>
            </w:r>
            <w:r>
              <w:rPr>
                <w:color w:val="1E1E1E"/>
                <w:spacing w:val="-5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(no</w:t>
            </w:r>
            <w:r>
              <w:rPr>
                <w:color w:val="1E1E1E"/>
                <w:spacing w:val="-4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story</w:t>
            </w:r>
            <w:r>
              <w:rPr>
                <w:color w:val="1E1E1E"/>
                <w:spacing w:val="-5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in</w:t>
            </w:r>
            <w:r>
              <w:rPr>
                <w:color w:val="1E1E1E"/>
                <w:spacing w:val="-4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this</w:t>
            </w:r>
            <w:r>
              <w:rPr>
                <w:color w:val="1E1E1E"/>
                <w:spacing w:val="-4"/>
                <w:sz w:val="17"/>
              </w:rPr>
              <w:t xml:space="preserve"> </w:t>
            </w:r>
            <w:r>
              <w:rPr>
                <w:color w:val="1E1E1E"/>
                <w:spacing w:val="-2"/>
                <w:sz w:val="17"/>
              </w:rPr>
              <w:t>project)</w:t>
            </w:r>
          </w:p>
        </w:tc>
      </w:tr>
    </w:tbl>
    <w:p w14:paraId="34FECF13">
      <w:pPr>
        <w:pStyle w:val="10"/>
        <w:spacing w:after="0"/>
        <w:rPr>
          <w:sz w:val="17"/>
        </w:rPr>
        <w:sectPr>
          <w:pgSz w:w="12240" w:h="15840"/>
          <w:pgMar w:top="1420" w:right="1080" w:bottom="280" w:left="1440" w:header="720" w:footer="720" w:gutter="0"/>
          <w:cols w:space="720" w:num="1"/>
        </w:sectPr>
      </w:pPr>
    </w:p>
    <w:p w14:paraId="19461EBA">
      <w:pPr>
        <w:pStyle w:val="2"/>
      </w:pPr>
      <w:r>
        <w:rPr>
          <w:spacing w:val="-2"/>
        </w:rPr>
        <w:t>User</w:t>
      </w:r>
      <w:r>
        <w:rPr>
          <w:spacing w:val="-13"/>
        </w:rPr>
        <w:t xml:space="preserve"> </w:t>
      </w:r>
      <w:r>
        <w:rPr>
          <w:spacing w:val="-2"/>
        </w:rPr>
        <w:t>Acceptance</w:t>
      </w:r>
      <w:r>
        <w:rPr>
          <w:spacing w:val="-12"/>
        </w:rPr>
        <w:t xml:space="preserve"> </w:t>
      </w:r>
      <w:r>
        <w:rPr>
          <w:spacing w:val="-2"/>
        </w:rPr>
        <w:t>Testing</w:t>
      </w:r>
      <w:r>
        <w:rPr>
          <w:spacing w:val="-10"/>
        </w:rPr>
        <w:t xml:space="preserve"> </w:t>
      </w:r>
      <w:r>
        <w:rPr>
          <w:spacing w:val="-2"/>
        </w:rPr>
        <w:t>(UAT)</w:t>
      </w:r>
      <w:r>
        <w:rPr>
          <w:spacing w:val="-13"/>
        </w:rPr>
        <w:t xml:space="preserve"> </w:t>
      </w:r>
      <w:r>
        <w:rPr>
          <w:spacing w:val="-2"/>
        </w:rPr>
        <w:t>Template</w:t>
      </w:r>
    </w:p>
    <w:p w14:paraId="2B9FE73C">
      <w:pPr>
        <w:pStyle w:val="7"/>
        <w:spacing w:before="8"/>
        <w:rPr>
          <w:b/>
          <w:sz w:val="15"/>
        </w:rPr>
      </w:pPr>
    </w:p>
    <w:tbl>
      <w:tblPr>
        <w:tblStyle w:val="6"/>
        <w:tblW w:w="0" w:type="auto"/>
        <w:tblInd w:w="25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10"/>
        <w:gridCol w:w="4960"/>
      </w:tblGrid>
      <w:tr w14:paraId="6C5D27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110" w:type="dxa"/>
          </w:tcPr>
          <w:p w14:paraId="766A9DE6">
            <w:pPr>
              <w:pStyle w:val="10"/>
              <w:spacing w:before="1" w:line="247" w:lineRule="exact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960" w:type="dxa"/>
          </w:tcPr>
          <w:p w14:paraId="36BA7B4D">
            <w:pPr>
              <w:pStyle w:val="10"/>
              <w:spacing w:before="1" w:line="247" w:lineRule="exact"/>
              <w:ind w:left="109"/>
              <w:rPr>
                <w:sz w:val="22"/>
              </w:rPr>
            </w:pPr>
            <w:r>
              <w:rPr>
                <w:sz w:val="22"/>
              </w:rPr>
              <w:t>30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September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2026</w:t>
            </w:r>
          </w:p>
        </w:tc>
      </w:tr>
      <w:tr w14:paraId="0F0764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4110" w:type="dxa"/>
          </w:tcPr>
          <w:p w14:paraId="70F74D0D">
            <w:pPr>
              <w:pStyle w:val="10"/>
              <w:spacing w:before="2" w:line="247" w:lineRule="exact"/>
              <w:ind w:left="110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960" w:type="dxa"/>
          </w:tcPr>
          <w:p w14:paraId="04F0212F">
            <w:pPr>
              <w:pStyle w:val="10"/>
              <w:spacing w:before="2" w:line="247" w:lineRule="exact"/>
              <w:ind w:left="109"/>
              <w:rPr>
                <w:rFonts w:hint="default"/>
                <w:sz w:val="22"/>
                <w:lang w:val="en-US"/>
              </w:rPr>
            </w:pPr>
            <w:r>
              <w:rPr>
                <w:spacing w:val="-2"/>
                <w:sz w:val="22"/>
              </w:rPr>
              <w:t>SWTID-2026-</w:t>
            </w:r>
            <w:r>
              <w:rPr>
                <w:spacing w:val="-4"/>
                <w:sz w:val="22"/>
              </w:rPr>
              <w:t>7</w:t>
            </w:r>
            <w:r>
              <w:rPr>
                <w:rFonts w:hint="default"/>
                <w:spacing w:val="-4"/>
                <w:sz w:val="22"/>
                <w:lang w:val="en-US"/>
              </w:rPr>
              <w:t>613</w:t>
            </w:r>
            <w:bookmarkStart w:id="2" w:name="_GoBack"/>
            <w:bookmarkEnd w:id="2"/>
          </w:p>
        </w:tc>
      </w:tr>
      <w:tr w14:paraId="1E196D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110" w:type="dxa"/>
          </w:tcPr>
          <w:p w14:paraId="122BCD1E">
            <w:pPr>
              <w:pStyle w:val="10"/>
              <w:spacing w:before="1" w:line="247" w:lineRule="exact"/>
              <w:ind w:left="110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960" w:type="dxa"/>
          </w:tcPr>
          <w:p w14:paraId="38650F46">
            <w:pPr>
              <w:pStyle w:val="10"/>
              <w:spacing w:before="1" w:line="247" w:lineRule="exact"/>
              <w:ind w:left="109"/>
              <w:rPr>
                <w:sz w:val="22"/>
              </w:rPr>
            </w:pPr>
            <w:r>
              <w:rPr>
                <w:sz w:val="22"/>
              </w:rPr>
              <w:t>Auto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Ticket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Classification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using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Flow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Designer</w:t>
            </w:r>
          </w:p>
        </w:tc>
      </w:tr>
      <w:tr w14:paraId="007782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110" w:type="dxa"/>
          </w:tcPr>
          <w:p w14:paraId="4A58E35C">
            <w:pPr>
              <w:pStyle w:val="10"/>
              <w:spacing w:before="1" w:line="247" w:lineRule="exact"/>
              <w:ind w:left="110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2"/>
                <w:sz w:val="22"/>
              </w:rPr>
              <w:t xml:space="preserve"> Marks</w:t>
            </w:r>
          </w:p>
        </w:tc>
        <w:tc>
          <w:tcPr>
            <w:tcW w:w="4960" w:type="dxa"/>
          </w:tcPr>
          <w:p w14:paraId="05C227FE">
            <w:pPr>
              <w:pStyle w:val="10"/>
              <w:rPr>
                <w:rFonts w:ascii="Times New Roman"/>
                <w:sz w:val="18"/>
              </w:rPr>
            </w:pPr>
          </w:p>
        </w:tc>
      </w:tr>
    </w:tbl>
    <w:p w14:paraId="5AED6001">
      <w:pPr>
        <w:pStyle w:val="7"/>
        <w:spacing w:before="201"/>
        <w:rPr>
          <w:b/>
          <w:sz w:val="36"/>
        </w:rPr>
      </w:pPr>
    </w:p>
    <w:p w14:paraId="4A8B5854">
      <w:pPr>
        <w:pStyle w:val="4"/>
        <w:ind w:left="360"/>
      </w:pPr>
      <w:r>
        <w:rPr>
          <w:spacing w:val="-2"/>
        </w:rPr>
        <w:t>Project</w:t>
      </w:r>
      <w:r>
        <w:t xml:space="preserve"> </w:t>
      </w:r>
      <w:r>
        <w:rPr>
          <w:spacing w:val="-2"/>
        </w:rPr>
        <w:t>Overview:</w:t>
      </w:r>
    </w:p>
    <w:p w14:paraId="62D1C2C1">
      <w:pPr>
        <w:pStyle w:val="7"/>
        <w:ind w:left="360"/>
      </w:pPr>
      <w:r>
        <w:t>Project</w:t>
      </w:r>
      <w:r>
        <w:rPr>
          <w:spacing w:val="-9"/>
        </w:rPr>
        <w:t xml:space="preserve"> </w:t>
      </w:r>
      <w:r>
        <w:t>Name:</w:t>
      </w:r>
      <w:r>
        <w:rPr>
          <w:spacing w:val="-6"/>
        </w:rPr>
        <w:t xml:space="preserve"> </w:t>
      </w:r>
      <w:r>
        <w:t>Auto</w:t>
      </w:r>
      <w:r>
        <w:rPr>
          <w:spacing w:val="-7"/>
        </w:rPr>
        <w:t xml:space="preserve"> </w:t>
      </w:r>
      <w:r>
        <w:t>Ticket</w:t>
      </w:r>
      <w:r>
        <w:rPr>
          <w:spacing w:val="-6"/>
        </w:rPr>
        <w:t xml:space="preserve"> </w:t>
      </w:r>
      <w:r>
        <w:t>Classification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Flow</w:t>
      </w:r>
      <w:r>
        <w:rPr>
          <w:spacing w:val="-6"/>
        </w:rPr>
        <w:t xml:space="preserve"> </w:t>
      </w:r>
      <w:r>
        <w:rPr>
          <w:spacing w:val="-2"/>
        </w:rPr>
        <w:t>Designer</w:t>
      </w:r>
    </w:p>
    <w:p w14:paraId="30D69B3B">
      <w:pPr>
        <w:pStyle w:val="7"/>
        <w:ind w:left="360"/>
      </w:pPr>
      <w:r>
        <w:t>Project</w:t>
      </w:r>
      <w:r>
        <w:rPr>
          <w:spacing w:val="-8"/>
        </w:rPr>
        <w:t xml:space="preserve"> </w:t>
      </w:r>
      <w:r>
        <w:t>Description:</w:t>
      </w:r>
      <w:r>
        <w:rPr>
          <w:spacing w:val="-7"/>
        </w:rPr>
        <w:t xml:space="preserve"> </w:t>
      </w:r>
      <w:r>
        <w:t>Auto-classification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school</w:t>
      </w:r>
      <w:r>
        <w:rPr>
          <w:spacing w:val="-7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tickets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ServiceNow</w:t>
      </w:r>
      <w:r>
        <w:rPr>
          <w:spacing w:val="-7"/>
        </w:rPr>
        <w:t xml:space="preserve"> </w:t>
      </w:r>
      <w:r>
        <w:t>Flow</w:t>
      </w:r>
      <w:r>
        <w:rPr>
          <w:spacing w:val="-7"/>
        </w:rPr>
        <w:t xml:space="preserve"> </w:t>
      </w:r>
      <w:r>
        <w:rPr>
          <w:spacing w:val="-2"/>
        </w:rPr>
        <w:t>Designer</w:t>
      </w:r>
    </w:p>
    <w:p w14:paraId="752C7B92">
      <w:pPr>
        <w:pStyle w:val="7"/>
        <w:spacing w:line="400" w:lineRule="auto"/>
        <w:ind w:left="360" w:right="5332"/>
        <w:rPr>
          <w:b/>
        </w:rPr>
      </w:pPr>
      <w:r>
        <w:t>Project Version: [Version Number] Testing</w:t>
      </w:r>
      <w:r>
        <w:rPr>
          <w:spacing w:val="-13"/>
        </w:rPr>
        <w:t xml:space="preserve"> </w:t>
      </w:r>
      <w:r>
        <w:t>Period:</w:t>
      </w:r>
      <w:r>
        <w:rPr>
          <w:spacing w:val="-12"/>
        </w:rPr>
        <w:t xml:space="preserve"> </w:t>
      </w:r>
      <w:r>
        <w:t>[Start</w:t>
      </w:r>
      <w:r>
        <w:rPr>
          <w:spacing w:val="-11"/>
        </w:rPr>
        <w:t xml:space="preserve"> </w:t>
      </w:r>
      <w:r>
        <w:t>Date]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[End</w:t>
      </w:r>
      <w:r>
        <w:rPr>
          <w:spacing w:val="-13"/>
        </w:rPr>
        <w:t xml:space="preserve"> </w:t>
      </w:r>
      <w:r>
        <w:t xml:space="preserve">Date] </w:t>
      </w:r>
      <w:r>
        <w:rPr>
          <w:b/>
        </w:rPr>
        <w:t>Testing Scope:</w:t>
      </w:r>
    </w:p>
    <w:p w14:paraId="43C68C59">
      <w:pPr>
        <w:pStyle w:val="7"/>
        <w:spacing w:before="3" w:line="398" w:lineRule="auto"/>
        <w:ind w:left="360"/>
      </w:pPr>
      <w:r>
        <w:t>Automatic</w:t>
      </w:r>
      <w:r>
        <w:rPr>
          <w:spacing w:val="-4"/>
        </w:rPr>
        <w:t xml:space="preserve"> </w:t>
      </w:r>
      <w:r>
        <w:t>Category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Subcategory</w:t>
      </w:r>
      <w:r>
        <w:rPr>
          <w:spacing w:val="-4"/>
        </w:rPr>
        <w:t xml:space="preserve"> </w:t>
      </w:r>
      <w:r>
        <w:t>classification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Short</w:t>
      </w:r>
      <w:r>
        <w:rPr>
          <w:spacing w:val="-4"/>
        </w:rPr>
        <w:t xml:space="preserve"> </w:t>
      </w:r>
      <w:r>
        <w:t>Description;</w:t>
      </w:r>
      <w:r>
        <w:rPr>
          <w:spacing w:val="-4"/>
        </w:rPr>
        <w:t xml:space="preserve"> </w:t>
      </w:r>
      <w:r>
        <w:t>email</w:t>
      </w:r>
      <w:r>
        <w:rPr>
          <w:spacing w:val="-4"/>
        </w:rPr>
        <w:t xml:space="preserve"> </w:t>
      </w:r>
      <w:r>
        <w:t>notification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caller Classify at creation; dependent Category and Subcategory; automated confirmation email</w:t>
      </w:r>
    </w:p>
    <w:p w14:paraId="325E1E28">
      <w:pPr>
        <w:pStyle w:val="4"/>
        <w:spacing w:before="7"/>
        <w:ind w:left="360"/>
      </w:pPr>
      <w:r>
        <w:rPr>
          <w:spacing w:val="-4"/>
        </w:rPr>
        <w:t>Testing</w:t>
      </w:r>
      <w:r>
        <w:rPr>
          <w:spacing w:val="-2"/>
        </w:rPr>
        <w:t xml:space="preserve"> Environment:</w:t>
      </w:r>
    </w:p>
    <w:p w14:paraId="46B1F379">
      <w:pPr>
        <w:pStyle w:val="7"/>
        <w:spacing w:before="182"/>
        <w:ind w:left="360"/>
      </w:pPr>
      <w:r>
        <w:t>URL/Location:</w:t>
      </w:r>
      <w:r>
        <w:rPr>
          <w:spacing w:val="-7"/>
        </w:rPr>
        <w:t xml:space="preserve"> </w:t>
      </w:r>
      <w:r>
        <w:t>ServiceNow</w:t>
      </w:r>
      <w:r>
        <w:rPr>
          <w:spacing w:val="-7"/>
        </w:rPr>
        <w:t xml:space="preserve"> </w:t>
      </w:r>
      <w:r>
        <w:t>instance</w:t>
      </w:r>
      <w:r>
        <w:rPr>
          <w:spacing w:val="-6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Incident</w:t>
      </w:r>
      <w:r>
        <w:rPr>
          <w:spacing w:val="-7"/>
        </w:rPr>
        <w:t xml:space="preserve"> </w:t>
      </w:r>
      <w:r>
        <w:t>Workflow</w:t>
      </w:r>
      <w:r>
        <w:rPr>
          <w:spacing w:val="-6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Flow</w:t>
      </w:r>
      <w:r>
        <w:rPr>
          <w:spacing w:val="-6"/>
        </w:rPr>
        <w:t xml:space="preserve"> </w:t>
      </w:r>
      <w:r>
        <w:rPr>
          <w:spacing w:val="-2"/>
        </w:rPr>
        <w:t>Designer</w:t>
      </w:r>
    </w:p>
    <w:p w14:paraId="174F8AEF">
      <w:pPr>
        <w:pStyle w:val="7"/>
        <w:ind w:left="360"/>
      </w:pPr>
      <w:r>
        <w:t>Credentials</w:t>
      </w:r>
      <w:r>
        <w:rPr>
          <w:spacing w:val="-10"/>
        </w:rPr>
        <w:t xml:space="preserve"> </w:t>
      </w:r>
      <w:r>
        <w:t>(if</w:t>
      </w:r>
      <w:r>
        <w:rPr>
          <w:spacing w:val="-9"/>
        </w:rPr>
        <w:t xml:space="preserve"> </w:t>
      </w:r>
      <w:r>
        <w:t>required):</w:t>
      </w:r>
      <w:r>
        <w:rPr>
          <w:spacing w:val="-10"/>
        </w:rPr>
        <w:t xml:space="preserve"> </w:t>
      </w:r>
      <w:r>
        <w:rPr>
          <w:spacing w:val="-2"/>
        </w:rPr>
        <w:t>[Username/Password]</w:t>
      </w:r>
    </w:p>
    <w:p w14:paraId="1C532905">
      <w:pPr>
        <w:pStyle w:val="4"/>
        <w:spacing w:before="178"/>
        <w:ind w:left="360"/>
      </w:pPr>
      <w:r>
        <w:rPr>
          <w:spacing w:val="-6"/>
        </w:rPr>
        <w:t>Test</w:t>
      </w:r>
      <w:r>
        <w:rPr>
          <w:spacing w:val="-7"/>
        </w:rPr>
        <w:t xml:space="preserve"> </w:t>
      </w:r>
      <w:r>
        <w:rPr>
          <w:spacing w:val="-2"/>
        </w:rPr>
        <w:t>Cases:</w:t>
      </w:r>
    </w:p>
    <w:p w14:paraId="363526BE">
      <w:pPr>
        <w:pStyle w:val="7"/>
        <w:spacing w:before="5" w:after="1"/>
        <w:rPr>
          <w:b/>
          <w:sz w:val="14"/>
        </w:rPr>
      </w:pPr>
    </w:p>
    <w:tbl>
      <w:tblPr>
        <w:tblStyle w:val="6"/>
        <w:tblW w:w="0" w:type="auto"/>
        <w:tblInd w:w="34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87"/>
        <w:gridCol w:w="1287"/>
        <w:gridCol w:w="2248"/>
        <w:gridCol w:w="1273"/>
        <w:gridCol w:w="1278"/>
        <w:gridCol w:w="1278"/>
      </w:tblGrid>
      <w:tr w14:paraId="7E48FE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0" w:hRule="atLeast"/>
        </w:trPr>
        <w:tc>
          <w:tcPr>
            <w:tcW w:w="1287" w:type="dxa"/>
          </w:tcPr>
          <w:p w14:paraId="244BE0B4">
            <w:pPr>
              <w:pStyle w:val="10"/>
              <w:rPr>
                <w:b/>
                <w:sz w:val="22"/>
              </w:rPr>
            </w:pPr>
          </w:p>
          <w:p w14:paraId="7A0B44AF">
            <w:pPr>
              <w:pStyle w:val="10"/>
              <w:ind w:left="110" w:right="12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1F1F"/>
                <w:sz w:val="22"/>
              </w:rPr>
              <w:t>Test</w:t>
            </w:r>
            <w:r>
              <w:rPr>
                <w:rFonts w:ascii="Arial"/>
                <w:b/>
                <w:color w:val="1F1F1F"/>
                <w:spacing w:val="-16"/>
                <w:sz w:val="22"/>
              </w:rPr>
              <w:t xml:space="preserve"> </w:t>
            </w:r>
            <w:r>
              <w:rPr>
                <w:rFonts w:ascii="Arial"/>
                <w:b/>
                <w:color w:val="1F1F1F"/>
                <w:sz w:val="22"/>
              </w:rPr>
              <w:t xml:space="preserve">Case </w:t>
            </w:r>
            <w:r>
              <w:rPr>
                <w:rFonts w:ascii="Arial"/>
                <w:b/>
                <w:color w:val="1F1F1F"/>
                <w:spacing w:val="-6"/>
                <w:sz w:val="22"/>
              </w:rPr>
              <w:t>ID</w:t>
            </w:r>
          </w:p>
        </w:tc>
        <w:tc>
          <w:tcPr>
            <w:tcW w:w="1287" w:type="dxa"/>
          </w:tcPr>
          <w:p w14:paraId="5FDC9965">
            <w:pPr>
              <w:pStyle w:val="10"/>
              <w:rPr>
                <w:b/>
                <w:sz w:val="22"/>
              </w:rPr>
            </w:pPr>
          </w:p>
          <w:p w14:paraId="060FA433">
            <w:pPr>
              <w:pStyle w:val="10"/>
              <w:ind w:left="105" w:right="12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1F1F"/>
                <w:spacing w:val="-4"/>
                <w:sz w:val="22"/>
              </w:rPr>
              <w:t xml:space="preserve">Test </w:t>
            </w:r>
            <w:r>
              <w:rPr>
                <w:rFonts w:ascii="Arial"/>
                <w:b/>
                <w:color w:val="1F1F1F"/>
                <w:spacing w:val="-2"/>
                <w:sz w:val="22"/>
              </w:rPr>
              <w:t>Scenario</w:t>
            </w:r>
          </w:p>
        </w:tc>
        <w:tc>
          <w:tcPr>
            <w:tcW w:w="2248" w:type="dxa"/>
          </w:tcPr>
          <w:p w14:paraId="1312569F">
            <w:pPr>
              <w:pStyle w:val="10"/>
              <w:rPr>
                <w:b/>
                <w:sz w:val="22"/>
              </w:rPr>
            </w:pPr>
          </w:p>
          <w:p w14:paraId="2FF87DE1">
            <w:pPr>
              <w:pStyle w:val="10"/>
              <w:ind w:left="10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1F1F"/>
                <w:sz w:val="22"/>
              </w:rPr>
              <w:t>Test</w:t>
            </w:r>
            <w:r>
              <w:rPr>
                <w:rFonts w:ascii="Arial"/>
                <w:b/>
                <w:color w:val="1F1F1F"/>
                <w:spacing w:val="-5"/>
                <w:sz w:val="22"/>
              </w:rPr>
              <w:t xml:space="preserve"> </w:t>
            </w:r>
            <w:r>
              <w:rPr>
                <w:rFonts w:ascii="Arial"/>
                <w:b/>
                <w:color w:val="1F1F1F"/>
                <w:spacing w:val="-2"/>
                <w:sz w:val="22"/>
              </w:rPr>
              <w:t>Steps</w:t>
            </w:r>
          </w:p>
        </w:tc>
        <w:tc>
          <w:tcPr>
            <w:tcW w:w="1273" w:type="dxa"/>
          </w:tcPr>
          <w:p w14:paraId="500F1147">
            <w:pPr>
              <w:pStyle w:val="10"/>
              <w:rPr>
                <w:b/>
                <w:sz w:val="22"/>
              </w:rPr>
            </w:pPr>
          </w:p>
          <w:p w14:paraId="20BE6B85">
            <w:pPr>
              <w:pStyle w:val="10"/>
              <w:ind w:left="1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1F1F"/>
                <w:spacing w:val="-2"/>
                <w:sz w:val="22"/>
              </w:rPr>
              <w:t>Expected Result</w:t>
            </w:r>
          </w:p>
        </w:tc>
        <w:tc>
          <w:tcPr>
            <w:tcW w:w="1278" w:type="dxa"/>
          </w:tcPr>
          <w:p w14:paraId="0430E6F0">
            <w:pPr>
              <w:pStyle w:val="10"/>
              <w:rPr>
                <w:b/>
                <w:sz w:val="22"/>
              </w:rPr>
            </w:pPr>
          </w:p>
          <w:p w14:paraId="33437B65">
            <w:pPr>
              <w:pStyle w:val="10"/>
              <w:ind w:left="103" w:right="49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1F1F"/>
                <w:spacing w:val="-2"/>
                <w:sz w:val="22"/>
              </w:rPr>
              <w:t>Actual Result</w:t>
            </w:r>
          </w:p>
        </w:tc>
        <w:tc>
          <w:tcPr>
            <w:tcW w:w="1278" w:type="dxa"/>
          </w:tcPr>
          <w:p w14:paraId="4432EF3C">
            <w:pPr>
              <w:pStyle w:val="10"/>
              <w:rPr>
                <w:b/>
                <w:sz w:val="22"/>
              </w:rPr>
            </w:pPr>
          </w:p>
          <w:p w14:paraId="57F64D50">
            <w:pPr>
              <w:pStyle w:val="10"/>
              <w:ind w:left="10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1F1F"/>
                <w:spacing w:val="-2"/>
                <w:sz w:val="22"/>
              </w:rPr>
              <w:t>Pass/Fail</w:t>
            </w:r>
          </w:p>
        </w:tc>
      </w:tr>
      <w:tr w14:paraId="32DB5F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0" w:hRule="atLeast"/>
        </w:trPr>
        <w:tc>
          <w:tcPr>
            <w:tcW w:w="2574" w:type="dxa"/>
            <w:gridSpan w:val="2"/>
          </w:tcPr>
          <w:p w14:paraId="42F1DBC1">
            <w:pPr>
              <w:pStyle w:val="10"/>
              <w:tabs>
                <w:tab w:val="left" w:pos="1192"/>
              </w:tabs>
              <w:spacing w:before="56" w:line="211" w:lineRule="auto"/>
              <w:ind w:left="1192" w:right="158" w:hanging="1132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allowOverlap="1">
                      <wp:simplePos x="0" y="0"/>
                      <wp:positionH relativeFrom="column">
                        <wp:posOffset>814070</wp:posOffset>
                      </wp:positionH>
                      <wp:positionV relativeFrom="paragraph">
                        <wp:posOffset>821690</wp:posOffset>
                      </wp:positionV>
                      <wp:extent cx="6350" cy="38100"/>
                      <wp:effectExtent l="0" t="0" r="0" b="0"/>
                      <wp:wrapNone/>
                      <wp:docPr id="22" name="Group 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50" cy="38100"/>
                                <a:chOff x="0" y="0"/>
                                <a:chExt cx="6350" cy="3810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12"/>
                                  <a:ext cx="635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38100">
                                      <a:moveTo>
                                        <a:pt x="6083" y="22466"/>
                                      </a:moveTo>
                                      <a:lnTo>
                                        <a:pt x="0" y="22466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6083" y="38100"/>
                                      </a:lnTo>
                                      <a:lnTo>
                                        <a:pt x="6083" y="22466"/>
                                      </a:lnTo>
                                      <a:close/>
                                    </a:path>
                                    <a:path w="6350" h="38100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370"/>
                                      </a:lnTo>
                                      <a:lnTo>
                                        <a:pt x="6083" y="16370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64.1pt;margin-top:64.7pt;height:3pt;width:0.5pt;z-index:-251653120;mso-width-relative:page;mso-height-relative:page;" coordsize="6350,38100" o:gfxdata="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Dky+sz2QAAAAsB&#10;AAAPAAAAAAAAAAEAIAAAACIAAABkcnMvZG93bnJldi54bWxQSwECFAAUAAAACACHTuJAVoOeAowC&#10;AAD/BgAADgAAAAAAAAABACAAAAAoAQAAZHJzL2Uyb0RvYy54bWxQSwUGAAAAAAYABgBZAQAAJgYA&#10;AAAA&#10;">
                      <o:lock v:ext="edit" aspectratio="f"/>
                      <v:shape id="Graphic 23" o:spid="_x0000_s1026" o:spt="100" style="position:absolute;left:0;top:12;height:38100;width:6350;" fillcolor="#000000" filled="t" stroked="f" coordsize="6350,38100" o:gfxdata="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uyl9b4A&#10;AADbAAAADwAAAAAAAAABACAAAAAiAAAAZHJzL2Rvd25yZXYueG1sUEsBAhQAFAAAAAgAh07iQDMv&#10;BZ47AAAAOQAAABAAAAAAAAAAAQAgAAAADQEAAGRycy9zaGFwZXhtbC54bWxQSwUGAAAAAAYABgBb&#10;AQAAtwMAAAAA&#10;" path="m6083,22466l0,22466,0,38100,6083,38100,6083,22466xem6083,0l0,0,0,16370,6083,16370,6083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5"/>
              </w:rPr>
              <w:t>TC-001</w:t>
            </w:r>
            <w:r>
              <w:rPr>
                <w:rFonts w:ascii="Arial MT"/>
                <w:sz w:val="15"/>
              </w:rPr>
              <w:tab/>
            </w:r>
            <w:r>
              <w:rPr>
                <w:rFonts w:ascii="Arial MT"/>
                <w:sz w:val="15"/>
              </w:rPr>
              <w:t>WiFi</w:t>
            </w:r>
            <w:r>
              <w:rPr>
                <w:rFonts w:ascii="Arial MT"/>
                <w:spacing w:val="-1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keyword ("WiFi</w:t>
            </w:r>
            <w:r>
              <w:rPr>
                <w:rFonts w:ascii="Arial MT"/>
                <w:spacing w:val="-11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not</w:t>
            </w:r>
            <w:r>
              <w:rPr>
                <w:rFonts w:ascii="Arial MT"/>
                <w:spacing w:val="-10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working in</w:t>
            </w:r>
            <w:r>
              <w:rPr>
                <w:rFonts w:ascii="Arial MT"/>
                <w:spacing w:val="-1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library")</w:t>
            </w:r>
          </w:p>
        </w:tc>
        <w:tc>
          <w:tcPr>
            <w:tcW w:w="2248" w:type="dxa"/>
          </w:tcPr>
          <w:p w14:paraId="3C639A03">
            <w:pPr>
              <w:pStyle w:val="10"/>
              <w:numPr>
                <w:ilvl w:val="0"/>
                <w:numId w:val="1"/>
              </w:numPr>
              <w:tabs>
                <w:tab w:val="left" w:pos="222"/>
              </w:tabs>
              <w:spacing w:before="39" w:after="0" w:line="162" w:lineRule="exact"/>
              <w:ind w:left="222" w:right="0" w:hanging="164"/>
              <w:jc w:val="left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Enter</w:t>
            </w:r>
            <w:r>
              <w:rPr>
                <w:rFonts w:ascii="Arial MT"/>
                <w:spacing w:val="-1"/>
                <w:sz w:val="15"/>
              </w:rPr>
              <w:t xml:space="preserve"> </w:t>
            </w:r>
            <w:r>
              <w:rPr>
                <w:rFonts w:ascii="Arial MT"/>
                <w:spacing w:val="-2"/>
                <w:sz w:val="15"/>
              </w:rPr>
              <w:t>Caller</w:t>
            </w:r>
          </w:p>
          <w:p w14:paraId="1BC9454E">
            <w:pPr>
              <w:pStyle w:val="10"/>
              <w:numPr>
                <w:ilvl w:val="0"/>
                <w:numId w:val="1"/>
              </w:numPr>
              <w:tabs>
                <w:tab w:val="left" w:pos="222"/>
              </w:tabs>
              <w:spacing w:before="0" w:after="0" w:line="152" w:lineRule="exact"/>
              <w:ind w:left="222" w:right="0" w:hanging="164"/>
              <w:jc w:val="left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Enter</w:t>
            </w:r>
            <w:r>
              <w:rPr>
                <w:rFonts w:ascii="Arial MT"/>
                <w:spacing w:val="-3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Short</w:t>
            </w:r>
            <w:r>
              <w:rPr>
                <w:rFonts w:ascii="Arial MT"/>
                <w:spacing w:val="-3"/>
                <w:sz w:val="15"/>
              </w:rPr>
              <w:t xml:space="preserve"> </w:t>
            </w:r>
            <w:r>
              <w:rPr>
                <w:rFonts w:ascii="Arial MT"/>
                <w:spacing w:val="-2"/>
                <w:sz w:val="15"/>
              </w:rPr>
              <w:t>Description</w:t>
            </w:r>
          </w:p>
          <w:p w14:paraId="37492327">
            <w:pPr>
              <w:pStyle w:val="10"/>
              <w:numPr>
                <w:ilvl w:val="0"/>
                <w:numId w:val="1"/>
              </w:numPr>
              <w:tabs>
                <w:tab w:val="left" w:pos="222"/>
              </w:tabs>
              <w:spacing w:before="0" w:after="0" w:line="162" w:lineRule="exact"/>
              <w:ind w:left="222" w:right="0" w:hanging="164"/>
              <w:jc w:val="left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Save</w:t>
            </w:r>
            <w:r>
              <w:rPr>
                <w:rFonts w:ascii="Arial MT"/>
                <w:spacing w:val="-4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and</w:t>
            </w:r>
            <w:r>
              <w:rPr>
                <w:rFonts w:ascii="Arial MT"/>
                <w:spacing w:val="-4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reload</w:t>
            </w:r>
            <w:r>
              <w:rPr>
                <w:rFonts w:ascii="Arial MT"/>
                <w:spacing w:val="-4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the</w:t>
            </w:r>
            <w:r>
              <w:rPr>
                <w:rFonts w:ascii="Arial MT"/>
                <w:spacing w:val="-4"/>
                <w:sz w:val="15"/>
              </w:rPr>
              <w:t xml:space="preserve"> form</w:t>
            </w:r>
          </w:p>
        </w:tc>
        <w:tc>
          <w:tcPr>
            <w:tcW w:w="1273" w:type="dxa"/>
          </w:tcPr>
          <w:p w14:paraId="24CDE9E9">
            <w:pPr>
              <w:pStyle w:val="10"/>
              <w:spacing w:before="56" w:line="211" w:lineRule="auto"/>
              <w:ind w:left="58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Network / Wi-Fi set;</w:t>
            </w:r>
            <w:r>
              <w:rPr>
                <w:rFonts w:ascii="Arial MT"/>
                <w:spacing w:val="-11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email</w:t>
            </w:r>
            <w:r>
              <w:rPr>
                <w:rFonts w:ascii="Arial MT"/>
                <w:spacing w:val="-10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sent</w:t>
            </w:r>
            <w:r>
              <w:rPr>
                <w:rFonts w:ascii="Arial MT"/>
                <w:spacing w:val="-11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 xml:space="preserve">to </w:t>
            </w:r>
            <w:r>
              <w:rPr>
                <w:rFonts w:ascii="Arial MT"/>
                <w:spacing w:val="-2"/>
                <w:sz w:val="15"/>
              </w:rPr>
              <w:t>caller</w:t>
            </w:r>
          </w:p>
        </w:tc>
        <w:tc>
          <w:tcPr>
            <w:tcW w:w="2556" w:type="dxa"/>
            <w:gridSpan w:val="2"/>
          </w:tcPr>
          <w:p w14:paraId="1BDFC22F">
            <w:pPr>
              <w:pStyle w:val="10"/>
              <w:tabs>
                <w:tab w:val="left" w:pos="1197"/>
              </w:tabs>
              <w:spacing w:before="56" w:line="211" w:lineRule="auto"/>
              <w:ind w:left="57" w:right="1013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Network</w:t>
            </w:r>
            <w:r>
              <w:rPr>
                <w:rFonts w:ascii="Arial MT"/>
                <w:spacing w:val="-1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/</w:t>
            </w:r>
            <w:r>
              <w:rPr>
                <w:rFonts w:ascii="Arial MT"/>
                <w:sz w:val="15"/>
              </w:rPr>
              <w:tab/>
            </w:r>
            <w:r>
              <w:rPr>
                <w:rFonts w:ascii="Arial MT"/>
                <w:spacing w:val="-4"/>
                <w:sz w:val="15"/>
              </w:rPr>
              <w:t>Pass</w:t>
            </w:r>
            <w:r>
              <w:rPr>
                <w:rFonts w:ascii="Arial MT"/>
                <w:sz w:val="15"/>
              </w:rPr>
              <w:t xml:space="preserve"> Wi-Fi</w:t>
            </w:r>
            <w:r>
              <w:rPr>
                <w:rFonts w:ascii="Arial MT"/>
                <w:spacing w:val="-1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set;</w:t>
            </w:r>
          </w:p>
          <w:p w14:paraId="5AB2600E">
            <w:pPr>
              <w:pStyle w:val="10"/>
              <w:spacing w:line="211" w:lineRule="auto"/>
              <w:ind w:left="57" w:right="1333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mc:AlternateContent>
                <mc:Choice Requires="wpg">
                  <w:drawing>
                    <wp:anchor distT="0" distB="0" distL="0" distR="0" simplePos="0" relativeHeight="251664384" behindDoc="1" locked="0" layoutInCell="1" allowOverlap="1">
                      <wp:simplePos x="0" y="0"/>
                      <wp:positionH relativeFrom="column">
                        <wp:posOffset>807720</wp:posOffset>
                      </wp:positionH>
                      <wp:positionV relativeFrom="paragraph">
                        <wp:posOffset>593090</wp:posOffset>
                      </wp:positionV>
                      <wp:extent cx="6350" cy="38100"/>
                      <wp:effectExtent l="0" t="0" r="0" b="0"/>
                      <wp:wrapNone/>
                      <wp:docPr id="24" name="Group 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50" cy="38100"/>
                                <a:chOff x="0" y="0"/>
                                <a:chExt cx="6350" cy="3810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12"/>
                                  <a:ext cx="635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38100">
                                      <a:moveTo>
                                        <a:pt x="6083" y="22466"/>
                                      </a:moveTo>
                                      <a:lnTo>
                                        <a:pt x="0" y="22466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6083" y="38100"/>
                                      </a:lnTo>
                                      <a:lnTo>
                                        <a:pt x="6083" y="22466"/>
                                      </a:lnTo>
                                      <a:close/>
                                    </a:path>
                                    <a:path w="6350" h="38100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370"/>
                                      </a:lnTo>
                                      <a:lnTo>
                                        <a:pt x="6083" y="16370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63.6pt;margin-top:46.7pt;height:3pt;width:0.5pt;z-index:-251652096;mso-width-relative:page;mso-height-relative:page;" coordsize="6350,38100" o:gfxdata="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Bwv4+jYAAAACQEA&#10;AA8AAAAAAAAAAQAgAAAAIgAAAGRycy9kb3ducmV2LnhtbFBLAQIUABQAAAAIAIdO4kCJd2pvjAIA&#10;AP8GAAAOAAAAAAAAAAEAIAAAACcBAABkcnMvZTJvRG9jLnhtbFBLBQYAAAAABgAGAFkBAAAlBgAA&#10;AAA=&#10;">
                      <o:lock v:ext="edit" aspectratio="f"/>
                      <v:shape id="Graphic 25" o:spid="_x0000_s1026" o:spt="100" style="position:absolute;left:0;top:12;height:38100;width:6350;" fillcolor="#000000" filled="t" stroked="f" coordsize="6350,38100" o:gfxdata="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kmYGr4A&#10;AADbAAAADwAAAAAAAAABACAAAAAiAAAAZHJzL2Rvd25yZXYueG1sUEsBAhQAFAAAAAgAh07iQDMv&#10;BZ47AAAAOQAAABAAAAAAAAAAAQAgAAAADQEAAGRycy9zaGFwZXhtbC54bWxQSwUGAAAAAAYABgBb&#10;AQAAtwMAAAAA&#10;" path="m6083,22466l0,22466,0,38100,6083,38100,6083,22466xem6083,0l0,0,0,16370,6083,16370,6083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z w:val="15"/>
              </w:rPr>
              <w:t>email</w:t>
            </w:r>
            <w:r>
              <w:rPr>
                <w:rFonts w:ascii="Arial MT"/>
                <w:spacing w:val="-11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sent</w:t>
            </w:r>
            <w:r>
              <w:rPr>
                <w:rFonts w:ascii="Arial MT"/>
                <w:spacing w:val="-10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 xml:space="preserve">to </w:t>
            </w:r>
            <w:r>
              <w:rPr>
                <w:rFonts w:ascii="Arial MT"/>
                <w:spacing w:val="-2"/>
                <w:sz w:val="15"/>
              </w:rPr>
              <w:t>caller</w:t>
            </w:r>
          </w:p>
        </w:tc>
      </w:tr>
      <w:tr w14:paraId="79C183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574" w:type="dxa"/>
            <w:gridSpan w:val="2"/>
          </w:tcPr>
          <w:p w14:paraId="1EEAAEE3">
            <w:pPr>
              <w:pStyle w:val="10"/>
              <w:tabs>
                <w:tab w:val="left" w:pos="1192"/>
              </w:tabs>
              <w:spacing w:before="56" w:line="211" w:lineRule="auto"/>
              <w:ind w:left="1192" w:right="169" w:hanging="1132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mc:AlternateContent>
                <mc:Choice Requires="wpg">
                  <w:drawing>
                    <wp:anchor distT="0" distB="0" distL="0" distR="0" simplePos="0" relativeHeight="251659264" behindDoc="0" locked="0" layoutInCell="1" allowOverlap="1">
                      <wp:simplePos x="0" y="0"/>
                      <wp:positionH relativeFrom="column">
                        <wp:posOffset>814070</wp:posOffset>
                      </wp:positionH>
                      <wp:positionV relativeFrom="paragraph">
                        <wp:posOffset>449580</wp:posOffset>
                      </wp:positionV>
                      <wp:extent cx="6350" cy="16510"/>
                      <wp:effectExtent l="0" t="0" r="0" b="0"/>
                      <wp:wrapNone/>
                      <wp:docPr id="26" name="Group 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50" cy="16510"/>
                                <a:chOff x="0" y="0"/>
                                <a:chExt cx="6350" cy="1651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0"/>
                                  <a:ext cx="6350" cy="16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16510">
                                      <a:moveTo>
                                        <a:pt x="0" y="16382"/>
                                      </a:moveTo>
                                      <a:lnTo>
                                        <a:pt x="6095" y="16382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63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64.1pt;margin-top:35.4pt;height:1.3pt;width:0.5pt;z-index:251659264;mso-width-relative:page;mso-height-relative:page;" coordsize="6350,16510" o:gfxdata="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DP1kqT2AAAAAkBAAAPAAAAAAAAAAEAIAAAACIAAABkcnMvZG93bnJldi54bWxQSwEC&#10;FAAUAAAACACHTuJAgt5MnGYCAAD8BQAADgAAAAAAAAABACAAAAAnAQAAZHJzL2Uyb0RvYy54bWxQ&#10;SwUGAAAAAAYABgBZAQAA/wUAAAAA&#10;">
                      <o:lock v:ext="edit" aspectratio="f"/>
                      <v:shape id="Graphic 27" o:spid="_x0000_s1026" o:spt="100" style="position:absolute;left:0;top:0;height:16510;width:6350;" fillcolor="#000000" filled="t" stroked="f" coordsize="6350,16510" o:gfxdata="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qZ6jW/&#10;AAAA2wAAAA8AAAAAAAAAAQAgAAAAIgAAAGRycy9kb3ducmV2LnhtbFBLAQIUABQAAAAIAIdO4kAz&#10;LwWeOwAAADkAAAAQAAAAAAAAAAEAIAAAAA4BAABkcnMvc2hhcGV4bWwueG1sUEsFBgAAAAAGAAYA&#10;WwEAALgDAAAAAA==&#10;" path="m0,16382l6095,16382,6095,0,0,0,0,16382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5"/>
              </w:rPr>
              <w:t>TC-002</w:t>
            </w:r>
            <w:r>
              <w:rPr>
                <w:rFonts w:ascii="Arial MT"/>
                <w:sz w:val="15"/>
              </w:rPr>
              <w:tab/>
            </w:r>
            <w:r>
              <w:rPr>
                <w:rFonts w:ascii="Arial MT"/>
                <w:sz w:val="15"/>
              </w:rPr>
              <w:t>Projector</w:t>
            </w:r>
            <w:r>
              <w:rPr>
                <w:rFonts w:ascii="Arial MT"/>
                <w:spacing w:val="-11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keyword ("Projector</w:t>
            </w:r>
            <w:r>
              <w:rPr>
                <w:rFonts w:ascii="Arial MT"/>
                <w:spacing w:val="-1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not turning</w:t>
            </w:r>
            <w:r>
              <w:rPr>
                <w:rFonts w:ascii="Arial MT"/>
                <w:spacing w:val="-1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on")</w:t>
            </w:r>
          </w:p>
        </w:tc>
        <w:tc>
          <w:tcPr>
            <w:tcW w:w="2248" w:type="dxa"/>
          </w:tcPr>
          <w:p w14:paraId="17D16859">
            <w:pPr>
              <w:pStyle w:val="10"/>
              <w:numPr>
                <w:ilvl w:val="0"/>
                <w:numId w:val="2"/>
              </w:numPr>
              <w:tabs>
                <w:tab w:val="left" w:pos="222"/>
              </w:tabs>
              <w:spacing w:before="39" w:after="0" w:line="162" w:lineRule="exact"/>
              <w:ind w:left="222" w:right="0" w:hanging="164"/>
              <w:jc w:val="left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Enter</w:t>
            </w:r>
            <w:r>
              <w:rPr>
                <w:rFonts w:ascii="Arial MT"/>
                <w:spacing w:val="-1"/>
                <w:sz w:val="15"/>
              </w:rPr>
              <w:t xml:space="preserve"> </w:t>
            </w:r>
            <w:r>
              <w:rPr>
                <w:rFonts w:ascii="Arial MT"/>
                <w:spacing w:val="-2"/>
                <w:sz w:val="15"/>
              </w:rPr>
              <w:t>Caller</w:t>
            </w:r>
          </w:p>
          <w:p w14:paraId="540C2F96">
            <w:pPr>
              <w:pStyle w:val="10"/>
              <w:numPr>
                <w:ilvl w:val="0"/>
                <w:numId w:val="2"/>
              </w:numPr>
              <w:tabs>
                <w:tab w:val="left" w:pos="222"/>
              </w:tabs>
              <w:spacing w:before="0" w:after="0" w:line="152" w:lineRule="exact"/>
              <w:ind w:left="222" w:right="0" w:hanging="164"/>
              <w:jc w:val="left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Enter</w:t>
            </w:r>
            <w:r>
              <w:rPr>
                <w:rFonts w:ascii="Arial MT"/>
                <w:spacing w:val="-3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Short</w:t>
            </w:r>
            <w:r>
              <w:rPr>
                <w:rFonts w:ascii="Arial MT"/>
                <w:spacing w:val="-3"/>
                <w:sz w:val="15"/>
              </w:rPr>
              <w:t xml:space="preserve"> </w:t>
            </w:r>
            <w:r>
              <w:rPr>
                <w:rFonts w:ascii="Arial MT"/>
                <w:spacing w:val="-2"/>
                <w:sz w:val="15"/>
              </w:rPr>
              <w:t>Description</w:t>
            </w:r>
          </w:p>
          <w:p w14:paraId="03814AF1">
            <w:pPr>
              <w:pStyle w:val="10"/>
              <w:numPr>
                <w:ilvl w:val="0"/>
                <w:numId w:val="2"/>
              </w:numPr>
              <w:tabs>
                <w:tab w:val="left" w:pos="222"/>
              </w:tabs>
              <w:spacing w:before="0" w:after="0" w:line="162" w:lineRule="exact"/>
              <w:ind w:left="222" w:right="0" w:hanging="164"/>
              <w:jc w:val="left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Save</w:t>
            </w:r>
            <w:r>
              <w:rPr>
                <w:rFonts w:ascii="Arial MT"/>
                <w:spacing w:val="-4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and</w:t>
            </w:r>
            <w:r>
              <w:rPr>
                <w:rFonts w:ascii="Arial MT"/>
                <w:spacing w:val="-4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reload</w:t>
            </w:r>
            <w:r>
              <w:rPr>
                <w:rFonts w:ascii="Arial MT"/>
                <w:spacing w:val="-4"/>
                <w:sz w:val="15"/>
              </w:rPr>
              <w:t xml:space="preserve"> </w:t>
            </w:r>
            <w:r>
              <w:rPr>
                <w:rFonts w:ascii="Arial MT"/>
                <w:sz w:val="15"/>
              </w:rPr>
              <w:t>the</w:t>
            </w:r>
            <w:r>
              <w:rPr>
                <w:rFonts w:ascii="Arial MT"/>
                <w:spacing w:val="-4"/>
                <w:sz w:val="15"/>
              </w:rPr>
              <w:t xml:space="preserve"> form</w:t>
            </w:r>
          </w:p>
        </w:tc>
        <w:tc>
          <w:tcPr>
            <w:tcW w:w="1273" w:type="dxa"/>
          </w:tcPr>
          <w:p w14:paraId="4E7B1F13">
            <w:pPr>
              <w:pStyle w:val="10"/>
              <w:spacing w:before="55" w:line="211" w:lineRule="auto"/>
              <w:ind w:left="58" w:right="370"/>
              <w:rPr>
                <w:rFonts w:ascii="Arial MT"/>
                <w:sz w:val="14"/>
              </w:rPr>
            </w:pPr>
            <w:r>
              <w:rPr>
                <w:rFonts w:ascii="Arial MT"/>
                <w:sz w:val="14"/>
              </w:rPr>
              <w:t>Hardware</w:t>
            </w:r>
            <w:r>
              <w:rPr>
                <w:rFonts w:ascii="Arial MT"/>
                <w:spacing w:val="-4"/>
                <w:sz w:val="14"/>
              </w:rPr>
              <w:t xml:space="preserve"> </w:t>
            </w:r>
            <w:r>
              <w:rPr>
                <w:rFonts w:ascii="Arial MT"/>
                <w:sz w:val="14"/>
              </w:rPr>
              <w:t>/</w:t>
            </w:r>
            <w:r>
              <w:rPr>
                <w:rFonts w:ascii="Arial MT"/>
                <w:spacing w:val="40"/>
                <w:sz w:val="14"/>
              </w:rPr>
              <w:t xml:space="preserve"> </w:t>
            </w:r>
            <w:r>
              <w:rPr>
                <w:rFonts w:ascii="Arial MT"/>
                <w:sz w:val="14"/>
              </w:rPr>
              <w:t>Projector</w:t>
            </w:r>
            <w:r>
              <w:rPr>
                <w:rFonts w:ascii="Arial MT"/>
                <w:spacing w:val="-10"/>
                <w:sz w:val="14"/>
              </w:rPr>
              <w:t xml:space="preserve"> </w:t>
            </w:r>
            <w:r>
              <w:rPr>
                <w:rFonts w:ascii="Arial MT"/>
                <w:sz w:val="14"/>
              </w:rPr>
              <w:t>set;</w:t>
            </w:r>
            <w:r>
              <w:rPr>
                <w:rFonts w:ascii="Arial MT"/>
                <w:spacing w:val="40"/>
                <w:sz w:val="14"/>
              </w:rPr>
              <w:t xml:space="preserve"> </w:t>
            </w:r>
            <w:r>
              <w:rPr>
                <w:rFonts w:ascii="Arial MT"/>
                <w:sz w:val="14"/>
              </w:rPr>
              <w:t>email</w:t>
            </w:r>
            <w:r>
              <w:rPr>
                <w:rFonts w:ascii="Arial MT"/>
                <w:spacing w:val="-4"/>
                <w:sz w:val="14"/>
              </w:rPr>
              <w:t xml:space="preserve"> </w:t>
            </w:r>
            <w:r>
              <w:rPr>
                <w:rFonts w:ascii="Arial MT"/>
                <w:sz w:val="14"/>
              </w:rPr>
              <w:t>sent</w:t>
            </w:r>
            <w:r>
              <w:rPr>
                <w:rFonts w:ascii="Arial MT"/>
                <w:spacing w:val="-4"/>
                <w:sz w:val="14"/>
              </w:rPr>
              <w:t xml:space="preserve"> </w:t>
            </w:r>
            <w:r>
              <w:rPr>
                <w:rFonts w:ascii="Arial MT"/>
                <w:sz w:val="14"/>
              </w:rPr>
              <w:t>to</w:t>
            </w:r>
            <w:r>
              <w:rPr>
                <w:rFonts w:ascii="Arial MT"/>
                <w:spacing w:val="40"/>
                <w:sz w:val="14"/>
              </w:rPr>
              <w:t xml:space="preserve"> </w:t>
            </w:r>
            <w:r>
              <w:rPr>
                <w:rFonts w:ascii="Arial MT"/>
                <w:spacing w:val="-2"/>
                <w:sz w:val="14"/>
              </w:rPr>
              <w:t>caller</w:t>
            </w:r>
          </w:p>
        </w:tc>
        <w:tc>
          <w:tcPr>
            <w:tcW w:w="2556" w:type="dxa"/>
            <w:gridSpan w:val="2"/>
          </w:tcPr>
          <w:p w14:paraId="283BED7F">
            <w:pPr>
              <w:pStyle w:val="10"/>
              <w:tabs>
                <w:tab w:val="left" w:pos="1197"/>
              </w:tabs>
              <w:spacing w:before="39" w:line="158" w:lineRule="exact"/>
              <w:ind w:left="57"/>
              <w:jc w:val="both"/>
              <w:rPr>
                <w:rFonts w:ascii="Arial MT"/>
                <w:sz w:val="15"/>
              </w:rPr>
            </w:pPr>
            <w:r>
              <w:rPr>
                <w:rFonts w:ascii="Arial MT"/>
                <w:position w:val="1"/>
                <w:sz w:val="14"/>
              </w:rPr>
              <w:t>Hardware</w:t>
            </w:r>
            <w:r>
              <w:rPr>
                <w:rFonts w:ascii="Arial MT"/>
                <w:spacing w:val="-10"/>
                <w:position w:val="1"/>
                <w:sz w:val="14"/>
              </w:rPr>
              <w:t xml:space="preserve"> /</w:t>
            </w:r>
            <w:r>
              <w:rPr>
                <w:rFonts w:ascii="Arial MT"/>
                <w:position w:val="1"/>
                <w:sz w:val="14"/>
              </w:rPr>
              <w:tab/>
            </w:r>
            <w:r>
              <w:rPr>
                <w:rFonts w:ascii="Arial MT"/>
                <w:spacing w:val="-4"/>
                <w:sz w:val="15"/>
              </w:rPr>
              <w:t>Pass</w:t>
            </w:r>
          </w:p>
          <w:p w14:paraId="6F52A1E8">
            <w:pPr>
              <w:pStyle w:val="10"/>
              <w:spacing w:line="211" w:lineRule="auto"/>
              <w:ind w:left="57" w:right="1662"/>
              <w:jc w:val="both"/>
              <w:rPr>
                <w:rFonts w:ascii="Arial MT"/>
                <w:sz w:val="14"/>
              </w:rPr>
            </w:pPr>
            <w:r>
              <w:rPr>
                <w:rFonts w:ascii="Arial MT"/>
                <w:sz w:val="14"/>
              </w:rPr>
              <mc:AlternateContent>
                <mc:Choice Requires="wpg">
                  <w:drawing>
                    <wp:anchor distT="0" distB="0" distL="0" distR="0" simplePos="0" relativeHeight="251659264" behindDoc="0" locked="0" layoutInCell="1" allowOverlap="1">
                      <wp:simplePos x="0" y="0"/>
                      <wp:positionH relativeFrom="column">
                        <wp:posOffset>807720</wp:posOffset>
                      </wp:positionH>
                      <wp:positionV relativeFrom="paragraph">
                        <wp:posOffset>324485</wp:posOffset>
                      </wp:positionV>
                      <wp:extent cx="6350" cy="16510"/>
                      <wp:effectExtent l="0" t="0" r="0" b="0"/>
                      <wp:wrapNone/>
                      <wp:docPr id="28" name="Group 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50" cy="16510"/>
                                <a:chOff x="0" y="0"/>
                                <a:chExt cx="6350" cy="16510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0"/>
                                  <a:ext cx="6350" cy="16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16510">
                                      <a:moveTo>
                                        <a:pt x="0" y="16382"/>
                                      </a:moveTo>
                                      <a:lnTo>
                                        <a:pt x="6095" y="16382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63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63.6pt;margin-top:25.55pt;height:1.3pt;width:0.5pt;z-index:251659264;mso-width-relative:page;mso-height-relative:page;" coordsize="6350,16510" o:gfxdata="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Oany7DXAAAACQEAAA8AAAAAAAAAAQAgAAAAIgAAAGRycy9kb3ducmV2LnhtbFBLAQIU&#10;ABQAAAAIAIdO4kBYobRNZgIAAPwFAAAOAAAAAAAAAAEAIAAAACYBAABkcnMvZTJvRG9jLnhtbFBL&#10;BQYAAAAABgAGAFkBAAD+BQAAAAA=&#10;">
                      <o:lock v:ext="edit" aspectratio="f"/>
                      <v:shape id="Graphic 29" o:spid="_x0000_s1026" o:spt="100" style="position:absolute;left:0;top:0;height:16510;width:6350;" fillcolor="#000000" filled="t" stroked="f" coordsize="6350,16510" o:gfxdata="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RK29y/&#10;AAAA2wAAAA8AAAAAAAAAAQAgAAAAIgAAAGRycy9kb3ducmV2LnhtbFBLAQIUABQAAAAIAIdO4kAz&#10;LwWeOwAAADkAAAAQAAAAAAAAAAEAIAAAAA4BAABkcnMvc2hhcGV4bWwueG1sUEsFBgAAAAAGAAYA&#10;WwEAALgDAAAAAA==&#10;" path="m0,16382l6095,16382,6095,0,0,0,0,16382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z w:val="14"/>
              </w:rPr>
              <w:t>Projector</w:t>
            </w:r>
            <w:r>
              <w:rPr>
                <w:rFonts w:ascii="Arial MT"/>
                <w:spacing w:val="-10"/>
                <w:sz w:val="14"/>
              </w:rPr>
              <w:t xml:space="preserve"> </w:t>
            </w:r>
            <w:r>
              <w:rPr>
                <w:rFonts w:ascii="Arial MT"/>
                <w:sz w:val="14"/>
              </w:rPr>
              <w:t>set;</w:t>
            </w:r>
            <w:r>
              <w:rPr>
                <w:rFonts w:ascii="Arial MT"/>
                <w:spacing w:val="40"/>
                <w:sz w:val="14"/>
              </w:rPr>
              <w:t xml:space="preserve"> </w:t>
            </w:r>
            <w:r>
              <w:rPr>
                <w:rFonts w:ascii="Arial MT"/>
                <w:sz w:val="14"/>
              </w:rPr>
              <w:t>email</w:t>
            </w:r>
            <w:r>
              <w:rPr>
                <w:rFonts w:ascii="Arial MT"/>
                <w:spacing w:val="-4"/>
                <w:sz w:val="14"/>
              </w:rPr>
              <w:t xml:space="preserve"> </w:t>
            </w:r>
            <w:r>
              <w:rPr>
                <w:rFonts w:ascii="Arial MT"/>
                <w:sz w:val="14"/>
              </w:rPr>
              <w:t>sent</w:t>
            </w:r>
            <w:r>
              <w:rPr>
                <w:rFonts w:ascii="Arial MT"/>
                <w:spacing w:val="-4"/>
                <w:sz w:val="14"/>
              </w:rPr>
              <w:t xml:space="preserve"> </w:t>
            </w:r>
            <w:r>
              <w:rPr>
                <w:rFonts w:ascii="Arial MT"/>
                <w:sz w:val="14"/>
              </w:rPr>
              <w:t>to</w:t>
            </w:r>
            <w:r>
              <w:rPr>
                <w:rFonts w:ascii="Arial MT"/>
                <w:spacing w:val="40"/>
                <w:sz w:val="14"/>
              </w:rPr>
              <w:t xml:space="preserve"> </w:t>
            </w:r>
            <w:r>
              <w:rPr>
                <w:rFonts w:ascii="Arial MT"/>
                <w:spacing w:val="-2"/>
                <w:sz w:val="14"/>
              </w:rPr>
              <w:t>caller</w:t>
            </w:r>
          </w:p>
        </w:tc>
      </w:tr>
    </w:tbl>
    <w:p w14:paraId="366ED3E5">
      <w:pPr>
        <w:pStyle w:val="7"/>
        <w:spacing w:before="184"/>
        <w:rPr>
          <w:b/>
        </w:rPr>
      </w:pPr>
    </w:p>
    <w:p w14:paraId="5D6D8843">
      <w:pPr>
        <w:pStyle w:val="4"/>
        <w:spacing w:before="1"/>
        <w:ind w:left="360"/>
      </w:pPr>
      <w:r>
        <w:t>Bug</w:t>
      </w:r>
      <w:r>
        <w:rPr>
          <w:spacing w:val="-1"/>
        </w:rPr>
        <w:t xml:space="preserve"> </w:t>
      </w:r>
      <w:r>
        <w:rPr>
          <w:spacing w:val="-2"/>
        </w:rPr>
        <w:t>Tracking:</w:t>
      </w:r>
    </w:p>
    <w:p w14:paraId="440E6178">
      <w:pPr>
        <w:pStyle w:val="7"/>
        <w:spacing w:before="5"/>
        <w:rPr>
          <w:b/>
          <w:sz w:val="14"/>
        </w:rPr>
      </w:pPr>
    </w:p>
    <w:tbl>
      <w:tblPr>
        <w:tblStyle w:val="6"/>
        <w:tblW w:w="0" w:type="auto"/>
        <w:tblInd w:w="34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3"/>
        <w:gridCol w:w="1440"/>
        <w:gridCol w:w="2247"/>
        <w:gridCol w:w="1272"/>
        <w:gridCol w:w="1138"/>
        <w:gridCol w:w="1416"/>
      </w:tblGrid>
      <w:tr w14:paraId="602272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0" w:hRule="atLeast"/>
        </w:trPr>
        <w:tc>
          <w:tcPr>
            <w:tcW w:w="1133" w:type="dxa"/>
          </w:tcPr>
          <w:p w14:paraId="2E7FC3C8">
            <w:pPr>
              <w:pStyle w:val="10"/>
              <w:rPr>
                <w:b/>
                <w:sz w:val="22"/>
              </w:rPr>
            </w:pPr>
          </w:p>
          <w:p w14:paraId="30CE6C88">
            <w:pPr>
              <w:pStyle w:val="10"/>
              <w:ind w:lef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1F1F"/>
                <w:sz w:val="22"/>
              </w:rPr>
              <w:t>Bug</w:t>
            </w:r>
            <w:r>
              <w:rPr>
                <w:rFonts w:ascii="Arial"/>
                <w:b/>
                <w:color w:val="1F1F1F"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color w:val="1F1F1F"/>
                <w:spacing w:val="-5"/>
                <w:sz w:val="22"/>
              </w:rPr>
              <w:t>ID</w:t>
            </w:r>
          </w:p>
        </w:tc>
        <w:tc>
          <w:tcPr>
            <w:tcW w:w="1440" w:type="dxa"/>
          </w:tcPr>
          <w:p w14:paraId="1A062DA2">
            <w:pPr>
              <w:pStyle w:val="10"/>
              <w:rPr>
                <w:b/>
                <w:sz w:val="22"/>
              </w:rPr>
            </w:pPr>
          </w:p>
          <w:p w14:paraId="66C84B5D">
            <w:pPr>
              <w:pStyle w:val="10"/>
              <w:ind w:left="105" w:right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1F1F"/>
                <w:spacing w:val="-4"/>
                <w:sz w:val="22"/>
              </w:rPr>
              <w:t xml:space="preserve">Bug </w:t>
            </w:r>
            <w:r>
              <w:rPr>
                <w:rFonts w:ascii="Arial"/>
                <w:b/>
                <w:color w:val="1F1F1F"/>
                <w:spacing w:val="-2"/>
                <w:sz w:val="22"/>
              </w:rPr>
              <w:t>Description</w:t>
            </w:r>
          </w:p>
        </w:tc>
        <w:tc>
          <w:tcPr>
            <w:tcW w:w="2247" w:type="dxa"/>
          </w:tcPr>
          <w:p w14:paraId="1AF4AEA3">
            <w:pPr>
              <w:pStyle w:val="10"/>
              <w:rPr>
                <w:b/>
                <w:sz w:val="22"/>
              </w:rPr>
            </w:pPr>
          </w:p>
          <w:p w14:paraId="1086E480">
            <w:pPr>
              <w:pStyle w:val="10"/>
              <w:ind w:left="10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1F1F"/>
                <w:sz w:val="22"/>
              </w:rPr>
              <w:t>Steps</w:t>
            </w:r>
            <w:r>
              <w:rPr>
                <w:rFonts w:ascii="Arial"/>
                <w:b/>
                <w:color w:val="1F1F1F"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color w:val="1F1F1F"/>
                <w:sz w:val="22"/>
              </w:rPr>
              <w:t>to</w:t>
            </w:r>
            <w:r>
              <w:rPr>
                <w:rFonts w:ascii="Arial"/>
                <w:b/>
                <w:color w:val="1F1F1F"/>
                <w:spacing w:val="-1"/>
                <w:sz w:val="22"/>
              </w:rPr>
              <w:t xml:space="preserve"> </w:t>
            </w:r>
            <w:r>
              <w:rPr>
                <w:rFonts w:ascii="Arial"/>
                <w:b/>
                <w:color w:val="1F1F1F"/>
                <w:spacing w:val="-2"/>
                <w:sz w:val="22"/>
              </w:rPr>
              <w:t>reproduce</w:t>
            </w:r>
          </w:p>
        </w:tc>
        <w:tc>
          <w:tcPr>
            <w:tcW w:w="1272" w:type="dxa"/>
          </w:tcPr>
          <w:p w14:paraId="253F6E6C">
            <w:pPr>
              <w:pStyle w:val="10"/>
              <w:rPr>
                <w:b/>
                <w:sz w:val="22"/>
              </w:rPr>
            </w:pPr>
          </w:p>
          <w:p w14:paraId="4B48321C">
            <w:pPr>
              <w:pStyle w:val="10"/>
              <w:ind w:left="10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1F1F"/>
                <w:spacing w:val="-2"/>
                <w:sz w:val="22"/>
              </w:rPr>
              <w:t>Severity</w:t>
            </w:r>
          </w:p>
        </w:tc>
        <w:tc>
          <w:tcPr>
            <w:tcW w:w="1138" w:type="dxa"/>
          </w:tcPr>
          <w:p w14:paraId="50FB4214">
            <w:pPr>
              <w:pStyle w:val="10"/>
              <w:rPr>
                <w:b/>
                <w:sz w:val="22"/>
              </w:rPr>
            </w:pPr>
          </w:p>
          <w:p w14:paraId="70FA8FED">
            <w:pPr>
              <w:pStyle w:val="10"/>
              <w:ind w:left="10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1F1F"/>
                <w:spacing w:val="-2"/>
                <w:sz w:val="22"/>
              </w:rPr>
              <w:t>Status</w:t>
            </w:r>
          </w:p>
        </w:tc>
        <w:tc>
          <w:tcPr>
            <w:tcW w:w="1416" w:type="dxa"/>
          </w:tcPr>
          <w:p w14:paraId="1ECA101D">
            <w:pPr>
              <w:pStyle w:val="10"/>
              <w:rPr>
                <w:b/>
                <w:sz w:val="22"/>
              </w:rPr>
            </w:pPr>
          </w:p>
          <w:p w14:paraId="36ADC73A">
            <w:pPr>
              <w:pStyle w:val="10"/>
              <w:ind w:left="107" w:right="1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F1F1F"/>
                <w:spacing w:val="-2"/>
                <w:sz w:val="22"/>
              </w:rPr>
              <w:t>Additional feedback</w:t>
            </w:r>
          </w:p>
        </w:tc>
      </w:tr>
      <w:tr w14:paraId="1A67A8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2" w:hRule="atLeast"/>
        </w:trPr>
        <w:tc>
          <w:tcPr>
            <w:tcW w:w="1133" w:type="dxa"/>
          </w:tcPr>
          <w:p w14:paraId="4AD9DA12">
            <w:pPr>
              <w:pStyle w:val="10"/>
              <w:spacing w:before="6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BG-</w:t>
            </w:r>
            <w:r>
              <w:rPr>
                <w:spacing w:val="-5"/>
                <w:sz w:val="22"/>
              </w:rPr>
              <w:t>001</w:t>
            </w:r>
          </w:p>
        </w:tc>
        <w:tc>
          <w:tcPr>
            <w:tcW w:w="1440" w:type="dxa"/>
          </w:tcPr>
          <w:p w14:paraId="090C9869">
            <w:pPr>
              <w:pStyle w:val="10"/>
              <w:ind w:left="105" w:right="127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 xml:space="preserve">[Describe </w:t>
            </w:r>
            <w:r>
              <w:rPr>
                <w:rFonts w:ascii="Arial MT"/>
                <w:sz w:val="22"/>
              </w:rPr>
              <w:t>the</w:t>
            </w:r>
            <w:r>
              <w:rPr>
                <w:rFonts w:ascii="Arial MT"/>
                <w:spacing w:val="-16"/>
                <w:sz w:val="22"/>
              </w:rPr>
              <w:t xml:space="preserve"> </w:t>
            </w:r>
            <w:r>
              <w:rPr>
                <w:rFonts w:ascii="Arial MT"/>
                <w:sz w:val="22"/>
              </w:rPr>
              <w:t>issue</w:t>
            </w:r>
            <w:r>
              <w:rPr>
                <w:rFonts w:ascii="Arial MT"/>
                <w:spacing w:val="-15"/>
                <w:sz w:val="22"/>
              </w:rPr>
              <w:t xml:space="preserve"> </w:t>
            </w:r>
            <w:r>
              <w:rPr>
                <w:rFonts w:ascii="Arial MT"/>
                <w:sz w:val="22"/>
              </w:rPr>
              <w:t>or</w:t>
            </w:r>
          </w:p>
          <w:p w14:paraId="0C87634E">
            <w:pPr>
              <w:pStyle w:val="10"/>
              <w:spacing w:line="254" w:lineRule="exact"/>
              <w:ind w:left="105"/>
              <w:rPr>
                <w:rFonts w:ascii="Arial MT"/>
                <w:sz w:val="22"/>
              </w:rPr>
            </w:pPr>
            <w:r>
              <w:rPr>
                <w:rFonts w:ascii="Arial MT"/>
                <w:spacing w:val="-4"/>
                <w:sz w:val="22"/>
              </w:rPr>
              <w:t xml:space="preserve">bug </w:t>
            </w:r>
            <w:r>
              <w:rPr>
                <w:rFonts w:ascii="Arial MT"/>
                <w:spacing w:val="-2"/>
                <w:sz w:val="22"/>
              </w:rPr>
              <w:t>encountered</w:t>
            </w:r>
          </w:p>
        </w:tc>
        <w:tc>
          <w:tcPr>
            <w:tcW w:w="2247" w:type="dxa"/>
          </w:tcPr>
          <w:p w14:paraId="6CD21788">
            <w:pPr>
              <w:pStyle w:val="10"/>
              <w:ind w:left="106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[Step</w:t>
            </w:r>
            <w:r>
              <w:rPr>
                <w:rFonts w:ascii="Arial MT"/>
                <w:spacing w:val="-4"/>
                <w:sz w:val="22"/>
              </w:rPr>
              <w:t xml:space="preserve"> </w:t>
            </w:r>
            <w:r>
              <w:rPr>
                <w:rFonts w:ascii="Arial MT"/>
                <w:spacing w:val="-5"/>
                <w:sz w:val="22"/>
              </w:rPr>
              <w:t>1]</w:t>
            </w:r>
          </w:p>
          <w:p w14:paraId="46809A4F">
            <w:pPr>
              <w:pStyle w:val="10"/>
              <w:spacing w:before="1"/>
              <w:ind w:left="106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[Step</w:t>
            </w:r>
            <w:r>
              <w:rPr>
                <w:rFonts w:ascii="Arial MT"/>
                <w:spacing w:val="-4"/>
                <w:sz w:val="22"/>
              </w:rPr>
              <w:t xml:space="preserve"> </w:t>
            </w:r>
            <w:r>
              <w:rPr>
                <w:rFonts w:ascii="Arial MT"/>
                <w:spacing w:val="-5"/>
                <w:sz w:val="22"/>
              </w:rPr>
              <w:t>2]</w:t>
            </w:r>
          </w:p>
          <w:p w14:paraId="3C9E166E">
            <w:pPr>
              <w:pStyle w:val="10"/>
              <w:spacing w:before="8"/>
              <w:ind w:left="106"/>
              <w:rPr>
                <w:sz w:val="22"/>
              </w:rPr>
            </w:pPr>
            <w:r>
              <w:rPr>
                <w:sz w:val="22"/>
              </w:rPr>
              <w:t>[Step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3]</w:t>
            </w:r>
          </w:p>
        </w:tc>
        <w:tc>
          <w:tcPr>
            <w:tcW w:w="1272" w:type="dxa"/>
          </w:tcPr>
          <w:p w14:paraId="3A0292D3">
            <w:pPr>
              <w:pStyle w:val="10"/>
              <w:spacing w:before="1" w:line="266" w:lineRule="auto"/>
              <w:ind w:left="106" w:right="171"/>
              <w:rPr>
                <w:sz w:val="22"/>
              </w:rPr>
            </w:pPr>
            <w:r>
              <w:rPr>
                <w:spacing w:val="-2"/>
                <w:sz w:val="22"/>
              </w:rPr>
              <w:t>[Low/Medi um/High]</w:t>
            </w:r>
          </w:p>
        </w:tc>
        <w:tc>
          <w:tcPr>
            <w:tcW w:w="1138" w:type="dxa"/>
          </w:tcPr>
          <w:p w14:paraId="38D3842A">
            <w:pPr>
              <w:pStyle w:val="10"/>
              <w:spacing w:before="1" w:line="261" w:lineRule="auto"/>
              <w:ind w:left="106" w:right="171"/>
              <w:rPr>
                <w:sz w:val="22"/>
              </w:rPr>
            </w:pPr>
            <w:r>
              <w:rPr>
                <w:spacing w:val="-2"/>
                <w:sz w:val="22"/>
              </w:rPr>
              <w:t>[Open/In Progress/</w:t>
            </w:r>
          </w:p>
        </w:tc>
        <w:tc>
          <w:tcPr>
            <w:tcW w:w="1416" w:type="dxa"/>
          </w:tcPr>
          <w:p w14:paraId="49D57C89">
            <w:pPr>
              <w:pStyle w:val="10"/>
              <w:spacing w:before="1" w:line="259" w:lineRule="auto"/>
              <w:ind w:left="107" w:right="104"/>
              <w:rPr>
                <w:sz w:val="22"/>
              </w:rPr>
            </w:pPr>
            <w:r>
              <w:rPr>
                <w:rFonts w:ascii="Arial MT"/>
                <w:spacing w:val="-4"/>
                <w:sz w:val="22"/>
              </w:rPr>
              <w:t>[</w:t>
            </w:r>
            <w:r>
              <w:rPr>
                <w:spacing w:val="-4"/>
                <w:sz w:val="22"/>
              </w:rPr>
              <w:t xml:space="preserve">Any </w:t>
            </w:r>
            <w:r>
              <w:rPr>
                <w:spacing w:val="-2"/>
                <w:sz w:val="22"/>
              </w:rPr>
              <w:t xml:space="preserve">additional </w:t>
            </w:r>
            <w:r>
              <w:rPr>
                <w:sz w:val="22"/>
              </w:rPr>
              <w:t>comments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or</w:t>
            </w:r>
          </w:p>
        </w:tc>
      </w:tr>
    </w:tbl>
    <w:p w14:paraId="08E84B8C">
      <w:pPr>
        <w:pStyle w:val="10"/>
        <w:spacing w:after="0" w:line="259" w:lineRule="auto"/>
        <w:rPr>
          <w:sz w:val="22"/>
        </w:rPr>
        <w:sectPr>
          <w:pgSz w:w="11910" w:h="16840"/>
          <w:pgMar w:top="1420" w:right="1440" w:bottom="1118" w:left="1080" w:header="720" w:footer="720" w:gutter="0"/>
          <w:cols w:space="720" w:num="1"/>
        </w:sectPr>
      </w:pPr>
    </w:p>
    <w:tbl>
      <w:tblPr>
        <w:tblStyle w:val="6"/>
        <w:tblW w:w="0" w:type="auto"/>
        <w:tblInd w:w="34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3"/>
        <w:gridCol w:w="1440"/>
        <w:gridCol w:w="2247"/>
        <w:gridCol w:w="1272"/>
        <w:gridCol w:w="1138"/>
        <w:gridCol w:w="1416"/>
      </w:tblGrid>
      <w:tr w14:paraId="2567E9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1133" w:type="dxa"/>
          </w:tcPr>
          <w:p w14:paraId="36F1EB4B">
            <w:pPr>
              <w:pStyle w:val="10"/>
              <w:rPr>
                <w:rFonts w:ascii="Times New Roman"/>
                <w:sz w:val="22"/>
              </w:rPr>
            </w:pPr>
          </w:p>
        </w:tc>
        <w:tc>
          <w:tcPr>
            <w:tcW w:w="1440" w:type="dxa"/>
          </w:tcPr>
          <w:p w14:paraId="3C011BD1">
            <w:pPr>
              <w:pStyle w:val="10"/>
              <w:ind w:left="105"/>
              <w:rPr>
                <w:rFonts w:ascii="Arial MT"/>
                <w:sz w:val="22"/>
              </w:rPr>
            </w:pPr>
            <w:r>
              <w:rPr>
                <w:rFonts w:ascii="Arial MT"/>
                <w:spacing w:val="-10"/>
                <w:sz w:val="22"/>
              </w:rPr>
              <w:t>]</w:t>
            </w:r>
          </w:p>
        </w:tc>
        <w:tc>
          <w:tcPr>
            <w:tcW w:w="2247" w:type="dxa"/>
          </w:tcPr>
          <w:p w14:paraId="5EB33729">
            <w:pPr>
              <w:pStyle w:val="10"/>
              <w:rPr>
                <w:rFonts w:ascii="Times New Roman"/>
                <w:sz w:val="22"/>
              </w:rPr>
            </w:pPr>
          </w:p>
        </w:tc>
        <w:tc>
          <w:tcPr>
            <w:tcW w:w="1272" w:type="dxa"/>
          </w:tcPr>
          <w:p w14:paraId="23E3376E">
            <w:pPr>
              <w:pStyle w:val="10"/>
              <w:rPr>
                <w:rFonts w:ascii="Times New Roman"/>
                <w:sz w:val="22"/>
              </w:rPr>
            </w:pPr>
          </w:p>
        </w:tc>
        <w:tc>
          <w:tcPr>
            <w:tcW w:w="1138" w:type="dxa"/>
          </w:tcPr>
          <w:p w14:paraId="03DA0BBD">
            <w:pPr>
              <w:pStyle w:val="10"/>
              <w:spacing w:before="6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Closed]</w:t>
            </w:r>
          </w:p>
        </w:tc>
        <w:tc>
          <w:tcPr>
            <w:tcW w:w="1416" w:type="dxa"/>
          </w:tcPr>
          <w:p w14:paraId="3A44B911">
            <w:pPr>
              <w:pStyle w:val="10"/>
              <w:spacing w:before="6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feedback]</w:t>
            </w:r>
          </w:p>
        </w:tc>
      </w:tr>
      <w:tr w14:paraId="7986C5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1133" w:type="dxa"/>
          </w:tcPr>
          <w:p w14:paraId="25A6DF90">
            <w:pPr>
              <w:pStyle w:val="10"/>
              <w:spacing w:before="240"/>
              <w:ind w:left="110"/>
              <w:rPr>
                <w:rFonts w:ascii="Arial MT"/>
                <w:sz w:val="22"/>
              </w:rPr>
            </w:pPr>
            <w:r>
              <w:rPr>
                <w:rFonts w:ascii="Arial MT"/>
                <w:color w:val="1F1F1F"/>
                <w:spacing w:val="-5"/>
                <w:sz w:val="22"/>
              </w:rPr>
              <w:t>...</w:t>
            </w:r>
          </w:p>
        </w:tc>
        <w:tc>
          <w:tcPr>
            <w:tcW w:w="1440" w:type="dxa"/>
          </w:tcPr>
          <w:p w14:paraId="4704DE4F">
            <w:pPr>
              <w:pStyle w:val="10"/>
              <w:spacing w:before="240"/>
              <w:ind w:left="105"/>
              <w:rPr>
                <w:rFonts w:ascii="Arial MT"/>
                <w:sz w:val="22"/>
              </w:rPr>
            </w:pPr>
            <w:r>
              <w:rPr>
                <w:rFonts w:ascii="Arial MT"/>
                <w:color w:val="1F1F1F"/>
                <w:spacing w:val="-5"/>
                <w:sz w:val="22"/>
              </w:rPr>
              <w:t>...</w:t>
            </w:r>
          </w:p>
        </w:tc>
        <w:tc>
          <w:tcPr>
            <w:tcW w:w="2247" w:type="dxa"/>
          </w:tcPr>
          <w:p w14:paraId="3281CCC7">
            <w:pPr>
              <w:pStyle w:val="10"/>
              <w:spacing w:before="240"/>
              <w:ind w:left="106"/>
              <w:rPr>
                <w:rFonts w:ascii="Arial MT"/>
                <w:sz w:val="22"/>
              </w:rPr>
            </w:pPr>
            <w:r>
              <w:rPr>
                <w:rFonts w:ascii="Arial MT"/>
                <w:color w:val="1F1F1F"/>
                <w:spacing w:val="-5"/>
                <w:sz w:val="22"/>
              </w:rPr>
              <w:t>...</w:t>
            </w:r>
          </w:p>
        </w:tc>
        <w:tc>
          <w:tcPr>
            <w:tcW w:w="1272" w:type="dxa"/>
          </w:tcPr>
          <w:p w14:paraId="2CF3FDA9">
            <w:pPr>
              <w:pStyle w:val="10"/>
              <w:spacing w:before="240"/>
              <w:ind w:left="106"/>
              <w:rPr>
                <w:rFonts w:ascii="Arial MT"/>
                <w:sz w:val="22"/>
              </w:rPr>
            </w:pPr>
            <w:r>
              <w:rPr>
                <w:rFonts w:ascii="Arial MT"/>
                <w:color w:val="1F1F1F"/>
                <w:spacing w:val="-5"/>
                <w:sz w:val="22"/>
              </w:rPr>
              <w:t>...</w:t>
            </w:r>
          </w:p>
        </w:tc>
        <w:tc>
          <w:tcPr>
            <w:tcW w:w="1138" w:type="dxa"/>
          </w:tcPr>
          <w:p w14:paraId="7B9406ED">
            <w:pPr>
              <w:pStyle w:val="10"/>
              <w:spacing w:before="240"/>
              <w:ind w:left="106"/>
              <w:rPr>
                <w:rFonts w:ascii="Arial MT"/>
                <w:sz w:val="22"/>
              </w:rPr>
            </w:pPr>
            <w:r>
              <w:rPr>
                <w:rFonts w:ascii="Arial MT"/>
                <w:color w:val="1F1F1F"/>
                <w:spacing w:val="-5"/>
                <w:sz w:val="22"/>
              </w:rPr>
              <w:t>...</w:t>
            </w:r>
          </w:p>
        </w:tc>
        <w:tc>
          <w:tcPr>
            <w:tcW w:w="1416" w:type="dxa"/>
          </w:tcPr>
          <w:p w14:paraId="40B8FFDE">
            <w:pPr>
              <w:pStyle w:val="10"/>
              <w:spacing w:before="240"/>
              <w:ind w:left="107"/>
              <w:rPr>
                <w:rFonts w:ascii="Arial MT"/>
                <w:sz w:val="22"/>
              </w:rPr>
            </w:pPr>
            <w:r>
              <w:rPr>
                <w:rFonts w:ascii="Arial MT"/>
                <w:color w:val="1F1F1F"/>
                <w:spacing w:val="-5"/>
                <w:sz w:val="22"/>
              </w:rPr>
              <w:t>...</w:t>
            </w:r>
          </w:p>
        </w:tc>
      </w:tr>
    </w:tbl>
    <w:p w14:paraId="6CC2B017">
      <w:pPr>
        <w:pStyle w:val="7"/>
        <w:spacing w:before="208"/>
        <w:rPr>
          <w:b/>
        </w:rPr>
      </w:pPr>
    </w:p>
    <w:p w14:paraId="774A7F0A">
      <w:pPr>
        <w:pStyle w:val="4"/>
        <w:ind w:left="360"/>
      </w:pPr>
      <w:r>
        <w:t>Sign-</w:t>
      </w:r>
      <w:r>
        <w:rPr>
          <w:spacing w:val="-4"/>
        </w:rPr>
        <w:t>off:</w:t>
      </w:r>
    </w:p>
    <w:p w14:paraId="726B262F">
      <w:pPr>
        <w:pStyle w:val="7"/>
        <w:spacing w:line="400" w:lineRule="auto"/>
        <w:ind w:left="360" w:right="5801"/>
        <w:rPr>
          <w:b/>
        </w:rPr>
      </w:pPr>
      <w:r>
        <w:t>Tester Name: [Name of Tester] Date:</w:t>
      </w:r>
      <w:r>
        <w:rPr>
          <w:spacing w:val="-13"/>
        </w:rPr>
        <w:t xml:space="preserve"> </w:t>
      </w:r>
      <w:r>
        <w:t>[Date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t xml:space="preserve">Completion] Signature: [Tester's Signature] </w:t>
      </w:r>
      <w:r>
        <w:rPr>
          <w:b/>
          <w:spacing w:val="-2"/>
        </w:rPr>
        <w:t>Notes:</w:t>
      </w:r>
    </w:p>
    <w:p w14:paraId="6F5C7DAC">
      <w:pPr>
        <w:pStyle w:val="9"/>
        <w:numPr>
          <w:ilvl w:val="0"/>
          <w:numId w:val="3"/>
        </w:numPr>
        <w:tabs>
          <w:tab w:val="left" w:pos="1080"/>
        </w:tabs>
        <w:spacing w:before="4" w:after="0" w:line="240" w:lineRule="auto"/>
        <w:ind w:left="1080" w:right="0" w:hanging="360"/>
        <w:jc w:val="left"/>
        <w:rPr>
          <w:sz w:val="22"/>
        </w:rPr>
      </w:pPr>
      <w:r>
        <w:rPr>
          <w:sz w:val="22"/>
        </w:rPr>
        <w:t>Ensure</w:t>
      </w:r>
      <w:r>
        <w:rPr>
          <w:spacing w:val="-9"/>
          <w:sz w:val="22"/>
        </w:rPr>
        <w:t xml:space="preserve"> </w:t>
      </w:r>
      <w:r>
        <w:rPr>
          <w:sz w:val="22"/>
        </w:rPr>
        <w:t>that</w:t>
      </w:r>
      <w:r>
        <w:rPr>
          <w:spacing w:val="-5"/>
          <w:sz w:val="22"/>
        </w:rPr>
        <w:t xml:space="preserve"> </w:t>
      </w:r>
      <w:r>
        <w:rPr>
          <w:sz w:val="22"/>
        </w:rPr>
        <w:t>all</w:t>
      </w:r>
      <w:r>
        <w:rPr>
          <w:spacing w:val="-5"/>
          <w:sz w:val="22"/>
        </w:rPr>
        <w:t xml:space="preserve"> </w:t>
      </w:r>
      <w:r>
        <w:rPr>
          <w:sz w:val="22"/>
        </w:rPr>
        <w:t>test</w:t>
      </w:r>
      <w:r>
        <w:rPr>
          <w:spacing w:val="-8"/>
          <w:sz w:val="22"/>
        </w:rPr>
        <w:t xml:space="preserve"> </w:t>
      </w:r>
      <w:r>
        <w:rPr>
          <w:sz w:val="22"/>
        </w:rPr>
        <w:t>cases</w:t>
      </w:r>
      <w:r>
        <w:rPr>
          <w:spacing w:val="-7"/>
          <w:sz w:val="22"/>
        </w:rPr>
        <w:t xml:space="preserve"> </w:t>
      </w:r>
      <w:r>
        <w:rPr>
          <w:sz w:val="22"/>
        </w:rPr>
        <w:t>cover</w:t>
      </w:r>
      <w:r>
        <w:rPr>
          <w:spacing w:val="-7"/>
          <w:sz w:val="22"/>
        </w:rPr>
        <w:t xml:space="preserve"> </w:t>
      </w:r>
      <w:r>
        <w:rPr>
          <w:sz w:val="22"/>
        </w:rPr>
        <w:t>both</w:t>
      </w:r>
      <w:r>
        <w:rPr>
          <w:spacing w:val="-7"/>
          <w:sz w:val="22"/>
        </w:rPr>
        <w:t xml:space="preserve"> </w:t>
      </w:r>
      <w:r>
        <w:rPr>
          <w:sz w:val="22"/>
        </w:rPr>
        <w:t>positive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z w:val="22"/>
        </w:rPr>
        <w:t>negative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scenarios.</w:t>
      </w:r>
    </w:p>
    <w:p w14:paraId="72B2AE50">
      <w:pPr>
        <w:pStyle w:val="9"/>
        <w:numPr>
          <w:ilvl w:val="0"/>
          <w:numId w:val="3"/>
        </w:numPr>
        <w:tabs>
          <w:tab w:val="left" w:pos="1080"/>
        </w:tabs>
        <w:spacing w:before="23" w:after="0" w:line="240" w:lineRule="auto"/>
        <w:ind w:left="1080" w:right="0" w:hanging="360"/>
        <w:jc w:val="left"/>
        <w:rPr>
          <w:sz w:val="22"/>
        </w:rPr>
      </w:pPr>
      <w:r>
        <w:rPr>
          <w:sz w:val="22"/>
        </w:rPr>
        <w:t>Encourage</w:t>
      </w:r>
      <w:r>
        <w:rPr>
          <w:spacing w:val="-13"/>
          <w:sz w:val="22"/>
        </w:rPr>
        <w:t xml:space="preserve"> </w:t>
      </w:r>
      <w:r>
        <w:rPr>
          <w:sz w:val="22"/>
        </w:rPr>
        <w:t>testers</w:t>
      </w:r>
      <w:r>
        <w:rPr>
          <w:spacing w:val="-10"/>
          <w:sz w:val="22"/>
        </w:rPr>
        <w:t xml:space="preserve"> </w:t>
      </w:r>
      <w:r>
        <w:rPr>
          <w:sz w:val="22"/>
        </w:rPr>
        <w:t>to</w:t>
      </w:r>
      <w:r>
        <w:rPr>
          <w:spacing w:val="-11"/>
          <w:sz w:val="22"/>
        </w:rPr>
        <w:t xml:space="preserve"> </w:t>
      </w:r>
      <w:r>
        <w:rPr>
          <w:sz w:val="22"/>
        </w:rPr>
        <w:t>provide</w:t>
      </w:r>
      <w:r>
        <w:rPr>
          <w:spacing w:val="-11"/>
          <w:sz w:val="22"/>
        </w:rPr>
        <w:t xml:space="preserve"> </w:t>
      </w:r>
      <w:r>
        <w:rPr>
          <w:sz w:val="22"/>
        </w:rPr>
        <w:t>detailed</w:t>
      </w:r>
      <w:r>
        <w:rPr>
          <w:spacing w:val="-11"/>
          <w:sz w:val="22"/>
        </w:rPr>
        <w:t xml:space="preserve"> </w:t>
      </w:r>
      <w:r>
        <w:rPr>
          <w:sz w:val="22"/>
        </w:rPr>
        <w:t>feedback,</w:t>
      </w:r>
      <w:r>
        <w:rPr>
          <w:spacing w:val="-10"/>
          <w:sz w:val="22"/>
        </w:rPr>
        <w:t xml:space="preserve"> </w:t>
      </w:r>
      <w:r>
        <w:rPr>
          <w:sz w:val="22"/>
        </w:rPr>
        <w:t>including</w:t>
      </w:r>
      <w:r>
        <w:rPr>
          <w:spacing w:val="-10"/>
          <w:sz w:val="22"/>
        </w:rPr>
        <w:t xml:space="preserve"> </w:t>
      </w:r>
      <w:r>
        <w:rPr>
          <w:sz w:val="22"/>
        </w:rPr>
        <w:t>any</w:t>
      </w:r>
      <w:r>
        <w:rPr>
          <w:spacing w:val="-10"/>
          <w:sz w:val="22"/>
        </w:rPr>
        <w:t xml:space="preserve"> </w:t>
      </w:r>
      <w:r>
        <w:rPr>
          <w:sz w:val="22"/>
        </w:rPr>
        <w:t>suggestions</w:t>
      </w:r>
      <w:r>
        <w:rPr>
          <w:spacing w:val="-10"/>
          <w:sz w:val="22"/>
        </w:rPr>
        <w:t xml:space="preserve"> </w:t>
      </w:r>
      <w:r>
        <w:rPr>
          <w:sz w:val="22"/>
        </w:rPr>
        <w:t>for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improvement.</w:t>
      </w:r>
    </w:p>
    <w:p w14:paraId="41664881">
      <w:pPr>
        <w:pStyle w:val="9"/>
        <w:numPr>
          <w:ilvl w:val="0"/>
          <w:numId w:val="3"/>
        </w:numPr>
        <w:tabs>
          <w:tab w:val="left" w:pos="1080"/>
        </w:tabs>
        <w:spacing w:before="22" w:after="0" w:line="240" w:lineRule="auto"/>
        <w:ind w:left="1080" w:right="0" w:hanging="360"/>
        <w:jc w:val="left"/>
        <w:rPr>
          <w:sz w:val="22"/>
        </w:rPr>
      </w:pPr>
      <w:r>
        <w:rPr>
          <w:sz w:val="22"/>
        </w:rPr>
        <w:t>Bug</w:t>
      </w:r>
      <w:r>
        <w:rPr>
          <w:spacing w:val="-10"/>
          <w:sz w:val="22"/>
        </w:rPr>
        <w:t xml:space="preserve"> </w:t>
      </w:r>
      <w:r>
        <w:rPr>
          <w:sz w:val="22"/>
        </w:rPr>
        <w:t>tracking</w:t>
      </w:r>
      <w:r>
        <w:rPr>
          <w:spacing w:val="-7"/>
          <w:sz w:val="22"/>
        </w:rPr>
        <w:t xml:space="preserve"> </w:t>
      </w:r>
      <w:r>
        <w:rPr>
          <w:sz w:val="22"/>
        </w:rPr>
        <w:t>should</w:t>
      </w:r>
      <w:r>
        <w:rPr>
          <w:spacing w:val="-8"/>
          <w:sz w:val="22"/>
        </w:rPr>
        <w:t xml:space="preserve"> </w:t>
      </w:r>
      <w:r>
        <w:rPr>
          <w:sz w:val="22"/>
        </w:rPr>
        <w:t>include</w:t>
      </w:r>
      <w:r>
        <w:rPr>
          <w:spacing w:val="-8"/>
          <w:sz w:val="22"/>
        </w:rPr>
        <w:t xml:space="preserve"> </w:t>
      </w:r>
      <w:r>
        <w:rPr>
          <w:sz w:val="22"/>
        </w:rPr>
        <w:t>details</w:t>
      </w:r>
      <w:r>
        <w:rPr>
          <w:spacing w:val="-8"/>
          <w:sz w:val="22"/>
        </w:rPr>
        <w:t xml:space="preserve"> </w:t>
      </w:r>
      <w:r>
        <w:rPr>
          <w:sz w:val="22"/>
        </w:rPr>
        <w:t>such</w:t>
      </w:r>
      <w:r>
        <w:rPr>
          <w:spacing w:val="-9"/>
          <w:sz w:val="22"/>
        </w:rPr>
        <w:t xml:space="preserve"> </w:t>
      </w:r>
      <w:r>
        <w:rPr>
          <w:sz w:val="22"/>
        </w:rPr>
        <w:t>as</w:t>
      </w:r>
      <w:r>
        <w:rPr>
          <w:spacing w:val="-8"/>
          <w:sz w:val="22"/>
        </w:rPr>
        <w:t xml:space="preserve"> </w:t>
      </w:r>
      <w:r>
        <w:rPr>
          <w:sz w:val="22"/>
        </w:rPr>
        <w:t>severity,</w:t>
      </w:r>
      <w:r>
        <w:rPr>
          <w:spacing w:val="-11"/>
          <w:sz w:val="22"/>
        </w:rPr>
        <w:t xml:space="preserve"> </w:t>
      </w:r>
      <w:r>
        <w:rPr>
          <w:sz w:val="22"/>
        </w:rPr>
        <w:t>status,</w:t>
      </w:r>
      <w:r>
        <w:rPr>
          <w:spacing w:val="-10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steps</w:t>
      </w:r>
      <w:r>
        <w:rPr>
          <w:spacing w:val="-9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reproduce.</w:t>
      </w:r>
    </w:p>
    <w:p w14:paraId="2195CE08">
      <w:pPr>
        <w:pStyle w:val="9"/>
        <w:numPr>
          <w:ilvl w:val="0"/>
          <w:numId w:val="3"/>
        </w:numPr>
        <w:tabs>
          <w:tab w:val="left" w:pos="1081"/>
        </w:tabs>
        <w:spacing w:before="17" w:after="0" w:line="261" w:lineRule="auto"/>
        <w:ind w:left="1081" w:right="262" w:hanging="361"/>
        <w:jc w:val="left"/>
        <w:rPr>
          <w:sz w:val="22"/>
        </w:rPr>
      </w:pPr>
      <w:r>
        <w:rPr>
          <w:sz w:val="22"/>
        </w:rPr>
        <w:t>Obtain</w:t>
      </w:r>
      <w:r>
        <w:rPr>
          <w:spacing w:val="-7"/>
          <w:sz w:val="22"/>
        </w:rPr>
        <w:t xml:space="preserve"> </w:t>
      </w:r>
      <w:r>
        <w:rPr>
          <w:sz w:val="22"/>
        </w:rPr>
        <w:t>sign-off</w:t>
      </w:r>
      <w:r>
        <w:rPr>
          <w:spacing w:val="-7"/>
          <w:sz w:val="22"/>
        </w:rPr>
        <w:t xml:space="preserve"> </w:t>
      </w:r>
      <w:r>
        <w:rPr>
          <w:sz w:val="22"/>
        </w:rPr>
        <w:t>from</w:t>
      </w:r>
      <w:r>
        <w:rPr>
          <w:spacing w:val="-5"/>
          <w:sz w:val="22"/>
        </w:rPr>
        <w:t xml:space="preserve"> </w:t>
      </w:r>
      <w:r>
        <w:rPr>
          <w:sz w:val="22"/>
        </w:rPr>
        <w:t>both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project</w:t>
      </w:r>
      <w:r>
        <w:rPr>
          <w:spacing w:val="-8"/>
          <w:sz w:val="22"/>
        </w:rPr>
        <w:t xml:space="preserve"> </w:t>
      </w:r>
      <w:r>
        <w:rPr>
          <w:sz w:val="22"/>
        </w:rPr>
        <w:t>manager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product</w:t>
      </w:r>
      <w:r>
        <w:rPr>
          <w:spacing w:val="-8"/>
          <w:sz w:val="22"/>
        </w:rPr>
        <w:t xml:space="preserve"> </w:t>
      </w:r>
      <w:r>
        <w:rPr>
          <w:sz w:val="22"/>
        </w:rPr>
        <w:t>owner</w:t>
      </w:r>
      <w:r>
        <w:rPr>
          <w:spacing w:val="-6"/>
          <w:sz w:val="22"/>
        </w:rPr>
        <w:t xml:space="preserve"> </w:t>
      </w:r>
      <w:r>
        <w:rPr>
          <w:sz w:val="22"/>
        </w:rPr>
        <w:t>before</w:t>
      </w:r>
      <w:r>
        <w:rPr>
          <w:spacing w:val="-6"/>
          <w:sz w:val="22"/>
        </w:rPr>
        <w:t xml:space="preserve"> </w:t>
      </w:r>
      <w:r>
        <w:rPr>
          <w:sz w:val="22"/>
        </w:rPr>
        <w:t>proceeding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with </w:t>
      </w:r>
      <w:r>
        <w:rPr>
          <w:spacing w:val="-2"/>
          <w:sz w:val="22"/>
        </w:rPr>
        <w:t>deployment.</w:t>
      </w:r>
    </w:p>
    <w:sectPr>
      <w:type w:val="continuous"/>
      <w:pgSz w:w="11910" w:h="16840"/>
      <w:pgMar w:top="1120" w:right="1440" w:bottom="2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224" w:hanging="1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15"/>
        <w:szCs w:val="15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421" w:hanging="16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623" w:hanging="16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825" w:hanging="16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027" w:hanging="16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229" w:hanging="16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430" w:hanging="16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632" w:hanging="16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834" w:hanging="167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24" w:hanging="1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15"/>
        <w:szCs w:val="15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421" w:hanging="16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623" w:hanging="16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825" w:hanging="16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027" w:hanging="16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229" w:hanging="16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430" w:hanging="16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632" w:hanging="16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834" w:hanging="167"/>
      </w:pPr>
      <w:rPr>
        <w:rFonts w:hint="default"/>
        <w:lang w:val="en-US" w:eastAsia="en-US" w:bidi="ar-SA"/>
      </w:rPr>
    </w:lvl>
  </w:abstractNum>
  <w:abstractNum w:abstractNumId="2">
    <w:nsid w:val="59ADCABA"/>
    <w:multiLevelType w:val="multilevel"/>
    <w:tmpl w:val="59ADCABA"/>
    <w:lvl w:ilvl="0" w:tentative="0">
      <w:start w:val="0"/>
      <w:numFmt w:val="bullet"/>
      <w:lvlText w:val=""/>
      <w:lvlJc w:val="left"/>
      <w:pPr>
        <w:ind w:left="108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10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40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71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01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32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62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92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23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01229F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5"/>
      <w:ind w:left="353"/>
      <w:jc w:val="center"/>
      <w:outlineLvl w:val="1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22"/>
      <w:ind w:left="3012" w:right="3368"/>
      <w:jc w:val="center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styleId="4">
    <w:name w:val="heading 3"/>
    <w:basedOn w:val="1"/>
    <w:qFormat/>
    <w:uiPriority w:val="1"/>
    <w:pPr>
      <w:outlineLvl w:val="3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spacing w:before="183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4"/>
      <w:ind w:left="1080" w:hanging="360"/>
    </w:pPr>
    <w:rPr>
      <w:rFonts w:ascii="Calibri" w:hAnsi="Calibri" w:eastAsia="Calibri" w:cs="Calibri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1244</Words>
  <Characters>7281</Characters>
  <TotalTime>1</TotalTime>
  <ScaleCrop>false</ScaleCrop>
  <LinksUpToDate>false</LinksUpToDate>
  <CharactersWithSpaces>8265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2026-10-03T17:16:00Z</dcterms:created>
  <dc:creator>KIRUBAKARAN</dc:creator>
  <cp:lastModifiedBy>Vijay kumar Paliwal</cp:lastModifiedBy>
  <dcterms:modified xsi:type="dcterms:W3CDTF">2026-10-03T17:18:31Z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LastSaved">
    <vt:filetime>2026-10-03T00:00:00Z</vt:filetime>
  </property>
  <property fmtid="{D5CDD505-2E9C-101B-9397-08002B2CF9AE}" pid="5" name="Producer">
    <vt:lpwstr>iLovePDF</vt:lpwstr>
  </property>
  <property fmtid="{D5CDD505-2E9C-101B-9397-08002B2CF9AE}" pid="6" name="KSOTemplateDocerSaveRecord">
    <vt:lpwstr>eyJoZGlkIjoiZTAzYTE4ODJjNmM3ZTQ2MmM4OTFjMjAwN2U0MWI0YjEiLCJ1c2VySWQiOiI1NDk3NzQzNzgyODAifQ==</vt:lpwstr>
  </property>
  <property fmtid="{D5CDD505-2E9C-101B-9397-08002B2CF9AE}" pid="7" name="KSOProductBuildVer">
    <vt:lpwstr>1033-12.1.0.25242</vt:lpwstr>
  </property>
  <property fmtid="{D5CDD505-2E9C-101B-9397-08002B2CF9AE}" pid="8" name="ICV">
    <vt:lpwstr>3893117E5E9641C6991F21C12ACFF895_12</vt:lpwstr>
  </property>
</Properties>
</file>